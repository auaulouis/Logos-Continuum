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0E38A6" w:rsidRDefault="00663CA9" w:rsidP="00663CA9">
      <w:pPr>
        <w:pStyle w:val="Heading1"/>
        <w:rPr>
          <w:rFonts w:cs="Times New Roman"/>
        </w:rPr>
      </w:pPr>
      <w:proofErr w:type="spellStart"/>
      <w:r w:rsidRPr="000E38A6">
        <w:rPr>
          <w:rFonts w:cs="Times New Roman"/>
        </w:rPr>
        <w:t>Aff</w:t>
      </w:r>
      <w:proofErr w:type="spellEnd"/>
    </w:p>
    <w:p w:rsidR="00692212" w:rsidRPr="000E38A6" w:rsidRDefault="00692212" w:rsidP="00663CA9">
      <w:pPr>
        <w:pStyle w:val="Heading2"/>
        <w:rPr>
          <w:rFonts w:cs="Times New Roman"/>
        </w:rPr>
      </w:pPr>
      <w:r w:rsidRPr="000E38A6">
        <w:rPr>
          <w:rFonts w:cs="Times New Roman"/>
        </w:rPr>
        <w:lastRenderedPageBreak/>
        <w:t>1AC</w:t>
      </w:r>
    </w:p>
    <w:p w:rsidR="00692212" w:rsidRDefault="00692212" w:rsidP="00692212"/>
    <w:p w:rsidR="005359F1" w:rsidRDefault="005359F1" w:rsidP="00E8237D">
      <w:pPr>
        <w:pStyle w:val="Heading3"/>
      </w:pPr>
      <w:r>
        <w:lastRenderedPageBreak/>
        <w:t>Contention 1 – Exploration</w:t>
      </w:r>
    </w:p>
    <w:p w:rsidR="00E8237D" w:rsidRDefault="00E8237D" w:rsidP="00E8237D"/>
    <w:p w:rsidR="00E8237D" w:rsidRDefault="00E8237D" w:rsidP="00E8237D">
      <w:pPr>
        <w:pStyle w:val="Heading4"/>
      </w:pPr>
      <w:r>
        <w:t>US neglecting ocean exploration now</w:t>
      </w:r>
    </w:p>
    <w:p w:rsidR="00E8237D" w:rsidRDefault="00E8237D" w:rsidP="00E8237D">
      <w:pPr>
        <w:rPr>
          <w:rStyle w:val="Style13ptBold"/>
        </w:rPr>
      </w:pPr>
      <w:r>
        <w:rPr>
          <w:rStyle w:val="Style13ptBold"/>
        </w:rPr>
        <w:t>Drs. McClain, Deep Sea News Editor &amp; Dove, Georgia Aquarium Research Center Research and Conservation Director, 12</w:t>
      </w:r>
    </w:p>
    <w:p w:rsidR="00E8237D" w:rsidRDefault="00E8237D" w:rsidP="00E8237D">
      <w:r>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5" w:history="1">
        <w:r>
          <w:rPr>
            <w:rStyle w:val="Hyperlink"/>
          </w:rPr>
          <w:t>http://deepseanews.com/2012/10/we-need-an-ocean-nasa-now-pt-1/</w:t>
        </w:r>
      </w:hyperlink>
      <w:r>
        <w:rPr>
          <w:rStyle w:val="Hyperlink"/>
        </w:rPr>
        <w:t>, accessed 6-24-14, AFB]</w:t>
      </w:r>
    </w:p>
    <w:p w:rsidR="00E8237D" w:rsidRDefault="00E8237D" w:rsidP="00E8237D"/>
    <w:p w:rsidR="00E8237D" w:rsidRDefault="00E8237D" w:rsidP="00E8237D">
      <w:pPr>
        <w:rPr>
          <w:b/>
          <w:bCs/>
          <w:u w:val="single"/>
        </w:rPr>
      </w:pPr>
      <w:r>
        <w:rPr>
          <w:rStyle w:val="StyleUnderline"/>
        </w:rPr>
        <w:t xml:space="preserve">Whether giant fish or giant crustaceans, </w:t>
      </w:r>
      <w:r>
        <w:t xml:space="preserve">are </w:t>
      </w:r>
      <w:r>
        <w:rPr>
          <w:rStyle w:val="StyleUnderline"/>
        </w:rPr>
        <w:t>opportunities to uncover the ocean’s mysteries are quickly dwindling.</w:t>
      </w:r>
    </w:p>
    <w:p w:rsidR="00E8237D" w:rsidRDefault="00E8237D" w:rsidP="00E8237D">
      <w:r>
        <w:t>The Ghost of Ocean Science Present</w:t>
      </w:r>
    </w:p>
    <w:p w:rsidR="00E8237D" w:rsidRDefault="00E8237D" w:rsidP="00E8237D">
      <w:r>
        <w:rPr>
          <w:rStyle w:val="StyleUnderline"/>
        </w:rPr>
        <w:t>Our nation faces a pivotal moment in exploration of the oceans.  The most remote regions</w:t>
      </w:r>
      <w:r>
        <w:t xml:space="preserve"> of the deep oceans </w:t>
      </w:r>
      <w:r>
        <w:rPr>
          <w:rStyle w:val="StyleUnderline"/>
        </w:rPr>
        <w:t>should be more accessible now than ever due to</w:t>
      </w:r>
      <w:r>
        <w:t xml:space="preserve"> engineering and </w:t>
      </w:r>
      <w:r>
        <w:rPr>
          <w:rStyle w:val="StyleUnderline"/>
        </w:rPr>
        <w:t>technological advances.  What limits our exploration of the oceans is not imagination or technology but funding.  We as a society started to make a choice: to deprioritize ocean exploration and science.</w:t>
      </w:r>
    </w:p>
    <w:p w:rsidR="00E8237D" w:rsidRDefault="00E8237D" w:rsidP="00E8237D">
      <w:r>
        <w:rPr>
          <w:rStyle w:val="StyleUnderline"/>
        </w:rPr>
        <w:t>In general, science in the U.S. is poorly funded</w:t>
      </w:r>
      <w:r>
        <w:t xml:space="preserve">; while the total number of dollars spent here is large, </w:t>
      </w:r>
      <w:r>
        <w:rPr>
          <w:rStyle w:val="StyleUnderline"/>
        </w:rPr>
        <w:t>we only rank 6th in world in the proportion of gross domestic product invested into research.  The outlook for ocean science is even bleaker. In many cases, funding of marine science and exploration, especially for the deep sea, are at historical lows.  In others, funding remains stagnant, despite rising costs of equipment and personnel.</w:t>
      </w:r>
    </w:p>
    <w:p w:rsidR="00E8237D" w:rsidRDefault="00E8237D" w:rsidP="00E8237D">
      <w:r>
        <w:rPr>
          <w:rStyle w:val="StyleUnderline"/>
        </w:rPr>
        <w:t>The Joint Ocean Commission Initiative, a committee comprised of leading ocean scientists, policy makers, and former U.S. secretaries</w:t>
      </w:r>
      <w:r>
        <w:t xml:space="preserve"> and congressmen, </w:t>
      </w:r>
      <w:r>
        <w:rPr>
          <w:rStyle w:val="StyleUnderline"/>
        </w:rPr>
        <w:t>gave the grade of D- to funding of ocean science in the U.S.</w:t>
      </w:r>
      <w:r>
        <w:t xml:space="preserve">  Recently the </w:t>
      </w:r>
      <w:r>
        <w:rPr>
          <w:rStyle w:val="StyleUnderline"/>
        </w:rPr>
        <w:t>Obama</w:t>
      </w:r>
      <w:r>
        <w:t xml:space="preserve"> Administration </w:t>
      </w:r>
      <w:r>
        <w:rPr>
          <w:rStyle w:val="StyleUnderline"/>
        </w:rPr>
        <w:t>proposed to cut the National Undersea Research Program</w:t>
      </w:r>
      <w:r>
        <w:t xml:space="preserve"> (NURP) </w:t>
      </w:r>
      <w:r>
        <w:rPr>
          <w:rStyle w:val="StyleUnderline"/>
        </w:rPr>
        <w:t>within NOAA</w:t>
      </w:r>
      <w:r>
        <w:t xml:space="preserve">, the National Oceanic and Atmospheric Administration, a move supported by the Senate.  </w:t>
      </w:r>
      <w:r>
        <w:rPr>
          <w:rStyle w:val="StyleUnderline"/>
        </w:rPr>
        <w:t>In NOAA’s own words, “NOAA determined that NURP was a lower-priority function within its portfolio of research activities.”  Yet, NURP is one of the main suppliers of funding and equipment for ocean exploration</w:t>
      </w:r>
      <w:r>
        <w:t xml:space="preserve">, including both submersibles at the Hawaiian Underwater Research Laboratory and the underwater habitat Aquarius. </w:t>
      </w:r>
      <w:r>
        <w:rPr>
          <w:rStyle w:val="StyleUnderline"/>
        </w:rPr>
        <w:t>This cut has come despite an overall request for a 3.1% increase in funding for NOAA.</w:t>
      </w:r>
      <w:r>
        <w:t xml:space="preserve"> Cutting NURP saves a meager $4,000,000 or 1/10 of NOAA’s budget and 1,675 times less than we spend on the Afghan war in just one month.</w:t>
      </w:r>
    </w:p>
    <w:p w:rsidR="00E8237D" w:rsidRDefault="00E8237D" w:rsidP="00E8237D">
      <w:r>
        <w:rPr>
          <w:rStyle w:val="StyleUnderline"/>
        </w:rPr>
        <w:t>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 the division that contains NURP, took the second biggest cut of all programs</w:t>
      </w:r>
      <w:r>
        <w:t xml:space="preserve"> (-16.5%) </w:t>
      </w:r>
      <w:r>
        <w:rPr>
          <w:rStyle w:val="StyleUnderline"/>
        </w:rPr>
        <w:t>and is down 33% since 2009</w:t>
      </w:r>
      <w:r>
        <w:t>.  Likewise, U.S. Naval funding for basic research has also diminished.</w:t>
      </w:r>
    </w:p>
    <w:p w:rsidR="00E8237D" w:rsidRDefault="00E8237D" w:rsidP="00E8237D">
      <w:r>
        <w:rPr>
          <w:rStyle w:val="StyleUnderline"/>
        </w:rPr>
        <w:t>The other main source of funding for deep-sea science</w:t>
      </w:r>
      <w:r>
        <w:t xml:space="preserve"> in the U.S. </w:t>
      </w:r>
      <w:r>
        <w:rPr>
          <w:rStyle w:val="StyleUnderline"/>
        </w:rPr>
        <w:t xml:space="preserve">is the National Science Foundation which primarily supports biological research through the Biological Oceanography </w:t>
      </w:r>
      <w:r>
        <w:rPr>
          <w:rStyle w:val="StyleUnderline"/>
        </w:rPr>
        <w:lastRenderedPageBreak/>
        <w:t>Program.  Funding for science within this program remains stagnant,</w:t>
      </w:r>
      <w:r>
        <w:t xml:space="preserve"> funding larger but fewer grants.  This trend most likely reflects the ever increasing costs of personnel</w:t>
      </w:r>
      <w:proofErr w:type="gramStart"/>
      <w:r>
        <w:t>,  equipment</w:t>
      </w:r>
      <w:proofErr w:type="gramEnd"/>
      <w:r>
        <w:t xml:space="preserve">, and consumables which only larger projects can support.  Indeed, </w:t>
      </w:r>
      <w:r>
        <w:rPr>
          <w:rStyle w:val="StyleUnderline"/>
        </w:rPr>
        <w:t>compared to rising fuel costs, a necessity for oceanographic vessels, NSF funds do not stretch as far as even a decade ago</w:t>
      </w:r>
      <w:r>
        <w:t>.</w:t>
      </w:r>
    </w:p>
    <w:p w:rsidR="00E8237D" w:rsidRDefault="00E8237D" w:rsidP="00E8237D">
      <w:r>
        <w:rPr>
          <w:rStyle w:val="StyleUnderline"/>
        </w:rPr>
        <w:t>Shrinking funds and high fuel costs have also taken their toll on The University-National Oceanographic Laboratory System</w:t>
      </w:r>
      <w:r>
        <w:t xml:space="preserve"> (UNOLS) </w:t>
      </w:r>
      <w:r>
        <w:rPr>
          <w:rStyle w:val="StyleUnderline"/>
        </w:rPr>
        <w:t>which operates the</w:t>
      </w:r>
      <w:r>
        <w:t xml:space="preserve"> U.S</w:t>
      </w:r>
      <w:r>
        <w:rPr>
          <w:rStyle w:val="StyleUnderline"/>
        </w:rPr>
        <w:t>. public research fleet.  Over the last decade, only 80% of available ship days were supported through funding</w:t>
      </w:r>
      <w:r>
        <w:t xml:space="preserve">.  Over the last two years </w:t>
      </w:r>
      <w:r>
        <w:rPr>
          <w:rStyle w:val="StyleUnderline"/>
        </w:rPr>
        <w:t>the gap has increasingly widened,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w:t>
      </w:r>
      <w:r>
        <w:t>.</w:t>
      </w:r>
    </w:p>
    <w:p w:rsidR="00E8237D" w:rsidRDefault="00E8237D" w:rsidP="00E8237D">
      <w:r>
        <w:rPr>
          <w:rStyle w:val="StyleUnderline"/>
        </w:rPr>
        <w:t>The situation in the U.S. contrasts greatly with other countries.  The budget for the Japanese Agency for Marine-Earth Science and Technology</w:t>
      </w:r>
      <w:r>
        <w:t xml:space="preserve"> (JAMSTEC) </w:t>
      </w:r>
      <w:r>
        <w:rPr>
          <w:rStyle w:val="StyleUnderline"/>
        </w:rPr>
        <w:t>continues to increase</w:t>
      </w:r>
      <w:r>
        <w:t xml:space="preserve">, although much less so in recent years.  </w:t>
      </w:r>
      <w:r>
        <w:rPr>
          <w:rStyle w:val="StyleUnderline"/>
        </w:rPr>
        <w:t>The 2007 operating budget for</w:t>
      </w:r>
      <w:r>
        <w:t xml:space="preserve"> the smaller </w:t>
      </w:r>
      <w:r>
        <w:rPr>
          <w:rStyle w:val="StyleUnderline"/>
        </w:rPr>
        <w:t>JAMSTEC was $527 million, over $100 million dollars more than the 2013 proposed NOAA budget.  Likewise, China is increasing funding to ocean science over the next five years</w:t>
      </w:r>
      <w:r>
        <w:t xml:space="preserve"> and has recently succeeded in building a new deep-sea research and exploration submersible, the </w:t>
      </w:r>
      <w:proofErr w:type="spellStart"/>
      <w:r>
        <w:t>Jiaolong</w:t>
      </w:r>
      <w:proofErr w:type="spellEnd"/>
      <w:r>
        <w:t>.  The only deep submersible still operating in the US is the DSV Alvin, originally built in 1968.</w:t>
      </w:r>
    </w:p>
    <w:p w:rsidR="00E8237D" w:rsidRDefault="00E8237D" w:rsidP="00E8237D"/>
    <w:p w:rsidR="00230218" w:rsidRPr="000E38A6" w:rsidRDefault="00230218" w:rsidP="00230218">
      <w:pPr>
        <w:pStyle w:val="Heading4"/>
        <w:rPr>
          <w:rFonts w:cs="Times New Roman"/>
        </w:rPr>
      </w:pPr>
      <w:r w:rsidRPr="000E38A6">
        <w:rPr>
          <w:rFonts w:cs="Times New Roman"/>
        </w:rPr>
        <w:t xml:space="preserve">Exploration funding key to protect </w:t>
      </w:r>
      <w:r>
        <w:rPr>
          <w:rFonts w:cs="Times New Roman"/>
        </w:rPr>
        <w:t>ocean biodiversity and the ocean economy</w:t>
      </w:r>
    </w:p>
    <w:p w:rsidR="00230218" w:rsidRPr="000E38A6" w:rsidRDefault="00230218" w:rsidP="00230218">
      <w:r w:rsidRPr="000E38A6">
        <w:rPr>
          <w:rStyle w:val="Style13ptBold"/>
        </w:rPr>
        <w:t>Adams, N</w:t>
      </w:r>
      <w:r>
        <w:rPr>
          <w:rStyle w:val="Style13ptBold"/>
        </w:rPr>
        <w:t>ational Resources Defense Council</w:t>
      </w:r>
      <w:r w:rsidRPr="000E38A6">
        <w:rPr>
          <w:rStyle w:val="Style13ptBold"/>
        </w:rPr>
        <w:t xml:space="preserve"> Oceans Advocate, 14</w:t>
      </w:r>
      <w:r w:rsidRPr="000E38A6">
        <w:t xml:space="preserve"> </w:t>
      </w:r>
    </w:p>
    <w:p w:rsidR="00230218" w:rsidRPr="000E38A6" w:rsidRDefault="00230218" w:rsidP="00230218">
      <w:r w:rsidRPr="000E38A6">
        <w:t xml:space="preserve">(Alexandra, 3/25/14, National Resources Defense Council Ocean Advocate, Natural Resources Defense Council, “A Blue Budget </w:t>
      </w:r>
      <w:proofErr w:type="gramStart"/>
      <w:r w:rsidRPr="000E38A6">
        <w:t>Beyond</w:t>
      </w:r>
      <w:proofErr w:type="gramEnd"/>
      <w:r w:rsidRPr="000E38A6">
        <w:t xml:space="preserve"> Sequester: Taking care of our oceans”, http://switchboard.nrdc.org/blogs/aadams/a_blue_budget_beyond_sequester.html, accessed 6/27/14, BCG)</w:t>
      </w:r>
    </w:p>
    <w:p w:rsidR="00230218" w:rsidRPr="000E38A6" w:rsidRDefault="00230218" w:rsidP="00230218">
      <w:pPr>
        <w:rPr>
          <w:rStyle w:val="StyleUnderline"/>
          <w:sz w:val="18"/>
        </w:rPr>
      </w:pPr>
    </w:p>
    <w:p w:rsidR="00230218" w:rsidRPr="000E38A6" w:rsidRDefault="00230218" w:rsidP="00230218">
      <w:r w:rsidRPr="000E38A6">
        <w:rPr>
          <w:rStyle w:val="StyleUnderline"/>
        </w:rPr>
        <w:t>This past year was a tough year</w:t>
      </w:r>
      <w:r w:rsidRPr="000E38A6">
        <w:t xml:space="preserve"> - from deep sequester cuts to a government shutdown. </w:t>
      </w:r>
      <w:r w:rsidRPr="000E38A6">
        <w:rPr>
          <w:rStyle w:val="StyleUnderline"/>
        </w:rPr>
        <w:t>Our oceans definitely felt the budget crunch</w:t>
      </w:r>
      <w:r w:rsidRPr="000E38A6">
        <w:t xml:space="preserve">. </w:t>
      </w:r>
      <w:r w:rsidRPr="000E38A6">
        <w:rPr>
          <w:rStyle w:val="StyleUnderline"/>
        </w:rPr>
        <w:t>After much</w:t>
      </w:r>
      <w:r w:rsidRPr="000E38A6">
        <w:t xml:space="preserve"> excruciating </w:t>
      </w:r>
      <w:r w:rsidRPr="000E38A6">
        <w:rPr>
          <w:rStyle w:val="StyleUnderline"/>
        </w:rPr>
        <w:t>negotiation, Congress finally passed a budget</w:t>
      </w:r>
      <w:r w:rsidRPr="000E38A6">
        <w:t xml:space="preserve"> and now we are on the road to what we hope will be a saner way to govern and plan.</w:t>
      </w:r>
    </w:p>
    <w:p w:rsidR="00230218" w:rsidRPr="00986233" w:rsidRDefault="00230218" w:rsidP="00230218">
      <w:pPr>
        <w:rPr>
          <w:rStyle w:val="StyleUnderline"/>
        </w:rPr>
      </w:pPr>
      <w:r w:rsidRPr="000E38A6">
        <w:t>The President has just released his budget for Fiscal Year 2015. The National Oceanic and Atmospheric Administration (</w:t>
      </w:r>
      <w:r w:rsidRPr="000E38A6">
        <w:rPr>
          <w:rStyle w:val="StyleUnderline"/>
        </w:rPr>
        <w:t>NOAA</w:t>
      </w:r>
      <w:r w:rsidRPr="000E38A6">
        <w:t xml:space="preserve">) </w:t>
      </w:r>
      <w:r w:rsidRPr="000E38A6">
        <w:rPr>
          <w:rStyle w:val="StyleUnderline"/>
        </w:rPr>
        <w:t>budget can mean the difference between thriving oceans and coastal communities, or the decline in this invaluable public resource</w:t>
      </w:r>
      <w:r w:rsidRPr="000E38A6">
        <w:t xml:space="preserve">. </w:t>
      </w:r>
      <w:r w:rsidRPr="000E38A6">
        <w:rPr>
          <w:rStyle w:val="StyleUnderline"/>
        </w:rPr>
        <w:t>This year’s budget signals that we will invest in protecting that resource, but by no means provides all that will be needed for the big job ahead. With half of Americans living in coastal areas, NOAA’s work means protecting our citizens and our natural resources</w:t>
      </w:r>
      <w:r w:rsidRPr="000E38A6">
        <w:t xml:space="preserve">. Moreover, </w:t>
      </w:r>
      <w:r w:rsidRPr="00986233">
        <w:rPr>
          <w:rStyle w:val="StyleUnderline"/>
        </w:rPr>
        <w:t>with a national ocean economy that is larger than the entire U.S. farm sector in terms of jobs and economic output, keeping this economic powerhouse functioning matters to us all.</w:t>
      </w:r>
    </w:p>
    <w:p w:rsidR="00230218" w:rsidRPr="000E38A6" w:rsidRDefault="00230218" w:rsidP="00230218">
      <w:r w:rsidRPr="000E38A6">
        <w:rPr>
          <w:rStyle w:val="StyleUnderline"/>
        </w:rPr>
        <w:t>For fiscal year 2015, NOAA has proposed a budget of approximately $5.5 billion</w:t>
      </w:r>
      <w:r w:rsidRPr="000E38A6">
        <w:t xml:space="preserve">, an increase of 3.2% above the 2014 enacted funding levels, which took steps to mitigate the worst effects of sequestration but did not fund programs at the levels to which they ultimately need to be supported. </w:t>
      </w:r>
      <w:r w:rsidRPr="000E38A6">
        <w:rPr>
          <w:rStyle w:val="StyleUnderline"/>
        </w:rPr>
        <w:t>This is a very modest increase, given the enormity of the agency’s task. Based on this request, there is every reason why Congress should fund the President’s Budget</w:t>
      </w:r>
      <w:r w:rsidRPr="000E38A6">
        <w:t xml:space="preserve">. Even the small increases this year </w:t>
      </w:r>
      <w:r w:rsidRPr="000E38A6">
        <w:lastRenderedPageBreak/>
        <w:t>recognize the agency’s critical role in feeding our nation, protecting our coastal economies and preserving our precious ocean resources.</w:t>
      </w:r>
    </w:p>
    <w:p w:rsidR="00230218" w:rsidRPr="000E38A6" w:rsidRDefault="00230218" w:rsidP="00230218">
      <w:r w:rsidRPr="000E38A6">
        <w:rPr>
          <w:rStyle w:val="StyleUnderline"/>
        </w:rPr>
        <w:t xml:space="preserve">NOAA has dual </w:t>
      </w:r>
      <w:proofErr w:type="spellStart"/>
      <w:r w:rsidRPr="000E38A6">
        <w:rPr>
          <w:rStyle w:val="StyleUnderline"/>
        </w:rPr>
        <w:t>responsiblilities</w:t>
      </w:r>
      <w:proofErr w:type="spellEnd"/>
      <w:r w:rsidRPr="000E38A6">
        <w:rPr>
          <w:rStyle w:val="StyleUnderline"/>
        </w:rPr>
        <w:t xml:space="preserve"> ranging from mapping the ocean floor to maintaining orbiting satellites for weather forecasting. And if we want to see investments in protecting coastal economies and ocean health, in addition to accurate weather data, we need to ensure that NOAA’s budget is able to </w:t>
      </w:r>
      <w:r w:rsidRPr="00986233">
        <w:rPr>
          <w:rStyle w:val="StyleUnderline"/>
        </w:rPr>
        <w:t xml:space="preserve">support both its “wet”, ocean side, as well as the “dry” weather forecasting activities. This means funding both </w:t>
      </w:r>
      <w:proofErr w:type="gramStart"/>
      <w:r w:rsidRPr="00986233">
        <w:rPr>
          <w:rStyle w:val="StyleUnderline"/>
        </w:rPr>
        <w:t>effective ocean</w:t>
      </w:r>
      <w:proofErr w:type="gramEnd"/>
      <w:r w:rsidRPr="00986233">
        <w:rPr>
          <w:rStyle w:val="StyleUnderline"/>
        </w:rPr>
        <w:t>, coastal, and fisheries programs, in addition to weather forecasts, warnings and satellites.</w:t>
      </w:r>
      <w:r w:rsidRPr="000E38A6">
        <w:t xml:space="preserve"> The National Ocean Service (NOS), which helps us understand and protect our oceans and coasts, will need investments to continue its work. In FY 2015, NOAA requests a small increase of $20.6 million for NOS over the 2014 enacted levels.</w:t>
      </w:r>
    </w:p>
    <w:p w:rsidR="00230218" w:rsidRPr="000E38A6" w:rsidRDefault="00230218" w:rsidP="00230218">
      <w:r w:rsidRPr="000E38A6">
        <w:t>With renewed commitment from both the Administration and communities around our nation to prepare for the impacts of a changing climate, NOAA’s budget includes programs to help our nation adapt to these changes.  Some of our nation’s fishermen are on the front lines of climate impacts, as they watch more acidic waters decimate oyster harvests while fish populations shift away from their classic geographic range.</w:t>
      </w:r>
      <w:r w:rsidRPr="000E38A6">
        <w:rPr>
          <w:rStyle w:val="StyleUnderline"/>
        </w:rPr>
        <w:t xml:space="preserve"> Because ocean acidification is changing the very chemistry of our waters and threatening productive coastal economies, the President’s Budget has committed $15 million in funding for ocean acidification research and monitoring</w:t>
      </w:r>
      <w:r w:rsidRPr="000E38A6">
        <w:t>. Just ask any shellfish farmer and you will hear that this investment is long overdue and will help make the difference between abundant harvests and seasons without oysters to sell.</w:t>
      </w:r>
    </w:p>
    <w:p w:rsidR="00230218" w:rsidRPr="000E38A6" w:rsidRDefault="00230218" w:rsidP="00230218">
      <w:r w:rsidRPr="000E38A6">
        <w:t xml:space="preserve">NOAA’s National Marine Fisheries Service (NMFS) is tasked with managing our ocean’s fisheries. In years past we have seen our fish stocks crash, but thanks to Congressional action in 1996 and 2006 on the Magnuson-Stevens Fisheries Management Act, stocks around the nation are now rebounding.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NOAA is requesting nearly flat funding for NMFS compared to the FY14 enacted levels, as those provided funds for fisheries disaster assistance which are not reoccurring.   </w:t>
      </w:r>
    </w:p>
    <w:p w:rsidR="00230218" w:rsidRDefault="00230218" w:rsidP="00230218">
      <w:r w:rsidRPr="000E38A6">
        <w:rPr>
          <w:rStyle w:val="StyleUnderline"/>
        </w:rPr>
        <w:t xml:space="preserve">Unfortunately, some critical programs won’t get what they need this year. This year’s budget cuts funding for Ocean Exploration and Research by $7 million.  This funding has supported exploration by the research vessel </w:t>
      </w:r>
      <w:proofErr w:type="spellStart"/>
      <w:r w:rsidRPr="000E38A6">
        <w:rPr>
          <w:rStyle w:val="StyleUnderline"/>
        </w:rPr>
        <w:t>Okeanos</w:t>
      </w:r>
      <w:proofErr w:type="spellEnd"/>
      <w:r w:rsidRPr="000E38A6">
        <w:rPr>
          <w:rStyle w:val="StyleUnderline"/>
        </w:rPr>
        <w:t xml:space="preserve"> of deep sea corals and other marine life in the</w:t>
      </w:r>
      <w:r w:rsidRPr="000E38A6">
        <w:t xml:space="preserve"> </w:t>
      </w:r>
      <w:r w:rsidRPr="00986233">
        <w:rPr>
          <w:rStyle w:val="StyleUnderline"/>
        </w:rPr>
        <w:t>submarine canyons and seamounts off the Mid-Atlantic and New England coasts that fisheries managers and ocean conservation groups, including NRDC, are working to protect</w:t>
      </w:r>
      <w:r w:rsidRPr="000E38A6">
        <w:t xml:space="preserve">. Even though funds are stretched, </w:t>
      </w:r>
      <w:r w:rsidRPr="000E38A6">
        <w:rPr>
          <w:rStyle w:val="StyleUnderline"/>
        </w:rPr>
        <w:t>shortchanging exploration and research will lead to weaker protections for species and resources that are already under stress</w:t>
      </w:r>
      <w:r w:rsidRPr="000E38A6">
        <w:t>.</w:t>
      </w:r>
    </w:p>
    <w:p w:rsidR="00230218" w:rsidRPr="000E38A6" w:rsidRDefault="00230218" w:rsidP="00230218"/>
    <w:p w:rsidR="00230218" w:rsidRDefault="00230218" w:rsidP="00230218">
      <w:pPr>
        <w:pStyle w:val="Heading3"/>
      </w:pPr>
      <w:r>
        <w:lastRenderedPageBreak/>
        <w:t>Scenario 1 – Ocean Collapse</w:t>
      </w:r>
    </w:p>
    <w:p w:rsidR="00230218" w:rsidRPr="006B3EBA" w:rsidRDefault="00230218" w:rsidP="00230218"/>
    <w:p w:rsidR="00230218" w:rsidRPr="000E38A6" w:rsidRDefault="00230218" w:rsidP="00230218">
      <w:pPr>
        <w:pStyle w:val="Heading4"/>
        <w:rPr>
          <w:rFonts w:cs="Times New Roman"/>
        </w:rPr>
      </w:pPr>
      <w:r>
        <w:rPr>
          <w:rFonts w:cs="Times New Roman"/>
        </w:rPr>
        <w:t>Ocean ecosystem collapse risks mass extinction</w:t>
      </w:r>
    </w:p>
    <w:p w:rsidR="00230218" w:rsidRPr="000E38A6" w:rsidRDefault="00230218" w:rsidP="00230218">
      <w:pPr>
        <w:rPr>
          <w:rStyle w:val="Style13ptBold"/>
        </w:rPr>
      </w:pPr>
      <w:r w:rsidRPr="000E38A6">
        <w:rPr>
          <w:rStyle w:val="Style13ptBold"/>
        </w:rPr>
        <w:t>Lewis, University of Iowa senior research writer and editor, 11</w:t>
      </w:r>
    </w:p>
    <w:p w:rsidR="00230218" w:rsidRPr="000E38A6" w:rsidRDefault="00230218" w:rsidP="00230218">
      <w:r w:rsidRPr="000E38A6">
        <w:t xml:space="preserve">[Richard, 1/10/2011, Brown University, “Species loss tied to ecosystem collapse and recovery”, </w:t>
      </w:r>
      <w:hyperlink r:id="rId6" w:history="1">
        <w:r w:rsidRPr="000E38A6">
          <w:rPr>
            <w:rStyle w:val="Hyperlink"/>
          </w:rPr>
          <w:t>https://news.brown.edu/articles/2011/01/extinction</w:t>
        </w:r>
      </w:hyperlink>
      <w:r w:rsidRPr="000E38A6">
        <w:t>, accessed 7/1/2014 CK]</w:t>
      </w:r>
    </w:p>
    <w:p w:rsidR="00230218" w:rsidRPr="000E38A6" w:rsidRDefault="00230218" w:rsidP="00230218"/>
    <w:p w:rsidR="00230218" w:rsidRPr="000E38A6" w:rsidRDefault="00230218" w:rsidP="00230218">
      <w:r w:rsidRPr="000E38A6">
        <w:t xml:space="preserve">PROVIDENCE, R.I. [Brown University] </w:t>
      </w:r>
      <w:r w:rsidRPr="000E38A6">
        <w:rPr>
          <w:rStyle w:val="StyleUnderline"/>
        </w:rPr>
        <w:t xml:space="preserve">— </w:t>
      </w:r>
      <w:proofErr w:type="gramStart"/>
      <w:r w:rsidRPr="000E38A6">
        <w:rPr>
          <w:rStyle w:val="StyleUnderline"/>
        </w:rPr>
        <w:t>The</w:t>
      </w:r>
      <w:proofErr w:type="gramEnd"/>
      <w:r w:rsidRPr="000E38A6">
        <w:rPr>
          <w:rStyle w:val="StyleUnderline"/>
        </w:rPr>
        <w:t xml:space="preserve"> world’s oceans are under siege</w:t>
      </w:r>
      <w:r w:rsidRPr="000E38A6">
        <w:t xml:space="preserve">. </w:t>
      </w:r>
      <w:r w:rsidRPr="000E38A6">
        <w:rPr>
          <w:rStyle w:val="StyleUnderline"/>
        </w:rPr>
        <w:t xml:space="preserve">Conservation biologists regularly note the precipitous decline of key species, such as cod, </w:t>
      </w:r>
      <w:proofErr w:type="spellStart"/>
      <w:r w:rsidRPr="000E38A6">
        <w:rPr>
          <w:rStyle w:val="StyleUnderline"/>
        </w:rPr>
        <w:t>bluefin</w:t>
      </w:r>
      <w:proofErr w:type="spellEnd"/>
      <w:r w:rsidRPr="000E38A6">
        <w:rPr>
          <w:rStyle w:val="StyleUnderline"/>
        </w:rPr>
        <w:t xml:space="preserve"> tuna, swordfish and sharks</w:t>
      </w:r>
      <w:r w:rsidRPr="000E38A6">
        <w:t xml:space="preserve">. </w:t>
      </w:r>
      <w:r w:rsidRPr="000E38A6">
        <w:rPr>
          <w:rStyle w:val="StyleUnderline"/>
        </w:rPr>
        <w:t>Lose enough of these</w:t>
      </w:r>
      <w:r w:rsidRPr="000E38A6">
        <w:t xml:space="preserve"> top-line predators (among other species), </w:t>
      </w:r>
      <w:r w:rsidRPr="000E38A6">
        <w:rPr>
          <w:rStyle w:val="StyleUnderline"/>
        </w:rPr>
        <w:t>and the</w:t>
      </w:r>
      <w:r w:rsidRPr="000E38A6">
        <w:t xml:space="preserve"> fear is that the </w:t>
      </w:r>
      <w:r w:rsidRPr="000E38A6">
        <w:rPr>
          <w:rStyle w:val="StyleUnderline"/>
        </w:rPr>
        <w:t>oceanic web of life may collapse</w:t>
      </w:r>
      <w:r w:rsidRPr="000E38A6">
        <w:t>.</w:t>
      </w:r>
    </w:p>
    <w:p w:rsidR="00230218" w:rsidRPr="000E38A6" w:rsidRDefault="00230218" w:rsidP="00230218">
      <w:r w:rsidRPr="000E38A6">
        <w:t xml:space="preserve">In a new paper in Geology, </w:t>
      </w:r>
      <w:r w:rsidRPr="000E38A6">
        <w:rPr>
          <w:rStyle w:val="StyleUnderline"/>
        </w:rPr>
        <w:t>researchers at Brown</w:t>
      </w:r>
      <w:r w:rsidRPr="006B3EBA">
        <w:t xml:space="preserve"> University</w:t>
      </w:r>
      <w:r w:rsidRPr="000E38A6">
        <w:rPr>
          <w:rStyle w:val="StyleUnderline"/>
        </w:rPr>
        <w:t xml:space="preserve"> and the University of Washington used a group of marine creatures similar to today’s nautilus to examine the collapse of marine ecosystems that coincided with two of the greatest mass extinctions in the Earth’s history</w:t>
      </w:r>
      <w:r w:rsidRPr="000E38A6">
        <w:t xml:space="preserve">. They attribute </w:t>
      </w:r>
      <w:r w:rsidRPr="000E38A6">
        <w:rPr>
          <w:rStyle w:val="StyleUnderline"/>
        </w:rPr>
        <w:t>the ecosystems’ collapse to a loss of enough species occupying the same space in the oceans, called “ecological redundancy</w:t>
      </w:r>
      <w:r w:rsidRPr="000E38A6">
        <w:t>.”</w:t>
      </w:r>
    </w:p>
    <w:p w:rsidR="00230218" w:rsidRPr="000E38A6" w:rsidRDefault="00230218" w:rsidP="00230218">
      <w:r w:rsidRPr="000E38A6">
        <w:t xml:space="preserve">While the term is not new, </w:t>
      </w:r>
      <w:r w:rsidRPr="000E38A6">
        <w:rPr>
          <w:rStyle w:val="StyleUnderline"/>
        </w:rPr>
        <w:t>the paper marks the first time that a loss of ecological redundancy is directly blamed for a marine ecosystem’s collapse in the fossil record.</w:t>
      </w:r>
      <w:r w:rsidRPr="000E38A6">
        <w:t xml:space="preserve"> Just as ominously, the authors write that </w:t>
      </w:r>
      <w:r w:rsidRPr="000E38A6">
        <w:rPr>
          <w:rStyle w:val="StyleUnderline"/>
        </w:rPr>
        <w:t>it took up to 10 million years after the mass extinctions for enough variety of species to repopulate the ocean – restoring ecological redundancy – for the ecosystem to stabilize.</w:t>
      </w:r>
    </w:p>
    <w:p w:rsidR="00230218" w:rsidRPr="000E38A6" w:rsidRDefault="00230218" w:rsidP="00230218">
      <w:r w:rsidRPr="000E38A6">
        <w:t xml:space="preserve">“It’s definitely a cautionary tale because we know </w:t>
      </w:r>
      <w:r w:rsidRPr="000E38A6">
        <w:rPr>
          <w:rStyle w:val="StyleUnderline"/>
        </w:rPr>
        <w:t>it’s happened at least twice before</w:t>
      </w:r>
      <w:r w:rsidRPr="000E38A6">
        <w:t xml:space="preserve">,” said Jessica Whiteside, assistant professor of geological sciences at Brown and the paper’s lead author. </w:t>
      </w:r>
      <w:r w:rsidRPr="006B3EBA">
        <w:rPr>
          <w:rStyle w:val="StyleUnderline"/>
        </w:rPr>
        <w:t>“And you have long periods of time before you have reestablishment of ecological redundancy.”</w:t>
      </w:r>
    </w:p>
    <w:p w:rsidR="00230218" w:rsidRDefault="00230218" w:rsidP="00230218">
      <w:r w:rsidRPr="000E38A6">
        <w:t xml:space="preserve">If the theory is true, the implications could not be clearer today. According to the United Nations-sponsored report Global Biodiversity Outlook 2, the population of </w:t>
      </w:r>
      <w:r w:rsidRPr="000E38A6">
        <w:rPr>
          <w:rStyle w:val="StyleUnderline"/>
        </w:rPr>
        <w:t>nearly one-third of marine species that were tracked had declined over the three decades that ended in 2000. The numbers were the same for land-based species. “In effect, we are currently responsible for the sixth major extinction event in the history of the Earth, and the greatest since the dinosaurs disappeared, 65 million years ago</w:t>
      </w:r>
      <w:r w:rsidRPr="000E38A6">
        <w:t>,” the 2006 report states.</w:t>
      </w:r>
    </w:p>
    <w:p w:rsidR="00230218" w:rsidRDefault="00230218" w:rsidP="00230218"/>
    <w:p w:rsidR="00735953" w:rsidRDefault="00230218" w:rsidP="00735953">
      <w:pPr>
        <w:pStyle w:val="Heading3"/>
        <w:rPr>
          <w:rFonts w:eastAsia="Calibri"/>
        </w:rPr>
      </w:pPr>
      <w:r>
        <w:rPr>
          <w:rFonts w:eastAsia="Calibri"/>
        </w:rPr>
        <w:lastRenderedPageBreak/>
        <w:t xml:space="preserve">Scenario 2 - </w:t>
      </w:r>
      <w:r w:rsidR="00735953">
        <w:rPr>
          <w:rFonts w:eastAsia="Calibri"/>
        </w:rPr>
        <w:t>Econ</w:t>
      </w:r>
      <w:r w:rsidR="00962A71">
        <w:rPr>
          <w:rFonts w:eastAsia="Calibri"/>
        </w:rPr>
        <w:t>omy</w:t>
      </w:r>
    </w:p>
    <w:p w:rsidR="00735953" w:rsidRDefault="00735953" w:rsidP="00735953"/>
    <w:p w:rsidR="00735953" w:rsidRPr="000E38A6" w:rsidRDefault="00735953" w:rsidP="00735953"/>
    <w:p w:rsidR="00230218" w:rsidRPr="000E38A6" w:rsidRDefault="00230218" w:rsidP="00230218">
      <w:pPr>
        <w:pStyle w:val="Heading4"/>
        <w:rPr>
          <w:rFonts w:cs="Times New Roman"/>
        </w:rPr>
      </w:pPr>
      <w:r w:rsidRPr="000E38A6">
        <w:rPr>
          <w:rFonts w:cs="Times New Roman"/>
        </w:rPr>
        <w:t>The time for an “Ocean NASA” is now - OSEA will bring sustainable growth to the economy</w:t>
      </w:r>
    </w:p>
    <w:p w:rsidR="00230218" w:rsidRPr="000E38A6" w:rsidRDefault="00230218" w:rsidP="00230218">
      <w:pPr>
        <w:rPr>
          <w:rStyle w:val="Style13ptBold"/>
        </w:rPr>
      </w:pPr>
      <w:r w:rsidRPr="000E38A6">
        <w:rPr>
          <w:rStyle w:val="Style13ptBold"/>
        </w:rPr>
        <w:t>Drs. McClain, Deep Sea News Editor &amp; Dove, Georgia Aquarium Research Center Research and Conservation Director, 12</w:t>
      </w:r>
    </w:p>
    <w:p w:rsidR="00230218" w:rsidRDefault="00230218" w:rsidP="00230218">
      <w:pPr>
        <w:rPr>
          <w:rStyle w:val="Hyperlink"/>
        </w:rPr>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Pt.3”, </w:t>
      </w:r>
      <w:hyperlink r:id="rId7" w:history="1">
        <w:r w:rsidRPr="000E38A6">
          <w:rPr>
            <w:rStyle w:val="Hyperlink"/>
          </w:rPr>
          <w:t>http://deepseanews.com/2012/10/we-need-an-ocean-nasa-now-pt-3/</w:t>
        </w:r>
      </w:hyperlink>
      <w:r w:rsidRPr="000E38A6">
        <w:rPr>
          <w:rStyle w:val="Hyperlink"/>
        </w:rPr>
        <w:t>, accessed 6-24-14, BCG]</w:t>
      </w:r>
    </w:p>
    <w:p w:rsidR="00230218" w:rsidRPr="000E38A6" w:rsidRDefault="00230218" w:rsidP="00230218"/>
    <w:p w:rsidR="00230218" w:rsidRDefault="00230218" w:rsidP="00230218">
      <w:r w:rsidRPr="000E38A6">
        <w:rPr>
          <w:rStyle w:val="StyleUnderline"/>
        </w:rPr>
        <w:t>We are at a time for renewed commitment to ocean exploration</w:t>
      </w:r>
      <w:r w:rsidRPr="000E38A6">
        <w:t xml:space="preserve"> and science. As stated by the Joint Ocean Commission, “</w:t>
      </w:r>
      <w:r w:rsidRPr="000E38A6">
        <w:rPr>
          <w:rStyle w:val="StyleUnderline"/>
        </w:rPr>
        <w:t xml:space="preserve">Ocean programs continue to be chronically underfunded, highlighting the need for a </w:t>
      </w:r>
      <w:r w:rsidRPr="000E38A6">
        <w:rPr>
          <w:rStyle w:val="Emphasis"/>
        </w:rPr>
        <w:t>dedicated ocean investment fund</w:t>
      </w:r>
      <w:r w:rsidRPr="000E38A6">
        <w:t xml:space="preserve">.” </w:t>
      </w:r>
      <w:r w:rsidRPr="000E38A6">
        <w:rPr>
          <w:rStyle w:val="StyleUnderline"/>
        </w:rPr>
        <w:t xml:space="preserve">Captain </w:t>
      </w:r>
      <w:r w:rsidRPr="000E38A6">
        <w:t xml:space="preserve">Don </w:t>
      </w:r>
      <w:r w:rsidRPr="000E38A6">
        <w:rPr>
          <w:rStyle w:val="StyleUnderline"/>
        </w:rPr>
        <w:t>Walsh,</w:t>
      </w:r>
      <w:r w:rsidRPr="000E38A6">
        <w:t xml:space="preserve"> one of three men to visit the deepest part of the ocean, recently </w:t>
      </w:r>
      <w:r w:rsidRPr="000E38A6">
        <w:rPr>
          <w:rStyle w:val="StyleUnderline"/>
        </w:rPr>
        <w:t>stated it best: “What we need is an Ocean NASA.”</w:t>
      </w:r>
      <w:r w:rsidRPr="000E38A6">
        <w:t xml:space="preserve"> We borrow and modify John F. Kennedy’s famous speech at Rice University on the decision to go to the moon: In short, </w:t>
      </w:r>
      <w:r w:rsidRPr="000E38A6">
        <w:rPr>
          <w:rStyle w:val="StyleUnderline"/>
        </w:rPr>
        <w:t>our leadership in science and in industry, our hopes for peace and security, our obligations to ourselves as well as others, all require us to make this effort,</w:t>
      </w:r>
      <w:r w:rsidRPr="000E38A6">
        <w:t xml:space="preserve"> to solve these mysteries, to solve them for the good of all men, and </w:t>
      </w:r>
      <w:r w:rsidRPr="000E38A6">
        <w:rPr>
          <w:rStyle w:val="StyleUnderline"/>
        </w:rPr>
        <w:t>to become the world’s leading ocean-faring nation</w:t>
      </w:r>
      <w:r w:rsidRPr="000E38A6">
        <w:t xml:space="preserve">…We set sail because there is new knowledge to be gained, and new rights to be won, and they must be won and used for the progress of all people. </w:t>
      </w:r>
      <w:r w:rsidRPr="000E38A6">
        <w:rPr>
          <w:rStyle w:val="StyleUnderline"/>
        </w:rPr>
        <w:t xml:space="preserve">There is much to be gained from creating NASA-style Ocean Science and Exploration Agency </w:t>
      </w:r>
      <w:r w:rsidRPr="000E38A6">
        <w:t xml:space="preserve">(OSEA). </w:t>
      </w:r>
      <w:r w:rsidRPr="000E38A6">
        <w:rPr>
          <w:rStyle w:val="StyleUnderline"/>
        </w:rPr>
        <w:t>Every dollar we commit to science returns $2.21 in goods and services</w:t>
      </w:r>
      <w:r w:rsidRPr="000E38A6">
        <w:t xml:space="preserve">. </w:t>
      </w:r>
      <w:r w:rsidRPr="000E38A6">
        <w:rPr>
          <w:rStyle w:val="StyleUnderline"/>
        </w:rPr>
        <w:t>Meeting the scientific, technological, logistical, and administrative demands of scientific exploration creates jobs and requires substantial personnel beyond just scientists and engineers</w:t>
      </w:r>
      <w:r w:rsidRPr="000E38A6">
        <w:t xml:space="preserve">. </w:t>
      </w:r>
      <w:r w:rsidRPr="000E38A6">
        <w:rPr>
          <w:rStyle w:val="StyleUnderline"/>
        </w:rPr>
        <w:t>The materials purchased for this cause support even further employment. As with NASA, meeting these scientific and engineering challenges will disseminate ideas, knowledge, applications, and technology to rest of society.</w:t>
      </w:r>
      <w:r w:rsidRPr="000E38A6">
        <w:t xml:space="preserve"> This </w:t>
      </w:r>
      <w:r w:rsidRPr="000E38A6">
        <w:rPr>
          <w:rStyle w:val="StyleUnderline"/>
        </w:rPr>
        <w:t>knowledge gained from basic research will form the backbone for applied research and economic gain later.</w:t>
      </w:r>
      <w:r w:rsidRPr="000E38A6">
        <w:t xml:space="preserve"> And much like NASA has, OSEA will inspire the next generation of scientist and engineers, instilling in the young a renewed appreciation for the oceans of which we are all stewards: our oceans. It will provide a positive focus for society in a time where hope is often lacking and faith in science is low. OSEA will be the positive message that renews interest in our oceans and their conservation.</w:t>
      </w:r>
    </w:p>
    <w:p w:rsidR="00230218" w:rsidRPr="000E38A6" w:rsidRDefault="00230218" w:rsidP="00230218"/>
    <w:p w:rsidR="00962A71" w:rsidRDefault="00962A71" w:rsidP="00962A71">
      <w:pPr>
        <w:pStyle w:val="Heading4"/>
      </w:pPr>
      <w:r>
        <w:t>Failure to restore economic power compromises US foreign policy, risking war</w:t>
      </w:r>
    </w:p>
    <w:p w:rsidR="00962A71" w:rsidRPr="00C356CB" w:rsidRDefault="00962A71" w:rsidP="00962A71">
      <w:pPr>
        <w:spacing w:line="240" w:lineRule="auto"/>
        <w:rPr>
          <w:rStyle w:val="Style13ptBold"/>
        </w:rPr>
      </w:pPr>
      <w:proofErr w:type="spellStart"/>
      <w:r w:rsidRPr="00C356CB">
        <w:rPr>
          <w:rStyle w:val="Style13ptBold"/>
        </w:rPr>
        <w:t>Lieberthal</w:t>
      </w:r>
      <w:proofErr w:type="spellEnd"/>
      <w:r w:rsidRPr="00C356CB">
        <w:rPr>
          <w:rStyle w:val="Style13ptBold"/>
        </w:rPr>
        <w:t xml:space="preserve"> &amp; O’Hanlon, </w:t>
      </w:r>
      <w:r>
        <w:rPr>
          <w:rStyle w:val="Style13ptBold"/>
        </w:rPr>
        <w:t xml:space="preserve">Brookings Institution foreign policy scholars, </w:t>
      </w:r>
      <w:r w:rsidRPr="00C356CB">
        <w:rPr>
          <w:rStyle w:val="Style13ptBold"/>
        </w:rPr>
        <w:t>12</w:t>
      </w:r>
    </w:p>
    <w:p w:rsidR="00962A71" w:rsidRDefault="00962A71" w:rsidP="00962A71">
      <w:pPr>
        <w:spacing w:line="240" w:lineRule="auto"/>
      </w:pPr>
      <w:r>
        <w:t xml:space="preserve">[Kenneth M. &amp; Michael, 7-3-12, Los Angeles Times, “The real national security threat: America's debt”, </w:t>
      </w:r>
      <w:hyperlink r:id="rId8" w:history="1">
        <w:r w:rsidRPr="006D71A5">
          <w:rPr>
            <w:rStyle w:val="Hyperlink"/>
          </w:rPr>
          <w:t>http://articles.latimes.com/2012/jul/03/opinion/la-oe-ohanlon-fiscal-reform-20120703</w:t>
        </w:r>
      </w:hyperlink>
      <w:r>
        <w:t>, accessed 7-2-14, AFB]</w:t>
      </w:r>
    </w:p>
    <w:p w:rsidR="00962A71" w:rsidRDefault="00962A71" w:rsidP="00962A71">
      <w:pPr>
        <w:spacing w:line="240" w:lineRule="auto"/>
      </w:pPr>
      <w:r>
        <w:t xml:space="preserve">Alas, </w:t>
      </w:r>
      <w:r w:rsidRPr="00C356CB">
        <w:rPr>
          <w:rStyle w:val="StyleUnderline"/>
        </w:rPr>
        <w:t xml:space="preserve">globalization and automation trends of the last generation have increasingly called the American dream into question for the working classes. Another decade of underinvestment in what </w:t>
      </w:r>
      <w:r w:rsidRPr="00C356CB">
        <w:rPr>
          <w:rStyle w:val="StyleUnderline"/>
        </w:rPr>
        <w:lastRenderedPageBreak/>
        <w:t>is required to remedy this situation will make an isolationist or populist president far more likely because much of the country will question whether an internationalist role makes sense for America</w:t>
      </w:r>
      <w:r>
        <w:t xml:space="preserve"> — </w:t>
      </w:r>
      <w:r w:rsidRPr="00C356CB">
        <w:rPr>
          <w:rStyle w:val="StyleUnderline"/>
        </w:rPr>
        <w:t>especially if it costs us well over half a trillion dollars in defense spending annually yet seems correlated with more job losses</w:t>
      </w:r>
      <w:r>
        <w:t>.</w:t>
      </w:r>
    </w:p>
    <w:p w:rsidR="00962A71" w:rsidRPr="00C356CB" w:rsidRDefault="00962A71" w:rsidP="00962A71">
      <w:pPr>
        <w:spacing w:line="240" w:lineRule="auto"/>
        <w:rPr>
          <w:rStyle w:val="StyleUnderline"/>
        </w:rPr>
      </w:pPr>
      <w:r>
        <w:t xml:space="preserve">Lastly, </w:t>
      </w:r>
      <w:r w:rsidRPr="00C356CB">
        <w:rPr>
          <w:rStyle w:val="StyleUnderline"/>
        </w:rPr>
        <w:t>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security, for example; adversaries will sense opportunity and be less restrained</w:t>
      </w:r>
      <w:r>
        <w:t xml:space="preserve"> in throwing around their weight in their own neighborhoods. </w:t>
      </w:r>
      <w:r w:rsidRPr="00C356CB">
        <w:rPr>
          <w:rStyle w:val="StyleUnderline"/>
        </w:rPr>
        <w:t>The crucial Persian Gulf and Western Pacific regions will likely become less stable. Major war will become more likely.</w:t>
      </w:r>
    </w:p>
    <w:p w:rsidR="00962A71" w:rsidRPr="00C356CB" w:rsidRDefault="00962A71" w:rsidP="00962A71">
      <w:pPr>
        <w:spacing w:line="240" w:lineRule="auto"/>
        <w:rPr>
          <w:rStyle w:val="StyleUnderline"/>
        </w:rPr>
      </w:pPr>
      <w:r>
        <w:t xml:space="preserve">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w:t>
      </w:r>
      <w:r w:rsidRPr="00C356CB">
        <w:rPr>
          <w:rStyle w:val="StyleUnderline"/>
        </w:rPr>
        <w:t>there is now a much more urgent big-picture issue: restoring U.S. economic strength. Nothing else is really possible if that fundamental prerequisite to effective foreign policy is not reestablished.</w:t>
      </w:r>
    </w:p>
    <w:p w:rsidR="00962A71" w:rsidRDefault="00962A71" w:rsidP="00962A71">
      <w:pPr>
        <w:spacing w:line="240" w:lineRule="auto"/>
      </w:pPr>
    </w:p>
    <w:p w:rsidR="00962A71" w:rsidRPr="000E38A6" w:rsidRDefault="00962A71" w:rsidP="00962A71">
      <w:pPr>
        <w:spacing w:line="240" w:lineRule="auto"/>
      </w:pPr>
    </w:p>
    <w:p w:rsidR="00230218" w:rsidRPr="000E38A6" w:rsidRDefault="00230218" w:rsidP="00230218">
      <w:pPr>
        <w:pStyle w:val="Heading4"/>
        <w:rPr>
          <w:rFonts w:cs="Times New Roman"/>
        </w:rPr>
      </w:pPr>
      <w:r>
        <w:rPr>
          <w:rFonts w:cs="Times New Roman"/>
        </w:rPr>
        <w:t>Coordinated and prioritized o</w:t>
      </w:r>
      <w:r w:rsidRPr="000E38A6">
        <w:rPr>
          <w:rFonts w:cs="Times New Roman"/>
        </w:rPr>
        <w:t xml:space="preserve">cean exploration strategy </w:t>
      </w:r>
      <w:r>
        <w:rPr>
          <w:rFonts w:cs="Times New Roman"/>
        </w:rPr>
        <w:t xml:space="preserve">key to solve effective ocean policy, ensuring leadership and competitiveness </w:t>
      </w:r>
    </w:p>
    <w:p w:rsidR="00230218" w:rsidRPr="000E38A6" w:rsidRDefault="00230218" w:rsidP="00230218">
      <w:pPr>
        <w:rPr>
          <w:rStyle w:val="Style13ptBold"/>
        </w:rPr>
      </w:pPr>
      <w:proofErr w:type="spellStart"/>
      <w:r w:rsidRPr="000E38A6">
        <w:rPr>
          <w:rStyle w:val="Style13ptBold"/>
        </w:rPr>
        <w:t>Sutley</w:t>
      </w:r>
      <w:proofErr w:type="spellEnd"/>
      <w:r w:rsidRPr="000E38A6">
        <w:rPr>
          <w:rStyle w:val="Style13ptBold"/>
        </w:rPr>
        <w:t xml:space="preserve"> </w:t>
      </w:r>
      <w:r>
        <w:rPr>
          <w:rStyle w:val="Style13ptBold"/>
        </w:rPr>
        <w:t>&amp;</w:t>
      </w:r>
      <w:r w:rsidRPr="000E38A6">
        <w:rPr>
          <w:rStyle w:val="Style13ptBold"/>
        </w:rPr>
        <w:t xml:space="preserve"> </w:t>
      </w:r>
      <w:proofErr w:type="spellStart"/>
      <w:r w:rsidRPr="000E38A6">
        <w:rPr>
          <w:rStyle w:val="Style13ptBold"/>
        </w:rPr>
        <w:t>Holdren</w:t>
      </w:r>
      <w:proofErr w:type="spellEnd"/>
      <w:r w:rsidRPr="000E38A6">
        <w:rPr>
          <w:rStyle w:val="Style13ptBold"/>
        </w:rPr>
        <w:t xml:space="preserve"> National Ocean Council co-chairs 13</w:t>
      </w:r>
    </w:p>
    <w:p w:rsidR="00230218" w:rsidRPr="000E38A6" w:rsidRDefault="00230218" w:rsidP="00230218">
      <w:r w:rsidRPr="000E38A6">
        <w:t xml:space="preserve">[Nancy H. Chair: Council on Environmental Quality, John P. Director, Office of Science and Technology Policy, National Ocean Council, April 2013, “NATIONAL OCEAN POLICY IMPLEMENTATION PLAN”, </w:t>
      </w:r>
      <w:hyperlink r:id="rId9" w:history="1">
        <w:r w:rsidRPr="000E38A6">
          <w:rPr>
            <w:rStyle w:val="Hyperlink"/>
          </w:rPr>
          <w:t>http://www.oceanchampions.org/pdfs/national_ocean_policy_implementation_plan.pdf</w:t>
        </w:r>
      </w:hyperlink>
      <w:r w:rsidRPr="000E38A6">
        <w:t>, accessed 6/26/14, CK]</w:t>
      </w:r>
    </w:p>
    <w:p w:rsidR="00230218" w:rsidRPr="000E38A6" w:rsidRDefault="00230218" w:rsidP="00230218"/>
    <w:p w:rsidR="00230218" w:rsidRPr="000E38A6" w:rsidRDefault="00230218" w:rsidP="00230218">
      <w:pPr>
        <w:rPr>
          <w:b/>
          <w:bCs/>
          <w:sz w:val="26"/>
        </w:rPr>
      </w:pPr>
      <w:r w:rsidRPr="000E38A6">
        <w:rPr>
          <w:rStyle w:val="StyleUnderline"/>
        </w:rPr>
        <w:t>For the U</w:t>
      </w:r>
      <w:r w:rsidRPr="0069722E">
        <w:t xml:space="preserve">nited </w:t>
      </w:r>
      <w:r w:rsidRPr="000E38A6">
        <w:rPr>
          <w:rStyle w:val="StyleUnderline"/>
        </w:rPr>
        <w:t>S</w:t>
      </w:r>
      <w:r w:rsidRPr="0069722E">
        <w:t xml:space="preserve">tates </w:t>
      </w:r>
      <w:r w:rsidRPr="000E38A6">
        <w:rPr>
          <w:rStyle w:val="StyleUnderline"/>
        </w:rPr>
        <w:t>to continue to be a global leader in understanding and acting on the connections between our well-being and the health of the natural environment, we need to continue exploring and expanding our knowledge of the ocean</w:t>
      </w:r>
      <w:r w:rsidRPr="000E38A6">
        <w:t xml:space="preserve">, our coasts, and the Great Lakes. </w:t>
      </w:r>
      <w:r w:rsidRPr="0069722E">
        <w:rPr>
          <w:rStyle w:val="StyleUnderline"/>
        </w:rPr>
        <w:t xml:space="preserve">Management and policy decisions must be based in the context sound science provides, through the integration of natural and social science data, information, and knowledge. </w:t>
      </w:r>
      <w:r w:rsidRPr="000E38A6">
        <w:rPr>
          <w:rStyle w:val="StyleUnderline"/>
        </w:rPr>
        <w:t>National Ocean Policy actions will contribute to high- quality science and ensure that information based on that science is made available to guide decisions and actions. Insight gained from scientific research, advances in observations, and innovative technologies will further enable evaluation of trade-offs between alternative management scenarios, enhance our ability to balance competing demands on ecosystems, and strengthen our Nation's economic and scientific competiveness</w:t>
      </w:r>
      <w:r w:rsidRPr="000E38A6">
        <w:t xml:space="preserve">. </w:t>
      </w:r>
      <w:r w:rsidRPr="0069722E">
        <w:rPr>
          <w:rStyle w:val="StyleUnderline"/>
        </w:rPr>
        <w:t>At the same time, increasing understanding of the ocean</w:t>
      </w:r>
      <w:r w:rsidRPr="000E38A6">
        <w:t xml:space="preserve">, coasts, and Great Lakes </w:t>
      </w:r>
      <w:r w:rsidRPr="0069722E">
        <w:rPr>
          <w:rStyle w:val="StyleUnderline"/>
        </w:rPr>
        <w:t>among our people and communities will empower better-informed public stewardship of ocean resources.</w:t>
      </w:r>
    </w:p>
    <w:p w:rsidR="00230218" w:rsidRPr="000E38A6" w:rsidRDefault="00230218" w:rsidP="00230218">
      <w:pPr>
        <w:spacing w:line="240" w:lineRule="auto"/>
      </w:pPr>
      <w:r w:rsidRPr="000E38A6">
        <w:t xml:space="preserve">Advance fundamental scientific knowledge through exploration and research. </w:t>
      </w:r>
      <w:r w:rsidRPr="000E38A6">
        <w:rPr>
          <w:rStyle w:val="StyleUnderline"/>
        </w:rPr>
        <w:t xml:space="preserve">Through Federal research and exploration activities and partnerships with non-governmental organizations, new ocean discoveries will expand our knowledge and understanding of oceanic </w:t>
      </w:r>
      <w:r w:rsidRPr="0069722E">
        <w:t>and Great Lakes</w:t>
      </w:r>
      <w:r w:rsidRPr="000E38A6">
        <w:rPr>
          <w:rStyle w:val="StyleUnderline"/>
        </w:rPr>
        <w:t xml:space="preserve"> biodiversity, </w:t>
      </w:r>
      <w:r w:rsidRPr="000E38A6">
        <w:rPr>
          <w:rStyle w:val="StyleUnderline"/>
        </w:rPr>
        <w:lastRenderedPageBreak/>
        <w:t>biogeochemical processes, ecosystem services, and climate interactions. Agencies will use the Ocean Research Priorities Plan, a document built with input from the ocean science and technology community, as a reference in determining research directions</w:t>
      </w:r>
      <w:r w:rsidRPr="000E38A6">
        <w:t xml:space="preserve">. </w:t>
      </w:r>
      <w:r w:rsidRPr="000E38A6">
        <w:rPr>
          <w:rStyle w:val="StyleUnderline"/>
        </w:rPr>
        <w:t>They will conduct expeditions</w:t>
      </w:r>
      <w:r w:rsidRPr="000E38A6">
        <w:t xml:space="preserve"> in poorly known or unknown regions of the ocean and Great Lakes. </w:t>
      </w:r>
      <w:r w:rsidRPr="00DC5D1B">
        <w:rPr>
          <w:rStyle w:val="StyleUnderline"/>
        </w:rPr>
        <w:t>They will also work to incorporate natural, social, and behavioral-science information in decision-support tools, which will enable Federal, State, tribal, regional, and local authorities to manage ocean</w:t>
      </w:r>
      <w:r w:rsidRPr="000E38A6">
        <w:t xml:space="preserve">, coastal, and Great Lakes </w:t>
      </w:r>
      <w:r w:rsidRPr="00DC5D1B">
        <w:rPr>
          <w:rStyle w:val="StyleUnderline"/>
        </w:rPr>
        <w:t>resources more efficiently and effectively.</w:t>
      </w:r>
    </w:p>
    <w:p w:rsidR="00230218" w:rsidRDefault="00230218" w:rsidP="00230218">
      <w:pPr>
        <w:spacing w:line="240" w:lineRule="auto"/>
      </w:pPr>
      <w:r w:rsidRPr="000E38A6">
        <w:rPr>
          <w:rStyle w:val="StyleUnderline"/>
        </w:rPr>
        <w:t>Advance technologies to explore and better understand the complexities of land, ocean, atmosphere, ice, biological, and social interactions on a global scale. Environmental observation provides the basis for informing decision-making. New technologies, including improved remote sensing systems, and the coordination among agencies needed to develop and implement them, are critical to improving our understanding of the underlying physical and ecological processes driving the ocean</w:t>
      </w:r>
      <w:r w:rsidRPr="000E38A6">
        <w:t xml:space="preserve">, coasts, and Great Lakes, </w:t>
      </w:r>
      <w:r w:rsidRPr="00DC5D1B">
        <w:rPr>
          <w:rStyle w:val="StyleUnderline"/>
        </w:rPr>
        <w:t>as well as to identifying more efficient means of monitoring these ecosystems</w:t>
      </w:r>
      <w:r w:rsidRPr="000E38A6">
        <w:rPr>
          <w:rStyle w:val="StyleUnderline"/>
        </w:rPr>
        <w:t>. Federal agencies will evaluate how to most effectively integrate observational data, test and develop ocean sensors and communication standards, and implement data and modeling techniques to support a global observational capability</w:t>
      </w:r>
      <w:r w:rsidRPr="000E38A6">
        <w:t xml:space="preserve"> to show how observed variables change over time.</w:t>
      </w:r>
    </w:p>
    <w:p w:rsidR="00C356CB" w:rsidRDefault="00C356CB" w:rsidP="00230218">
      <w:pPr>
        <w:spacing w:line="240" w:lineRule="auto"/>
      </w:pPr>
    </w:p>
    <w:p w:rsidR="00711DB0" w:rsidRDefault="00711DB0" w:rsidP="00E8237D">
      <w:pPr>
        <w:pStyle w:val="Heading3"/>
      </w:pPr>
      <w:r>
        <w:lastRenderedPageBreak/>
        <w:t xml:space="preserve">Scenario 3 – </w:t>
      </w:r>
      <w:r w:rsidR="0092758E">
        <w:t>Diseases</w:t>
      </w:r>
    </w:p>
    <w:p w:rsidR="00711DB0" w:rsidRDefault="00711DB0" w:rsidP="00711DB0"/>
    <w:p w:rsidR="00F379EA" w:rsidRPr="000E38A6" w:rsidRDefault="00F379EA" w:rsidP="00F379EA">
      <w:pPr>
        <w:pStyle w:val="Heading4"/>
        <w:rPr>
          <w:rFonts w:cs="Times New Roman"/>
        </w:rPr>
      </w:pPr>
      <w:r w:rsidRPr="000E38A6">
        <w:rPr>
          <w:rFonts w:cs="Times New Roman"/>
        </w:rPr>
        <w:t xml:space="preserve">Ocean exploration is </w:t>
      </w:r>
      <w:r>
        <w:rPr>
          <w:rFonts w:cs="Times New Roman"/>
        </w:rPr>
        <w:t>key to unlocking medical innovations to solve diseases</w:t>
      </w:r>
    </w:p>
    <w:p w:rsidR="00F379EA" w:rsidRPr="000E38A6" w:rsidRDefault="00F379EA" w:rsidP="00F379EA">
      <w:pPr>
        <w:rPr>
          <w:rStyle w:val="Style13ptBold"/>
        </w:rPr>
      </w:pPr>
      <w:r>
        <w:rPr>
          <w:rStyle w:val="Style13ptBold"/>
        </w:rPr>
        <w:t xml:space="preserve">National Academies Reports, </w:t>
      </w:r>
      <w:r w:rsidRPr="000E38A6">
        <w:rPr>
          <w:rStyle w:val="Style13ptBold"/>
        </w:rPr>
        <w:t>7</w:t>
      </w:r>
    </w:p>
    <w:p w:rsidR="00F379EA" w:rsidRPr="000E38A6" w:rsidRDefault="00F379EA" w:rsidP="00F379EA">
      <w:r w:rsidRPr="000E38A6">
        <w:t xml:space="preserve">[National non-profit organization for science, engineering, and medicine, “Oceans and Human Health”, </w:t>
      </w:r>
      <w:hyperlink r:id="rId10" w:history="1">
        <w:r w:rsidRPr="000E38A6">
          <w:rPr>
            <w:rStyle w:val="Hyperlink"/>
          </w:rPr>
          <w:t>http://dels.nas.edu/resources/static-assets/osb/miscellaneous/Oceans-Human-Health.pdf</w:t>
        </w:r>
      </w:hyperlink>
      <w:r w:rsidRPr="000E38A6">
        <w:t>, p. 2-4, accessed 6/28/14, BCG)</w:t>
      </w:r>
    </w:p>
    <w:p w:rsidR="00F379EA" w:rsidRPr="000E38A6" w:rsidRDefault="00F379EA" w:rsidP="00F379EA"/>
    <w:p w:rsidR="00F379EA" w:rsidRPr="000E38A6" w:rsidRDefault="00F379EA" w:rsidP="00F379EA">
      <w:pPr>
        <w:rPr>
          <w:rStyle w:val="StyleUnderline"/>
        </w:rPr>
      </w:pPr>
      <w:r w:rsidRPr="000E38A6">
        <w:t>The</w:t>
      </w:r>
      <w:r w:rsidRPr="000E38A6">
        <w:rPr>
          <w:rStyle w:val="StyleUnderline"/>
        </w:rPr>
        <w:t xml:space="preserve"> ocean benefits human health and well-being in immeasurable ways</w:t>
      </w:r>
      <w:r w:rsidRPr="000E38A6">
        <w:t xml:space="preserve">. The </w:t>
      </w:r>
      <w:r w:rsidRPr="000E38A6">
        <w:rPr>
          <w:rStyle w:val="StyleUnderline"/>
        </w:rPr>
        <w:t>nutritional benefits of eating fish, rich in protein and omega-3 fatty acids, make the ocean</w:t>
      </w:r>
      <w:r w:rsidRPr="000E38A6">
        <w:t xml:space="preserve"> an </w:t>
      </w:r>
      <w:r w:rsidRPr="000E38A6">
        <w:rPr>
          <w:rStyle w:val="StyleUnderline"/>
        </w:rPr>
        <w:t>indispensable</w:t>
      </w:r>
      <w:r w:rsidRPr="000E38A6">
        <w:t xml:space="preserve">—but not unlimited—source of healthy food. </w:t>
      </w:r>
      <w:r w:rsidRPr="000E38A6">
        <w:rPr>
          <w:rStyle w:val="StyleUnderline"/>
        </w:rPr>
        <w:t>Ocean science is revealing many other ways the ocean can benefit human health, from providing new sources of drugs to helping unravel many of the mysteries of human disease.</w:t>
      </w:r>
    </w:p>
    <w:p w:rsidR="00F379EA" w:rsidRPr="000E38A6" w:rsidRDefault="00F379EA" w:rsidP="00F379EA">
      <w:pPr>
        <w:rPr>
          <w:rStyle w:val="StyleUnderline"/>
        </w:rPr>
      </w:pPr>
      <w:r>
        <w:rPr>
          <w:rStyle w:val="StyleUnderline"/>
        </w:rPr>
        <w:t>THE OCEAN IS THE</w:t>
      </w:r>
      <w:r w:rsidRPr="000E38A6">
        <w:rPr>
          <w:rStyle w:val="StyleUnderline"/>
        </w:rPr>
        <w:t xml:space="preserve"> </w:t>
      </w:r>
      <w:r>
        <w:rPr>
          <w:rStyle w:val="StyleUnderline"/>
        </w:rPr>
        <w:t>MOST PROMISING FRONTIER</w:t>
      </w:r>
      <w:r w:rsidRPr="000E38A6">
        <w:rPr>
          <w:rStyle w:val="StyleUnderline"/>
        </w:rPr>
        <w:t xml:space="preserve"> </w:t>
      </w:r>
      <w:r>
        <w:rPr>
          <w:rStyle w:val="StyleUnderline"/>
        </w:rPr>
        <w:t>FOR SOURCES</w:t>
      </w:r>
      <w:r w:rsidRPr="000E38A6">
        <w:rPr>
          <w:rStyle w:val="StyleUnderline"/>
        </w:rPr>
        <w:t xml:space="preserve"> OF</w:t>
      </w:r>
      <w:r>
        <w:rPr>
          <w:rStyle w:val="StyleUnderline"/>
        </w:rPr>
        <w:t xml:space="preserve"> NEW DRUGS</w:t>
      </w:r>
      <w:r w:rsidRPr="000E38A6">
        <w:rPr>
          <w:rStyle w:val="StyleUnderline"/>
        </w:rPr>
        <w:t xml:space="preserve"> </w:t>
      </w:r>
    </w:p>
    <w:p w:rsidR="00F379EA" w:rsidRPr="000E38A6" w:rsidRDefault="00F379EA" w:rsidP="00F379EA">
      <w:r w:rsidRPr="000E38A6">
        <w:t xml:space="preserve">In 1945, a young organic chemist named Werner Bergmann set out to explore the waters off the coast of southern Florida. Among the marine organisms he scooped from the sand that day was a Caribbean sponge that would later be called </w:t>
      </w:r>
      <w:proofErr w:type="spellStart"/>
      <w:r w:rsidRPr="000E38A6">
        <w:t>Cryptotethya</w:t>
      </w:r>
      <w:proofErr w:type="spellEnd"/>
      <w:r w:rsidRPr="000E38A6">
        <w:t xml:space="preserve"> </w:t>
      </w:r>
      <w:proofErr w:type="spellStart"/>
      <w:r w:rsidRPr="000E38A6">
        <w:t>crypta</w:t>
      </w:r>
      <w:proofErr w:type="spellEnd"/>
      <w:r w:rsidRPr="000E38A6">
        <w:t xml:space="preserve">. Back in his lab, Bergmann extracted a novel compound from this sponge that aroused his curiosity. </w:t>
      </w:r>
    </w:p>
    <w:p w:rsidR="00F379EA" w:rsidRPr="000E38A6" w:rsidRDefault="00F379EA" w:rsidP="00F379EA">
      <w:r w:rsidRPr="000E38A6">
        <w:rPr>
          <w:rStyle w:val="StyleUnderline"/>
        </w:rPr>
        <w:t>The chemical Bergmann identified in this sponge</w:t>
      </w:r>
      <w:r w:rsidRPr="000E38A6">
        <w:t xml:space="preserve">, </w:t>
      </w:r>
      <w:proofErr w:type="spellStart"/>
      <w:r w:rsidRPr="000E38A6">
        <w:t>spongothymidine</w:t>
      </w:r>
      <w:proofErr w:type="spellEnd"/>
      <w:r w:rsidRPr="000E38A6">
        <w:t xml:space="preserve">, </w:t>
      </w:r>
      <w:r w:rsidRPr="000E38A6">
        <w:rPr>
          <w:rStyle w:val="StyleUnderline"/>
        </w:rPr>
        <w:t>eventually led to the development of a whole class of drugs that treat cancer and viral diseases and are still in use today</w:t>
      </w:r>
      <w:r w:rsidRPr="000E38A6">
        <w:t xml:space="preserve">. </w:t>
      </w:r>
      <w:r w:rsidRPr="000E38A6">
        <w:rPr>
          <w:rStyle w:val="StyleUnderline"/>
        </w:rPr>
        <w:t>For example</w:t>
      </w:r>
      <w:r w:rsidRPr="000E38A6">
        <w:t xml:space="preserve">, </w:t>
      </w:r>
      <w:proofErr w:type="spellStart"/>
      <w:r w:rsidRPr="000E38A6">
        <w:t>Zidovudine</w:t>
      </w:r>
      <w:proofErr w:type="spellEnd"/>
      <w:r w:rsidRPr="000E38A6">
        <w:t xml:space="preserve"> </w:t>
      </w:r>
      <w:r w:rsidRPr="000E38A6">
        <w:rPr>
          <w:rStyle w:val="StyleUnderline"/>
        </w:rPr>
        <w:t xml:space="preserve">(AZT) fights the AIDS virus, HIV, and </w:t>
      </w:r>
      <w:r w:rsidRPr="000E38A6">
        <w:t xml:space="preserve">cytosine </w:t>
      </w:r>
      <w:proofErr w:type="spellStart"/>
      <w:r w:rsidRPr="000E38A6">
        <w:t>arabinoside</w:t>
      </w:r>
      <w:proofErr w:type="spellEnd"/>
      <w:r w:rsidRPr="000E38A6">
        <w:t xml:space="preserve"> (</w:t>
      </w:r>
      <w:proofErr w:type="spellStart"/>
      <w:r w:rsidRPr="000E38A6">
        <w:rPr>
          <w:rStyle w:val="StyleUnderline"/>
        </w:rPr>
        <w:t>Ara</w:t>
      </w:r>
      <w:proofErr w:type="spellEnd"/>
      <w:r w:rsidRPr="000E38A6">
        <w:rPr>
          <w:rStyle w:val="StyleUnderline"/>
        </w:rPr>
        <w:t xml:space="preserve">-C) is used in the treatment of </w:t>
      </w:r>
      <w:proofErr w:type="spellStart"/>
      <w:r w:rsidRPr="000E38A6">
        <w:rPr>
          <w:rStyle w:val="StyleUnderline"/>
        </w:rPr>
        <w:t>leukemias</w:t>
      </w:r>
      <w:proofErr w:type="spellEnd"/>
      <w:r w:rsidRPr="000E38A6">
        <w:rPr>
          <w:rStyle w:val="StyleUnderline"/>
        </w:rPr>
        <w:t xml:space="preserve"> and lymphomas</w:t>
      </w:r>
      <w:r w:rsidRPr="000E38A6">
        <w:t xml:space="preserve">. Acyclovir speeds the healing of eczema and some herpes viruses. </w:t>
      </w:r>
      <w:r w:rsidRPr="000E38A6">
        <w:rPr>
          <w:rStyle w:val="StyleUnderline"/>
        </w:rPr>
        <w:t>These are just a few examples of how the study of marine organisms contributes to the health of thousands of men, women, and children around the world</w:t>
      </w:r>
      <w:r w:rsidRPr="000E38A6">
        <w:t xml:space="preserve">. </w:t>
      </w:r>
    </w:p>
    <w:p w:rsidR="00F379EA" w:rsidRPr="000E38A6" w:rsidRDefault="00F379EA" w:rsidP="00F379EA">
      <w:pPr>
        <w:rPr>
          <w:rStyle w:val="StyleUnderline"/>
        </w:rPr>
      </w:pPr>
      <w:r w:rsidRPr="000E38A6">
        <w:rPr>
          <w:rStyle w:val="StyleUnderline"/>
        </w:rPr>
        <w:t>New antibiotics, in addition to new drugs for fighting cancer, inflammatory diseases, and neurodegenerative diseases (which often cannot be treated successfully today), are greatly needed. With drug resistance nibbling away at the once-full toolbox of antibiotics, the limited effectiveness of currently available drugs has dire consequences for public health.</w:t>
      </w:r>
    </w:p>
    <w:p w:rsidR="00F379EA" w:rsidRPr="000E38A6" w:rsidRDefault="00F379EA" w:rsidP="00F379EA">
      <w:pPr>
        <w:rPr>
          <w:rStyle w:val="StyleUnderline"/>
        </w:rPr>
      </w:pPr>
      <w:r w:rsidRPr="000E38A6">
        <w:t xml:space="preserve"> Historically, </w:t>
      </w:r>
      <w:r w:rsidRPr="000E38A6">
        <w:rPr>
          <w:rStyle w:val="StyleUnderline"/>
        </w:rPr>
        <w:t>many medicines have come from nature</w:t>
      </w:r>
      <w:r w:rsidRPr="000E38A6">
        <w:t xml:space="preserve"> —mostly from land-based natural organisms. </w:t>
      </w:r>
      <w:r w:rsidRPr="000E38A6">
        <w:rPr>
          <w:rStyle w:val="StyleUnderline"/>
        </w:rPr>
        <w:t xml:space="preserve">Because scientists have nearly exhausted the supply of terrestrial plants, animals, and microorganisms that have interesting medical properties, new sources of drugs are needed. </w:t>
      </w:r>
    </w:p>
    <w:p w:rsidR="00F379EA" w:rsidRPr="000E38A6" w:rsidRDefault="00F379EA" w:rsidP="00F379EA">
      <w:pPr>
        <w:rPr>
          <w:rStyle w:val="StyleUnderline"/>
        </w:rPr>
      </w:pPr>
      <w:r w:rsidRPr="000E38A6">
        <w:t xml:space="preserve">Occupying more than 70 percent of the Earth’s surface, </w:t>
      </w:r>
      <w:r w:rsidRPr="000E38A6">
        <w:rPr>
          <w:rStyle w:val="StyleUnderline"/>
        </w:rPr>
        <w:t>the ocean is a virtually unexplored treasure chest of new and unidentified species—one of the last frontiers for sources of new natural products</w:t>
      </w:r>
      <w:r w:rsidRPr="000E38A6">
        <w:t xml:space="preserve">. </w:t>
      </w:r>
      <w:r w:rsidRPr="000E38A6">
        <w:rPr>
          <w:rStyle w:val="StyleUnderline"/>
        </w:rPr>
        <w:t xml:space="preserve">These natural products are of special interest because of the dazzling diversity and uniqueness of the creatures that make the sea their home. </w:t>
      </w:r>
    </w:p>
    <w:p w:rsidR="00F379EA" w:rsidRPr="000E38A6" w:rsidRDefault="00F379EA" w:rsidP="00F379EA">
      <w:r w:rsidRPr="000E38A6">
        <w:t xml:space="preserve">One reason marine organisms are so interesting to scientists is because </w:t>
      </w:r>
      <w:r w:rsidRPr="000E38A6">
        <w:rPr>
          <w:rStyle w:val="StyleUnderline"/>
        </w:rPr>
        <w:t xml:space="preserve">in adapting to the various ocean environments, they have evolved fascinating repertoires of unique chemicals to help them survive. </w:t>
      </w:r>
      <w:r w:rsidRPr="000E38A6">
        <w:t xml:space="preserve">For example, anchored to the seafloor, a sponge that protects itself from an animal trying to take over its space by killing the invader has been compared with the human immune system trying to kill foreign cancer cells. That same sponge, bathed in seawater containing millions of bacteria, viruses, and fungi, </w:t>
      </w:r>
      <w:r w:rsidRPr="000E38A6">
        <w:lastRenderedPageBreak/>
        <w:t xml:space="preserve">some of which could be pathogens, has developed antibiotics to keep those pathogens under control. Those same antibiotics could be used to treat infections in humans. </w:t>
      </w:r>
    </w:p>
    <w:p w:rsidR="00F379EA" w:rsidRPr="000E38A6" w:rsidRDefault="00F379EA" w:rsidP="00F379EA">
      <w:r w:rsidRPr="000E38A6">
        <w:t xml:space="preserve">Sponges, in fact, are among the most prolific sources of diverse chemical compounds. An estimated 30 percent of all potential marine-derived medications currently in the pipeline—and about 75 percent of recently patented marine-derived anticancer compounds—come from marine sponges. </w:t>
      </w:r>
    </w:p>
    <w:p w:rsidR="00F379EA" w:rsidRDefault="00F379EA" w:rsidP="00F379EA">
      <w:pPr>
        <w:rPr>
          <w:rStyle w:val="StyleUnderline"/>
        </w:rPr>
      </w:pPr>
      <w:r w:rsidRPr="000E38A6">
        <w:t xml:space="preserve">Marine-based microorganisms are another particularly rich source of new medicines. More than 10 drugs available today derive from land-based microbes. </w:t>
      </w:r>
      <w:r w:rsidRPr="000E38A6">
        <w:rPr>
          <w:rStyle w:val="StyleUnderline"/>
        </w:rPr>
        <w:t>Scientists see marine-based microbes as the most promising source of novel medicines from the sea</w:t>
      </w:r>
      <w:r w:rsidRPr="000E38A6">
        <w:t xml:space="preserve">. In all, </w:t>
      </w:r>
      <w:r w:rsidRPr="000E38A6">
        <w:rPr>
          <w:rStyle w:val="StyleUnderline"/>
        </w:rPr>
        <w:t xml:space="preserve">more than that the exploration of unique habitats, such as deep-sea environments, and the isolation and culture of marine microorganisms offer two underexplored opportunities for discovery of novel chemicals with therapeutic potential. </w:t>
      </w:r>
      <w:r w:rsidRPr="000E38A6">
        <w:t xml:space="preserve">The </w:t>
      </w:r>
      <w:r w:rsidRPr="000E38A6">
        <w:rPr>
          <w:rStyle w:val="StyleUnderline"/>
        </w:rPr>
        <w:t>successes to date,</w:t>
      </w:r>
      <w:r w:rsidRPr="000E38A6">
        <w:t xml:space="preserve"> which are based upon a very limited investigation of both deep-sea organisms and marine microorganisms, </w:t>
      </w:r>
      <w:r w:rsidRPr="000E38A6">
        <w:rPr>
          <w:rStyle w:val="StyleUnderline"/>
        </w:rPr>
        <w:t xml:space="preserve">suggest a high potential for continued discovery of new drugs. </w:t>
      </w:r>
    </w:p>
    <w:p w:rsidR="00F379EA" w:rsidRDefault="00F379EA" w:rsidP="00F379EA">
      <w:pPr>
        <w:rPr>
          <w:rStyle w:val="StyleUnderline"/>
        </w:rPr>
      </w:pPr>
    </w:p>
    <w:p w:rsidR="00F379EA" w:rsidRPr="00F379EA" w:rsidRDefault="00883F61" w:rsidP="00F379EA">
      <w:pPr>
        <w:pStyle w:val="Heading4"/>
      </w:pPr>
      <w:r>
        <w:t>These diseases risk extinction</w:t>
      </w:r>
      <w:r w:rsidR="00F379EA" w:rsidRPr="00F379EA">
        <w:t xml:space="preserve"> </w:t>
      </w:r>
    </w:p>
    <w:p w:rsidR="00F379EA" w:rsidRPr="00F379EA" w:rsidRDefault="00F379EA" w:rsidP="00F379EA">
      <w:pPr>
        <w:rPr>
          <w:rStyle w:val="Style13ptBold"/>
        </w:rPr>
      </w:pPr>
      <w:r w:rsidRPr="00F379EA">
        <w:rPr>
          <w:rStyle w:val="Style13ptBold"/>
        </w:rPr>
        <w:t xml:space="preserve">Dr. </w:t>
      </w:r>
      <w:proofErr w:type="spellStart"/>
      <w:r w:rsidRPr="00F379EA">
        <w:rPr>
          <w:rStyle w:val="Style13ptBold"/>
        </w:rPr>
        <w:t>Casadevall</w:t>
      </w:r>
      <w:proofErr w:type="spellEnd"/>
      <w:r w:rsidRPr="00F379EA">
        <w:rPr>
          <w:rStyle w:val="Style13ptBold"/>
        </w:rPr>
        <w:t>, Albert Einstein College of Medicine</w:t>
      </w:r>
      <w:r>
        <w:rPr>
          <w:rStyle w:val="Style13ptBold"/>
        </w:rPr>
        <w:t xml:space="preserve"> Microbiology and Infectious Diseases professor</w:t>
      </w:r>
      <w:r w:rsidRPr="00F379EA">
        <w:rPr>
          <w:rStyle w:val="Style13ptBold"/>
        </w:rPr>
        <w:t>, 12</w:t>
      </w:r>
    </w:p>
    <w:p w:rsidR="00883F61" w:rsidRDefault="00F379EA" w:rsidP="00711DB0">
      <w:r>
        <w:t xml:space="preserve">[Arturo, MD and </w:t>
      </w:r>
      <w:proofErr w:type="spellStart"/>
      <w:r>
        <w:t>Ph.D</w:t>
      </w:r>
      <w:proofErr w:type="spellEnd"/>
      <w:r>
        <w:t xml:space="preserve"> from New York University, </w:t>
      </w:r>
      <w:r w:rsidR="00883F61">
        <w:t xml:space="preserve">Sep 2012, Microbial Biotechnology, </w:t>
      </w:r>
      <w:r>
        <w:t>“The Future of Biological Warfare”</w:t>
      </w:r>
      <w:r w:rsidR="00883F61">
        <w:t>,</w:t>
      </w:r>
      <w:r>
        <w:t xml:space="preserve"> </w:t>
      </w:r>
      <w:r w:rsidR="00883F61">
        <w:t xml:space="preserve">5(5): 584–587, </w:t>
      </w:r>
      <w:r>
        <w:t>Wiley</w:t>
      </w:r>
      <w:r w:rsidR="00883F61">
        <w:t>, accessed 7-10-14, AFB]</w:t>
      </w:r>
    </w:p>
    <w:p w:rsidR="003A01CF" w:rsidRDefault="003A01CF" w:rsidP="00711DB0"/>
    <w:p w:rsidR="00F379EA" w:rsidRDefault="00883F61" w:rsidP="00711DB0">
      <w:r>
        <w:t xml:space="preserve">In considering the importance of biological warfare as a subject for concern it is worthwhile to review the known existential threats. At this time this writer can identify at three </w:t>
      </w:r>
      <w:r w:rsidRPr="00883F61">
        <w:rPr>
          <w:rStyle w:val="StyleUnderline"/>
        </w:rPr>
        <w:t>major existential threats to humanity</w:t>
      </w:r>
      <w:r>
        <w:t>: (</w:t>
      </w:r>
      <w:proofErr w:type="spellStart"/>
      <w:r>
        <w:t>i</w:t>
      </w:r>
      <w:proofErr w:type="spellEnd"/>
      <w:r>
        <w:t>) large</w:t>
      </w:r>
      <w:r>
        <w:rPr>
          <w:rFonts w:ascii="Cambria Math" w:hAnsi="Cambria Math" w:cs="Cambria Math"/>
        </w:rPr>
        <w:t>‐</w:t>
      </w:r>
      <w:r>
        <w:t xml:space="preserve">scale thermonuclear war followed by a nuclear winter, (ii) a planet killing asteroid impact and (iii) </w:t>
      </w:r>
      <w:r w:rsidRPr="00883F61">
        <w:rPr>
          <w:rStyle w:val="StyleUnderline"/>
        </w:rPr>
        <w:t>infectious disease.</w:t>
      </w:r>
      <w: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883F61">
        <w:rPr>
          <w:rStyle w:val="StyleUnderline"/>
        </w:rPr>
        <w:t xml:space="preserve">As to an existential threat from microbes recent decades have provided unequivocal evidence for the ability of certain pathogens to cause the extinction of entire species. Although infectious disease has traditionally not been associated with extinction this view has changed by the finding that a single </w:t>
      </w:r>
      <w:proofErr w:type="spellStart"/>
      <w:r w:rsidRPr="00883F61">
        <w:rPr>
          <w:rStyle w:val="StyleUnderline"/>
        </w:rPr>
        <w:t>chytrid</w:t>
      </w:r>
      <w:proofErr w:type="spellEnd"/>
      <w:r w:rsidRPr="00883F61">
        <w:rPr>
          <w:rStyle w:val="StyleUnderline"/>
        </w:rPr>
        <w:t xml:space="preserve"> fungus was responsible for the extinction of numerous amphibian species </w:t>
      </w:r>
      <w:r>
        <w:t>(</w:t>
      </w:r>
      <w:proofErr w:type="spellStart"/>
      <w:r>
        <w:t>Daszak</w:t>
      </w:r>
      <w:proofErr w:type="spellEnd"/>
      <w:r>
        <w:t xml:space="preserve"> et al., 1999; </w:t>
      </w:r>
      <w:proofErr w:type="spellStart"/>
      <w:r>
        <w:t>Mendelson</w:t>
      </w:r>
      <w:proofErr w:type="spellEnd"/>
      <w:r>
        <w:t xml:space="preserve"> et al., 2006). </w:t>
      </w:r>
      <w:r w:rsidRPr="00883F61">
        <w:rPr>
          <w:rStyle w:val="StyleUnderline"/>
        </w:rPr>
        <w:t>Previously, the view that infectious diseases were not a cause of extinction was predicated on the notion that many pathogens required their hosts and that some proportion of the host population was naturally resistant. However, that calculation does not apply to microbes that are acquired directly from the environment and have no need for a host</w:t>
      </w:r>
      <w:r>
        <w:t xml:space="preserve">, such as the majority of fungal pathogens. </w:t>
      </w:r>
      <w:r w:rsidRPr="00883F61">
        <w:rPr>
          <w:rStyle w:val="StyleUnderline"/>
        </w:rPr>
        <w:t>For those types of host–microbe interactions it is possible for the pathogen to kill off every last member of a species without harm to itself, since it would return to its natural habitat upon killing its last host. Hence, from the viewpoint of existential threats environmental microbes could potentially pose a much greater threat to humanity than the known pathogenic microbes</w:t>
      </w:r>
      <w:r>
        <w:t>, which number somewhere near 1500 species (</w:t>
      </w:r>
      <w:proofErr w:type="spellStart"/>
      <w:r>
        <w:t>Cleaveland</w:t>
      </w:r>
      <w:proofErr w:type="spellEnd"/>
      <w:r>
        <w:t xml:space="preserve"> et al.</w:t>
      </w:r>
      <w:r w:rsidR="0053785F">
        <w:t xml:space="preserve">, 2001; Taylor et </w:t>
      </w:r>
      <w:r>
        <w:t>al., 2001), especially if some of these species acquired the capacity for pathogenicity as a consequence of natural evolution or bioengineering.</w:t>
      </w:r>
    </w:p>
    <w:p w:rsidR="00711DB0" w:rsidRPr="00711DB0" w:rsidRDefault="00711DB0" w:rsidP="00711DB0"/>
    <w:p w:rsidR="003A01CF" w:rsidRDefault="003A01CF" w:rsidP="003A01CF">
      <w:pPr>
        <w:pStyle w:val="Heading3"/>
      </w:pPr>
      <w:r>
        <w:lastRenderedPageBreak/>
        <w:t>Plan</w:t>
      </w:r>
    </w:p>
    <w:p w:rsidR="003A01CF" w:rsidRDefault="003A01CF" w:rsidP="003A01CF"/>
    <w:p w:rsidR="003A01CF" w:rsidRPr="00DC5D1B" w:rsidRDefault="003A01CF" w:rsidP="003A01CF">
      <w:pPr>
        <w:pStyle w:val="Heading4"/>
      </w:pPr>
      <w:r w:rsidRPr="0053785F">
        <w:t>Draft</w:t>
      </w:r>
    </w:p>
    <w:p w:rsidR="003A01CF" w:rsidRDefault="003A01CF" w:rsidP="003A01CF">
      <w:r w:rsidRPr="00DC5D1B">
        <w:t>The</w:t>
      </w:r>
      <w:r>
        <w:t xml:space="preserve"> United States federal government should increase sustained, coordinated, and prioritized exploration of the Earth’s oceans through an endowed Ocean Science and Exploration Agency.</w:t>
      </w:r>
    </w:p>
    <w:p w:rsidR="003A01CF" w:rsidRDefault="003A01CF" w:rsidP="003A01CF"/>
    <w:p w:rsidR="00E8237D" w:rsidRDefault="005359F1" w:rsidP="00E8237D">
      <w:pPr>
        <w:pStyle w:val="Heading3"/>
      </w:pPr>
      <w:r>
        <w:lastRenderedPageBreak/>
        <w:t xml:space="preserve">Contention 2 – </w:t>
      </w:r>
      <w:r w:rsidR="00E8237D">
        <w:t>Solvency</w:t>
      </w:r>
    </w:p>
    <w:p w:rsidR="00E8237D" w:rsidRDefault="00E8237D" w:rsidP="00E8237D"/>
    <w:p w:rsidR="00E8237D" w:rsidRDefault="00E8237D" w:rsidP="00E8237D">
      <w:pPr>
        <w:pStyle w:val="Heading4"/>
        <w:rPr>
          <w:rStyle w:val="Hyperlink"/>
        </w:rPr>
      </w:pPr>
      <w:r>
        <w:rPr>
          <w:rStyle w:val="Hyperlink"/>
        </w:rPr>
        <w:t>An “Ocean NASA” would galvanize US ocean exploration, bolstering science and leadership</w:t>
      </w:r>
    </w:p>
    <w:p w:rsidR="00E8237D" w:rsidRDefault="00E8237D" w:rsidP="00E8237D">
      <w:pPr>
        <w:rPr>
          <w:rStyle w:val="Style13ptBold"/>
        </w:rPr>
      </w:pPr>
      <w:r>
        <w:rPr>
          <w:rStyle w:val="Style13ptBold"/>
        </w:rPr>
        <w:t>Drs. McClain, Deep Sea News Editor &amp; Dove, Georgia Aquarium Research Center Research and Conservation Director, 12</w:t>
      </w:r>
    </w:p>
    <w:p w:rsidR="00E8237D" w:rsidRDefault="00E8237D" w:rsidP="00E8237D">
      <w:r>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1" w:history="1">
        <w:r>
          <w:rPr>
            <w:rStyle w:val="Hyperlink"/>
          </w:rPr>
          <w:t>http://deepseanews.com/2012/10/we-need-an-ocean-nasa-now-pt-3/</w:t>
        </w:r>
      </w:hyperlink>
      <w:r>
        <w:rPr>
          <w:rStyle w:val="Hyperlink"/>
        </w:rPr>
        <w:t>, accessed 6-24-14, AFB]</w:t>
      </w:r>
    </w:p>
    <w:p w:rsidR="00E8237D" w:rsidRDefault="00E8237D" w:rsidP="00E8237D"/>
    <w:p w:rsidR="00E8237D" w:rsidRDefault="00E8237D" w:rsidP="00E8237D">
      <w:r>
        <w:rPr>
          <w:rStyle w:val="StyleUnderline"/>
        </w:rPr>
        <w:t>We are at a time for renewed commitment to ocean exploration and science. As stated by the Joint Ocean Commission, “Ocean programs continue to be chronically underfunded, highlighting the need for a dedicated ocean investment fund.” Captain</w:t>
      </w:r>
      <w:r>
        <w:t xml:space="preserve"> Don </w:t>
      </w:r>
      <w:r>
        <w:rPr>
          <w:rStyle w:val="StyleUnderline"/>
        </w:rPr>
        <w:t>Walsh,</w:t>
      </w:r>
      <w:r>
        <w:t xml:space="preserve"> one of three men to visit the deepest part of the ocean, </w:t>
      </w:r>
      <w:r>
        <w:rPr>
          <w:rStyle w:val="StyleUnderline"/>
        </w:rPr>
        <w:t>recently stated it best: “What we need is an Ocean NASA.”</w:t>
      </w:r>
    </w:p>
    <w:p w:rsidR="00E8237D" w:rsidRDefault="00E8237D" w:rsidP="00E8237D">
      <w:r>
        <w:rPr>
          <w:rStyle w:val="StyleUnderline"/>
        </w:rPr>
        <w:t>We borrow and modify</w:t>
      </w:r>
      <w:r>
        <w:t xml:space="preserve"> John F.</w:t>
      </w:r>
      <w:r>
        <w:rPr>
          <w:rStyle w:val="StyleUnderline"/>
        </w:rPr>
        <w:t xml:space="preserve"> Kennedy’s famous speech</w:t>
      </w:r>
      <w:r>
        <w:t xml:space="preserve"> at Rice University on the decision to go to the moon:</w:t>
      </w:r>
    </w:p>
    <w:p w:rsidR="00E8237D" w:rsidRDefault="00E8237D" w:rsidP="00E8237D">
      <w:pPr>
        <w:rPr>
          <w:b/>
          <w:bCs/>
          <w:u w:val="single"/>
        </w:rPr>
      </w:pPr>
      <w:r>
        <w:rPr>
          <w:rStyle w:val="StyleUnderline"/>
        </w:rPr>
        <w:t>In short, our leadership in science and in industry, our hopes for peace and security, our obligations to ourselves as well as others, all require us to make this effort</w:t>
      </w:r>
      <w:r>
        <w:t xml:space="preserve">, to solve these mysteries, to solve them for the good of all men, and </w:t>
      </w:r>
      <w:r>
        <w:rPr>
          <w:rStyle w:val="StyleUnderline"/>
        </w:rPr>
        <w:t>to become the world’s leading ocean-faring nation…We set sail because there is new knowledge to be gained, and new rights to be won, and they must be won and used for the progress of all people.</w:t>
      </w:r>
    </w:p>
    <w:p w:rsidR="00E8237D" w:rsidRDefault="00E8237D" w:rsidP="00E8237D">
      <w:r>
        <w:rPr>
          <w:rStyle w:val="StyleUnderline"/>
        </w:rPr>
        <w:t>There is much to be gained from creating NASA-style Ocean Science and Exploration Agency</w:t>
      </w:r>
      <w:r>
        <w:t xml:space="preserve"> (OSEA). </w:t>
      </w:r>
      <w:r>
        <w:rPr>
          <w:rStyle w:val="StyleUnderline"/>
        </w:rPr>
        <w:t xml:space="preserve">Every dollar we commit to science returns $2.21 in goods and services. Meeting the scientific, technological, logistical, and administrative demands of scientific exploration creates jobs and requires substantial personnel beyond just scientists and engineers. The materials purchased for this cause support even further employment. As with NASA, meeting these scientific and engineering challenges will disseminate ideas, knowledge, applications, and technology to rest of society. This knowledge gained from basic research will form the backbone for applied research and economic gain later. And much like NASA has, OSEA will inspire the next generation of scientist and engineers, instilling in the young a renewed appreciation for the </w:t>
      </w:r>
      <w:r>
        <w:t xml:space="preserve">oceans of which we are all stewards: our oceans. </w:t>
      </w:r>
      <w:r>
        <w:rPr>
          <w:rStyle w:val="StyleUnderline"/>
        </w:rPr>
        <w:t>It will provide a positive focus for society in a time where hope is often lacking and faith in science is low. OSEA will be the positive message that renews interest in our oceans and their conservation.</w:t>
      </w:r>
    </w:p>
    <w:p w:rsidR="00E8237D" w:rsidRDefault="00E8237D" w:rsidP="00E8237D"/>
    <w:p w:rsidR="0015687D" w:rsidRPr="000E38A6" w:rsidRDefault="0015687D" w:rsidP="0015687D">
      <w:pPr>
        <w:pStyle w:val="Heading4"/>
        <w:rPr>
          <w:rFonts w:cs="Times New Roman"/>
        </w:rPr>
      </w:pPr>
      <w:r w:rsidRPr="000E38A6">
        <w:rPr>
          <w:rFonts w:cs="Times New Roman"/>
        </w:rPr>
        <w:t>Patchwork approach won’t solve – mission focus and sustainable funding key – only OSEA solves</w:t>
      </w:r>
    </w:p>
    <w:p w:rsidR="0015687D" w:rsidRPr="000E38A6" w:rsidRDefault="0015687D" w:rsidP="0015687D">
      <w:pPr>
        <w:rPr>
          <w:rStyle w:val="Style13ptBold"/>
        </w:rPr>
      </w:pPr>
      <w:r w:rsidRPr="000E38A6">
        <w:rPr>
          <w:rStyle w:val="Style13ptBold"/>
        </w:rPr>
        <w:t>Drs. McClain, Deep Sea News Editor &amp; Dove, Georgia Aquarium Research Center Research and Conservation Director, 12</w:t>
      </w:r>
    </w:p>
    <w:p w:rsidR="0015687D" w:rsidRPr="000E38A6" w:rsidRDefault="0015687D" w:rsidP="0015687D">
      <w:r w:rsidRPr="000E38A6">
        <w:lastRenderedPageBreak/>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2" w:history="1">
        <w:r w:rsidRPr="000E38A6">
          <w:rPr>
            <w:rStyle w:val="Hyperlink"/>
          </w:rPr>
          <w:t>http://deepseanews.com/2012/10/we-need-an-ocean-nasa-now-pt-3/</w:t>
        </w:r>
      </w:hyperlink>
      <w:r w:rsidRPr="000E38A6">
        <w:rPr>
          <w:rStyle w:val="Hyperlink"/>
        </w:rPr>
        <w:t>, accessed 6-24-14, AFB]</w:t>
      </w:r>
    </w:p>
    <w:p w:rsidR="0015687D" w:rsidRPr="000E38A6" w:rsidRDefault="0015687D" w:rsidP="0015687D"/>
    <w:p w:rsidR="0015687D" w:rsidRPr="000E38A6" w:rsidRDefault="0015687D" w:rsidP="0015687D">
      <w:r w:rsidRPr="000E38A6">
        <w:rPr>
          <w:rStyle w:val="StyleUnderline"/>
        </w:rPr>
        <w:t>Although parts of OSEA are realized in other government and private organizations</w:t>
      </w:r>
      <w:r w:rsidRPr="000E38A6">
        <w:t xml:space="preserve">, </w:t>
      </w:r>
      <w:r w:rsidRPr="000E38A6">
        <w:rPr>
          <w:rStyle w:val="StyleUnderline"/>
        </w:rPr>
        <w:t>they do not meet the full mission nor can such a distributed structure be expected to meet the challenges of this pivotal moment</w:t>
      </w:r>
      <w:r w:rsidRPr="000E38A6">
        <w:t xml:space="preserve">. </w:t>
      </w:r>
      <w:r w:rsidRPr="000E38A6">
        <w:rPr>
          <w:rStyle w:val="StyleUnderline"/>
        </w:rPr>
        <w:t>For example, NOAA fills a much-needed role but its mission is largely applied</w:t>
      </w:r>
      <w:r w:rsidRPr="000E38A6">
        <w:t xml:space="preserve">. </w:t>
      </w:r>
      <w:r w:rsidRPr="000E38A6">
        <w:rPr>
          <w:rStyle w:val="StyleUnderline"/>
        </w:rPr>
        <w:t>NOAA’s mission statement is</w:t>
      </w:r>
      <w:r w:rsidRPr="000E38A6">
        <w:t xml:space="preserve"> “Science, Service, and Stewardship. </w:t>
      </w:r>
      <w:r w:rsidRPr="000E38A6">
        <w:rPr>
          <w:rStyle w:val="StyleUnderline"/>
        </w:rPr>
        <w:t xml:space="preserve">To understand and predict changes in climate, weather, oceans, and coasts, </w:t>
      </w:r>
      <w:proofErr w:type="gramStart"/>
      <w:r w:rsidRPr="000E38A6">
        <w:rPr>
          <w:rStyle w:val="StyleUnderline"/>
        </w:rPr>
        <w:t>To</w:t>
      </w:r>
      <w:proofErr w:type="gramEnd"/>
      <w:r w:rsidRPr="000E38A6">
        <w:rPr>
          <w:rStyle w:val="StyleUnderline"/>
        </w:rPr>
        <w:t xml:space="preserve"> share that knowledge and information with others, and To conserve and manage coastal and marine ecosystems and resource”. Contrast that to NASA’s simple mission, “to pioneer the future in space exploration, scientific discovery and aeronautics research</w:t>
      </w:r>
      <w:r w:rsidRPr="000E38A6">
        <w:t>.”</w:t>
      </w:r>
    </w:p>
    <w:p w:rsidR="0015687D" w:rsidRPr="000E38A6" w:rsidRDefault="0015687D" w:rsidP="0015687D">
      <w:pPr>
        <w:rPr>
          <w:b/>
          <w:bCs/>
          <w:u w:val="single"/>
        </w:rPr>
      </w:pPr>
      <w:r w:rsidRPr="000E38A6">
        <w:rPr>
          <w:rStyle w:val="StyleUnderline"/>
        </w:rPr>
        <w:t>In an agency with a chiefly applied mission, those programs that are purely exploratory must eventually invent an applied focus or face the axe. For example, 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w:t>
      </w:r>
      <w:r w:rsidRPr="000E38A6">
        <w:t xml:space="preserve">. Monterey Bay Aquarium Research Institute also provides another model that comes close to OSEA but is heavily reliant on private funding that can often be significantly reduced during recessions as endowments shrink. </w:t>
      </w:r>
      <w:r w:rsidRPr="000E38A6">
        <w:rPr>
          <w:rStyle w:val="StyleUnderline"/>
        </w:rPr>
        <w:t>Moreover, a private foundation is unlikely to meet the full financial burden to support the full mission of an OSEA or provide a resource to the ocean science community as whole</w:t>
      </w:r>
      <w:r w:rsidRPr="000E38A6">
        <w:t xml:space="preserve">. </w:t>
      </w:r>
      <w:r w:rsidRPr="000E38A6">
        <w:rPr>
          <w:rStyle w:val="StyleUnderline"/>
        </w:rPr>
        <w:t>This is not meant to criticize either NOAA or MBARI, indeed</w:t>
      </w:r>
      <w:r w:rsidRPr="000E38A6">
        <w:t xml:space="preserve"> </w:t>
      </w:r>
      <w:r w:rsidRPr="000E38A6">
        <w:rPr>
          <w:rStyle w:val="StyleUnderline"/>
        </w:rPr>
        <w:t>both supported our own research and have made immense contributions to ocean science and exploration, but neither do they fully realize our vision for OSEA.</w:t>
      </w:r>
    </w:p>
    <w:p w:rsidR="0015687D" w:rsidRDefault="0015687D" w:rsidP="0015687D">
      <w:pPr>
        <w:rPr>
          <w:rStyle w:val="StyleUnderline"/>
        </w:rPr>
      </w:pPr>
      <w:r w:rsidRPr="000E38A6">
        <w:t xml:space="preserve">As John F. </w:t>
      </w:r>
      <w:r w:rsidRPr="000E38A6">
        <w:rPr>
          <w:rStyle w:val="StyleUnderline"/>
        </w:rPr>
        <w:t xml:space="preserve">Kennedy stated, “We must be bold.” It is time for a great national effort </w:t>
      </w:r>
      <w:r w:rsidRPr="000E38A6">
        <w:t>of the United States of America,</w:t>
      </w:r>
      <w:r w:rsidRPr="000E38A6">
        <w:rPr>
          <w:rStyle w:val="StyleUnderline"/>
        </w:rPr>
        <w:t xml:space="preserve"> time for us to renew our commitment to uncovering the mysteries of the blue planet we live on. We need a NASA-style Ocean Science and Exploration Agency</w:t>
      </w:r>
      <w:r w:rsidRPr="000E38A6">
        <w:t xml:space="preserve"> (OSEA). </w:t>
      </w:r>
      <w:proofErr w:type="gramStart"/>
      <w:r w:rsidRPr="000E38A6">
        <w:rPr>
          <w:rStyle w:val="StyleUnderline"/>
        </w:rPr>
        <w:t>to</w:t>
      </w:r>
      <w:proofErr w:type="gramEnd"/>
      <w:r w:rsidRPr="000E38A6">
        <w:rPr>
          <w:rStyle w:val="StyleUnderline"/>
        </w:rPr>
        <w:t xml:space="preserve"> explore and research the greatest depths of oceans with a community of scientists, engineers, and citizens.</w:t>
      </w:r>
    </w:p>
    <w:p w:rsidR="0015687D" w:rsidRPr="000E38A6" w:rsidRDefault="0015687D" w:rsidP="0015687D"/>
    <w:p w:rsidR="00230218" w:rsidRPr="000E38A6" w:rsidRDefault="00230218" w:rsidP="00230218">
      <w:pPr>
        <w:keepNext/>
        <w:keepLines/>
        <w:spacing w:before="40" w:after="0"/>
        <w:outlineLvl w:val="3"/>
        <w:rPr>
          <w:rFonts w:eastAsiaTheme="majorEastAsia"/>
          <w:b/>
          <w:bCs/>
          <w:iCs/>
          <w:sz w:val="26"/>
        </w:rPr>
      </w:pPr>
      <w:r w:rsidRPr="000E38A6">
        <w:rPr>
          <w:rFonts w:eastAsiaTheme="majorEastAsia"/>
          <w:b/>
          <w:bCs/>
          <w:iCs/>
          <w:sz w:val="26"/>
        </w:rPr>
        <w:t>Exploration key to solve laundry list of impacts – spurs all other sections of oceanic science</w:t>
      </w:r>
      <w:r>
        <w:rPr>
          <w:rFonts w:eastAsiaTheme="majorEastAsia"/>
          <w:b/>
          <w:bCs/>
          <w:iCs/>
          <w:sz w:val="26"/>
        </w:rPr>
        <w:t xml:space="preserve"> and is self-reflexive, facilitating sustainable ocean policymaking</w:t>
      </w:r>
    </w:p>
    <w:p w:rsidR="00230218" w:rsidRPr="000E38A6" w:rsidRDefault="00230218" w:rsidP="00230218">
      <w:pPr>
        <w:rPr>
          <w:b/>
          <w:bCs/>
          <w:sz w:val="26"/>
        </w:rPr>
      </w:pPr>
      <w:proofErr w:type="spellStart"/>
      <w:r w:rsidRPr="000E38A6">
        <w:rPr>
          <w:b/>
          <w:bCs/>
          <w:sz w:val="26"/>
        </w:rPr>
        <w:t>Schubel</w:t>
      </w:r>
      <w:proofErr w:type="spellEnd"/>
      <w:r w:rsidRPr="000E38A6">
        <w:rPr>
          <w:b/>
          <w:bCs/>
          <w:sz w:val="26"/>
        </w:rPr>
        <w:t>, Aquarium of the Pacific</w:t>
      </w:r>
      <w:r>
        <w:rPr>
          <w:b/>
          <w:bCs/>
          <w:sz w:val="26"/>
        </w:rPr>
        <w:t xml:space="preserve"> president and CEO</w:t>
      </w:r>
      <w:r w:rsidRPr="000E38A6">
        <w:rPr>
          <w:b/>
          <w:bCs/>
          <w:sz w:val="26"/>
        </w:rPr>
        <w:t>, and McKinnie, NOAA's Office of Ocean Exploration and Research</w:t>
      </w:r>
      <w:r>
        <w:rPr>
          <w:b/>
          <w:bCs/>
          <w:sz w:val="26"/>
        </w:rPr>
        <w:t xml:space="preserve"> senior advisor</w:t>
      </w:r>
      <w:r w:rsidRPr="000E38A6">
        <w:rPr>
          <w:b/>
          <w:bCs/>
          <w:sz w:val="26"/>
        </w:rPr>
        <w:t>, 13</w:t>
      </w:r>
    </w:p>
    <w:p w:rsidR="00230218" w:rsidRPr="000E38A6" w:rsidRDefault="00230218" w:rsidP="00230218">
      <w:r w:rsidRPr="000E38A6">
        <w:t>[Jerry, David, “Accelerating Ocean Exploration”, included in Ocean Exploration 2020 forum, National Oceanic and Atmospheric Administration &amp; Aquarium of the Pacific, September 2013, “The Report of Ocean Exploration 2020: A National Forum,” http://www.aquariumofpacific.org/downloads/oe2020report.pdf, p. 9-10, 6/28/14, GNL]</w:t>
      </w:r>
    </w:p>
    <w:p w:rsidR="00230218" w:rsidRPr="000E38A6" w:rsidRDefault="00230218" w:rsidP="00230218"/>
    <w:p w:rsidR="00230218" w:rsidRPr="000E38A6" w:rsidRDefault="00230218" w:rsidP="00230218">
      <w:pPr>
        <w:rPr>
          <w:u w:val="single"/>
        </w:rPr>
      </w:pPr>
      <w:r w:rsidRPr="00D43BB9">
        <w:rPr>
          <w:rStyle w:val="StyleUnderline"/>
        </w:rPr>
        <w:lastRenderedPageBreak/>
        <w:t>We’ve only explored five to ten percent of the World Ocean… just imagine what we’d find if we could explore even more of Earth’s final frontier</w:t>
      </w:r>
      <w:r w:rsidRPr="000E38A6">
        <w:rPr>
          <w:u w:val="single"/>
        </w:rPr>
        <w:t>.</w:t>
      </w:r>
    </w:p>
    <w:p w:rsidR="00230218" w:rsidRPr="00D43BB9" w:rsidRDefault="00230218" w:rsidP="00230218">
      <w:r w:rsidRPr="00D43BB9">
        <w:rPr>
          <w:rStyle w:val="StyleUnderline"/>
        </w:rPr>
        <w:t>We have an unprecedented opportunity to increase the pace and efficiency of exploring the unknown ocean in all of its dimensions</w:t>
      </w:r>
      <w:r w:rsidRPr="000E38A6">
        <w:rPr>
          <w:u w:val="single"/>
        </w:rPr>
        <w:t xml:space="preserve"> </w:t>
      </w:r>
      <w:r w:rsidRPr="00D43BB9">
        <w:t>in space and time.</w:t>
      </w:r>
      <w:r w:rsidRPr="000E38A6">
        <w:t xml:space="preserve"> </w:t>
      </w:r>
      <w:r w:rsidRPr="00D43BB9">
        <w:t>The past 20 years have seen a dramatic increase in attempts by the U.S. government, academic institutions, private industry and entrepreneurs, and others to explore unknown ocean areas and phenomena.</w:t>
      </w:r>
      <w:r w:rsidRPr="000E38A6">
        <w:t xml:space="preserve"> </w:t>
      </w:r>
      <w:r w:rsidRPr="00D43BB9">
        <w:rPr>
          <w:rStyle w:val="StyleUnderline"/>
        </w:rPr>
        <w:t>The results of</w:t>
      </w:r>
      <w:r w:rsidRPr="00D43BB9">
        <w:t xml:space="preserve"> these </w:t>
      </w:r>
      <w:r w:rsidRPr="00D43BB9">
        <w:rPr>
          <w:rStyle w:val="StyleUnderline"/>
        </w:rPr>
        <w:t>expeditions establish a foundation that inspires others to follow: to build on the discoveries and apply the knowledge gained to address some of the most pressing challenges we face as a nation and an interconnected world, in addition to the ultimate challenge—</w:t>
      </w:r>
      <w:r w:rsidRPr="00D43BB9">
        <w:t xml:space="preserve">our human </w:t>
      </w:r>
      <w:r w:rsidRPr="00D43BB9">
        <w:rPr>
          <w:rStyle w:val="StyleUnderline"/>
        </w:rPr>
        <w:t>survival</w:t>
      </w:r>
      <w:r w:rsidRPr="00D43BB9">
        <w:t>.</w:t>
      </w:r>
    </w:p>
    <w:p w:rsidR="00230218" w:rsidRPr="000E38A6" w:rsidRDefault="00230218" w:rsidP="00230218">
      <w:r w:rsidRPr="000E38A6">
        <w:t xml:space="preserve">Ocean Exploration: An Opportunity and </w:t>
      </w:r>
      <w:proofErr w:type="gramStart"/>
      <w:r w:rsidRPr="000E38A6">
        <w:t>A</w:t>
      </w:r>
      <w:proofErr w:type="gramEnd"/>
      <w:r w:rsidRPr="000E38A6">
        <w:t xml:space="preserve"> Necessity</w:t>
      </w:r>
    </w:p>
    <w:p w:rsidR="00230218" w:rsidRPr="00D43BB9" w:rsidRDefault="00230218" w:rsidP="00230218">
      <w:pPr>
        <w:rPr>
          <w:rStyle w:val="StyleUnderline"/>
        </w:rPr>
      </w:pPr>
      <w:r w:rsidRPr="00D43BB9">
        <w:rPr>
          <w:rStyle w:val="StyleUnderline"/>
        </w:rPr>
        <w:t>A strong commitment to ocean exploration and research is an opportunity, an urgent necessity, and an issue of national security.</w:t>
      </w:r>
    </w:p>
    <w:p w:rsidR="00230218" w:rsidRPr="00F24B34" w:rsidRDefault="00230218" w:rsidP="00230218">
      <w:r w:rsidRPr="00D43BB9">
        <w:rPr>
          <w:rStyle w:val="StyleUnderline"/>
        </w:rPr>
        <w:t>Every ocean exploration expedition yields new data and information, often new species, and sometimes entirely new ecosystems. Scientists from different disciplines, resource managers, and the public working together, unfettered by preconceived notions or constrained by narrowly defined hypotheses, are empowered by the exploratory process</w:t>
      </w:r>
      <w:r w:rsidRPr="000E38A6">
        <w:rPr>
          <w:u w:val="single"/>
        </w:rPr>
        <w:t>.</w:t>
      </w:r>
    </w:p>
    <w:p w:rsidR="00230218" w:rsidRPr="00D43BB9" w:rsidRDefault="00230218" w:rsidP="00230218">
      <w:pPr>
        <w:rPr>
          <w:rStyle w:val="StyleUnderline"/>
        </w:rPr>
      </w:pPr>
      <w:r w:rsidRPr="00D43BB9">
        <w:rPr>
          <w:rStyle w:val="StyleUnderline"/>
        </w:rPr>
        <w:t>Exploration:</w:t>
      </w:r>
    </w:p>
    <w:p w:rsidR="00230218" w:rsidRPr="000E38A6" w:rsidRDefault="00230218" w:rsidP="00230218">
      <w:r w:rsidRPr="00D43BB9">
        <w:rPr>
          <w:rStyle w:val="StyleUnderline"/>
        </w:rPr>
        <w:t xml:space="preserve">• </w:t>
      </w:r>
      <w:proofErr w:type="gramStart"/>
      <w:r w:rsidRPr="00D43BB9">
        <w:rPr>
          <w:rStyle w:val="StyleUnderline"/>
        </w:rPr>
        <w:t>demands</w:t>
      </w:r>
      <w:proofErr w:type="gramEnd"/>
      <w:r w:rsidRPr="00D43BB9">
        <w:rPr>
          <w:rStyle w:val="StyleUnderline"/>
        </w:rPr>
        <w:t xml:space="preserve"> integration of observations</w:t>
      </w:r>
      <w:r w:rsidRPr="000E38A6">
        <w:t xml:space="preserve">, concepts, thoughts, </w:t>
      </w:r>
      <w:r w:rsidRPr="00D43BB9">
        <w:rPr>
          <w:rStyle w:val="StyleUnderline"/>
        </w:rPr>
        <w:t>and ideas.</w:t>
      </w:r>
    </w:p>
    <w:p w:rsidR="00230218" w:rsidRPr="00D43BB9" w:rsidRDefault="00230218" w:rsidP="00230218">
      <w:pPr>
        <w:rPr>
          <w:rStyle w:val="StyleUnderline"/>
        </w:rPr>
      </w:pPr>
      <w:r w:rsidRPr="000E38A6">
        <w:t xml:space="preserve">• </w:t>
      </w:r>
      <w:r w:rsidRPr="00D43BB9">
        <w:rPr>
          <w:rStyle w:val="StyleUnderline"/>
        </w:rPr>
        <w:t>leads to discovery of new resources—food, medicines, minerals, and new sources of energy.</w:t>
      </w:r>
    </w:p>
    <w:p w:rsidR="00230218" w:rsidRPr="000E38A6" w:rsidRDefault="00230218" w:rsidP="00230218">
      <w:r w:rsidRPr="00D43BB9">
        <w:rPr>
          <w:rStyle w:val="StyleUnderline"/>
        </w:rPr>
        <w:t>• leads to new connections among diverse observations that allow us to quickly provide information critical for establishing or refining marine policy, as well as making important decisions concerning the conservation and sustained use of marine resources</w:t>
      </w:r>
      <w:r w:rsidRPr="000E38A6">
        <w:t>.</w:t>
      </w:r>
    </w:p>
    <w:p w:rsidR="00230218" w:rsidRPr="000E38A6" w:rsidRDefault="00230218" w:rsidP="00230218">
      <w:r w:rsidRPr="000E38A6">
        <w:t xml:space="preserve">• </w:t>
      </w:r>
      <w:r w:rsidRPr="00D43BB9">
        <w:rPr>
          <w:rStyle w:val="StyleUnderline"/>
        </w:rPr>
        <w:t>is a critical early phase of research. It guides research to areas and topics of promise and helps generate and refine research hypotheses, thus increasing the return on the nation’s investment in research</w:t>
      </w:r>
      <w:r w:rsidRPr="000E38A6">
        <w:rPr>
          <w:u w:val="single"/>
        </w:rPr>
        <w:t>.</w:t>
      </w:r>
      <w:r w:rsidRPr="000E38A6">
        <w:t xml:space="preserve"> As we saw with the discovery of hydrothermal vents and chemosynthetic communities in the 1970s, exploration sometimes requires us to rethink long-held and well-established scientific paradigms, exposing our ignorance and dramatically expanding our knowledge as a result.</w:t>
      </w:r>
    </w:p>
    <w:p w:rsidR="00230218" w:rsidRPr="000E38A6" w:rsidRDefault="00230218" w:rsidP="00230218">
      <w:r w:rsidRPr="000E38A6">
        <w:t xml:space="preserve">• </w:t>
      </w:r>
      <w:r w:rsidRPr="00D43BB9">
        <w:rPr>
          <w:rStyle w:val="StyleUnderline"/>
        </w:rPr>
        <w:t>pushes technology development.</w:t>
      </w:r>
      <w:r w:rsidRPr="000E38A6">
        <w:t xml:space="preserve"> As we seek to explore new depths, in new time horizons, and understand new details of the ocean, new technologies and tools are developed, from sensors to telecommunications.</w:t>
      </w:r>
    </w:p>
    <w:p w:rsidR="00230218" w:rsidRPr="000E38A6" w:rsidRDefault="00230218" w:rsidP="00230218">
      <w:pPr>
        <w:rPr>
          <w:u w:val="single"/>
        </w:rPr>
      </w:pPr>
      <w:r w:rsidRPr="000E38A6">
        <w:t xml:space="preserve">• </w:t>
      </w:r>
      <w:r w:rsidRPr="00D43BB9">
        <w:rPr>
          <w:rStyle w:val="StyleUnderline"/>
        </w:rPr>
        <w:t>inspires and moves us</w:t>
      </w:r>
      <w:r w:rsidRPr="000E38A6">
        <w:rPr>
          <w:u w:val="single"/>
        </w:rPr>
        <w:t xml:space="preserve"> </w:t>
      </w:r>
      <w:r w:rsidRPr="00D43BB9">
        <w:t>as humans</w:t>
      </w:r>
      <w:r w:rsidRPr="000E38A6">
        <w:rPr>
          <w:u w:val="single"/>
        </w:rPr>
        <w:t xml:space="preserve"> </w:t>
      </w:r>
      <w:r w:rsidRPr="00D43BB9">
        <w:rPr>
          <w:rStyle w:val="StyleUnderline"/>
        </w:rPr>
        <w:t>to action, forever changing our perspectives and daily lives, and leaves us with a legacy of knowledge and renewed passion to ensure</w:t>
      </w:r>
      <w:r w:rsidRPr="000E38A6">
        <w:rPr>
          <w:u w:val="single"/>
        </w:rPr>
        <w:t xml:space="preserve"> </w:t>
      </w:r>
      <w:r w:rsidRPr="00D43BB9">
        <w:t xml:space="preserve">humanity’s </w:t>
      </w:r>
      <w:r w:rsidRPr="00D43BB9">
        <w:rPr>
          <w:rStyle w:val="StyleUnderline"/>
        </w:rPr>
        <w:t>survival on the ocean planet—Earth.</w:t>
      </w:r>
    </w:p>
    <w:p w:rsidR="00230218" w:rsidRDefault="00230218" w:rsidP="00230218">
      <w:r w:rsidRPr="00D43BB9">
        <w:rPr>
          <w:rStyle w:val="StyleUnderline"/>
        </w:rPr>
        <w:t>We depend on the ocean more now than ever before—as a nation and as a global community. As new technologies and new partnerships allow us to explore and exploit more of the ocean, more quickly, and at a higher resolution and rate than could even be imagined a decade ago, the pressures and impacts on the ocean systems and resources on which we depend also increase.</w:t>
      </w:r>
      <w:r w:rsidRPr="000E38A6">
        <w:t xml:space="preserve"> Nations around the world understand the political and economic importance of exploring the ocean, whether in the Arctic or in the South China Sea. </w:t>
      </w:r>
      <w:r w:rsidRPr="00D43BB9">
        <w:rPr>
          <w:rStyle w:val="StyleUnderline"/>
        </w:rPr>
        <w:t>Ocean Exploration 2020 is a timely reminder of what we can achieve if we seize our opportunities to act—and the consequences if we do not.</w:t>
      </w:r>
    </w:p>
    <w:p w:rsidR="00230218" w:rsidRDefault="00230218" w:rsidP="00230218"/>
    <w:p w:rsidR="00663CA9" w:rsidRPr="000E38A6" w:rsidRDefault="00663CA9" w:rsidP="00663CA9">
      <w:pPr>
        <w:pStyle w:val="Heading2"/>
        <w:rPr>
          <w:rFonts w:cs="Times New Roman"/>
        </w:rPr>
      </w:pPr>
      <w:r w:rsidRPr="000E38A6">
        <w:rPr>
          <w:rFonts w:cs="Times New Roman"/>
        </w:rPr>
        <w:lastRenderedPageBreak/>
        <w:t>Inherency</w:t>
      </w:r>
    </w:p>
    <w:p w:rsidR="00E22B75" w:rsidRPr="000E38A6" w:rsidRDefault="00E22B75" w:rsidP="00E22B75">
      <w:pPr>
        <w:keepNext/>
        <w:keepLines/>
        <w:pageBreakBefore/>
        <w:spacing w:before="40" w:after="0"/>
        <w:jc w:val="center"/>
        <w:outlineLvl w:val="2"/>
        <w:rPr>
          <w:rFonts w:eastAsia="Times New Roman"/>
          <w:b/>
          <w:sz w:val="32"/>
          <w:szCs w:val="24"/>
          <w:u w:val="single"/>
        </w:rPr>
      </w:pPr>
      <w:r w:rsidRPr="000E38A6">
        <w:rPr>
          <w:rFonts w:eastAsia="Times New Roman"/>
          <w:b/>
          <w:sz w:val="32"/>
          <w:szCs w:val="24"/>
          <w:u w:val="single"/>
        </w:rPr>
        <w:lastRenderedPageBreak/>
        <w:t>Existing Programs Fail</w:t>
      </w:r>
    </w:p>
    <w:p w:rsidR="00E22B75" w:rsidRPr="000E38A6" w:rsidRDefault="00E22B75" w:rsidP="00E22B75">
      <w:pPr>
        <w:rPr>
          <w:rFonts w:eastAsia="Calibri"/>
        </w:rPr>
      </w:pPr>
    </w:p>
    <w:p w:rsidR="00E22B75" w:rsidRPr="000E38A6" w:rsidRDefault="00E22B75" w:rsidP="00E22B75">
      <w:pPr>
        <w:keepNext/>
        <w:keepLines/>
        <w:spacing w:before="40" w:after="0"/>
        <w:outlineLvl w:val="3"/>
        <w:rPr>
          <w:rFonts w:eastAsia="Times New Roman"/>
          <w:b/>
          <w:iCs/>
          <w:sz w:val="28"/>
        </w:rPr>
      </w:pPr>
      <w:r w:rsidRPr="000E38A6">
        <w:rPr>
          <w:rFonts w:eastAsia="Times New Roman"/>
          <w:b/>
          <w:iCs/>
          <w:sz w:val="28"/>
        </w:rPr>
        <w:t>Existing ocean exploration programs are insufficient – lack of funding and focus</w:t>
      </w:r>
    </w:p>
    <w:p w:rsidR="00E22B75" w:rsidRPr="000E38A6" w:rsidRDefault="00E22B75" w:rsidP="00E22B75">
      <w:pPr>
        <w:rPr>
          <w:rFonts w:eastAsia="Calibri"/>
          <w:b/>
          <w:bCs/>
          <w:sz w:val="26"/>
        </w:rPr>
      </w:pPr>
      <w:r w:rsidRPr="000E38A6">
        <w:rPr>
          <w:rFonts w:eastAsia="Calibri"/>
          <w:b/>
          <w:bCs/>
          <w:sz w:val="26"/>
        </w:rPr>
        <w:t>Committee on Exploration of the Seas, National Research Council, 3</w:t>
      </w:r>
    </w:p>
    <w:p w:rsidR="00E22B75" w:rsidRPr="000E38A6" w:rsidRDefault="00E22B75" w:rsidP="00E22B75">
      <w:pPr>
        <w:rPr>
          <w:rFonts w:eastAsia="Calibri"/>
        </w:rPr>
      </w:pPr>
      <w:r w:rsidRPr="000E38A6">
        <w:rPr>
          <w:rFonts w:eastAsia="Calibri"/>
        </w:rPr>
        <w:t xml:space="preserve">[Committee on Exploration of the Seas Ocean Studies Board Division on Earth and Life Studies, 2003, “Exploration of the Seas: Voyage into the Unknown”, The National Research Council of the National Academies, </w:t>
      </w:r>
      <w:hyperlink r:id="rId13" w:history="1">
        <w:r w:rsidRPr="000E38A6">
          <w:rPr>
            <w:rFonts w:eastAsia="Calibri"/>
          </w:rPr>
          <w:t>http://explore.noaa.gov/sites/OER/Documents/national-research-council-voyage.pdf</w:t>
        </w:r>
      </w:hyperlink>
      <w:r w:rsidR="009976EA" w:rsidRPr="000E38A6">
        <w:rPr>
          <w:rFonts w:eastAsia="Calibri"/>
        </w:rPr>
        <w:t>, p.</w:t>
      </w:r>
      <w:r w:rsidRPr="000E38A6">
        <w:rPr>
          <w:rFonts w:eastAsia="Calibri"/>
        </w:rPr>
        <w:t xml:space="preserve"> 136-137,  accessed 6/29/14, GNL]  </w:t>
      </w:r>
    </w:p>
    <w:p w:rsidR="00E22B75" w:rsidRPr="000E38A6" w:rsidRDefault="00E22B75" w:rsidP="00E22B75">
      <w:pPr>
        <w:rPr>
          <w:rFonts w:eastAsia="Calibri"/>
        </w:rPr>
      </w:pPr>
    </w:p>
    <w:p w:rsidR="00E22B75" w:rsidRPr="000E38A6" w:rsidRDefault="00E22B75" w:rsidP="00E22B75">
      <w:pPr>
        <w:rPr>
          <w:rStyle w:val="StyleUnderline"/>
        </w:rPr>
      </w:pPr>
      <w:r w:rsidRPr="000E38A6">
        <w:rPr>
          <w:rStyle w:val="StyleUnderline"/>
        </w:rPr>
        <w:t xml:space="preserve">The National Oceanic and Atmospheric Administration’s (NOAA) Office of Ocean Exploration, which was established in 2000, does not have the wherewithal to undertake the interdisciplinary, global ocean exploration program proposed in this report. Significantly higher allocations are needed to support a more comprehensive program. More money is needed to increase the program’s scope, its flexibility, and researchers’ access to equipment— all of which will serve to increase its chances for success. </w:t>
      </w:r>
    </w:p>
    <w:p w:rsidR="00E22B75" w:rsidRPr="000E38A6" w:rsidRDefault="00E22B75" w:rsidP="00E22B75">
      <w:pPr>
        <w:rPr>
          <w:rFonts w:eastAsia="Calibri"/>
        </w:rPr>
      </w:pPr>
      <w:r w:rsidRPr="000E38A6">
        <w:rPr>
          <w:rStyle w:val="StyleUnderline"/>
        </w:rPr>
        <w:t>The budget for NOAA’s Office of Ocean Exploration is indicative of current limitations on U.S. ocean exploration</w:t>
      </w:r>
      <w:r w:rsidRPr="000E38A6">
        <w:rPr>
          <w:rFonts w:eastAsia="Calibri"/>
          <w:u w:val="single"/>
        </w:rPr>
        <w:t>.</w:t>
      </w:r>
      <w:r w:rsidRPr="000E38A6">
        <w:rPr>
          <w:rFonts w:eastAsia="Calibri"/>
        </w:rPr>
        <w:t xml:space="preserve"> Initially funded at $4 million in 2001, during ensuing years the program has been funded for $13.2 million and $14.2 million annually. The budget for fiscal year 2004 is in the same range although at the time of publication Congressional support is uncertain. </w:t>
      </w:r>
      <w:r w:rsidRPr="000E38A6">
        <w:rPr>
          <w:rStyle w:val="StyleUnderline"/>
        </w:rPr>
        <w:t>This initial effort has been worthwhile, and it serves as a basis for evaluating what can be accomplished. The effort has been partially proposal driven and partially driven by agency mission, without significant thematic direction or input from the scientific community.</w:t>
      </w:r>
      <w:r w:rsidRPr="000E38A6">
        <w:rPr>
          <w:rFonts w:eastAsia="Calibri"/>
        </w:rPr>
        <w:t xml:space="preserve"> That aside, some regional workshops have been held to engage more members of the scientific community in the office’s efforts.</w:t>
      </w:r>
    </w:p>
    <w:p w:rsidR="00E22B75" w:rsidRPr="000E38A6" w:rsidRDefault="00E22B75" w:rsidP="009976EA">
      <w:pPr>
        <w:rPr>
          <w:rStyle w:val="StyleUnderline"/>
        </w:rPr>
      </w:pPr>
      <w:r w:rsidRPr="000E38A6">
        <w:rPr>
          <w:rStyle w:val="StyleUnderline"/>
        </w:rPr>
        <w:t>Fiscal limitations have constrained NOAA’s ability to carry out a comprehensive exploration program. Critical elements, such as the following, have been compromised by a lack of money:</w:t>
      </w:r>
    </w:p>
    <w:p w:rsidR="00E22B75" w:rsidRPr="000E38A6" w:rsidRDefault="00E22B75" w:rsidP="00E22B75">
      <w:pPr>
        <w:rPr>
          <w:rFonts w:eastAsia="Calibri"/>
          <w:b/>
          <w:bCs/>
        </w:rPr>
      </w:pPr>
      <w:r w:rsidRPr="000E38A6">
        <w:rPr>
          <w:rStyle w:val="StyleUnderline"/>
        </w:rPr>
        <w:t xml:space="preserve">• </w:t>
      </w:r>
      <w:proofErr w:type="spellStart"/>
      <w:r w:rsidRPr="000E38A6">
        <w:rPr>
          <w:rStyle w:val="StyleUnderline"/>
        </w:rPr>
        <w:t>Postcruise</w:t>
      </w:r>
      <w:proofErr w:type="spellEnd"/>
      <w:r w:rsidRPr="000E38A6">
        <w:rPr>
          <w:rStyle w:val="StyleUnderline"/>
        </w:rPr>
        <w:t xml:space="preserve"> science is not funded</w:t>
      </w:r>
      <w:r w:rsidRPr="000E38A6">
        <w:rPr>
          <w:rFonts w:eastAsia="Calibri"/>
        </w:rPr>
        <w:t xml:space="preserve">. Not all discoveries are made during an actual offshore effort, and some discoveries could be missed if specialized onshore tests cannot be performed. Few significant discoveries have been announced or exploited. </w:t>
      </w:r>
      <w:r w:rsidRPr="000E38A6">
        <w:rPr>
          <w:rStyle w:val="StyleUnderline"/>
        </w:rPr>
        <w:t>Data management is not funded, so the oceanographic research community has little access to information.</w:t>
      </w:r>
    </w:p>
    <w:p w:rsidR="00E22B75" w:rsidRPr="000E38A6" w:rsidRDefault="00E22B75" w:rsidP="00E22B75">
      <w:pPr>
        <w:rPr>
          <w:rFonts w:eastAsia="Calibri"/>
        </w:rPr>
      </w:pPr>
      <w:r w:rsidRPr="000E38A6">
        <w:rPr>
          <w:rFonts w:eastAsia="Calibri"/>
        </w:rPr>
        <w:t xml:space="preserve">• </w:t>
      </w:r>
      <w:r w:rsidRPr="000E38A6">
        <w:rPr>
          <w:rStyle w:val="StyleUnderline"/>
        </w:rPr>
        <w:t>Only limited technology development is funded.</w:t>
      </w:r>
      <w:r w:rsidRPr="000E38A6">
        <w:rPr>
          <w:rFonts w:eastAsia="Calibri"/>
        </w:rPr>
        <w:t xml:space="preserve"> New sensors, for example, to investigate novel sites or measure </w:t>
      </w:r>
      <w:proofErr w:type="spellStart"/>
      <w:r w:rsidRPr="000E38A6">
        <w:rPr>
          <w:rFonts w:eastAsia="Calibri"/>
        </w:rPr>
        <w:t>unsampled</w:t>
      </w:r>
      <w:proofErr w:type="spellEnd"/>
      <w:r w:rsidRPr="000E38A6">
        <w:rPr>
          <w:rFonts w:eastAsia="Calibri"/>
        </w:rPr>
        <w:t xml:space="preserve"> properties of the ocean, are not being developed.</w:t>
      </w:r>
    </w:p>
    <w:p w:rsidR="00E22B75" w:rsidRPr="000E38A6" w:rsidRDefault="00E22B75" w:rsidP="00E22B75">
      <w:pPr>
        <w:rPr>
          <w:rFonts w:eastAsia="Calibri"/>
        </w:rPr>
      </w:pPr>
      <w:r w:rsidRPr="000E38A6">
        <w:rPr>
          <w:rFonts w:eastAsia="Calibri"/>
          <w:u w:val="single"/>
        </w:rPr>
        <w:t xml:space="preserve">• </w:t>
      </w:r>
      <w:r w:rsidRPr="000E38A6">
        <w:rPr>
          <w:rStyle w:val="StyleUnderline"/>
        </w:rPr>
        <w:t>Ship costs are usually leveraged with other planned programs.</w:t>
      </w:r>
      <w:r w:rsidRPr="000E38A6">
        <w:rPr>
          <w:rFonts w:eastAsia="Calibri"/>
        </w:rPr>
        <w:t xml:space="preserve"> The resulting ad hoc efforts do not allow complete freedom to explore a particular site or to venture out of relatively well-studied areas to explore the entire world’s oceans.</w:t>
      </w:r>
    </w:p>
    <w:p w:rsidR="00E22B75" w:rsidRPr="000E38A6" w:rsidRDefault="00E22B75" w:rsidP="00E22B75">
      <w:pPr>
        <w:rPr>
          <w:rStyle w:val="StyleUnderline"/>
        </w:rPr>
      </w:pPr>
      <w:r w:rsidRPr="000E38A6">
        <w:rPr>
          <w:rFonts w:eastAsia="Calibri"/>
        </w:rPr>
        <w:t xml:space="preserve">• </w:t>
      </w:r>
      <w:r w:rsidRPr="000E38A6">
        <w:rPr>
          <w:rStyle w:val="StyleUnderline"/>
        </w:rPr>
        <w:t>Project planning is often for the short term because of the nature of government budgeting and within-agency appropriations.</w:t>
      </w:r>
    </w:p>
    <w:p w:rsidR="00E22B75" w:rsidRPr="000E38A6" w:rsidRDefault="00E22B75" w:rsidP="00E22B75">
      <w:pPr>
        <w:rPr>
          <w:rFonts w:eastAsia="Calibri"/>
        </w:rPr>
      </w:pPr>
      <w:r w:rsidRPr="000E38A6">
        <w:rPr>
          <w:rStyle w:val="StyleUnderline"/>
        </w:rPr>
        <w:t>• International cooperative efforts are not supported</w:t>
      </w:r>
      <w:r w:rsidRPr="000E38A6">
        <w:rPr>
          <w:rFonts w:eastAsia="Calibri"/>
        </w:rPr>
        <w:t>.</w:t>
      </w:r>
    </w:p>
    <w:p w:rsidR="00E22B75" w:rsidRPr="000E38A6" w:rsidRDefault="00E22B75" w:rsidP="00E22B75">
      <w:pPr>
        <w:rPr>
          <w:rFonts w:eastAsia="Calibri"/>
          <w:b/>
          <w:iCs/>
          <w:u w:val="single"/>
        </w:rPr>
      </w:pPr>
      <w:r w:rsidRPr="000E38A6">
        <w:rPr>
          <w:rFonts w:eastAsia="Calibri"/>
        </w:rPr>
        <w:lastRenderedPageBreak/>
        <w:t xml:space="preserve">• </w:t>
      </w:r>
      <w:r w:rsidRPr="000E38A6">
        <w:rPr>
          <w:rStyle w:val="StyleUnderline"/>
        </w:rPr>
        <w:t>The scientific community does not see the program as a significant resource of funding for sustained exploration programs. The NOAA effort is not large enough to generate significant discoveries in the ocean sciences nor is it likely to advance the new technologies that could initiate commercial opportunities.</w:t>
      </w:r>
      <w:r w:rsidRPr="000E38A6">
        <w:rPr>
          <w:rFonts w:eastAsia="Calibri"/>
        </w:rPr>
        <w:t xml:space="preserve"> Despite its small budget; however, the NOAA program has demonstrated that there is substantial interest from the U.S. ocean research community. </w:t>
      </w:r>
      <w:r w:rsidRPr="000E38A6">
        <w:rPr>
          <w:rFonts w:eastAsia="Calibri"/>
          <w:b/>
          <w:iCs/>
          <w:u w:val="single"/>
        </w:rPr>
        <w:t>The NOAA exploration program has received many proposals that it was unable to fund.</w:t>
      </w:r>
    </w:p>
    <w:p w:rsidR="00E22B75" w:rsidRPr="000E38A6" w:rsidRDefault="00E22B75" w:rsidP="00E22B75">
      <w:pPr>
        <w:pStyle w:val="Heading3"/>
        <w:rPr>
          <w:rFonts w:cs="Times New Roman"/>
        </w:rPr>
      </w:pPr>
      <w:r w:rsidRPr="000E38A6">
        <w:rPr>
          <w:rFonts w:cs="Times New Roman"/>
        </w:rPr>
        <w:lastRenderedPageBreak/>
        <w:t>Focus</w:t>
      </w:r>
    </w:p>
    <w:p w:rsidR="0038340A" w:rsidRPr="000E38A6" w:rsidRDefault="0038340A" w:rsidP="0038340A"/>
    <w:p w:rsidR="00692212" w:rsidRPr="000E38A6" w:rsidRDefault="00692212" w:rsidP="00692212">
      <w:pPr>
        <w:keepNext/>
        <w:keepLines/>
        <w:spacing w:before="40" w:after="0"/>
        <w:outlineLvl w:val="3"/>
        <w:rPr>
          <w:rFonts w:eastAsia="Times New Roman"/>
          <w:b/>
          <w:iCs/>
          <w:sz w:val="28"/>
        </w:rPr>
      </w:pPr>
      <w:r w:rsidRPr="000E38A6">
        <w:rPr>
          <w:rFonts w:eastAsia="Times New Roman"/>
          <w:b/>
          <w:iCs/>
          <w:sz w:val="28"/>
        </w:rPr>
        <w:t>Applied science focus undermining exploration now</w:t>
      </w:r>
    </w:p>
    <w:p w:rsidR="00692212" w:rsidRPr="000E38A6" w:rsidRDefault="00692212" w:rsidP="00692212">
      <w:pPr>
        <w:rPr>
          <w:rFonts w:eastAsia="Calibri"/>
          <w:b/>
          <w:bCs/>
          <w:sz w:val="26"/>
        </w:rPr>
      </w:pPr>
      <w:r w:rsidRPr="000E38A6">
        <w:rPr>
          <w:rFonts w:eastAsia="Calibri"/>
          <w:b/>
          <w:bCs/>
          <w:sz w:val="26"/>
        </w:rPr>
        <w:t>Drs. McClain, Deep Sea News Editor &amp; Dove, Georgia Aquarium Research Center Research and Conservation Director, 12</w:t>
      </w:r>
    </w:p>
    <w:p w:rsidR="00692212" w:rsidRPr="000E38A6" w:rsidRDefault="00692212" w:rsidP="00692212">
      <w:pPr>
        <w:rPr>
          <w:rFonts w:eastAsia="Calibri"/>
        </w:rPr>
      </w:pPr>
      <w:r w:rsidRPr="000E38A6">
        <w:rPr>
          <w:rFonts w:eastAsia="Calibri"/>
        </w:rPr>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4" w:history="1">
        <w:r w:rsidRPr="000E38A6">
          <w:rPr>
            <w:rFonts w:eastAsia="Calibri"/>
          </w:rPr>
          <w:t>http://deepseanews.com/2012/10/we-need-an-ocean-nasa-now-pt-2/</w:t>
        </w:r>
      </w:hyperlink>
      <w:r w:rsidRPr="000E38A6">
        <w:rPr>
          <w:rFonts w:eastAsia="Calibri"/>
        </w:rPr>
        <w:t>, accessed 6-24-14, AFB]</w:t>
      </w:r>
    </w:p>
    <w:p w:rsidR="00692212" w:rsidRPr="000E38A6" w:rsidRDefault="00692212" w:rsidP="00692212">
      <w:pPr>
        <w:rPr>
          <w:rFonts w:eastAsia="Calibri"/>
        </w:rPr>
      </w:pPr>
    </w:p>
    <w:p w:rsidR="00692212" w:rsidRPr="000E38A6" w:rsidRDefault="00692212" w:rsidP="00692212">
      <w:pPr>
        <w:rPr>
          <w:rFonts w:eastAsia="Calibri"/>
        </w:rPr>
      </w:pPr>
      <w:r w:rsidRPr="000E38A6">
        <w:rPr>
          <w:rFonts w:eastAsia="Calibri"/>
        </w:rPr>
        <w:t>The Ghost of Ocean Science Past</w:t>
      </w:r>
    </w:p>
    <w:p w:rsidR="00692212" w:rsidRPr="000E38A6" w:rsidRDefault="00692212" w:rsidP="00692212">
      <w:pPr>
        <w:rPr>
          <w:rStyle w:val="StyleUnderline"/>
        </w:rPr>
      </w:pPr>
      <w:r w:rsidRPr="000E38A6">
        <w:rPr>
          <w:rStyle w:val="StyleUnderline"/>
        </w:rPr>
        <w:t>85% of Americans express concerns about stagnant research funding and 77% feel we are losing our edge in science</w:t>
      </w:r>
      <w:r w:rsidRPr="000E38A6">
        <w:rPr>
          <w:rFonts w:eastAsia="Calibri"/>
        </w:rPr>
        <w:t xml:space="preserve">. So </w:t>
      </w:r>
      <w:r w:rsidRPr="000E38A6">
        <w:rPr>
          <w:rStyle w:val="StyleUnderline"/>
        </w:rPr>
        <w:t xml:space="preserve">how did we get here?  Part of the answer lies in how ocean science and exploration fit into the </w:t>
      </w:r>
      <w:r w:rsidRPr="000E38A6">
        <w:rPr>
          <w:rFonts w:eastAsia="Calibri"/>
        </w:rPr>
        <w:t xml:space="preserve">US </w:t>
      </w:r>
      <w:r w:rsidRPr="000E38A6">
        <w:rPr>
          <w:rStyle w:val="StyleUnderline"/>
        </w:rPr>
        <w:t xml:space="preserve">federal science funding scene.  Ocean science is funded by numerous agencies, with few having ocean science and exploration as a clear directive. Contrast to this to how the US traditionally dealt with exploration of space. NASA was </w:t>
      </w:r>
      <w:proofErr w:type="spellStart"/>
      <w:r w:rsidRPr="000E38A6">
        <w:rPr>
          <w:rStyle w:val="StyleUnderline"/>
        </w:rPr>
        <w:t>recognised</w:t>
      </w:r>
      <w:proofErr w:type="spellEnd"/>
      <w:r w:rsidRPr="000E38A6">
        <w:rPr>
          <w:rStyle w:val="StyleUnderline"/>
        </w:rPr>
        <w:t xml:space="preserve"> early on as the vehicle by which the US would establish and maintain international space supremacy, but the oceans have always had to compete with other missions.</w:t>
      </w:r>
    </w:p>
    <w:p w:rsidR="00692212" w:rsidRPr="000E38A6" w:rsidRDefault="00692212" w:rsidP="00692212">
      <w:pPr>
        <w:rPr>
          <w:rFonts w:eastAsia="Calibri"/>
        </w:rPr>
      </w:pPr>
      <w:r w:rsidRPr="000E38A6">
        <w:rPr>
          <w:rStyle w:val="StyleUnderline"/>
        </w:rPr>
        <w:t>We faced a weak economy and in tough economic times we rightly looked for areas to adjust our budgets. Budget cuts lead to tough</w:t>
      </w:r>
      <w:r w:rsidRPr="000E38A6">
        <w:rPr>
          <w:rFonts w:eastAsia="Calibri"/>
        </w:rPr>
        <w:t xml:space="preserve"> either/or </w:t>
      </w:r>
      <w:r w:rsidRPr="000E38A6">
        <w:rPr>
          <w:rStyle w:val="StyleUnderline"/>
        </w:rPr>
        <w:t>situations</w:t>
      </w:r>
      <w:r w:rsidRPr="000E38A6">
        <w:rPr>
          <w:rFonts w:eastAsia="Calibri"/>
        </w:rPr>
        <w:t xml:space="preserve">: do we fund A or B?  Pragmatically </w:t>
      </w:r>
      <w:r w:rsidRPr="000E38A6">
        <w:rPr>
          <w:rStyle w:val="StyleUnderline"/>
        </w:rPr>
        <w:t>we choose what appeared to be most practical and yield most benefit. Often this meant we prioritized applied</w:t>
      </w:r>
      <w:r w:rsidRPr="000E38A6">
        <w:rPr>
          <w:rFonts w:eastAsia="Calibri"/>
          <w:u w:val="single"/>
        </w:rPr>
        <w:t xml:space="preserve"> </w:t>
      </w:r>
      <w:r w:rsidRPr="000E38A6">
        <w:rPr>
          <w:rStyle w:val="StyleUnderline"/>
        </w:rPr>
        <w:t xml:space="preserve">science </w:t>
      </w:r>
      <w:r w:rsidRPr="000E38A6">
        <w:rPr>
          <w:rFonts w:eastAsia="Calibri"/>
        </w:rPr>
        <w:t>because it was perceived to benefit our lives sooner and more directly and, quite frankly, was easier to justify politically the expenditures involved.</w:t>
      </w:r>
    </w:p>
    <w:p w:rsidR="00692212" w:rsidRPr="000E38A6" w:rsidRDefault="00692212" w:rsidP="00692212">
      <w:pPr>
        <w:rPr>
          <w:rStyle w:val="StyleUnderline"/>
        </w:rPr>
      </w:pPr>
      <w:r w:rsidRPr="000E38A6">
        <w:rPr>
          <w:rStyle w:val="StyleUnderline"/>
        </w:rPr>
        <w:t>In addition to historical issues of infrastructure and current economic woes, we lacked an understanding of the importance of basic research and ocean exploration to science, society, and often to applied research.  As example, NOAA shifted funding away from NURP and basic science and exploration but greatly increased funding to research on applied climate change research.  Increased funding for climate change research is a necessity as we face this very real and immediate threat to our environment and economy.  Yet, did this choice, and others like it, need to come at the reduction of our country’s capability to conduct basic ocean exploration and science and which climate change work relies upon?</w:t>
      </w:r>
    </w:p>
    <w:p w:rsidR="00692212" w:rsidRPr="000E38A6" w:rsidRDefault="00692212" w:rsidP="00692212">
      <w:pPr>
        <w:rPr>
          <w:rFonts w:eastAsia="Calibri"/>
          <w:u w:val="single"/>
        </w:rPr>
      </w:pPr>
      <w:r w:rsidRPr="000E38A6">
        <w:rPr>
          <w:rStyle w:val="StyleUnderline"/>
        </w:rPr>
        <w:t xml:space="preserve">Just a few short decades ago, the U.S. was a pioneer of deep water exploration.  We are the country that in 1960 funded and sent two men to the deepest part of the world’s ocean </w:t>
      </w:r>
      <w:r w:rsidRPr="000E38A6">
        <w:rPr>
          <w:rFonts w:eastAsia="Calibri"/>
        </w:rPr>
        <w:t xml:space="preserve">in the Trieste.  </w:t>
      </w:r>
      <w:r w:rsidRPr="000E38A6">
        <w:rPr>
          <w:rStyle w:val="StyleUnderline"/>
        </w:rPr>
        <w:t xml:space="preserve">Five years later, we developed, built, and pioneered a new class of submersible capable of reaching some of the most remote parts of the oceans to nimbly explore and conduct deep-water science.  </w:t>
      </w:r>
      <w:r w:rsidRPr="000E38A6">
        <w:rPr>
          <w:rFonts w:eastAsia="Calibri"/>
        </w:rPr>
        <w:t xml:space="preserve">Our country’s continued commitment to the DSV Alvin is a bright spot in our history and has served as model for other countries’ submersible programs.  </w:t>
      </w:r>
      <w:r w:rsidRPr="000E38A6">
        <w:rPr>
          <w:rStyle w:val="StyleUnderline"/>
        </w:rPr>
        <w:t xml:space="preserve">The Alvin allowed us to be the first to discover hydrothermal vents and methane seeps, explore the Mid-Atlantic ridge, and countless other scientific firsts.  Our rich history with space exploration is dotted with firsts and it revolutionized our views of the world and universe around us; so has our rich history of ocean exploration.  But </w:t>
      </w:r>
      <w:r w:rsidRPr="000E38A6">
        <w:rPr>
          <w:rStyle w:val="StyleUnderline"/>
        </w:rPr>
        <w:lastRenderedPageBreak/>
        <w:t>where NASA produced a steady stream of occupied space research vehicles, Alvin remains the only deep-capable research submersible in the service in the United States.</w:t>
      </w:r>
    </w:p>
    <w:p w:rsidR="00E22B75" w:rsidRPr="000E38A6" w:rsidRDefault="0038340A" w:rsidP="00BE5F2A">
      <w:pPr>
        <w:pStyle w:val="Heading4"/>
        <w:rPr>
          <w:rFonts w:cs="Times New Roman"/>
        </w:rPr>
      </w:pPr>
      <w:r w:rsidRPr="000E38A6">
        <w:rPr>
          <w:rFonts w:cs="Times New Roman"/>
        </w:rPr>
        <w:t>NOAA shifting away from exploration focus</w:t>
      </w:r>
    </w:p>
    <w:p w:rsidR="005E7DF1" w:rsidRPr="000E38A6" w:rsidRDefault="005E7DF1" w:rsidP="005E7DF1">
      <w:pPr>
        <w:rPr>
          <w:rStyle w:val="Style13ptBold"/>
        </w:rPr>
      </w:pPr>
      <w:r w:rsidRPr="000E38A6">
        <w:rPr>
          <w:rStyle w:val="Style13ptBold"/>
        </w:rPr>
        <w:t>Drs. McClain, Deep Sea News Editor &amp; Dove, Georgia Aquarium Research Center Research and Conservation Director, 12</w:t>
      </w:r>
    </w:p>
    <w:p w:rsidR="00E22B75" w:rsidRPr="000E38A6" w:rsidRDefault="005E7DF1" w:rsidP="005E7DF1">
      <w:pPr>
        <w:rPr>
          <w:b/>
          <w:u w:val="single"/>
        </w:rPr>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Pt.2”, </w:t>
      </w:r>
      <w:hyperlink r:id="rId15" w:history="1">
        <w:r w:rsidRPr="000E38A6">
          <w:rPr>
            <w:rStyle w:val="Hyperlink"/>
          </w:rPr>
          <w:t>http://deepseanews.com/2012/10/we-need-an-ocean-nasa-now-pt-2/</w:t>
        </w:r>
      </w:hyperlink>
      <w:r w:rsidRPr="000E38A6">
        <w:rPr>
          <w:rStyle w:val="Hyperlink"/>
        </w:rPr>
        <w:t>, accessed 6-24-14, BCG]</w:t>
      </w:r>
    </w:p>
    <w:p w:rsidR="00E22B75" w:rsidRPr="000E38A6" w:rsidRDefault="00E22B75" w:rsidP="00E22B75">
      <w:pPr>
        <w:rPr>
          <w:sz w:val="16"/>
        </w:rPr>
      </w:pPr>
      <w:r w:rsidRPr="000E38A6">
        <w:rPr>
          <w:rStyle w:val="StyleUnderline"/>
        </w:rPr>
        <w:t>We faced a weak economy and in tough economic times we</w:t>
      </w:r>
      <w:r w:rsidRPr="000E38A6">
        <w:rPr>
          <w:sz w:val="16"/>
        </w:rPr>
        <w:t xml:space="preserve"> rightly </w:t>
      </w:r>
      <w:r w:rsidRPr="000E38A6">
        <w:rPr>
          <w:rStyle w:val="StyleUnderline"/>
        </w:rPr>
        <w:t>looked for areas to adjust our budgets. Budget cuts lead to tough either/or situations</w:t>
      </w:r>
      <w:r w:rsidRPr="000E38A6">
        <w:rPr>
          <w:sz w:val="16"/>
        </w:rPr>
        <w:t xml:space="preserve">: do we fund A or B? </w:t>
      </w:r>
      <w:r w:rsidRPr="000E38A6">
        <w:rPr>
          <w:rStyle w:val="StyleUnderline"/>
        </w:rPr>
        <w:t xml:space="preserve">Pragmatically we choose what appeared to be most practical and yield most benefit. Often this meant we prioritized applied science because it was perceived to benefit our lives sooner and more directly and, quite frankly, was easier to justify politically the expenditures involved. </w:t>
      </w:r>
      <w:r w:rsidRPr="000E38A6">
        <w:rPr>
          <w:sz w:val="16"/>
        </w:rPr>
        <w:t xml:space="preserve">In addition to historical issues of infrastructure and current economic woes, we lacked an understanding of the importance of basic research and ocean exploration to science, society, and often to applied research. As example, </w:t>
      </w:r>
      <w:r w:rsidRPr="000E38A6">
        <w:rPr>
          <w:rStyle w:val="StyleUnderline"/>
        </w:rPr>
        <w:t xml:space="preserve">NOAA shifted funding away from NURP and basic science and exploration but greatly increased funding to research on applied climate change research. Increased funding for climate change research is a necessity </w:t>
      </w:r>
      <w:r w:rsidRPr="000E38A6">
        <w:rPr>
          <w:sz w:val="16"/>
        </w:rPr>
        <w:t xml:space="preserve">as we face this very real and immediate threat to our environment and economy. </w:t>
      </w:r>
      <w:r w:rsidRPr="000E38A6">
        <w:rPr>
          <w:rStyle w:val="StyleUnderline"/>
        </w:rPr>
        <w:t>Yet,</w:t>
      </w:r>
      <w:r w:rsidRPr="000E38A6">
        <w:rPr>
          <w:sz w:val="16"/>
        </w:rPr>
        <w:t xml:space="preserve"> did </w:t>
      </w:r>
      <w:r w:rsidRPr="000E38A6">
        <w:rPr>
          <w:rStyle w:val="StyleUnderline"/>
        </w:rPr>
        <w:t>this choice</w:t>
      </w:r>
      <w:r w:rsidRPr="000E38A6">
        <w:rPr>
          <w:sz w:val="16"/>
        </w:rPr>
        <w:t xml:space="preserve">, and others like it, need </w:t>
      </w:r>
      <w:r w:rsidRPr="000E38A6">
        <w:rPr>
          <w:rStyle w:val="StyleUnderline"/>
        </w:rPr>
        <w:t xml:space="preserve">to come at the reduction of our country’s capability to conduct basic ocean exploration and science </w:t>
      </w:r>
      <w:r w:rsidRPr="000E38A6">
        <w:rPr>
          <w:sz w:val="16"/>
        </w:rPr>
        <w:t>and which climate change work relies upon?</w:t>
      </w:r>
    </w:p>
    <w:p w:rsidR="00E22B75" w:rsidRPr="000E38A6" w:rsidRDefault="00E22B75" w:rsidP="00E22B75">
      <w:pPr>
        <w:rPr>
          <w:sz w:val="16"/>
        </w:rPr>
      </w:pPr>
    </w:p>
    <w:p w:rsidR="00E22B75" w:rsidRPr="000E38A6" w:rsidRDefault="00E22B75" w:rsidP="00BE5F2A">
      <w:pPr>
        <w:pStyle w:val="Heading4"/>
        <w:rPr>
          <w:rFonts w:cs="Times New Roman"/>
        </w:rPr>
      </w:pPr>
      <w:r w:rsidRPr="000E38A6">
        <w:rPr>
          <w:rFonts w:cs="Times New Roman"/>
        </w:rPr>
        <w:t xml:space="preserve">US ocean agencies do not focus on ocean exploration </w:t>
      </w:r>
    </w:p>
    <w:p w:rsidR="00E46D03" w:rsidRPr="000E38A6" w:rsidRDefault="00E46D03" w:rsidP="00E46D03">
      <w:pPr>
        <w:rPr>
          <w:rStyle w:val="Style13ptBold"/>
        </w:rPr>
      </w:pPr>
      <w:r w:rsidRPr="000E38A6">
        <w:rPr>
          <w:rStyle w:val="Style13ptBold"/>
        </w:rPr>
        <w:t>Drs. McClain, Deep Sea News Editor &amp; Dove, Georgia Aquarium Research Center Research and Conservation Director, 12</w:t>
      </w:r>
    </w:p>
    <w:p w:rsidR="00E22B75" w:rsidRPr="000E38A6" w:rsidRDefault="00E46D03" w:rsidP="00E46D03">
      <w:pPr>
        <w:rPr>
          <w:b/>
          <w:u w:val="single"/>
        </w:rPr>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Pt.2”, </w:t>
      </w:r>
      <w:hyperlink r:id="rId16" w:history="1">
        <w:r w:rsidRPr="000E38A6">
          <w:rPr>
            <w:rStyle w:val="Hyperlink"/>
          </w:rPr>
          <w:t>http://deepseanews.com/2012/10/we-need-an-ocean-nasa-now-pt-2/</w:t>
        </w:r>
      </w:hyperlink>
      <w:r w:rsidRPr="000E38A6">
        <w:rPr>
          <w:rStyle w:val="Hyperlink"/>
        </w:rPr>
        <w:t>, accessed 6-24-14, BCG]</w:t>
      </w:r>
    </w:p>
    <w:p w:rsidR="00E22B75" w:rsidRPr="000E38A6" w:rsidRDefault="00E22B75" w:rsidP="00E22B75">
      <w:pPr>
        <w:rPr>
          <w:rStyle w:val="StyleUnderline"/>
        </w:rPr>
      </w:pPr>
      <w:r w:rsidRPr="000E38A6">
        <w:rPr>
          <w:rStyle w:val="StyleUnderline"/>
        </w:rPr>
        <w:t xml:space="preserve">85% of Americans express concerns about stagnant research funding and 77% feel we are losing our edge in science. </w:t>
      </w:r>
      <w:r w:rsidRPr="000E38A6">
        <w:t xml:space="preserve">So how did we get here? Part of the answer lies in how ocean science and exploration fit into the US federal science funding scene. </w:t>
      </w:r>
      <w:r w:rsidRPr="000E38A6">
        <w:rPr>
          <w:rStyle w:val="StyleUnderline"/>
        </w:rPr>
        <w:t>Ocean science is funded by numerous agencies, with few having ocean science and exploration as a clear directive. Contrast to this to how the US traditionally dealt with exploration of space</w:t>
      </w:r>
      <w:r w:rsidRPr="000E38A6">
        <w:t xml:space="preserve">. NASA was </w:t>
      </w:r>
      <w:proofErr w:type="spellStart"/>
      <w:r w:rsidRPr="000E38A6">
        <w:t>recognised</w:t>
      </w:r>
      <w:proofErr w:type="spellEnd"/>
      <w:r w:rsidRPr="000E38A6">
        <w:t xml:space="preserve"> early on as the vehicle by which the US would establish and maintain international space supremacy, but the oceans have always had to compete with other missions. What lies below? We faced a weak economy and in tough economic times we rightly looked for areas to adjust our budgets. Budget cuts lead to tough either/or situations: do we fund A or B? Pragmatically we choose what appeared to be most practical and yield most benefit. Often this meant we prioritized applied science because it was perceived to benefit our lives sooner and more directly and, quite frankly, was easier to justify politically the expenditures involved. In addition to historical issues of infrastructure and current economic woes, we lacked an understanding of the importance of basic research and ocean exploration to science, society, and often to applied research. As example, NOAA shifted funding away from NURP and basic science and exploration but greatly </w:t>
      </w:r>
      <w:r w:rsidRPr="000E38A6">
        <w:lastRenderedPageBreak/>
        <w:t>increased funding to research on applied climate change research. Increased funding for climate change research is a necessity as we face this very real and immediate threat to our environment and economy. Yet, did this choice, and others like it, need to come at the reduction of our country’s capability to conduct basic ocean exploration and science and which climate change work relies upon</w:t>
      </w:r>
      <w:r w:rsidRPr="000E38A6">
        <w:rPr>
          <w:rStyle w:val="StyleUnderline"/>
        </w:rPr>
        <w:t>? Just a few short decades ago, the U.S. was a pioneer of deep water exploration</w:t>
      </w:r>
      <w:r w:rsidRPr="000E38A6">
        <w:t>. We are the country that in 1960 funded and sent two men to the deepest part of the world’s ocean in the Trieste. Five years later, we developed, built, and pioneered a new class of submersible capable of reaching some of the most remote parts of the oceans to nimbly explore and conduct deep-water science</w:t>
      </w:r>
      <w:r w:rsidRPr="000E38A6">
        <w:rPr>
          <w:rStyle w:val="StyleUnderline"/>
        </w:rPr>
        <w:t>. Our country’s continued commitment to the DSV Alvin is a bright spot in our history and has served as model for other countries’ submersible programs.</w:t>
      </w:r>
      <w:r w:rsidRPr="000E38A6">
        <w:t xml:space="preserve"> The Alvin allowed us to be the first to discover hydrothermal vents and methane seeps, explore the Mid-Atlantic ridge, and countless other scientific firsts. Our rich history with space exploration is dotted with firsts and it revolutionized our views of the world and universe around us; so has our rich history of ocean exploration</w:t>
      </w:r>
      <w:r w:rsidRPr="000E38A6">
        <w:rPr>
          <w:rStyle w:val="StyleUnderline"/>
        </w:rPr>
        <w:t xml:space="preserve">. But where NASA produced a steady stream of occupied space research vehicles, Alvin remains the only deep-capable research submersible in the service in the United States. </w:t>
      </w:r>
    </w:p>
    <w:p w:rsidR="00E22B75" w:rsidRPr="000E38A6" w:rsidRDefault="00E22B75" w:rsidP="00E22B75"/>
    <w:p w:rsidR="00E22B75" w:rsidRPr="000E38A6" w:rsidRDefault="00E22B75" w:rsidP="00E22B75"/>
    <w:p w:rsidR="00663CA9" w:rsidRPr="000E38A6" w:rsidRDefault="00663CA9" w:rsidP="00E22B75">
      <w:pPr>
        <w:pStyle w:val="Heading3"/>
        <w:rPr>
          <w:rFonts w:cs="Times New Roman"/>
        </w:rPr>
      </w:pPr>
      <w:r w:rsidRPr="000E38A6">
        <w:rPr>
          <w:rFonts w:cs="Times New Roman"/>
        </w:rPr>
        <w:lastRenderedPageBreak/>
        <w:t>Funding</w:t>
      </w:r>
    </w:p>
    <w:p w:rsidR="00386B2D" w:rsidRPr="000E38A6" w:rsidRDefault="00386B2D" w:rsidP="00386B2D"/>
    <w:p w:rsidR="00BB2F9E" w:rsidRPr="000E38A6" w:rsidRDefault="00BB2F9E" w:rsidP="00BB2F9E">
      <w:pPr>
        <w:keepNext/>
        <w:keepLines/>
        <w:spacing w:before="40"/>
        <w:outlineLvl w:val="3"/>
        <w:rPr>
          <w:rFonts w:eastAsiaTheme="majorEastAsia"/>
          <w:b/>
          <w:iCs/>
          <w:sz w:val="28"/>
        </w:rPr>
      </w:pPr>
      <w:r w:rsidRPr="000E38A6">
        <w:rPr>
          <w:rFonts w:eastAsiaTheme="majorEastAsia"/>
          <w:b/>
          <w:iCs/>
          <w:sz w:val="28"/>
        </w:rPr>
        <w:t>Exploration programs are being cut</w:t>
      </w:r>
    </w:p>
    <w:p w:rsidR="00BB2F9E" w:rsidRPr="000E38A6" w:rsidRDefault="00BB2F9E" w:rsidP="00BB2F9E">
      <w:pPr>
        <w:rPr>
          <w:rStyle w:val="Style13ptBold"/>
        </w:rPr>
      </w:pPr>
      <w:r w:rsidRPr="000E38A6">
        <w:rPr>
          <w:rStyle w:val="Style13ptBold"/>
        </w:rPr>
        <w:t>Drs. McClain, Deep Sea News Editor &amp; Dove, Georgia Aquarium Research Center Research and Conservation Director, 12</w:t>
      </w:r>
    </w:p>
    <w:p w:rsidR="00BB2F9E" w:rsidRPr="000E38A6" w:rsidRDefault="00BB2F9E" w:rsidP="00BB2F9E">
      <w:pPr>
        <w:spacing w:line="276" w:lineRule="auto"/>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Pt.3”, </w:t>
      </w:r>
      <w:hyperlink r:id="rId17" w:history="1">
        <w:r w:rsidRPr="000E38A6">
          <w:rPr>
            <w:rStyle w:val="Hyperlink"/>
          </w:rPr>
          <w:t>http://deepseanews.com/2012/10/we-need-an-ocean-nasa-now-pt-3/</w:t>
        </w:r>
      </w:hyperlink>
      <w:r w:rsidRPr="000E38A6">
        <w:rPr>
          <w:rStyle w:val="Hyperlink"/>
        </w:rPr>
        <w:t>, accessed 6-24-14, CK]</w:t>
      </w:r>
    </w:p>
    <w:p w:rsidR="00BB2F9E" w:rsidRPr="000E38A6" w:rsidRDefault="00BB2F9E" w:rsidP="00BB2F9E">
      <w:pPr>
        <w:spacing w:line="276" w:lineRule="auto"/>
      </w:pPr>
      <w:r w:rsidRPr="000E38A6">
        <w:rPr>
          <w:rStyle w:val="StyleUnderline"/>
        </w:rPr>
        <w:t>In an</w:t>
      </w:r>
      <w:r w:rsidRPr="000E38A6">
        <w:t xml:space="preserve"> </w:t>
      </w:r>
      <w:r w:rsidRPr="000E38A6">
        <w:rPr>
          <w:rStyle w:val="StyleUnderline"/>
        </w:rPr>
        <w:t>agency with a chiefly applied mission, those programs that are purely exploratory must eventually invent an applied focus or face the axe.</w:t>
      </w:r>
      <w:r w:rsidRPr="000E38A6">
        <w:t xml:space="preserve"> For example, </w:t>
      </w:r>
      <w:r w:rsidRPr="000E38A6">
        <w:rPr>
          <w:rStyle w:val="StyleUnderline"/>
        </w:rPr>
        <w:t>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 Monterey Bay Aquarium Research Institute also provides another model that comes close to OSEA but is heavily reliant on private funding</w:t>
      </w:r>
      <w:r w:rsidRPr="000E38A6">
        <w:t xml:space="preserve"> that can often be significantly reduced during recessions as endowments shrink. Moreover, </w:t>
      </w:r>
      <w:r w:rsidRPr="000E38A6">
        <w:rPr>
          <w:rStyle w:val="StyleUnderline"/>
        </w:rPr>
        <w:t>a private foundation is unlikely to meet the full financial burden to support the full mission of an OSEA or provide a resource to the ocean science community as whole</w:t>
      </w:r>
      <w:r w:rsidRPr="000E38A6">
        <w:t xml:space="preserve">. This is not meant to criticize either NOAA or MBARI, indeed </w:t>
      </w:r>
      <w:r w:rsidRPr="000E38A6">
        <w:rPr>
          <w:rStyle w:val="StyleUnderline"/>
        </w:rPr>
        <w:t>both supported our own research and have made immense contributions to ocean science and exploration, but neither do they fully realize our vision for OSEA.</w:t>
      </w:r>
    </w:p>
    <w:p w:rsidR="00DC1C93" w:rsidRPr="000E38A6" w:rsidRDefault="00DC1C93" w:rsidP="00DC1C93">
      <w:pPr>
        <w:keepNext/>
        <w:keepLines/>
        <w:spacing w:before="40" w:after="0"/>
        <w:outlineLvl w:val="3"/>
        <w:rPr>
          <w:rFonts w:eastAsia="Times New Roman"/>
          <w:b/>
          <w:iCs/>
          <w:sz w:val="28"/>
        </w:rPr>
      </w:pPr>
      <w:r w:rsidRPr="000E38A6">
        <w:rPr>
          <w:rFonts w:eastAsia="Times New Roman"/>
          <w:b/>
          <w:iCs/>
          <w:sz w:val="28"/>
        </w:rPr>
        <w:t>Funding for oceanic exploration is low now – exploration sectors of agencies are being cut and funding is being diverted</w:t>
      </w:r>
    </w:p>
    <w:p w:rsidR="00DC1C93" w:rsidRPr="000E38A6" w:rsidRDefault="00DC1C93" w:rsidP="00DC1C93">
      <w:pPr>
        <w:rPr>
          <w:rStyle w:val="Style13ptBold"/>
        </w:rPr>
      </w:pPr>
      <w:r w:rsidRPr="000E38A6">
        <w:rPr>
          <w:rStyle w:val="Style13ptBold"/>
        </w:rPr>
        <w:t>Drs. McClain, Deep Sea News Editor &amp; Dove, Georgia Aquarium Research Center Research and Conservation Director, 12</w:t>
      </w:r>
    </w:p>
    <w:p w:rsidR="00DC1C93" w:rsidRPr="000E38A6" w:rsidRDefault="00DC1C93" w:rsidP="00DC1C93">
      <w:pPr>
        <w:rPr>
          <w:rStyle w:val="Hyperlink"/>
        </w:rPr>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8" w:history="1">
        <w:r w:rsidRPr="000E38A6">
          <w:rPr>
            <w:rStyle w:val="Hyperlink"/>
          </w:rPr>
          <w:t>http://deepseanews.com/2012/10/we-need-an-ocean-nasa-now-pt-1/</w:t>
        </w:r>
      </w:hyperlink>
      <w:r w:rsidRPr="000E38A6">
        <w:rPr>
          <w:rStyle w:val="Hyperlink"/>
        </w:rPr>
        <w:t>, accessed 6-24-14, BCG]</w:t>
      </w:r>
    </w:p>
    <w:p w:rsidR="00DC1C93" w:rsidRPr="000E38A6" w:rsidRDefault="00DC1C93" w:rsidP="00DC1C93">
      <w:pPr>
        <w:rPr>
          <w:rStyle w:val="StyleUnderline"/>
          <w:b w:val="0"/>
          <w:u w:val="none"/>
        </w:rPr>
      </w:pPr>
    </w:p>
    <w:p w:rsidR="00DC1C93" w:rsidRPr="000E38A6" w:rsidRDefault="00DC1C93" w:rsidP="00DC1C93">
      <w:r w:rsidRPr="000E38A6">
        <w:rPr>
          <w:rStyle w:val="StyleUnderline"/>
        </w:rPr>
        <w:t>In general, science in the U.S. is poorly funded; while the total number of dollars spent here is large, we only rank 6th in world in the proportion of g</w:t>
      </w:r>
      <w:r w:rsidRPr="000E38A6">
        <w:t xml:space="preserve">ross </w:t>
      </w:r>
      <w:r w:rsidRPr="000E38A6">
        <w:rPr>
          <w:rStyle w:val="StyleUnderline"/>
        </w:rPr>
        <w:t>d</w:t>
      </w:r>
      <w:r w:rsidRPr="000E38A6">
        <w:t xml:space="preserve">omestic </w:t>
      </w:r>
      <w:r w:rsidRPr="000E38A6">
        <w:rPr>
          <w:rStyle w:val="StyleUnderline"/>
        </w:rPr>
        <w:t>p</w:t>
      </w:r>
      <w:r w:rsidRPr="000E38A6">
        <w:t xml:space="preserve">roduct </w:t>
      </w:r>
      <w:r w:rsidRPr="000E38A6">
        <w:rPr>
          <w:rStyle w:val="StyleUnderline"/>
        </w:rPr>
        <w:t>invested into research.  The</w:t>
      </w:r>
      <w:r w:rsidRPr="000E38A6">
        <w:rPr>
          <w:rStyle w:val="Emphasis"/>
        </w:rPr>
        <w:t xml:space="preserve"> </w:t>
      </w:r>
      <w:r w:rsidRPr="000E38A6">
        <w:rPr>
          <w:rStyle w:val="StyleUnderline"/>
        </w:rPr>
        <w:t>outlook for ocean science is even bleaker. In many cases, funding of marine science and exploration, especially for the deep sea, are at historical lows. In others, funding remains stagnant, despite rising costs of equipment and personnel. The Joint Ocean Commission Initiative, a committee comprised of leading ocean scientists</w:t>
      </w:r>
      <w:r w:rsidRPr="000E38A6">
        <w:t xml:space="preserve">, policy makers, and former U.S. secretaries and congressmen, </w:t>
      </w:r>
      <w:r w:rsidRPr="000E38A6">
        <w:rPr>
          <w:rStyle w:val="StyleUnderline"/>
        </w:rPr>
        <w:t>gave the grade of D- to funding of ocean science in the U.S.</w:t>
      </w:r>
      <w:r w:rsidRPr="000E38A6">
        <w:t xml:space="preserve"> Recently </w:t>
      </w:r>
      <w:r w:rsidRPr="000E38A6">
        <w:rPr>
          <w:rStyle w:val="StyleUnderline"/>
        </w:rPr>
        <w:t xml:space="preserve">the Obama Administration </w:t>
      </w:r>
      <w:r w:rsidRPr="000E38A6">
        <w:t xml:space="preserve">proposed to </w:t>
      </w:r>
      <w:r w:rsidRPr="000E38A6">
        <w:rPr>
          <w:rStyle w:val="StyleUnderline"/>
        </w:rPr>
        <w:t>cut the</w:t>
      </w:r>
      <w:r w:rsidRPr="000E38A6">
        <w:t xml:space="preserve"> National Undersea Research Program (</w:t>
      </w:r>
      <w:r w:rsidRPr="000E38A6">
        <w:rPr>
          <w:rStyle w:val="StyleUnderline"/>
        </w:rPr>
        <w:t>NURP) within NOAA</w:t>
      </w:r>
      <w:r w:rsidRPr="000E38A6">
        <w:t xml:space="preserve">, the National Oceanic and Atmospheric Administration, a move supported by the Senate. In NOAA’s own </w:t>
      </w:r>
      <w:r w:rsidRPr="000E38A6">
        <w:lastRenderedPageBreak/>
        <w:t xml:space="preserve">words, “NOAA determined that NURP was a lower-priority function within its portfolio of research activities.” Yet, </w:t>
      </w:r>
      <w:r w:rsidRPr="000E38A6">
        <w:rPr>
          <w:rStyle w:val="StyleUnderline"/>
        </w:rPr>
        <w:t>NURP is one of the main suppliers of funding and equipment for ocean exploration,</w:t>
      </w:r>
      <w:r w:rsidRPr="000E38A6">
        <w:t xml:space="preserve">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w:t>
      </w:r>
      <w:r w:rsidRPr="000E38A6">
        <w:rPr>
          <w:rStyle w:val="StyleUnderline"/>
        </w:rPr>
        <w:t xml:space="preserve"> 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w:t>
      </w:r>
      <w:r w:rsidRPr="000E38A6">
        <w:t>, the division that contains NURP</w:t>
      </w:r>
      <w:r w:rsidRPr="000E38A6">
        <w:rPr>
          <w:rStyle w:val="StyleUnderline"/>
        </w:rPr>
        <w:t xml:space="preserve">, took the second biggest cut of all programs (-16.5%) and is down 33% since 2009. </w:t>
      </w:r>
      <w:r w:rsidRPr="000E38A6">
        <w:t xml:space="preserve">Likewise, U.S. </w:t>
      </w:r>
      <w:r w:rsidRPr="000E38A6">
        <w:rPr>
          <w:rStyle w:val="StyleUnderline"/>
        </w:rPr>
        <w:t>Naval funding for basic research has also diminished. The other main source of funding for deep-sea science in the U.S. is the National Science Foundation which primarily supports biological research through the Biological Oceanography Program. Funding for science within this program remains stagnant, funding</w:t>
      </w:r>
      <w:r w:rsidRPr="000E38A6">
        <w:t xml:space="preserve"> larger but</w:t>
      </w:r>
      <w:r w:rsidRPr="000E38A6">
        <w:rPr>
          <w:rStyle w:val="StyleUnderline"/>
        </w:rPr>
        <w:t xml:space="preserve"> fewer grants</w:t>
      </w:r>
      <w:r w:rsidRPr="000E38A6">
        <w:t xml:space="preserve">. This trend most likely reflects the ever increasing costs of personnel, equipment, </w:t>
      </w:r>
      <w:r w:rsidRPr="000E38A6">
        <w:rPr>
          <w:rStyle w:val="StyleUnderline"/>
        </w:rPr>
        <w:t>and consumables which only larger projects can support</w:t>
      </w:r>
      <w:r w:rsidRPr="000E38A6">
        <w:t>. Indeed, compared to rising fuel costs, a necessity for oceanographic vessels, NSF funds do not stretch as far as even a decade ago</w:t>
      </w:r>
      <w:r w:rsidRPr="000E38A6">
        <w:rPr>
          <w:rStyle w:val="StyleUnderline"/>
        </w:rPr>
        <w:t>. Shrinking funds and high fuel costs have also taken their toll on The University-National Oceanographic Laboratory System (UNOLS) which operates the U.S. public research fleet</w:t>
      </w:r>
      <w:r w:rsidRPr="000E38A6">
        <w:t xml:space="preserve">. Over the last decade, only 80% of available ship days were supported through funding. Over the last two years the gap has increasingly widened, and over the last ten years operations costs increased steadily at 5% annually. </w:t>
      </w:r>
      <w:r w:rsidRPr="000E38A6">
        <w:rPr>
          <w:rStyle w:val="StyleUnderline"/>
        </w:rPr>
        <w:t xml:space="preserve">With an estimated shortfall of $12 million, the only solution is to reduce the U.S. research fleet size. </w:t>
      </w:r>
      <w:r w:rsidRPr="000E38A6">
        <w:t xml:space="preserve">Currently this is expected to be a total of 6 vessels that are near retirement, </w:t>
      </w:r>
      <w:r w:rsidRPr="000E38A6">
        <w:rPr>
          <w:rStyle w:val="StyleUnderline"/>
        </w:rPr>
        <w:t>but there is no plan of replacing these lost ships. The situation in the U.S. contrasts</w:t>
      </w:r>
      <w:r w:rsidRPr="000E38A6">
        <w:t xml:space="preserve"> greatly</w:t>
      </w:r>
      <w:r w:rsidRPr="000E38A6">
        <w:rPr>
          <w:rStyle w:val="StyleUnderline"/>
        </w:rPr>
        <w:t xml:space="preserve"> with other countries</w:t>
      </w:r>
      <w:r w:rsidRPr="000E38A6">
        <w:t>. The budget for</w:t>
      </w:r>
      <w:r w:rsidRPr="000E38A6">
        <w:rPr>
          <w:rStyle w:val="StyleUnderline"/>
        </w:rPr>
        <w:t xml:space="preserve"> the Japanese Agency for Marine-Earth Science and Technology (</w:t>
      </w:r>
      <w:r w:rsidRPr="000E38A6">
        <w:t xml:space="preserve">JAMSTEC) </w:t>
      </w:r>
      <w:r w:rsidRPr="000E38A6">
        <w:rPr>
          <w:rStyle w:val="StyleUnderline"/>
        </w:rPr>
        <w:t>continues to increase</w:t>
      </w:r>
      <w:r w:rsidRPr="000E38A6">
        <w:t xml:space="preserve">, although much less so in recent years. The 2007 operating budget for the smaller JAMSTEC was $527 million, over $100 million dollars more than the 2013 proposed NOAA budget. Likewise, </w:t>
      </w:r>
      <w:r w:rsidRPr="000E38A6">
        <w:rPr>
          <w:rStyle w:val="StyleUnderline"/>
        </w:rPr>
        <w:t>China is increasing funding to ocean science over the next five years and has recently succeeded in building a new deep-sea research and exploration submersible</w:t>
      </w:r>
      <w:r w:rsidRPr="000E38A6">
        <w:t xml:space="preserve">, the </w:t>
      </w:r>
      <w:proofErr w:type="spellStart"/>
      <w:r w:rsidRPr="000E38A6">
        <w:t>Jiaolong</w:t>
      </w:r>
      <w:proofErr w:type="spellEnd"/>
      <w:r w:rsidRPr="000E38A6">
        <w:t xml:space="preserve">. </w:t>
      </w:r>
      <w:r w:rsidRPr="000E38A6">
        <w:rPr>
          <w:rStyle w:val="StyleUnderline"/>
        </w:rPr>
        <w:t>The only deep submersible still operating in the US is the DSV Alvin</w:t>
      </w:r>
      <w:r w:rsidRPr="000E38A6">
        <w:t>, originally built in 1968.</w:t>
      </w:r>
    </w:p>
    <w:p w:rsidR="00DC1C93" w:rsidRPr="000E38A6" w:rsidRDefault="00DC1C93" w:rsidP="00DC1C93">
      <w:pPr>
        <w:rPr>
          <w:sz w:val="16"/>
        </w:rPr>
      </w:pPr>
    </w:p>
    <w:p w:rsidR="00DC1C93" w:rsidRPr="000E38A6" w:rsidRDefault="00DC1C93" w:rsidP="00DC1C93">
      <w:pPr>
        <w:rPr>
          <w:sz w:val="16"/>
        </w:rPr>
      </w:pPr>
    </w:p>
    <w:p w:rsidR="00DC1C93" w:rsidRPr="000E38A6" w:rsidRDefault="00DC1C93" w:rsidP="00DC1C93">
      <w:pPr>
        <w:rPr>
          <w:rStyle w:val="StyleUnderline"/>
        </w:rPr>
      </w:pPr>
    </w:p>
    <w:p w:rsidR="00663CA9" w:rsidRPr="000E38A6" w:rsidRDefault="00386B2D" w:rsidP="00BE5F2A">
      <w:pPr>
        <w:pStyle w:val="Heading4"/>
        <w:rPr>
          <w:rFonts w:cs="Times New Roman"/>
        </w:rPr>
      </w:pPr>
      <w:r w:rsidRPr="000E38A6">
        <w:rPr>
          <w:rFonts w:cs="Times New Roman"/>
        </w:rPr>
        <w:t>Funding key – multiple reasons insufficient funding undermines exploration</w:t>
      </w:r>
    </w:p>
    <w:p w:rsidR="00663CA9" w:rsidRPr="000E38A6" w:rsidRDefault="00663CA9" w:rsidP="00663CA9">
      <w:r w:rsidRPr="000E38A6">
        <w:rPr>
          <w:rStyle w:val="Style13ptBold"/>
        </w:rPr>
        <w:t>National Research Council 3</w:t>
      </w:r>
      <w:r w:rsidRPr="000E38A6">
        <w:t xml:space="preserve"> </w:t>
      </w:r>
    </w:p>
    <w:p w:rsidR="00663CA9" w:rsidRPr="000E38A6" w:rsidRDefault="00663CA9" w:rsidP="00663CA9">
      <w:r w:rsidRPr="000E38A6">
        <w:t>(Committee on Exploration of the Seas; the operating arm of the National Academy of Sciences, Exploration of the Seas: Voyage into the Unknown, http://www.nap.edu/catalog.php?record_id=</w:t>
      </w:r>
      <w:proofErr w:type="gramStart"/>
      <w:r w:rsidRPr="000E38A6">
        <w:t>10844 ,</w:t>
      </w:r>
      <w:proofErr w:type="gramEnd"/>
      <w:r w:rsidRPr="000E38A6">
        <w:t xml:space="preserve"> pp. 31-32, accessed 6/25/14, BCG)</w:t>
      </w:r>
    </w:p>
    <w:p w:rsidR="00663CA9" w:rsidRPr="000E38A6" w:rsidRDefault="00663CA9" w:rsidP="00663CA9"/>
    <w:p w:rsidR="00663CA9" w:rsidRPr="000E38A6" w:rsidRDefault="00663CA9" w:rsidP="00663CA9">
      <w:r w:rsidRPr="000E38A6">
        <w:t>The National Oceanic and Atmospheric Administration’s (</w:t>
      </w:r>
      <w:r w:rsidRPr="000E38A6">
        <w:rPr>
          <w:rStyle w:val="StyleUnderline"/>
        </w:rPr>
        <w:t>NOAA) Office of Ocean Exploration</w:t>
      </w:r>
      <w:r w:rsidRPr="000E38A6">
        <w:t xml:space="preserve">, which was established in 2000, </w:t>
      </w:r>
      <w:r w:rsidRPr="000E38A6">
        <w:rPr>
          <w:rStyle w:val="StyleUnderline"/>
        </w:rPr>
        <w:t>does not have the wherewithal to undertake the interdisciplinary, global ocean exploration program</w:t>
      </w:r>
      <w:r w:rsidRPr="000E38A6">
        <w:t xml:space="preserve"> proposed in this report. Significantly higher allocations are needed to support a more comprehensive program. </w:t>
      </w:r>
      <w:r w:rsidRPr="000E38A6">
        <w:rPr>
          <w:rStyle w:val="StyleUnderline"/>
        </w:rPr>
        <w:t xml:space="preserve">More money is needed to increase the program’s scope, its flexibility, and researchers’ access to equipment— all of which will serve to increase its chances for </w:t>
      </w:r>
      <w:r w:rsidRPr="000E38A6">
        <w:rPr>
          <w:rStyle w:val="StyleUnderline"/>
        </w:rPr>
        <w:lastRenderedPageBreak/>
        <w:t xml:space="preserve">success. The budget for NOAA’s Office of Ocean Exploration is indicative of </w:t>
      </w:r>
      <w:r w:rsidRPr="000E38A6">
        <w:rPr>
          <w:rStyle w:val="Emphasis"/>
        </w:rPr>
        <w:t>current limitations on U.S. ocean exploration.</w:t>
      </w:r>
      <w:r w:rsidRPr="000E38A6">
        <w:t xml:space="preserve"> </w:t>
      </w:r>
      <w:r w:rsidRPr="000E38A6">
        <w:rPr>
          <w:rStyle w:val="StyleUnderline"/>
        </w:rPr>
        <w:t>Initially funded at $4 million</w:t>
      </w:r>
      <w:r w:rsidRPr="000E38A6">
        <w:t xml:space="preserve"> in 2001, during ensuing years the program has been funded for $13.2 million and $14.2 million annually. The budget for fiscal year 2004 is in the same range although at the time of publication Congressional support is uncertain. This initial effort has been worthwhile, and it serves as a basis for evaluating what can be accomplished. The effort has been partially proposal driven and partially driven by agency mission, without significant thematic direction or input from the scientific community. </w:t>
      </w:r>
      <w:r w:rsidRPr="000E38A6">
        <w:rPr>
          <w:rStyle w:val="StyleUnderline"/>
        </w:rPr>
        <w:t>That aside, some regional workshops have been held to engage more members of the scientific community in the office’s efforts. Fiscal limitations have constrained NOAA’s ability to carry out a comprehensive exploration program. Critical elements</w:t>
      </w:r>
      <w:r w:rsidRPr="000E38A6">
        <w:t xml:space="preserve">, such as the following, </w:t>
      </w:r>
      <w:r w:rsidRPr="000E38A6">
        <w:rPr>
          <w:rStyle w:val="StyleUnderline"/>
        </w:rPr>
        <w:t>have been compromised by a lack of money</w:t>
      </w:r>
      <w:r w:rsidRPr="000E38A6">
        <w:t>:</w:t>
      </w:r>
    </w:p>
    <w:p w:rsidR="00663CA9" w:rsidRPr="000E38A6" w:rsidRDefault="00663CA9" w:rsidP="00663CA9">
      <w:proofErr w:type="spellStart"/>
      <w:r w:rsidRPr="000E38A6">
        <w:rPr>
          <w:rStyle w:val="Emphasis"/>
        </w:rPr>
        <w:t>Postcruise</w:t>
      </w:r>
      <w:proofErr w:type="spellEnd"/>
      <w:r w:rsidRPr="000E38A6">
        <w:rPr>
          <w:rStyle w:val="Emphasis"/>
        </w:rPr>
        <w:t xml:space="preserve"> science is not funded</w:t>
      </w:r>
      <w:r w:rsidRPr="000E38A6">
        <w:t xml:space="preserve">. </w:t>
      </w:r>
      <w:r w:rsidRPr="000E38A6">
        <w:rPr>
          <w:rStyle w:val="StyleUnderline"/>
        </w:rPr>
        <w:t>Not all discoveries are made during an actual offshore effort</w:t>
      </w:r>
      <w:r w:rsidRPr="000E38A6">
        <w:t>, and some discoveries could be missed if specialized onshore tests cannot be performed. Few significant discoveries have been announced or exploited.</w:t>
      </w:r>
    </w:p>
    <w:p w:rsidR="00663CA9" w:rsidRPr="000E38A6" w:rsidRDefault="00663CA9" w:rsidP="00663CA9">
      <w:pPr>
        <w:rPr>
          <w:rStyle w:val="StyleUnderline"/>
        </w:rPr>
      </w:pPr>
      <w:r w:rsidRPr="000E38A6">
        <w:rPr>
          <w:rStyle w:val="Emphasis"/>
        </w:rPr>
        <w:t>Data management is not funded</w:t>
      </w:r>
      <w:r w:rsidRPr="000E38A6">
        <w:t xml:space="preserve">, </w:t>
      </w:r>
      <w:r w:rsidRPr="000E38A6">
        <w:rPr>
          <w:rStyle w:val="StyleUnderline"/>
        </w:rPr>
        <w:t>so the oceanographic research community has little access to information.</w:t>
      </w:r>
    </w:p>
    <w:p w:rsidR="00663CA9" w:rsidRPr="000E38A6" w:rsidRDefault="00663CA9" w:rsidP="00663CA9">
      <w:r w:rsidRPr="000E38A6">
        <w:rPr>
          <w:rStyle w:val="Emphasis"/>
        </w:rPr>
        <w:t>Only limited technology development is funded.</w:t>
      </w:r>
      <w:r w:rsidRPr="000E38A6">
        <w:t xml:space="preserve"> </w:t>
      </w:r>
      <w:r w:rsidRPr="000E38A6">
        <w:rPr>
          <w:rStyle w:val="StyleUnderline"/>
        </w:rPr>
        <w:t>New sensors</w:t>
      </w:r>
      <w:r w:rsidRPr="000E38A6">
        <w:t xml:space="preserve">, for example, </w:t>
      </w:r>
      <w:r w:rsidRPr="000E38A6">
        <w:rPr>
          <w:rStyle w:val="StyleUnderline"/>
        </w:rPr>
        <w:t>to investigate</w:t>
      </w:r>
      <w:r w:rsidRPr="000E38A6">
        <w:t xml:space="preserve"> novel </w:t>
      </w:r>
      <w:r w:rsidRPr="000E38A6">
        <w:rPr>
          <w:rStyle w:val="StyleUnderline"/>
        </w:rPr>
        <w:t>sites</w:t>
      </w:r>
      <w:r w:rsidRPr="000E38A6">
        <w:t xml:space="preserve"> or measure </w:t>
      </w:r>
      <w:proofErr w:type="spellStart"/>
      <w:r w:rsidRPr="000E38A6">
        <w:t>unsampled</w:t>
      </w:r>
      <w:proofErr w:type="spellEnd"/>
      <w:r w:rsidRPr="000E38A6">
        <w:t xml:space="preserve"> properties of the ocean, </w:t>
      </w:r>
      <w:r w:rsidRPr="000E38A6">
        <w:rPr>
          <w:rStyle w:val="StyleUnderline"/>
        </w:rPr>
        <w:t>are not being developed</w:t>
      </w:r>
      <w:r w:rsidRPr="000E38A6">
        <w:t>.</w:t>
      </w:r>
    </w:p>
    <w:p w:rsidR="00663CA9" w:rsidRPr="000E38A6" w:rsidRDefault="00663CA9" w:rsidP="00663CA9">
      <w:r w:rsidRPr="000E38A6">
        <w:rPr>
          <w:rStyle w:val="Emphasis"/>
        </w:rPr>
        <w:t>Ship costs are usually leveraged with other planned programs</w:t>
      </w:r>
      <w:r w:rsidRPr="000E38A6">
        <w:t xml:space="preserve">. </w:t>
      </w:r>
      <w:r w:rsidRPr="000E38A6">
        <w:rPr>
          <w:rStyle w:val="StyleUnderline"/>
        </w:rPr>
        <w:t>The resulting ad hoc efforts do not allow complete freedom to explore a particular site</w:t>
      </w:r>
      <w:r w:rsidRPr="000E38A6">
        <w:t xml:space="preserve"> or to venture out of relatively well-studied areas to explore the entire world’s oceans.</w:t>
      </w:r>
    </w:p>
    <w:p w:rsidR="00663CA9" w:rsidRPr="000E38A6" w:rsidRDefault="00663CA9" w:rsidP="00663CA9">
      <w:pPr>
        <w:rPr>
          <w:rStyle w:val="StyleUnderline"/>
        </w:rPr>
      </w:pPr>
      <w:r w:rsidRPr="000E38A6">
        <w:rPr>
          <w:rStyle w:val="Emphasis"/>
        </w:rPr>
        <w:t>Project planning is often for the short term</w:t>
      </w:r>
      <w:r w:rsidRPr="000E38A6">
        <w:t xml:space="preserve"> </w:t>
      </w:r>
      <w:r w:rsidRPr="000E38A6">
        <w:rPr>
          <w:rStyle w:val="StyleUnderline"/>
        </w:rPr>
        <w:t>because of the nature of government budgeting and within-agency appropriations.</w:t>
      </w:r>
    </w:p>
    <w:p w:rsidR="00663CA9" w:rsidRPr="000E38A6" w:rsidRDefault="00663CA9" w:rsidP="00663CA9">
      <w:r w:rsidRPr="000E38A6">
        <w:rPr>
          <w:rStyle w:val="Emphasis"/>
        </w:rPr>
        <w:t>International cooperative efforts are not supported</w:t>
      </w:r>
      <w:r w:rsidRPr="000E38A6">
        <w:t>.</w:t>
      </w:r>
    </w:p>
    <w:p w:rsidR="00663CA9" w:rsidRPr="000E38A6" w:rsidRDefault="00663CA9" w:rsidP="00663CA9">
      <w:pPr>
        <w:rPr>
          <w:rStyle w:val="StyleUnderline"/>
        </w:rPr>
      </w:pPr>
      <w:r w:rsidRPr="000E38A6">
        <w:rPr>
          <w:rStyle w:val="StyleUnderline"/>
        </w:rPr>
        <w:t>The scientific community does not see the program as a significant resource of funding for sustained exploration programs.</w:t>
      </w:r>
    </w:p>
    <w:p w:rsidR="00663CA9" w:rsidRPr="000E38A6" w:rsidRDefault="00663CA9" w:rsidP="00663CA9">
      <w:r w:rsidRPr="000E38A6">
        <w:rPr>
          <w:rStyle w:val="StyleUnderline"/>
        </w:rPr>
        <w:t>The NOAA effort is not large enough to generate significant discoveries in the ocean sciences nor is it likely to advance the new technologies that could initiate commercial opportunities</w:t>
      </w:r>
      <w:r w:rsidRPr="000E38A6">
        <w:t xml:space="preserve">. Despite its small budget; however, the </w:t>
      </w:r>
      <w:r w:rsidRPr="000E38A6">
        <w:rPr>
          <w:rStyle w:val="StyleUnderline"/>
        </w:rPr>
        <w:t>NOAA program has demonstrated that there is substantial interest from the U.S. ocean research community</w:t>
      </w:r>
      <w:r w:rsidRPr="000E38A6">
        <w:t>. The NOAA exploration program has received many proposals that it was unable to fund.</w:t>
      </w:r>
    </w:p>
    <w:p w:rsidR="00386B2D" w:rsidRPr="000E38A6" w:rsidRDefault="00386B2D" w:rsidP="00663CA9"/>
    <w:p w:rsidR="002D035F" w:rsidRPr="000E38A6" w:rsidRDefault="00386B2D" w:rsidP="00386B2D">
      <w:pPr>
        <w:pStyle w:val="Heading4"/>
        <w:rPr>
          <w:rFonts w:cs="Times New Roman"/>
        </w:rPr>
      </w:pPr>
      <w:r w:rsidRPr="000E38A6">
        <w:rPr>
          <w:rFonts w:cs="Times New Roman"/>
        </w:rPr>
        <w:t>Funding and philosophy shift gutted</w:t>
      </w:r>
      <w:r w:rsidR="002D035F" w:rsidRPr="000E38A6">
        <w:rPr>
          <w:rFonts w:cs="Times New Roman"/>
        </w:rPr>
        <w:t xml:space="preserve"> staffed exploration of the ocean</w:t>
      </w:r>
    </w:p>
    <w:p w:rsidR="002D035F" w:rsidRPr="000E38A6" w:rsidRDefault="002D035F" w:rsidP="002D035F">
      <w:pPr>
        <w:rPr>
          <w:rStyle w:val="StyleUnderline"/>
          <w:b w:val="0"/>
          <w:u w:val="none"/>
        </w:rPr>
      </w:pPr>
      <w:proofErr w:type="spellStart"/>
      <w:r w:rsidRPr="000E38A6">
        <w:rPr>
          <w:rStyle w:val="Style13ptBold"/>
        </w:rPr>
        <w:t>Dokoupil</w:t>
      </w:r>
      <w:proofErr w:type="spellEnd"/>
      <w:r w:rsidRPr="000E38A6">
        <w:rPr>
          <w:rStyle w:val="Style13ptBold"/>
        </w:rPr>
        <w:t>, NBC News senior writer, 13</w:t>
      </w:r>
      <w:r w:rsidRPr="000E38A6">
        <w:rPr>
          <w:rStyle w:val="StyleUnderline"/>
          <w:u w:val="none"/>
        </w:rPr>
        <w:t xml:space="preserve"> </w:t>
      </w:r>
    </w:p>
    <w:p w:rsidR="002D035F" w:rsidRPr="000E38A6" w:rsidRDefault="002D035F" w:rsidP="002D035F">
      <w:pPr>
        <w:rPr>
          <w:rStyle w:val="StyleUnderline"/>
          <w:b w:val="0"/>
          <w:u w:val="none"/>
        </w:rPr>
      </w:pPr>
      <w:r w:rsidRPr="000E38A6">
        <w:rPr>
          <w:rStyle w:val="StyleUnderline"/>
          <w:u w:val="none"/>
        </w:rPr>
        <w:t xml:space="preserve">[Tony, 1/14/13, Newsweek, “The Last Dive? Funding for Human expeditions in the Ocean May Have Run Aground”, </w:t>
      </w:r>
      <w:hyperlink r:id="rId19" w:history="1">
        <w:r w:rsidRPr="000E38A6">
          <w:rPr>
            <w:rStyle w:val="Hyperlink"/>
          </w:rPr>
          <w:t>http://www.newsweek.com/last-dive-funding-human-expeditions-ocean-may-have-run-aground-63201</w:t>
        </w:r>
      </w:hyperlink>
      <w:r w:rsidRPr="000E38A6">
        <w:rPr>
          <w:rStyle w:val="StyleUnderline"/>
          <w:u w:val="none"/>
        </w:rPr>
        <w:t xml:space="preserve">, accessed 6/29/14, BCG) </w:t>
      </w:r>
    </w:p>
    <w:p w:rsidR="002D035F" w:rsidRPr="000E38A6" w:rsidRDefault="002D035F" w:rsidP="002D035F">
      <w:pPr>
        <w:rPr>
          <w:rStyle w:val="StyleUnderline"/>
        </w:rPr>
      </w:pPr>
    </w:p>
    <w:p w:rsidR="002D035F" w:rsidRPr="000E38A6" w:rsidRDefault="002D035F" w:rsidP="002D035F">
      <w:pPr>
        <w:rPr>
          <w:rStyle w:val="StyleUnderline"/>
          <w:b w:val="0"/>
          <w:u w:val="none"/>
        </w:rPr>
      </w:pPr>
      <w:r w:rsidRPr="000E38A6">
        <w:rPr>
          <w:rStyle w:val="StyleUnderline"/>
        </w:rPr>
        <w:t>Last spring James Cameron became a</w:t>
      </w:r>
      <w:r w:rsidRPr="000E38A6">
        <w:rPr>
          <w:rStyle w:val="StyleUnderline"/>
          <w:u w:val="none"/>
        </w:rPr>
        <w:t xml:space="preserve"> </w:t>
      </w:r>
      <w:r w:rsidRPr="000E38A6">
        <w:rPr>
          <w:rStyle w:val="StyleUnderline"/>
        </w:rPr>
        <w:t>modern newsreel hero, diving the Mariana Trench</w:t>
      </w:r>
      <w:r w:rsidRPr="000E38A6">
        <w:rPr>
          <w:rStyle w:val="StyleUnderline"/>
          <w:u w:val="none"/>
        </w:rPr>
        <w:t xml:space="preserve">, </w:t>
      </w:r>
      <w:r w:rsidRPr="000E38A6">
        <w:rPr>
          <w:rStyle w:val="StyleUnderline"/>
        </w:rPr>
        <w:t>the Earth’s deepest point, and seeming to signal a new golden age of discovery.</w:t>
      </w:r>
      <w:r w:rsidRPr="000E38A6">
        <w:rPr>
          <w:rStyle w:val="StyleUnderline"/>
          <w:u w:val="none"/>
        </w:rPr>
        <w:t xml:space="preserve"> </w:t>
      </w:r>
      <w:r w:rsidRPr="000E38A6">
        <w:t xml:space="preserve">Virgin Oceanic’s Sir </w:t>
      </w:r>
      <w:r w:rsidRPr="000E38A6">
        <w:lastRenderedPageBreak/>
        <w:t>Richard Branson and Sylvia Earle herself, with money from Google chairman, Eric Schmidt, were each developing their own deep-diving machines. And this (quite collegial) “race to the bottom” was heralded as the ocean version of NASA’s hand-off to private rocket-makers. On with the era of civil inquiry! On with individual enterprise! Or as Cameron tweeted from the ocean floor, in a message Twitter declared one of 2012’s best moments of “just plain awesomeness”: “Hitting bottom never felt so good.”</w:t>
      </w:r>
    </w:p>
    <w:p w:rsidR="002D035F" w:rsidRPr="000E38A6" w:rsidRDefault="002D035F" w:rsidP="00386B2D">
      <w:r w:rsidRPr="000E38A6">
        <w:rPr>
          <w:rStyle w:val="StyleUnderline"/>
        </w:rPr>
        <w:t>But a year later, something far from a golden age has emerged. When the public looked away, piloted exploration stopped</w:t>
      </w:r>
      <w:r w:rsidRPr="000E38A6">
        <w:rPr>
          <w:rStyle w:val="StyleUnderline"/>
          <w:u w:val="none"/>
        </w:rPr>
        <w:t xml:space="preserve">. </w:t>
      </w:r>
      <w:r w:rsidRPr="000E38A6">
        <w:t>Schmidt stopped funding Earle. Branson’s effort stalled indefinitely. Even Cameron ran out of time and money, completing just eight “first phase” dives around Australia and Papua New Guinea. Today he says his history-making machine is in his engineering shop in Santa Barbara, Calif., “ready to dive” and available to the science community, but stowed like a moldy wet suit. The hoped-for second phase of his work has no committed funding.</w:t>
      </w:r>
    </w:p>
    <w:p w:rsidR="002D035F" w:rsidRPr="000E38A6" w:rsidRDefault="002D035F" w:rsidP="00386B2D">
      <w:r w:rsidRPr="000E38A6">
        <w:t xml:space="preserve">At the same time, </w:t>
      </w:r>
      <w:r w:rsidRPr="000E38A6">
        <w:rPr>
          <w:rStyle w:val="StyleUnderline"/>
        </w:rPr>
        <w:t>government support for ocean exploration has sunk to unprecedented lows. The Pisces subs—once part of an arsenal of public ships, submarines, and laboratories that gave American scientists unmatched access to the deep—were defunded</w:t>
      </w:r>
      <w:r w:rsidRPr="000E38A6">
        <w:t xml:space="preserve"> the same month Cameron touched bottom. As of today, </w:t>
      </w:r>
      <w:r w:rsidRPr="000E38A6">
        <w:rPr>
          <w:rStyle w:val="StyleUnderline"/>
        </w:rPr>
        <w:t>none of those subs is operational, the last extended-stay underwater laboratory was shuttered, and at least 40 percent of the academic fleet is scheduled for retirement</w:t>
      </w:r>
      <w:r w:rsidRPr="000E38A6">
        <w:t xml:space="preserve"> in the next decade.</w:t>
      </w:r>
    </w:p>
    <w:p w:rsidR="002D035F" w:rsidRPr="000E38A6" w:rsidRDefault="002D035F" w:rsidP="00386B2D">
      <w:r w:rsidRPr="000E38A6">
        <w:rPr>
          <w:rStyle w:val="StyleUnderline"/>
        </w:rPr>
        <w:t>It’s a record dry spell, the result of budget cuts but also a shift in philosophy, a definitive break in the decades-old debate over whether it’s even necessary to send people into extreme spaces</w:t>
      </w:r>
      <w:r w:rsidRPr="000E38A6">
        <w:t>, when machines are cheaper, safer, and harder working. “The body is a pain,” says Robert Ballard, the marine geologist who discovered the Titanic, striking a common note about the problems with manned travel. “It has to go to the bathroom. It has to be comfortable. But the spirit is indestructible. It can move at the speed of light.”</w:t>
      </w:r>
    </w:p>
    <w:p w:rsidR="002D035F" w:rsidRPr="000E38A6" w:rsidRDefault="002D035F" w:rsidP="00386B2D">
      <w:pPr>
        <w:rPr>
          <w:rStyle w:val="StyleUnderline"/>
        </w:rPr>
      </w:pPr>
      <w:r w:rsidRPr="000E38A6">
        <w:t xml:space="preserve">For two decades, he’s been arguing the virtues of “telepresence” technology: remotely controlled subs and rovers, pumping video to an unlimited number of researchers worldwide. This year he seems to have finally closed the conversation. While the National Atmospheric and Oceanic Administration (NOAA) pulled money from manned exploration, Ballard’s </w:t>
      </w:r>
      <w:r w:rsidRPr="000E38A6">
        <w:rPr>
          <w:rStyle w:val="StyleUnderline"/>
        </w:rPr>
        <w:t>telepresence efforts comprise “the only federal program dedicated to systematic exploration of the planet’s largely unknown ocean,” according to NOAA’s Office of Ocean Exploration and Research.</w:t>
      </w:r>
    </w:p>
    <w:p w:rsidR="002D035F" w:rsidRPr="000E38A6" w:rsidRDefault="002D035F" w:rsidP="00386B2D">
      <w:r w:rsidRPr="000E38A6">
        <w:rPr>
          <w:rStyle w:val="StyleUnderline"/>
        </w:rPr>
        <w:t>“It’s a paradigm shift,” says Ballard</w:t>
      </w:r>
      <w:r w:rsidRPr="000E38A6">
        <w:t>, at the University of Rhode Island, a move into “the next great era of exploration.” He promises to provide digital access of more of the Earth than was visited by all previous generations combined—“and still be home in time for cocktails.”</w:t>
      </w:r>
    </w:p>
    <w:p w:rsidR="0047789C" w:rsidRPr="000E38A6" w:rsidRDefault="0047789C" w:rsidP="00795FB9"/>
    <w:p w:rsidR="00166963" w:rsidRDefault="00166963" w:rsidP="00166963">
      <w:pPr>
        <w:pStyle w:val="Heading3"/>
        <w:rPr>
          <w:rFonts w:cs="Times New Roman"/>
        </w:rPr>
      </w:pPr>
      <w:r>
        <w:rPr>
          <w:rFonts w:cs="Times New Roman"/>
        </w:rPr>
        <w:lastRenderedPageBreak/>
        <w:t>Lack of Funding Forces Privatization</w:t>
      </w:r>
    </w:p>
    <w:p w:rsidR="00166963" w:rsidRPr="00166963" w:rsidRDefault="00166963" w:rsidP="00166963"/>
    <w:p w:rsidR="00166963" w:rsidRPr="000E38A6" w:rsidRDefault="00166963" w:rsidP="00166963">
      <w:pPr>
        <w:pStyle w:val="Heading4"/>
        <w:rPr>
          <w:rFonts w:cs="Times New Roman"/>
        </w:rPr>
      </w:pPr>
      <w:r w:rsidRPr="000E38A6">
        <w:rPr>
          <w:rFonts w:cs="Times New Roman"/>
        </w:rPr>
        <w:t>Lack of funding will force increasing reliance on privatization</w:t>
      </w:r>
    </w:p>
    <w:p w:rsidR="00166963" w:rsidRPr="000E38A6" w:rsidRDefault="00166963" w:rsidP="00166963">
      <w:pPr>
        <w:rPr>
          <w:rStyle w:val="Style13ptBold"/>
        </w:rPr>
      </w:pPr>
      <w:r w:rsidRPr="000E38A6">
        <w:rPr>
          <w:rStyle w:val="Style13ptBold"/>
        </w:rPr>
        <w:t xml:space="preserve">Bidwell, US News and World Report, 13 </w:t>
      </w:r>
    </w:p>
    <w:p w:rsidR="00166963" w:rsidRPr="000E38A6" w:rsidRDefault="00166963" w:rsidP="00166963">
      <w:pPr>
        <w:rPr>
          <w:color w:val="000000"/>
          <w:sz w:val="24"/>
        </w:rPr>
      </w:pPr>
      <w:r w:rsidRPr="000E38A6">
        <w:rPr>
          <w:color w:val="000000"/>
          <w:sz w:val="24"/>
        </w:rPr>
        <w:t>[Allie, 9/25/13, US News and World Report, “Scientists Release First Plan for National Ocean Exploration Program,” http://www.usnews.com/news/articles/2013/09/25/scientists-release-first-plan-for-national-ocean-exploration-program, 6/25/14, GNL]</w:t>
      </w:r>
    </w:p>
    <w:p w:rsidR="00166963" w:rsidRPr="000E38A6" w:rsidRDefault="00166963" w:rsidP="00166963">
      <w:pPr>
        <w:rPr>
          <w:color w:val="000000"/>
          <w:sz w:val="24"/>
        </w:rPr>
      </w:pPr>
    </w:p>
    <w:p w:rsidR="00166963" w:rsidRPr="000E38A6" w:rsidRDefault="00166963" w:rsidP="00166963">
      <w:pPr>
        <w:rPr>
          <w:color w:val="000000"/>
          <w:sz w:val="24"/>
        </w:rPr>
      </w:pPr>
      <w:r w:rsidRPr="000E38A6">
        <w:t>More than three-quarters of what lies beneath the surface of the ocean is unknown, even to trained scientists and researchers.</w:t>
      </w:r>
      <w:r w:rsidRPr="000E38A6">
        <w:rPr>
          <w:color w:val="000000"/>
          <w:sz w:val="24"/>
        </w:rPr>
        <w:t xml:space="preserve"> Taking steps toward discovering what resources and information the seas hold, </w:t>
      </w:r>
      <w:r w:rsidRPr="000E38A6">
        <w:rPr>
          <w:rStyle w:val="StyleUnderline"/>
        </w:rPr>
        <w:t>the National Oceanic and Atmospheric Administration and the Aquarium of the Pacific released on Wednesday a report that details plans to create the nation's first ocean exploration</w:t>
      </w:r>
      <w:r w:rsidRPr="000E38A6">
        <w:rPr>
          <w:color w:val="000000"/>
          <w:sz w:val="24"/>
        </w:rPr>
        <w:t xml:space="preserve"> program by the year 2020.</w:t>
      </w:r>
    </w:p>
    <w:p w:rsidR="00166963" w:rsidRPr="000E38A6" w:rsidRDefault="00166963" w:rsidP="00166963">
      <w:pPr>
        <w:rPr>
          <w:b/>
          <w:bCs/>
          <w:u w:val="single"/>
        </w:rPr>
      </w:pPr>
      <w:r w:rsidRPr="000E38A6">
        <w:rPr>
          <w:rStyle w:val="StyleUnderline"/>
        </w:rPr>
        <w:t>The report stems from a national convening of more than 100 federal agencies, nongovernmental organizations, nonprofit organizations and private companies to discuss what components should make up a national ocean exploration program and what will be needed to create it.</w:t>
      </w:r>
    </w:p>
    <w:p w:rsidR="00166963" w:rsidRPr="000E38A6" w:rsidRDefault="00166963" w:rsidP="00166963">
      <w:pPr>
        <w:rPr>
          <w:color w:val="000000"/>
          <w:sz w:val="24"/>
        </w:rPr>
      </w:pPr>
      <w:r w:rsidRPr="000E38A6">
        <w:rPr>
          <w:color w:val="000000"/>
          <w:sz w:val="24"/>
        </w:rPr>
        <w:t>"</w:t>
      </w:r>
      <w:r w:rsidRPr="000E38A6">
        <w:rPr>
          <w:rStyle w:val="StyleUnderline"/>
        </w:rPr>
        <w:t>This is the first time the explorers themselves came together and said, 'this is the kind of program we want and this is what it's going to take,'" says</w:t>
      </w:r>
      <w:r w:rsidRPr="000E38A6">
        <w:rPr>
          <w:color w:val="000000"/>
          <w:sz w:val="24"/>
        </w:rPr>
        <w:t xml:space="preserve"> Jerry </w:t>
      </w:r>
      <w:proofErr w:type="spellStart"/>
      <w:r w:rsidRPr="000E38A6">
        <w:rPr>
          <w:rStyle w:val="StyleUnderline"/>
        </w:rPr>
        <w:t>Schubel</w:t>
      </w:r>
      <w:proofErr w:type="spellEnd"/>
      <w:r w:rsidRPr="000E38A6">
        <w:rPr>
          <w:rStyle w:val="StyleUnderline"/>
        </w:rPr>
        <w:t>, president and CEO of the Aquarium of the Pacific</w:t>
      </w:r>
      <w:r w:rsidRPr="000E38A6">
        <w:rPr>
          <w:color w:val="000000"/>
          <w:sz w:val="24"/>
        </w:rPr>
        <w:t>, located in Long Beach, Calif. "That's very important, particularly when you put it in the context that the world ocean is the largest single component of Earth's living infrastructure ... and less than 10 percent of it has ever been explored."</w:t>
      </w:r>
    </w:p>
    <w:p w:rsidR="00166963" w:rsidRPr="000E38A6" w:rsidRDefault="00166963" w:rsidP="00166963">
      <w:pPr>
        <w:rPr>
          <w:b/>
          <w:bCs/>
          <w:u w:val="single"/>
        </w:rPr>
      </w:pPr>
      <w:r w:rsidRPr="000E38A6">
        <w:rPr>
          <w:rStyle w:val="StyleUnderline"/>
        </w:rPr>
        <w:t xml:space="preserve">In order to create a comprehensive exploration program, </w:t>
      </w:r>
      <w:proofErr w:type="spellStart"/>
      <w:r w:rsidRPr="000E38A6">
        <w:rPr>
          <w:rStyle w:val="StyleUnderline"/>
        </w:rPr>
        <w:t>Schubel</w:t>
      </w:r>
      <w:proofErr w:type="spellEnd"/>
      <w:r w:rsidRPr="000E38A6">
        <w:rPr>
          <w:rStyle w:val="StyleUnderline"/>
        </w:rPr>
        <w:t xml:space="preserve"> says it will become increasingly important that federal and state agencies form partnerships with other organizations, as it is unlikely that government funding for ocean exploration will increase in the next few years.</w:t>
      </w:r>
    </w:p>
    <w:p w:rsidR="00166963" w:rsidRPr="000E38A6" w:rsidRDefault="00166963" w:rsidP="00166963">
      <w:pPr>
        <w:rPr>
          <w:rStyle w:val="StyleUnderline"/>
        </w:rPr>
      </w:pPr>
      <w:r w:rsidRPr="000E38A6">
        <w:rPr>
          <w:rStyle w:val="StyleUnderline"/>
        </w:rPr>
        <w:t xml:space="preserve">Additionally, </w:t>
      </w:r>
      <w:proofErr w:type="spellStart"/>
      <w:r w:rsidRPr="000E38A6">
        <w:rPr>
          <w:rStyle w:val="StyleUnderline"/>
        </w:rPr>
        <w:t>Schubel</w:t>
      </w:r>
      <w:proofErr w:type="spellEnd"/>
      <w:r w:rsidRPr="000E38A6">
        <w:rPr>
          <w:rStyle w:val="StyleUnderline"/>
        </w:rPr>
        <w:t xml:space="preserve"> says there was a consensus among those explorers and stakeholders who gathered in July that participating organizations need to take advantage of technologies that are available and place a greater emphasis on public engagement and citizen exploration – utilizing the data that naturalists and nonscientists collect on their own.</w:t>
      </w:r>
    </w:p>
    <w:p w:rsidR="00166963" w:rsidRDefault="00166963" w:rsidP="00166963">
      <w:pPr>
        <w:rPr>
          <w:color w:val="000000"/>
          <w:sz w:val="24"/>
        </w:rPr>
      </w:pPr>
      <w:r w:rsidRPr="000E38A6">
        <w:rPr>
          <w:rStyle w:val="StyleUnderline"/>
        </w:rPr>
        <w:t xml:space="preserve">"In coastal areas at least, given some of these new low-cost robots that are available, they could actually produce data that would help us understand the nation's coastal environment," </w:t>
      </w:r>
      <w:proofErr w:type="spellStart"/>
      <w:r w:rsidRPr="000E38A6">
        <w:rPr>
          <w:color w:val="000000"/>
          <w:sz w:val="24"/>
        </w:rPr>
        <w:t>Schubel</w:t>
      </w:r>
      <w:proofErr w:type="spellEnd"/>
      <w:r w:rsidRPr="000E38A6">
        <w:rPr>
          <w:color w:val="000000"/>
          <w:sz w:val="24"/>
        </w:rPr>
        <w:t xml:space="preserve"> says.</w:t>
      </w:r>
    </w:p>
    <w:p w:rsidR="00166963" w:rsidRDefault="00166963" w:rsidP="00166963">
      <w:pPr>
        <w:rPr>
          <w:color w:val="000000"/>
          <w:sz w:val="24"/>
        </w:rPr>
      </w:pPr>
    </w:p>
    <w:p w:rsidR="005305C5" w:rsidRPr="000E38A6" w:rsidRDefault="005305C5" w:rsidP="005305C5">
      <w:pPr>
        <w:pStyle w:val="Heading3"/>
        <w:rPr>
          <w:rFonts w:cs="Times New Roman"/>
        </w:rPr>
      </w:pPr>
      <w:r w:rsidRPr="000E38A6">
        <w:rPr>
          <w:rFonts w:cs="Times New Roman"/>
        </w:rPr>
        <w:lastRenderedPageBreak/>
        <w:t xml:space="preserve">Streamlining </w:t>
      </w:r>
    </w:p>
    <w:p w:rsidR="005305C5" w:rsidRPr="000E38A6" w:rsidRDefault="005305C5" w:rsidP="005305C5"/>
    <w:p w:rsidR="005305C5" w:rsidRPr="000E38A6" w:rsidRDefault="005305C5" w:rsidP="005305C5">
      <w:pPr>
        <w:pStyle w:val="Heading4"/>
        <w:rPr>
          <w:rFonts w:cs="Times New Roman"/>
        </w:rPr>
      </w:pPr>
      <w:r w:rsidRPr="000E38A6">
        <w:rPr>
          <w:rFonts w:cs="Times New Roman"/>
        </w:rPr>
        <w:t>Now key time for streamlining – ocean competition growing</w:t>
      </w:r>
    </w:p>
    <w:p w:rsidR="005305C5" w:rsidRPr="000E38A6" w:rsidRDefault="005305C5" w:rsidP="005305C5">
      <w:pPr>
        <w:rPr>
          <w:rStyle w:val="Style13ptBold"/>
        </w:rPr>
      </w:pPr>
      <w:proofErr w:type="spellStart"/>
      <w:r w:rsidRPr="000E38A6">
        <w:rPr>
          <w:rStyle w:val="Style13ptBold"/>
        </w:rPr>
        <w:t>Eilperin</w:t>
      </w:r>
      <w:proofErr w:type="spellEnd"/>
      <w:r w:rsidRPr="000E38A6">
        <w:rPr>
          <w:rStyle w:val="Style13ptBold"/>
        </w:rPr>
        <w:t>, Washington Post, 9</w:t>
      </w:r>
    </w:p>
    <w:p w:rsidR="005305C5" w:rsidRPr="000E38A6" w:rsidRDefault="005305C5" w:rsidP="005305C5">
      <w:r w:rsidRPr="000E38A6">
        <w:t xml:space="preserve">[Juliet, May 4, 2009, The Washington Post, “Finding Space for All in Our Crowded Seas” </w:t>
      </w:r>
      <w:hyperlink r:id="rId20" w:history="1">
        <w:r w:rsidRPr="000E38A6">
          <w:rPr>
            <w:rStyle w:val="Hyperlink"/>
          </w:rPr>
          <w:t>http://www.washingtonpost.com/wp-dyn/content/article/2009/05/03/AR2009050301930.html</w:t>
        </w:r>
      </w:hyperlink>
      <w:r w:rsidRPr="000E38A6">
        <w:t>, accessed 6-25-14, CK]</w:t>
      </w:r>
    </w:p>
    <w:p w:rsidR="005305C5" w:rsidRPr="000E38A6" w:rsidRDefault="005305C5" w:rsidP="005305C5"/>
    <w:p w:rsidR="005305C5" w:rsidRPr="000E38A6" w:rsidRDefault="005305C5" w:rsidP="005305C5">
      <w:pPr>
        <w:rPr>
          <w:rStyle w:val="StyleUnderline"/>
          <w:u w:val="none"/>
        </w:rPr>
      </w:pPr>
      <w:r w:rsidRPr="000E38A6">
        <w:rPr>
          <w:rStyle w:val="StyleUnderline"/>
        </w:rPr>
        <w:t xml:space="preserve">The ocean is getting crowded: </w:t>
      </w:r>
      <w:r w:rsidRPr="000E38A6">
        <w:t xml:space="preserve">Fishermen are competing with </w:t>
      </w:r>
      <w:r w:rsidRPr="000E38A6">
        <w:rPr>
          <w:rStyle w:val="StyleUnderline"/>
        </w:rPr>
        <w:t>offshore wind projects, oil rigs along with sand miners, recreational boaters, liquefied gas tankers and fish farmers. So a growing number of groups -- including policymakers, academics, activists and industry officials -- now say it's time to divvy up space in the sea.</w:t>
      </w:r>
    </w:p>
    <w:p w:rsidR="005305C5" w:rsidRPr="000E38A6" w:rsidRDefault="005305C5" w:rsidP="005305C5">
      <w:r w:rsidRPr="000E38A6">
        <w:t>"</w:t>
      </w:r>
      <w:r w:rsidRPr="000E38A6">
        <w:rPr>
          <w:rStyle w:val="StyleUnderline"/>
        </w:rPr>
        <w:t>We've got competition for space in the ocean</w:t>
      </w:r>
      <w:r w:rsidRPr="000E38A6">
        <w:t xml:space="preserve">, just like we have competition for space on land," </w:t>
      </w:r>
      <w:r w:rsidRPr="000E38A6">
        <w:rPr>
          <w:rStyle w:val="StyleUnderline"/>
        </w:rPr>
        <w:t xml:space="preserve">said </w:t>
      </w:r>
      <w:r w:rsidRPr="000E38A6">
        <w:t xml:space="preserve">Andrew </w:t>
      </w:r>
      <w:r w:rsidRPr="000E38A6">
        <w:rPr>
          <w:rStyle w:val="StyleUnderline"/>
        </w:rPr>
        <w:t>Rosenberg, a natural resources and environment professor at the University of New Hampshire</w:t>
      </w:r>
      <w:r w:rsidRPr="000E38A6">
        <w:t xml:space="preserve"> who has advised Massachusetts on the issue. "How are you going to manage it? Is it the people with the most power win? Is it whoever got there first? Is it a free-for-all?"</w:t>
      </w:r>
    </w:p>
    <w:p w:rsidR="005305C5" w:rsidRPr="000E38A6" w:rsidRDefault="005305C5" w:rsidP="005305C5">
      <w:r w:rsidRPr="000E38A6">
        <w:rPr>
          <w:rStyle w:val="StyleUnderline"/>
        </w:rPr>
        <w:t>To resolve these conflicts, a handful of states -- including Massachusetts, California and Rhode Island -- have begun essentially zoning the ocean, drawing up rules and procedures to determine which activities can take place and where</w:t>
      </w:r>
      <w:r w:rsidRPr="000E38A6">
        <w:t xml:space="preserve">. The </w:t>
      </w:r>
      <w:r w:rsidRPr="000E38A6">
        <w:rPr>
          <w:rStyle w:val="StyleUnderline"/>
        </w:rPr>
        <w:t>federal government is considering adopting a similar approach, though any coherent effort would involve sorting out the role of 20 agencies that administer roughly 140 ocean-related laws.</w:t>
      </w:r>
    </w:p>
    <w:p w:rsidR="005305C5" w:rsidRPr="000E38A6" w:rsidRDefault="005305C5" w:rsidP="005305C5">
      <w:r w:rsidRPr="000E38A6">
        <w:t>"</w:t>
      </w:r>
      <w:r w:rsidRPr="000E38A6">
        <w:rPr>
          <w:rStyle w:val="StyleUnderline"/>
        </w:rPr>
        <w:t>It's really an idea whose time has come, and it's one of my top priorities</w:t>
      </w:r>
      <w:r w:rsidRPr="000E38A6">
        <w:t xml:space="preserve">," </w:t>
      </w:r>
      <w:r w:rsidRPr="000E38A6">
        <w:rPr>
          <w:rStyle w:val="StyleUnderline"/>
        </w:rPr>
        <w:t>said</w:t>
      </w:r>
      <w:r w:rsidRPr="000E38A6">
        <w:t xml:space="preserve"> Jane</w:t>
      </w:r>
      <w:r w:rsidRPr="000E38A6">
        <w:rPr>
          <w:rStyle w:val="StyleUnderline"/>
        </w:rPr>
        <w:t xml:space="preserve"> </w:t>
      </w:r>
      <w:proofErr w:type="spellStart"/>
      <w:r w:rsidRPr="000E38A6">
        <w:rPr>
          <w:rStyle w:val="StyleUnderline"/>
        </w:rPr>
        <w:t>Lubchenco</w:t>
      </w:r>
      <w:proofErr w:type="spellEnd"/>
      <w:r w:rsidRPr="000E38A6">
        <w:rPr>
          <w:rStyle w:val="StyleUnderline"/>
        </w:rPr>
        <w:t>, who chairs the National Oceanic and Atmospheric Administration.</w:t>
      </w:r>
      <w:r w:rsidRPr="000E38A6">
        <w:t xml:space="preserve"> "</w:t>
      </w:r>
      <w:r w:rsidRPr="000E38A6">
        <w:rPr>
          <w:rStyle w:val="StyleUnderline"/>
        </w:rPr>
        <w:t>By focusing on different sectors, nobody is paying attention to the whole -- in particular, the health of the system</w:t>
      </w:r>
      <w:r w:rsidRPr="000E38A6">
        <w:t>."</w:t>
      </w:r>
    </w:p>
    <w:p w:rsidR="005305C5" w:rsidRPr="000E38A6" w:rsidRDefault="005305C5" w:rsidP="005305C5">
      <w:r w:rsidRPr="000E38A6">
        <w:rPr>
          <w:rStyle w:val="StyleUnderline"/>
        </w:rPr>
        <w:t>But conducting what experts call "marine spatial planning" presents scientific and political challenges, since so little of the ocean has been mapped in detail, and so many interest groups want to use it. The federal government has mapped only 20 percent of the "exclusive economic zone" that stretches from the U.S. coast out 200 nautical miles</w:t>
      </w:r>
      <w:r w:rsidRPr="000E38A6">
        <w:t>, and that's just its geophysical bottom, not the habitats and species that exist at varying levels.</w:t>
      </w:r>
    </w:p>
    <w:p w:rsidR="005305C5" w:rsidRPr="000E38A6" w:rsidRDefault="005305C5" w:rsidP="005305C5">
      <w:pPr>
        <w:pStyle w:val="Heading3"/>
        <w:rPr>
          <w:rFonts w:cs="Times New Roman"/>
        </w:rPr>
      </w:pPr>
      <w:r w:rsidRPr="000E38A6">
        <w:rPr>
          <w:rFonts w:cs="Times New Roman"/>
        </w:rPr>
        <w:lastRenderedPageBreak/>
        <w:t>Exploration</w:t>
      </w:r>
    </w:p>
    <w:p w:rsidR="005305C5" w:rsidRPr="000E38A6" w:rsidRDefault="005305C5" w:rsidP="005305C5"/>
    <w:p w:rsidR="005305C5" w:rsidRPr="000E38A6" w:rsidRDefault="005305C5" w:rsidP="005305C5">
      <w:pPr>
        <w:keepNext/>
        <w:keepLines/>
        <w:spacing w:before="40" w:after="0"/>
        <w:outlineLvl w:val="3"/>
        <w:rPr>
          <w:rFonts w:eastAsiaTheme="majorEastAsia"/>
          <w:b/>
          <w:iCs/>
          <w:sz w:val="28"/>
        </w:rPr>
      </w:pPr>
      <w:r w:rsidRPr="000E38A6">
        <w:rPr>
          <w:rFonts w:eastAsiaTheme="majorEastAsia"/>
          <w:b/>
          <w:iCs/>
          <w:sz w:val="28"/>
        </w:rPr>
        <w:t>Exploration not keeping pace with need – now is key to catch up before we fall too far behind</w:t>
      </w:r>
    </w:p>
    <w:p w:rsidR="005305C5" w:rsidRPr="000E38A6" w:rsidRDefault="005305C5" w:rsidP="005305C5">
      <w:pPr>
        <w:rPr>
          <w:b/>
          <w:bCs/>
          <w:sz w:val="26"/>
        </w:rPr>
      </w:pPr>
      <w:r w:rsidRPr="000E38A6">
        <w:rPr>
          <w:b/>
          <w:bCs/>
          <w:sz w:val="26"/>
        </w:rPr>
        <w:t>McNutt, Ocean Exploration 2020 Executive Chair and Science editor-in-chief, 13</w:t>
      </w:r>
    </w:p>
    <w:p w:rsidR="005305C5" w:rsidRPr="000E38A6" w:rsidRDefault="005305C5" w:rsidP="005305C5">
      <w:pPr>
        <w:rPr>
          <w:b/>
          <w:bCs/>
          <w:sz w:val="26"/>
        </w:rPr>
      </w:pPr>
      <w:r w:rsidRPr="000E38A6">
        <w:t xml:space="preserve">[Marcia, “Accelerating Ocean Exploration”, included in Ocean Exploration 2020 forum, </w:t>
      </w:r>
      <w:r w:rsidRPr="000E38A6">
        <w:rPr>
          <w:color w:val="000000"/>
          <w:sz w:val="24"/>
        </w:rPr>
        <w:t>National Oceanic and Atmospheric Administration &amp; Aquarium of the Pacific, September 2013, “The Report of Ocean Exploration 2020: A National Forum,” http://www.aquariumofpacific.org/downloads/oe2020report.pdf, p. 5, 6/25/14, GNL]</w:t>
      </w:r>
    </w:p>
    <w:p w:rsidR="005305C5" w:rsidRPr="000E38A6" w:rsidRDefault="005305C5" w:rsidP="005305C5"/>
    <w:p w:rsidR="005305C5" w:rsidRPr="000E38A6" w:rsidRDefault="005305C5" w:rsidP="005305C5">
      <w:pPr>
        <w:rPr>
          <w:u w:val="single"/>
        </w:rPr>
      </w:pPr>
      <w:r w:rsidRPr="000E38A6">
        <w:t xml:space="preserve">Last month, </w:t>
      </w:r>
      <w:r w:rsidRPr="000E38A6">
        <w:rPr>
          <w:rStyle w:val="StyleUnderline"/>
        </w:rPr>
        <w:t>a distinguished group of ocean researchers and explorers convened in Long Beach, California, at the Aquarium of the Pacific to assess progress and future prospects in ocean exploration</w:t>
      </w:r>
      <w:r w:rsidRPr="000E38A6">
        <w:t xml:space="preserve">. Thirteen years ago, U.S. President Clinton challenged a similar group to provide a blueprint for ocean exploration and discovery. Since then, </w:t>
      </w:r>
      <w:r w:rsidRPr="000E38A6">
        <w:rPr>
          <w:rStyle w:val="StyleUnderline"/>
        </w:rPr>
        <w:t>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Recently</w:t>
      </w:r>
      <w:r w:rsidRPr="000E38A6">
        <w:t>, however,</w:t>
      </w:r>
      <w:r w:rsidRPr="000E38A6">
        <w:rPr>
          <w:rStyle w:val="StyleUnderline"/>
        </w:rPr>
        <w:t xml:space="preserve"> exploration has taken on a more urgent imperative: to record the substantial changes occurring in largely undocumented regions of the ocean.</w:t>
      </w:r>
      <w:r w:rsidRPr="000E38A6">
        <w:t xml:space="preserve"> With half of the ocean more than 10 kilometers from the nearest depth surrounding, </w:t>
      </w:r>
      <w:r w:rsidRPr="000E38A6">
        <w:rPr>
          <w:rStyle w:val="StyleUnderline"/>
        </w:rPr>
        <w:t>ecosystem function in the deep sea still a mystery</w:t>
      </w:r>
      <w:r w:rsidRPr="000E38A6">
        <w:t xml:space="preserve"> an </w:t>
      </w:r>
      <w:r w:rsidRPr="000E38A6">
        <w:rPr>
          <w:rStyle w:val="StyleUnderline"/>
        </w:rPr>
        <w:t>no first-order baseline for many globally important ocean processes, the current pace of exploration is woefully inadequate to address this daunting task, especially as the planet responds to changes in climate. To meet this challenge, future</w:t>
      </w:r>
      <w:r w:rsidRPr="000E38A6">
        <w:t xml:space="preserve"> ocean </w:t>
      </w:r>
      <w:r w:rsidRPr="000E38A6">
        <w:rPr>
          <w:rStyle w:val="StyleUnderline"/>
        </w:rPr>
        <w:t>exploration must depart dramatically from the classical ship-based expeditions of the past devoted to mapping and sampling.</w:t>
      </w:r>
    </w:p>
    <w:p w:rsidR="005305C5" w:rsidRPr="000E38A6" w:rsidRDefault="005305C5" w:rsidP="005305C5">
      <w:pPr>
        <w:pStyle w:val="Heading4"/>
        <w:rPr>
          <w:rFonts w:cs="Times New Roman"/>
        </w:rPr>
      </w:pPr>
      <w:r w:rsidRPr="000E38A6">
        <w:rPr>
          <w:rFonts w:cs="Times New Roman"/>
        </w:rPr>
        <w:t>The US is lacking exploration now</w:t>
      </w:r>
    </w:p>
    <w:p w:rsidR="005305C5" w:rsidRPr="000E38A6" w:rsidRDefault="005305C5" w:rsidP="005305C5">
      <w:pPr>
        <w:rPr>
          <w:rStyle w:val="Style13ptBold"/>
        </w:rPr>
      </w:pPr>
      <w:r w:rsidRPr="000E38A6">
        <w:rPr>
          <w:rStyle w:val="Style13ptBold"/>
        </w:rPr>
        <w:t>Hayward, Pacific Research Institute for Public Policy senior fellow, 11</w:t>
      </w:r>
    </w:p>
    <w:p w:rsidR="005305C5" w:rsidRPr="000E38A6" w:rsidRDefault="005305C5" w:rsidP="005305C5">
      <w:r w:rsidRPr="000E38A6">
        <w:t xml:space="preserve">[Steven F., April 2011, Pacific Research Institute, “2011 Almanac of Environmental Trends”, </w:t>
      </w:r>
      <w:hyperlink r:id="rId21" w:history="1">
        <w:r w:rsidRPr="000E38A6">
          <w:rPr>
            <w:rStyle w:val="Hyperlink"/>
          </w:rPr>
          <w:t>http://www.pacificresearch.org/docLib/20110419_almanac2011.pdf</w:t>
        </w:r>
      </w:hyperlink>
      <w:r w:rsidRPr="000E38A6">
        <w:t>, accessed 6/29/14 CK]</w:t>
      </w:r>
    </w:p>
    <w:p w:rsidR="005305C5" w:rsidRPr="000E38A6" w:rsidRDefault="005305C5" w:rsidP="005305C5"/>
    <w:p w:rsidR="005305C5" w:rsidRPr="000E38A6" w:rsidRDefault="005305C5" w:rsidP="005305C5">
      <w:r w:rsidRPr="000E38A6">
        <w:rPr>
          <w:rStyle w:val="StyleUnderline"/>
        </w:rPr>
        <w:t>Despite our burgeoning datasets and increasingly sophisticated monitoring capabilities</w:t>
      </w:r>
      <w:r w:rsidRPr="000E38A6">
        <w:t xml:space="preserve"> (such as earth-observation satellites),</w:t>
      </w:r>
      <w:r w:rsidRPr="000E38A6">
        <w:rPr>
          <w:rStyle w:val="StyleUnderline"/>
        </w:rPr>
        <w:t xml:space="preserve"> large gaps remain in our data and our understanding of many key environmental issues</w:t>
      </w:r>
      <w:r w:rsidRPr="000E38A6">
        <w:t xml:space="preserve">. Many specific uncertainties are presented in the analysis of indicators and datasets throughout this Almanac, but </w:t>
      </w:r>
      <w:r w:rsidRPr="000E38A6">
        <w:rPr>
          <w:rStyle w:val="StyleUnderline"/>
        </w:rPr>
        <w:t>here are the top</w:t>
      </w:r>
      <w:r w:rsidRPr="000E38A6">
        <w:t xml:space="preserve"> five </w:t>
      </w:r>
      <w:r w:rsidRPr="000E38A6">
        <w:rPr>
          <w:rStyle w:val="StyleUnderline"/>
        </w:rPr>
        <w:t>environmental areas where our knowledge and understanding are inadequate</w:t>
      </w:r>
      <w:r w:rsidRPr="000E38A6">
        <w:t>:</w:t>
      </w:r>
    </w:p>
    <w:p w:rsidR="005305C5" w:rsidRPr="000E38A6" w:rsidRDefault="005305C5" w:rsidP="005305C5">
      <w:r w:rsidRPr="000E38A6">
        <w:t xml:space="preserve">1. </w:t>
      </w:r>
      <w:r w:rsidRPr="000E38A6">
        <w:rPr>
          <w:rStyle w:val="StyleUnderline"/>
        </w:rPr>
        <w:t>The oceans-especially the deep oceans. The United States spends vastly more on space research than on ocean research</w:t>
      </w:r>
      <w:r w:rsidRPr="000E38A6">
        <w:t xml:space="preserve">, even though surprising discoveries from the deep oceans continue to roll in whenever we look closely. NASA’s 2010 budget is $18.3 billion, while the 2010 budget of NOAA, the National Oceanic and Atmospheric Administration, </w:t>
      </w:r>
      <w:proofErr w:type="gramStart"/>
      <w:r w:rsidRPr="000E38A6">
        <w:t>is</w:t>
      </w:r>
      <w:proofErr w:type="gramEnd"/>
      <w:r w:rsidRPr="000E38A6">
        <w:t xml:space="preserve"> $4.7 billion. </w:t>
      </w:r>
      <w:r w:rsidRPr="000E38A6">
        <w:rPr>
          <w:rStyle w:val="StyleUnderline"/>
        </w:rPr>
        <w:t xml:space="preserve">Part of this difference occurs </w:t>
      </w:r>
      <w:r w:rsidRPr="000E38A6">
        <w:rPr>
          <w:rStyle w:val="StyleUnderline"/>
        </w:rPr>
        <w:lastRenderedPageBreak/>
        <w:t>because satellites cost much more than ocean-exploration equipment, but part of it is due to the neglect of our own unexplored frontier</w:t>
      </w:r>
      <w:r w:rsidRPr="000E38A6">
        <w:t>.</w:t>
      </w:r>
    </w:p>
    <w:p w:rsidR="005305C5" w:rsidRPr="000E38A6" w:rsidRDefault="005305C5" w:rsidP="005305C5">
      <w:r w:rsidRPr="000E38A6">
        <w:t xml:space="preserve">2. </w:t>
      </w:r>
      <w:r w:rsidRPr="000E38A6">
        <w:rPr>
          <w:rStyle w:val="StyleUnderline"/>
        </w:rPr>
        <w:t>Biodiversity. No one doubts that species extinction-along with its main drivers, such as habitat fragmentation-is occurring on a scale larger than some “natural” or background rate of extinction. Scientists are making rapid progress in cataloguing species, but large uncertainties remain about how biodiversity works on the ground, and even how to define ecosystems</w:t>
      </w:r>
      <w:r w:rsidRPr="000E38A6">
        <w:t>.</w:t>
      </w:r>
    </w:p>
    <w:p w:rsidR="005305C5" w:rsidRPr="000E38A6" w:rsidRDefault="005305C5" w:rsidP="005305C5">
      <w:pPr>
        <w:rPr>
          <w:rStyle w:val="StyleUnderline"/>
        </w:rPr>
      </w:pPr>
      <w:r w:rsidRPr="000E38A6">
        <w:t xml:space="preserve">3. </w:t>
      </w:r>
      <w:r w:rsidRPr="000E38A6">
        <w:rPr>
          <w:rStyle w:val="StyleUnderline"/>
        </w:rPr>
        <w:t>Arctic conditions</w:t>
      </w:r>
      <w:r w:rsidRPr="000E38A6">
        <w:t xml:space="preserve">. Everyone knows about retreating ice sheets and melting tundra, but it is not clear that these changes are the result of human-caused global warming. Several peer-reviewed studies have identified long-wave changes in upper-air wind patterns, deep ocean currents, and minor pollutants such as “black carbon” as likely factors in the observed changes. </w:t>
      </w:r>
      <w:r w:rsidRPr="000E38A6">
        <w:rPr>
          <w:rStyle w:val="StyleUnderline"/>
        </w:rPr>
        <w:t>Underneath the ice cap is another realm of mystery, made more important by the likelihood of large mineral resources (especially oil and gas) that several nations are now rushing to claim and exploit.</w:t>
      </w:r>
    </w:p>
    <w:p w:rsidR="005305C5" w:rsidRPr="000E38A6" w:rsidRDefault="005305C5" w:rsidP="005305C5">
      <w:r w:rsidRPr="000E38A6">
        <w:t>4. Chemical exposure. We use thousands of synthetic chemicals in our daily lives, but many compounds have never been thoroughly tested or examined for potential harm to humans or ecosystems. And even for chemicals tested and monitored, there are large ranges of uncertainty about what level of exposure might be harmful. However, we do have a good understanding of basic chemical families that are hazardous. Meanwhile, chemical anxiety-</w:t>
      </w:r>
      <w:proofErr w:type="spellStart"/>
      <w:r w:rsidRPr="000E38A6">
        <w:t>chemophobia</w:t>
      </w:r>
      <w:proofErr w:type="spellEnd"/>
      <w:r w:rsidRPr="000E38A6">
        <w:t>-is often whipped up by activist groups.</w:t>
      </w:r>
    </w:p>
    <w:p w:rsidR="005305C5" w:rsidRPr="000E38A6" w:rsidRDefault="005305C5" w:rsidP="005305C5">
      <w:r w:rsidRPr="000E38A6">
        <w:t xml:space="preserve">5. Invasive species. </w:t>
      </w:r>
      <w:r w:rsidRPr="000E38A6">
        <w:rPr>
          <w:rStyle w:val="StyleUnderline"/>
        </w:rPr>
        <w:t>Non-native species introduced through human trade or migration are considered a priori to be ecologically harmful</w:t>
      </w:r>
      <w:r w:rsidRPr="000E38A6">
        <w:t xml:space="preserve">. This assumption requires more thought. Science writer Ronald Bailey points to evidence that many non-native or “exotic” species appear to have increased overall biodiversity in the areas where they were introduced (http://reason.org/ news/show/invasion-invasive-species). </w:t>
      </w:r>
      <w:r w:rsidRPr="000E38A6">
        <w:rPr>
          <w:rStyle w:val="StyleUnderline"/>
        </w:rPr>
        <w:t>Some species, such as the zebra mussels that have proliferated</w:t>
      </w:r>
      <w:r w:rsidRPr="000E38A6">
        <w:t xml:space="preserve"> in the Great Lakes, are obviously pests, but the blanket condemnation of invasive species should be reconsidered.</w:t>
      </w:r>
    </w:p>
    <w:p w:rsidR="005305C5" w:rsidRPr="000E38A6" w:rsidRDefault="005305C5" w:rsidP="005305C5"/>
    <w:p w:rsidR="000B1FA5" w:rsidRPr="000E38A6" w:rsidRDefault="000B1FA5" w:rsidP="000B1FA5"/>
    <w:p w:rsidR="006A679D" w:rsidRPr="000E38A6" w:rsidRDefault="006A679D" w:rsidP="006A679D">
      <w:pPr>
        <w:pStyle w:val="Heading3"/>
        <w:rPr>
          <w:rFonts w:cs="Times New Roman"/>
        </w:rPr>
      </w:pPr>
      <w:r w:rsidRPr="000E38A6">
        <w:rPr>
          <w:rFonts w:cs="Times New Roman"/>
        </w:rPr>
        <w:lastRenderedPageBreak/>
        <w:t>Infrastructure</w:t>
      </w:r>
    </w:p>
    <w:p w:rsidR="006A679D" w:rsidRPr="000E38A6" w:rsidRDefault="006A679D" w:rsidP="006A679D"/>
    <w:p w:rsidR="006A679D" w:rsidRPr="000E38A6" w:rsidRDefault="006A679D" w:rsidP="006A679D">
      <w:pPr>
        <w:pStyle w:val="Heading4"/>
        <w:rPr>
          <w:rFonts w:cs="Times New Roman"/>
        </w:rPr>
      </w:pPr>
      <w:r w:rsidRPr="000E38A6">
        <w:rPr>
          <w:rFonts w:cs="Times New Roman"/>
        </w:rPr>
        <w:t>Current ocean exploration infrastructure is not up to date</w:t>
      </w:r>
    </w:p>
    <w:p w:rsidR="006A679D" w:rsidRPr="000E38A6" w:rsidRDefault="006A679D" w:rsidP="006A679D">
      <w:r w:rsidRPr="000E38A6">
        <w:rPr>
          <w:rStyle w:val="Style13ptBold"/>
        </w:rPr>
        <w:t>National Research Council 09</w:t>
      </w:r>
      <w:r w:rsidRPr="000E38A6">
        <w:t xml:space="preserve"> </w:t>
      </w:r>
    </w:p>
    <w:p w:rsidR="006A679D" w:rsidRPr="000E38A6" w:rsidRDefault="006A679D" w:rsidP="006A679D">
      <w:r w:rsidRPr="000E38A6">
        <w:t xml:space="preserve">(Operating arm of the National Academy of Sciences, “An Ocean Infrastructure Strategy for U.S. Ocean Research in 2030”, </w:t>
      </w:r>
      <w:hyperlink r:id="rId22" w:history="1">
        <w:r w:rsidRPr="000E38A6">
          <w:rPr>
            <w:rStyle w:val="Hyperlink"/>
          </w:rPr>
          <w:t>http://dels.nas.edu/resources/static-assets/osb/miscellaneous/Biennial-Report-2009-2010.pdf</w:t>
        </w:r>
      </w:hyperlink>
      <w:r w:rsidRPr="000E38A6">
        <w:t>, p. 30, accessed 6/30/14, BCG)</w:t>
      </w:r>
    </w:p>
    <w:p w:rsidR="006A679D" w:rsidRPr="000E38A6" w:rsidRDefault="006A679D" w:rsidP="006A679D"/>
    <w:p w:rsidR="006A679D" w:rsidRPr="000E38A6" w:rsidRDefault="006A679D" w:rsidP="006A679D">
      <w:r w:rsidRPr="000E38A6">
        <w:t xml:space="preserve">The </w:t>
      </w:r>
      <w:r w:rsidRPr="000E38A6">
        <w:rPr>
          <w:rStyle w:val="StyleUnderline"/>
        </w:rPr>
        <w:t>nation’s research infrastructure forms the backbone of scientific enterprise and is essential</w:t>
      </w:r>
      <w:r w:rsidRPr="000E38A6">
        <w:t xml:space="preserve"> for the application of scientific knowledge to societal needs. </w:t>
      </w:r>
      <w:r w:rsidRPr="000E38A6">
        <w:rPr>
          <w:rStyle w:val="StyleUnderline"/>
        </w:rPr>
        <w:t>However</w:t>
      </w:r>
      <w:r w:rsidRPr="000E38A6">
        <w:t xml:space="preserve">, significant </w:t>
      </w:r>
      <w:r w:rsidRPr="000E38A6">
        <w:rPr>
          <w:rStyle w:val="StyleUnderline"/>
        </w:rPr>
        <w:t>components of the U.S. ocean infrastructure are aged or obsolete, and in some areas, the capacity is insufficient to meet the needs of the ocean community</w:t>
      </w:r>
      <w:r w:rsidRPr="000E38A6">
        <w:t xml:space="preserve">. There has been concern that </w:t>
      </w:r>
      <w:r w:rsidRPr="000E38A6">
        <w:rPr>
          <w:rStyle w:val="StyleUnderline"/>
        </w:rPr>
        <w:t>the growing technology gap in facilities will lead to the decline of the nation’s leadership in marine technology development</w:t>
      </w:r>
      <w:r w:rsidRPr="000E38A6">
        <w:t>. This could result in increasing reliance on foreign facilities, potentially reducing the access of domestic researchers to new technology and observational data.</w:t>
      </w:r>
    </w:p>
    <w:p w:rsidR="006A679D" w:rsidRPr="000E38A6" w:rsidRDefault="006A679D" w:rsidP="006A679D">
      <w:pPr>
        <w:pStyle w:val="Heading3"/>
        <w:rPr>
          <w:rFonts w:cs="Times New Roman"/>
        </w:rPr>
      </w:pPr>
      <w:r w:rsidRPr="000E38A6">
        <w:rPr>
          <w:rFonts w:cs="Times New Roman"/>
        </w:rPr>
        <w:lastRenderedPageBreak/>
        <w:t>Research Fleet</w:t>
      </w:r>
    </w:p>
    <w:p w:rsidR="006A679D" w:rsidRPr="000E38A6" w:rsidRDefault="006A679D" w:rsidP="006A679D"/>
    <w:p w:rsidR="006A679D" w:rsidRPr="000E38A6" w:rsidRDefault="006A679D" w:rsidP="006A679D">
      <w:pPr>
        <w:pStyle w:val="Heading4"/>
        <w:rPr>
          <w:rFonts w:cs="Times New Roman"/>
        </w:rPr>
      </w:pPr>
      <w:r w:rsidRPr="000E38A6">
        <w:rPr>
          <w:rFonts w:cs="Times New Roman"/>
        </w:rPr>
        <w:t>Current programs in exploration will stall future research projects</w:t>
      </w:r>
    </w:p>
    <w:p w:rsidR="006A679D" w:rsidRPr="000E38A6" w:rsidRDefault="006A679D" w:rsidP="006A679D">
      <w:pPr>
        <w:rPr>
          <w:rStyle w:val="Style13ptBold"/>
        </w:rPr>
      </w:pPr>
      <w:r w:rsidRPr="000E38A6">
        <w:rPr>
          <w:rStyle w:val="Style13ptBold"/>
        </w:rPr>
        <w:t>National Research Council, 9</w:t>
      </w:r>
    </w:p>
    <w:p w:rsidR="006A679D" w:rsidRPr="000E38A6" w:rsidRDefault="006A679D" w:rsidP="006A679D">
      <w:r w:rsidRPr="000E38A6">
        <w:t>[Operating arm of the National Academy of Sciences, “Science at Sea: Meeting Future Oceanographic Goals with a Robust Academic Research Fleet”, pp. 73-74, http://nap.edu/catalog.php?record_id=12775, accessed 6/29/14, BCG)</w:t>
      </w:r>
    </w:p>
    <w:p w:rsidR="006A679D" w:rsidRPr="000E38A6" w:rsidRDefault="006A679D" w:rsidP="006A679D"/>
    <w:p w:rsidR="006A679D" w:rsidRPr="000E38A6" w:rsidRDefault="006A679D" w:rsidP="006A679D">
      <w:pPr>
        <w:rPr>
          <w:rStyle w:val="StyleUnderline"/>
        </w:rPr>
      </w:pPr>
      <w:r w:rsidRPr="000E38A6">
        <w:rPr>
          <w:rStyle w:val="StyleUnderline"/>
        </w:rPr>
        <w:t>Due to insufficient funds to support research on increasingly expensive ships</w:t>
      </w:r>
      <w:r w:rsidRPr="000E38A6">
        <w:t xml:space="preserve">, the </w:t>
      </w:r>
      <w:r w:rsidRPr="000E38A6">
        <w:rPr>
          <w:rStyle w:val="StyleUnderline"/>
        </w:rPr>
        <w:t>number of ship days requested is rapidly outpacing operational days</w:t>
      </w:r>
      <w:r w:rsidRPr="000E38A6">
        <w:t xml:space="preserve">. </w:t>
      </w:r>
      <w:r w:rsidRPr="000E38A6">
        <w:rPr>
          <w:rStyle w:val="StyleUnderline"/>
        </w:rPr>
        <w:t xml:space="preserve">Crew and fuel costs are likely to continue as significant factors in </w:t>
      </w:r>
      <w:r w:rsidRPr="000E38A6">
        <w:t xml:space="preserve">total </w:t>
      </w:r>
      <w:r w:rsidRPr="000E38A6">
        <w:rPr>
          <w:rStyle w:val="StyleUnderline"/>
        </w:rPr>
        <w:t>operational fleet costs.</w:t>
      </w:r>
      <w:r w:rsidRPr="000E38A6">
        <w:t xml:space="preserve"> </w:t>
      </w:r>
      <w:r w:rsidRPr="000E38A6">
        <w:rPr>
          <w:rStyle w:val="StyleUnderline"/>
        </w:rPr>
        <w:t>The push for more efficient ship scheduling may lead to longer lead times for research projects</w:t>
      </w:r>
      <w:r w:rsidRPr="000E38A6">
        <w:t xml:space="preserve"> and reductions in the ability of the future fleet to accommodate late-breaking scientific and funding opportunities. Present trends in science and technology indicate further growth in major research programs requiring significant ship resources. The </w:t>
      </w:r>
      <w:r w:rsidRPr="000E38A6">
        <w:rPr>
          <w:rStyle w:val="StyleUnderline"/>
        </w:rPr>
        <w:t>increasing cost of ship time and economies of scale may lead to greater use of Global class UNOLS vessels, which are capable of simultaneously carrying out multiple science operations.</w:t>
      </w:r>
      <w:r w:rsidRPr="000E38A6">
        <w:t xml:space="preserve"> Complex programs are less likely to require multiple legs, lowering operational costs, if put on the largest ships of the fleet. The </w:t>
      </w:r>
      <w:r w:rsidRPr="000E38A6">
        <w:rPr>
          <w:rStyle w:val="StyleUnderline"/>
        </w:rPr>
        <w:t>reliance on Ocean class vessels in the current fleet renewal strategy probably will not lead to a future fleet with reduced operational costs, but may lead to a fleet with fewer capabilities.</w:t>
      </w:r>
    </w:p>
    <w:p w:rsidR="006A679D" w:rsidRPr="000E38A6" w:rsidRDefault="006A679D" w:rsidP="006A679D"/>
    <w:p w:rsidR="006A679D" w:rsidRPr="000E38A6" w:rsidRDefault="006A679D" w:rsidP="006A679D">
      <w:pPr>
        <w:pStyle w:val="Heading4"/>
        <w:rPr>
          <w:rFonts w:cs="Times New Roman"/>
        </w:rPr>
      </w:pPr>
      <w:r w:rsidRPr="000E38A6">
        <w:rPr>
          <w:rFonts w:cs="Times New Roman"/>
        </w:rPr>
        <w:t>Current research fleets are not adequate</w:t>
      </w:r>
    </w:p>
    <w:p w:rsidR="006A679D" w:rsidRPr="000E38A6" w:rsidRDefault="006A679D" w:rsidP="006A679D">
      <w:pPr>
        <w:rPr>
          <w:rStyle w:val="Style13ptBold"/>
        </w:rPr>
      </w:pPr>
      <w:r w:rsidRPr="000E38A6">
        <w:rPr>
          <w:rStyle w:val="Style13ptBold"/>
        </w:rPr>
        <w:t>National Research Council, 9</w:t>
      </w:r>
    </w:p>
    <w:p w:rsidR="006A679D" w:rsidRPr="000E38A6" w:rsidRDefault="006A679D" w:rsidP="006A679D">
      <w:r w:rsidRPr="000E38A6">
        <w:t xml:space="preserve">(Operating arm of the National Academy of Sciences, “Science at Sea: Meeting Future Oceanographic Goals with a Robust Academic Research Fleet”, </w:t>
      </w:r>
      <w:hyperlink r:id="rId23" w:history="1">
        <w:r w:rsidRPr="000E38A6">
          <w:rPr>
            <w:rStyle w:val="Hyperlink"/>
          </w:rPr>
          <w:t>http://nap.edu/catalog.php?record_id=12775</w:t>
        </w:r>
      </w:hyperlink>
      <w:r w:rsidRPr="000E38A6">
        <w:t>, pg.  7, accessed 6/29/14, BCG)</w:t>
      </w:r>
    </w:p>
    <w:p w:rsidR="006A679D" w:rsidRPr="000E38A6" w:rsidRDefault="006A679D" w:rsidP="006A679D"/>
    <w:p w:rsidR="006A679D" w:rsidRPr="000E38A6" w:rsidRDefault="006A679D" w:rsidP="006A679D">
      <w:r w:rsidRPr="000E38A6">
        <w:rPr>
          <w:rStyle w:val="StyleUnderline"/>
        </w:rPr>
        <w:t>The academic research fleet provides U.S. and international users with access to the ocean</w:t>
      </w:r>
      <w:r w:rsidRPr="000E38A6">
        <w:t xml:space="preserve">—from the </w:t>
      </w:r>
      <w:proofErr w:type="spellStart"/>
      <w:r w:rsidRPr="000E38A6">
        <w:t>nearshore</w:t>
      </w:r>
      <w:proofErr w:type="spellEnd"/>
      <w:r w:rsidRPr="000E38A6">
        <w:t xml:space="preserve"> coastal zones to deep, remote regions far from land. </w:t>
      </w:r>
      <w:r w:rsidRPr="000E38A6">
        <w:rPr>
          <w:rStyle w:val="StyleUnderline"/>
        </w:rPr>
        <w:t>Research vessels provide oceanographers with opportunities to study issues of increasing societal relevance</w:t>
      </w:r>
      <w:r w:rsidRPr="000E38A6">
        <w:t xml:space="preserve">, </w:t>
      </w:r>
      <w:r w:rsidRPr="000E38A6">
        <w:rPr>
          <w:rStyle w:val="StyleUnderline"/>
        </w:rPr>
        <w:t>including</w:t>
      </w:r>
      <w:r w:rsidRPr="000E38A6">
        <w:t xml:space="preserve"> the </w:t>
      </w:r>
      <w:r w:rsidRPr="000E38A6">
        <w:rPr>
          <w:rStyle w:val="StyleUnderline"/>
        </w:rPr>
        <w:t>ocean’s role in climate, natural hazards, economic resources, human health, and ecosystem sustainability</w:t>
      </w:r>
      <w:r w:rsidRPr="000E38A6">
        <w:t xml:space="preserve">. A highly capable fleet of ships also provides a platform for innovative basic research in chemical, biological, and physical oceanography; marine geology and geophysics; atmospheric science; and emerging interdisciplinary areas. </w:t>
      </w:r>
      <w:r w:rsidRPr="000E38A6">
        <w:rPr>
          <w:rStyle w:val="StyleUnderline"/>
        </w:rPr>
        <w:t xml:space="preserve">Reports from </w:t>
      </w:r>
      <w:r w:rsidRPr="000E38A6">
        <w:t>the U.S. Commission on Ocean Policy (</w:t>
      </w:r>
      <w:r w:rsidRPr="000E38A6">
        <w:rPr>
          <w:rStyle w:val="StyleUnderline"/>
        </w:rPr>
        <w:t>USCOP</w:t>
      </w:r>
      <w:r w:rsidRPr="000E38A6">
        <w:t>) and the Joint Subcommittee on Ocean Science and Technology (</w:t>
      </w:r>
      <w:r w:rsidRPr="000E38A6">
        <w:rPr>
          <w:rStyle w:val="StyleUnderline"/>
        </w:rPr>
        <w:t>JSOST</w:t>
      </w:r>
      <w:r w:rsidRPr="000E38A6">
        <w:t xml:space="preserve">) </w:t>
      </w:r>
      <w:r w:rsidRPr="000E38A6">
        <w:rPr>
          <w:rStyle w:val="StyleUnderline"/>
        </w:rPr>
        <w:t>have recognized the academic fleet as an essential component of ocean research infrastructure</w:t>
      </w:r>
      <w:r w:rsidRPr="000E38A6">
        <w:t xml:space="preserve"> (U.S. Commission on Ocean Policy, 2004; Joint Subcommittee on Ocean Science and Technology, 2007). </w:t>
      </w:r>
      <w:r w:rsidRPr="000E38A6">
        <w:rPr>
          <w:rStyle w:val="StyleUnderline"/>
        </w:rPr>
        <w:t>At the same time, there is community concern that the fleet is in dire need of both modernization and recapitalization</w:t>
      </w:r>
      <w:r w:rsidRPr="000E38A6">
        <w:t xml:space="preserve"> (i.e., U.S. Commission on Ocean Policy, 2004; Malakoff, 2008; UNOLS Fleet Improvement Committee, 2009).</w:t>
      </w:r>
    </w:p>
    <w:p w:rsidR="006A679D" w:rsidRPr="000E38A6" w:rsidRDefault="006A679D" w:rsidP="006A679D"/>
    <w:p w:rsidR="006A679D" w:rsidRPr="000E38A6" w:rsidRDefault="006A679D" w:rsidP="006A679D">
      <w:pPr>
        <w:pStyle w:val="Heading4"/>
        <w:rPr>
          <w:rFonts w:cs="Times New Roman"/>
        </w:rPr>
      </w:pPr>
      <w:r w:rsidRPr="000E38A6">
        <w:rPr>
          <w:rFonts w:cs="Times New Roman"/>
        </w:rPr>
        <w:lastRenderedPageBreak/>
        <w:t xml:space="preserve">Current vessels being built are not cost efficient or effective </w:t>
      </w:r>
    </w:p>
    <w:p w:rsidR="006A679D" w:rsidRPr="000E38A6" w:rsidRDefault="006A679D" w:rsidP="006A679D">
      <w:pPr>
        <w:rPr>
          <w:rStyle w:val="Style13ptBold"/>
        </w:rPr>
      </w:pPr>
      <w:r w:rsidRPr="000E38A6">
        <w:rPr>
          <w:rStyle w:val="Style13ptBold"/>
        </w:rPr>
        <w:t>National Research Council, 9</w:t>
      </w:r>
    </w:p>
    <w:p w:rsidR="006A679D" w:rsidRPr="000E38A6" w:rsidRDefault="006A679D" w:rsidP="006A679D">
      <w:r w:rsidRPr="000E38A6">
        <w:t xml:space="preserve">(Operating arm of the National Academy of Sciences, “Science at Sea: Meeting Future Oceanographic Goals with a Robust Academic Research Fleet”, pp. 66-68, </w:t>
      </w:r>
      <w:hyperlink r:id="rId24" w:history="1">
        <w:r w:rsidRPr="000E38A6">
          <w:rPr>
            <w:rStyle w:val="Hyperlink"/>
          </w:rPr>
          <w:t>http://nap.edu/catalog.php?record_id=12775</w:t>
        </w:r>
      </w:hyperlink>
      <w:r w:rsidRPr="000E38A6">
        <w:t>, pg. accessed 6/29/14, BCG)</w:t>
      </w:r>
    </w:p>
    <w:p w:rsidR="006A679D" w:rsidRPr="000E38A6" w:rsidRDefault="006A679D" w:rsidP="006A679D"/>
    <w:p w:rsidR="006A679D" w:rsidRPr="000E38A6" w:rsidRDefault="006A679D" w:rsidP="006A679D">
      <w:r w:rsidRPr="000E38A6">
        <w:t xml:space="preserve">The </w:t>
      </w:r>
      <w:r w:rsidRPr="000E38A6">
        <w:rPr>
          <w:rStyle w:val="StyleUnderline"/>
        </w:rPr>
        <w:t xml:space="preserve">ship replacement and retirement plan </w:t>
      </w:r>
      <w:r w:rsidRPr="000E38A6">
        <w:t xml:space="preserve">outlined in the </w:t>
      </w:r>
      <w:r w:rsidRPr="000E38A6">
        <w:rPr>
          <w:rStyle w:val="StyleUnderline"/>
        </w:rPr>
        <w:t>2009 UNOLS Fleet</w:t>
      </w:r>
      <w:r w:rsidRPr="000E38A6">
        <w:t xml:space="preserve"> Improvement </w:t>
      </w:r>
      <w:r w:rsidRPr="000E38A6">
        <w:rPr>
          <w:rStyle w:val="StyleUnderline"/>
        </w:rPr>
        <w:t>Plan will reduce the academic research fleet by nearly 40 percent</w:t>
      </w:r>
      <w:r w:rsidRPr="000E38A6">
        <w:t xml:space="preserve"> by 2025 (Figure 5-4; UNOLS Fleet Improvement Committee, 2009). The projected retirement of three Global class ships reduces overall ship sizes and could produce overall fleet economies. However, Global class vessels are presently the most heavily subscribed. Chapters 2 and 3 conclude that </w:t>
      </w:r>
      <w:r w:rsidRPr="000E38A6">
        <w:rPr>
          <w:rStyle w:val="StyleUnderline"/>
        </w:rPr>
        <w:t>there will be increased demand for the large research vessels with their deck loading, berthing, and sea state capacities</w:t>
      </w:r>
      <w:r w:rsidRPr="000E38A6">
        <w:t xml:space="preserve">. The </w:t>
      </w:r>
      <w:r w:rsidRPr="000E38A6">
        <w:rPr>
          <w:rStyle w:val="StyleUnderline"/>
        </w:rPr>
        <w:t>new and planned Ocean class ships are significantly less capable than the Global class</w:t>
      </w:r>
      <w:r w:rsidRPr="000E38A6">
        <w:t xml:space="preserve"> in terms of deck loads and berthing. Accommodating heavy deck loads and large science parties on Ocean class vessels would require scheduling extra legs, leading to more time in port and a greater number of ship days per research mission. In addition, </w:t>
      </w:r>
      <w:r w:rsidRPr="000E38A6">
        <w:rPr>
          <w:rStyle w:val="StyleUnderline"/>
        </w:rPr>
        <w:t>the current Ocean class ship</w:t>
      </w:r>
      <w:r w:rsidRPr="000E38A6">
        <w:t xml:space="preserve">, Kilo </w:t>
      </w:r>
      <w:proofErr w:type="spellStart"/>
      <w:r w:rsidRPr="000E38A6">
        <w:t>Moana</w:t>
      </w:r>
      <w:proofErr w:type="spellEnd"/>
      <w:r w:rsidRPr="000E38A6">
        <w:t xml:space="preserve">, </w:t>
      </w:r>
      <w:r w:rsidRPr="000E38A6">
        <w:rPr>
          <w:rStyle w:val="StyleUnderline"/>
        </w:rPr>
        <w:t>has a day rate that is comparable to the Global class</w:t>
      </w:r>
      <w:r w:rsidRPr="000E38A6">
        <w:t xml:space="preserve"> (Figure 5-5). </w:t>
      </w:r>
      <w:r w:rsidRPr="000E38A6">
        <w:rPr>
          <w:rStyle w:val="StyleUnderline"/>
        </w:rPr>
        <w:t xml:space="preserve">Thus, if day rates for the planned Ocean class vessels are similar to Kilo </w:t>
      </w:r>
      <w:proofErr w:type="spellStart"/>
      <w:r w:rsidRPr="000E38A6">
        <w:rPr>
          <w:rStyle w:val="StyleUnderline"/>
        </w:rPr>
        <w:t>Moana</w:t>
      </w:r>
      <w:proofErr w:type="spellEnd"/>
      <w:r w:rsidRPr="000E38A6">
        <w:rPr>
          <w:rStyle w:val="StyleUnderline"/>
        </w:rPr>
        <w:t>, total operating costs for 2025 will not decrease.</w:t>
      </w:r>
      <w:r w:rsidRPr="000E38A6">
        <w:t xml:space="preserve"> Furthermore, </w:t>
      </w:r>
      <w:r w:rsidRPr="000E38A6">
        <w:rPr>
          <w:rStyle w:val="StyleUnderline"/>
        </w:rPr>
        <w:t>with the planned addition of Ocean class vessels, there will be fewer vessels able to support the widest-ranging, most resource intensive marine science research programs of the future</w:t>
      </w:r>
      <w:r w:rsidRPr="000E38A6">
        <w:t xml:space="preserve"> and the decrease in overall fleet size will create greater difficulty in scheduling </w:t>
      </w:r>
      <w:proofErr w:type="spellStart"/>
      <w:r w:rsidRPr="000E38A6">
        <w:t>multiship</w:t>
      </w:r>
      <w:proofErr w:type="spellEnd"/>
      <w:r w:rsidRPr="000E38A6">
        <w:t xml:space="preserve"> operations.</w:t>
      </w:r>
    </w:p>
    <w:p w:rsidR="006A679D" w:rsidRPr="000E38A6" w:rsidRDefault="006A679D" w:rsidP="006A679D"/>
    <w:p w:rsidR="006A679D" w:rsidRPr="000E38A6" w:rsidRDefault="006A679D" w:rsidP="006A679D">
      <w:pPr>
        <w:pStyle w:val="Heading4"/>
        <w:rPr>
          <w:rFonts w:cs="Times New Roman"/>
        </w:rPr>
      </w:pPr>
      <w:r w:rsidRPr="000E38A6">
        <w:rPr>
          <w:rFonts w:cs="Times New Roman"/>
        </w:rPr>
        <w:t>UNOLS fleet relies on state and private funds</w:t>
      </w:r>
    </w:p>
    <w:p w:rsidR="006A679D" w:rsidRPr="000E38A6" w:rsidRDefault="006A679D" w:rsidP="006A679D">
      <w:pPr>
        <w:rPr>
          <w:rStyle w:val="Style13ptBold"/>
        </w:rPr>
      </w:pPr>
      <w:r w:rsidRPr="000E38A6">
        <w:rPr>
          <w:rStyle w:val="Style13ptBold"/>
        </w:rPr>
        <w:t>National Research Council, 09</w:t>
      </w:r>
    </w:p>
    <w:p w:rsidR="006A679D" w:rsidRPr="000E38A6" w:rsidRDefault="006A679D" w:rsidP="006A679D">
      <w:r w:rsidRPr="000E38A6">
        <w:t xml:space="preserve">(Operating arm of the National Academy of Sciences, “Science at Sea: Meeting Future Oceanographic Goals with a Robust Academic Research Fleet”, pp. 7-8, </w:t>
      </w:r>
      <w:hyperlink r:id="rId25" w:history="1">
        <w:r w:rsidRPr="000E38A6">
          <w:rPr>
            <w:rStyle w:val="Hyperlink"/>
          </w:rPr>
          <w:t>http://nap.edu/catalog.php?record_id=12775</w:t>
        </w:r>
      </w:hyperlink>
      <w:r w:rsidRPr="000E38A6">
        <w:t>, accessed 6/29/14, BCG)</w:t>
      </w:r>
    </w:p>
    <w:p w:rsidR="006A679D" w:rsidRPr="000E38A6" w:rsidRDefault="006A679D" w:rsidP="006A679D"/>
    <w:p w:rsidR="006A679D" w:rsidRPr="000E38A6" w:rsidRDefault="006A679D" w:rsidP="006A679D">
      <w:pPr>
        <w:rPr>
          <w:rStyle w:val="StyleUnderline"/>
        </w:rPr>
      </w:pPr>
      <w:r w:rsidRPr="000E38A6">
        <w:t xml:space="preserve">The </w:t>
      </w:r>
      <w:r w:rsidRPr="000E38A6">
        <w:rPr>
          <w:rStyle w:val="StyleUnderline"/>
        </w:rPr>
        <w:t xml:space="preserve">U.S. academic research fleet is managed through </w:t>
      </w:r>
      <w:r w:rsidRPr="000E38A6">
        <w:t>the University- National Oceanographic Laboratory System (</w:t>
      </w:r>
      <w:r w:rsidRPr="000E38A6">
        <w:rPr>
          <w:rStyle w:val="StyleUnderline"/>
        </w:rPr>
        <w:t>UNOLS</w:t>
      </w:r>
      <w:r w:rsidRPr="000E38A6">
        <w:t xml:space="preserve">; Box 1-1), </w:t>
      </w:r>
      <w:r w:rsidRPr="000E38A6">
        <w:rPr>
          <w:rStyle w:val="StyleUnderline"/>
        </w:rPr>
        <w:t>a consortium that unites</w:t>
      </w:r>
      <w:r w:rsidRPr="000E38A6">
        <w:t xml:space="preserve"> </w:t>
      </w:r>
      <w:r w:rsidRPr="000E38A6">
        <w:rPr>
          <w:rStyle w:val="StyleUnderline"/>
        </w:rPr>
        <w:t>research institutions, federal agencies, and state and private interests</w:t>
      </w:r>
      <w:r w:rsidRPr="000E38A6">
        <w:t xml:space="preserve">. Although the academic fleet has existed since before World War II (history provided in Appendix A), the UNOLS management structure was not established until 1971, based on a recommendation of the Stratton Commission report Our Nation and the Sea (Commission on Marine Science, 1969; Byrne and </w:t>
      </w:r>
      <w:proofErr w:type="spellStart"/>
      <w:r w:rsidRPr="000E38A6">
        <w:t>Dinsmore</w:t>
      </w:r>
      <w:proofErr w:type="spellEnd"/>
      <w:r w:rsidRPr="000E38A6">
        <w:t xml:space="preserve">, 2000; Bash, 2001). From 18 original operating institutions (Byrne and </w:t>
      </w:r>
      <w:proofErr w:type="spellStart"/>
      <w:r w:rsidRPr="000E38A6">
        <w:t>Dinsmore</w:t>
      </w:r>
      <w:proofErr w:type="spellEnd"/>
      <w:r w:rsidRPr="000E38A6">
        <w:t xml:space="preserve">, 2000), </w:t>
      </w:r>
      <w:r w:rsidRPr="000E38A6">
        <w:rPr>
          <w:rStyle w:val="StyleUnderline"/>
        </w:rPr>
        <w:t>by 2009 membership had grown to 61 institutions</w:t>
      </w:r>
      <w:r w:rsidRPr="000E38A6">
        <w:t xml:space="preserve"> representing 26 states and Panama, Puerto Rico, and Bermuda (Appendix B). </w:t>
      </w:r>
      <w:r w:rsidRPr="000E38A6">
        <w:rPr>
          <w:rStyle w:val="StyleUnderline"/>
        </w:rPr>
        <w:t>UNOLS coordinates the schedules of 22 vessels berthed in 13 states and Bermuda.</w:t>
      </w:r>
    </w:p>
    <w:p w:rsidR="006A679D" w:rsidRPr="000E38A6" w:rsidRDefault="006A679D" w:rsidP="006A679D">
      <w:pPr>
        <w:rPr>
          <w:rStyle w:val="StyleUnderline"/>
        </w:rPr>
      </w:pPr>
      <w:r w:rsidRPr="000E38A6">
        <w:rPr>
          <w:rStyle w:val="StyleUnderline"/>
        </w:rPr>
        <w:t>UNOLS assists federal and states agencies in performing their seagoing responsibilities</w:t>
      </w:r>
      <w:r w:rsidRPr="000E38A6">
        <w:t xml:space="preserve">. The National Science Foundation (NSF), Office of Naval Research (ONR), National Oceanic and Atmospheric Administration (NOAA), U.S. Geological Survey (USGS), Minerals Management Service (MMS), and U.S. Coast Guard (USCG) support the UNOLS consortium through a cooperative agreement. </w:t>
      </w:r>
      <w:r w:rsidRPr="000E38A6">
        <w:lastRenderedPageBreak/>
        <w:t xml:space="preserve">Other agencies, including the Environmental Protection Agency (EPA), National Aeronautics and Space Administration (NASA), U.S. Army Corps of Engineers (USACE), and Department of Energy (DOE) support ship time on UNOLS vessels (Annette </w:t>
      </w:r>
      <w:proofErr w:type="spellStart"/>
      <w:r w:rsidRPr="000E38A6">
        <w:t>DeSilva</w:t>
      </w:r>
      <w:proofErr w:type="spellEnd"/>
      <w:r w:rsidRPr="000E38A6">
        <w:t xml:space="preserve">, personal communication, 2009). </w:t>
      </w:r>
      <w:r w:rsidRPr="000E38A6">
        <w:rPr>
          <w:rStyle w:val="StyleUnderline"/>
        </w:rPr>
        <w:t>State funds and private resources are also used to support the academic fleet.</w:t>
      </w:r>
    </w:p>
    <w:p w:rsidR="006A679D" w:rsidRPr="000E38A6" w:rsidRDefault="006A679D" w:rsidP="006A679D">
      <w:pPr>
        <w:rPr>
          <w:rStyle w:val="StyleUnderline"/>
        </w:rPr>
      </w:pPr>
    </w:p>
    <w:p w:rsidR="00B44961" w:rsidRPr="000E38A6" w:rsidRDefault="00B44961" w:rsidP="00B44961">
      <w:pPr>
        <w:pStyle w:val="Heading2"/>
        <w:rPr>
          <w:rFonts w:cs="Times New Roman"/>
        </w:rPr>
      </w:pPr>
      <w:r w:rsidRPr="000E38A6">
        <w:rPr>
          <w:rFonts w:cs="Times New Roman"/>
        </w:rPr>
        <w:lastRenderedPageBreak/>
        <w:t>Solvency</w:t>
      </w:r>
    </w:p>
    <w:p w:rsidR="00B44961" w:rsidRDefault="00B44961" w:rsidP="00B44961">
      <w:pPr>
        <w:pStyle w:val="Heading3"/>
      </w:pPr>
      <w:r>
        <w:lastRenderedPageBreak/>
        <w:t>OSEA Solves Science</w:t>
      </w:r>
    </w:p>
    <w:p w:rsidR="00B44961" w:rsidRDefault="00B44961" w:rsidP="00B44961"/>
    <w:p w:rsidR="00B44961" w:rsidRDefault="00B44961" w:rsidP="00B44961">
      <w:pPr>
        <w:pStyle w:val="Heading4"/>
      </w:pPr>
      <w:r>
        <w:t>OSEA solves – commitment to basic research and exploration would create sustainable basis for future science capacity</w:t>
      </w:r>
    </w:p>
    <w:p w:rsidR="00B44961" w:rsidRDefault="00B44961" w:rsidP="00B44961">
      <w:pPr>
        <w:rPr>
          <w:rStyle w:val="Style13ptBold"/>
        </w:rPr>
      </w:pPr>
      <w:r>
        <w:rPr>
          <w:rStyle w:val="Style13ptBold"/>
        </w:rPr>
        <w:t>Drs. McClain, Deep Sea News Editor &amp; Dove, Georgia Aquarium Research Center Research and Conservation Director, 12</w:t>
      </w:r>
    </w:p>
    <w:p w:rsidR="00B44961" w:rsidRDefault="00B44961" w:rsidP="00B44961">
      <w:r>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26" w:history="1">
        <w:r>
          <w:rPr>
            <w:rStyle w:val="Hyperlink"/>
          </w:rPr>
          <w:t>http://deepseanews.com/2012/10/we-need-an-ocean-nasa-now-pt-3/</w:t>
        </w:r>
      </w:hyperlink>
      <w:r>
        <w:rPr>
          <w:rStyle w:val="Hyperlink"/>
        </w:rPr>
        <w:t>, accessed 6-24-14, AFB]</w:t>
      </w:r>
    </w:p>
    <w:p w:rsidR="00B44961" w:rsidRDefault="00B44961" w:rsidP="00B44961"/>
    <w:p w:rsidR="00B44961" w:rsidRDefault="00B44961" w:rsidP="00B44961">
      <w:r>
        <w:t xml:space="preserve">What Does an OSEA look like? </w:t>
      </w:r>
      <w:r>
        <w:rPr>
          <w:rStyle w:val="StyleUnderline"/>
        </w:rPr>
        <w:t>At the core OSEA would need a mission dedicated to basic research and exploration of the &gt;</w:t>
      </w:r>
      <w:proofErr w:type="gramStart"/>
      <w:r>
        <w:t>;</w:t>
      </w:r>
      <w:r>
        <w:rPr>
          <w:rStyle w:val="StyleUnderline"/>
        </w:rPr>
        <w:t>90</w:t>
      </w:r>
      <w:proofErr w:type="gramEnd"/>
      <w:r>
        <w:rPr>
          <w:rStyle w:val="StyleUnderline"/>
        </w:rPr>
        <w:t>% of the world’s oceans that remain unexplored</w:t>
      </w:r>
      <w:r>
        <w:t>. High risk with the potential for high impact would be the norm. Pioneering knows no other way to achieve those truly novel and impactful gains.</w:t>
      </w:r>
    </w:p>
    <w:p w:rsidR="00B44961" w:rsidRDefault="00B44961" w:rsidP="00B44961">
      <w:r>
        <w:rPr>
          <w:rStyle w:val="StyleUnderline"/>
        </w:rPr>
        <w:t>To achieve these goals, OSEA would need substantial infrastructure and fleet including international and regional class research vessels, a submersible, remotely operated vehicles, and autonomous underwater vehicles</w:t>
      </w:r>
      <w:r>
        <w:t xml:space="preserve">. </w:t>
      </w:r>
      <w:r>
        <w:rPr>
          <w:rStyle w:val="StyleUnderline"/>
        </w:rPr>
        <w:t>Funding would need to be secure on decadal cycles to insure both the longevity and permanence of this mission but allow for oversight to ensure OSEA was meeting its mission</w:t>
      </w:r>
      <w:r>
        <w:t xml:space="preserve"> and financial responsibilities. </w:t>
      </w:r>
      <w:r>
        <w:rPr>
          <w:rStyle w:val="StyleUnderline"/>
        </w:rPr>
        <w:t>An ocean exploration center would be staffed with a vibrant community of researchers, engineers, and administrators, postdoctoral fellows, graduate students, and visiting experts with a strong interacting and supportive community</w:t>
      </w:r>
      <w:r>
        <w:t xml:space="preserve"> working toward uncovering the mysteries of the oceans. </w:t>
      </w:r>
      <w:r>
        <w:rPr>
          <w:rStyle w:val="StyleUnderline"/>
        </w:rPr>
        <w:t>Research would be funded internally from a broad OSEA budget, not externally, freeing scientists and engineers to actually do science and engineering as opposed to the only current option, which is writing grants to other agencies with a less than 10% chance of funding.</w:t>
      </w:r>
    </w:p>
    <w:p w:rsidR="00B44961" w:rsidRDefault="00B44961" w:rsidP="00B44961">
      <w:r>
        <w:rPr>
          <w:rStyle w:val="StyleUnderline"/>
        </w:rPr>
        <w:t>OSEA would also be a resource both for the research community and the public by being dedicated to open science, i.e. making scientific research, data and dissemination accessible to all levels of an inquiring society, amateur or professional</w:t>
      </w:r>
      <w:r>
        <w:t>. Publications, data, software, and engineering would be freely available and open to all. All internal processes would be transparent.</w:t>
      </w:r>
    </w:p>
    <w:p w:rsidR="00B44961" w:rsidRDefault="00B44961" w:rsidP="00B44961">
      <w:r>
        <w:t xml:space="preserve">The mission of OSEA in the spirit of open science would be equally dedicated to public outreach. For too long have science and society been disconnected. </w:t>
      </w:r>
      <w:r>
        <w:rPr>
          <w:rStyle w:val="StyleUnderline"/>
        </w:rPr>
        <w:t>OSEA would involve the public as the ultimate funders of our work. A novel and cutting edge education and outreach group would develop a strategic plan to involve children and adults in the mission</w:t>
      </w:r>
      <w:r>
        <w:t xml:space="preserve">. </w:t>
      </w:r>
      <w:r w:rsidRPr="00E8237D">
        <w:rPr>
          <w:rStyle w:val="StyleUnderline"/>
        </w:rPr>
        <w:t xml:space="preserve">There would be multiple opportunities for anyone to be involved including the public. Citizen scientists would be essential components, allowing adults to take a residence and contribute to OSEA and become </w:t>
      </w:r>
      <w:proofErr w:type="spellStart"/>
      <w:r w:rsidRPr="00E8237D">
        <w:rPr>
          <w:rStyle w:val="StyleUnderline"/>
        </w:rPr>
        <w:t>life long</w:t>
      </w:r>
      <w:proofErr w:type="spellEnd"/>
      <w:r w:rsidRPr="00E8237D">
        <w:rPr>
          <w:rStyle w:val="StyleUnderline"/>
        </w:rPr>
        <w:t xml:space="preserve"> ambassadors</w:t>
      </w:r>
      <w:r>
        <w:t xml:space="preserve"> long after their residence.</w:t>
      </w:r>
    </w:p>
    <w:p w:rsidR="00B44961" w:rsidRDefault="00B44961" w:rsidP="00B44961"/>
    <w:p w:rsidR="00B44961" w:rsidRDefault="00B44961" w:rsidP="00B44961"/>
    <w:p w:rsidR="00B44961" w:rsidRDefault="00B44961" w:rsidP="00B44961">
      <w:pPr>
        <w:pStyle w:val="Heading3"/>
      </w:pPr>
      <w:r>
        <w:lastRenderedPageBreak/>
        <w:t>OSEA Key – AT – Other Agencies/Private</w:t>
      </w:r>
    </w:p>
    <w:p w:rsidR="00B44961" w:rsidRDefault="00B44961" w:rsidP="00B44961"/>
    <w:p w:rsidR="00B44961" w:rsidRDefault="00B44961" w:rsidP="00B44961">
      <w:pPr>
        <w:pStyle w:val="Heading4"/>
      </w:pPr>
      <w:r>
        <w:t>Patchwork approach won’t solve – mission focus and sustainable funding key – only OSEA solves</w:t>
      </w:r>
    </w:p>
    <w:p w:rsidR="00B44961" w:rsidRDefault="00B44961" w:rsidP="00B44961">
      <w:pPr>
        <w:rPr>
          <w:rStyle w:val="Style13ptBold"/>
        </w:rPr>
      </w:pPr>
      <w:r>
        <w:rPr>
          <w:rStyle w:val="Style13ptBold"/>
        </w:rPr>
        <w:t>Drs. McClain, Deep Sea News Editor &amp; Dove, Georgia Aquarium Research Center Research and Conservation Director, 12</w:t>
      </w:r>
    </w:p>
    <w:p w:rsidR="00B44961" w:rsidRDefault="00B44961" w:rsidP="00B44961">
      <w:r>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27" w:history="1">
        <w:r>
          <w:rPr>
            <w:rStyle w:val="Hyperlink"/>
          </w:rPr>
          <w:t>http://deepseanews.com/2012/10/we-need-an-ocean-nasa-now-pt-3/</w:t>
        </w:r>
      </w:hyperlink>
      <w:r>
        <w:rPr>
          <w:rStyle w:val="Hyperlink"/>
        </w:rPr>
        <w:t>, accessed 6-24-14, AFB]</w:t>
      </w:r>
    </w:p>
    <w:p w:rsidR="00B44961" w:rsidRDefault="00B44961" w:rsidP="00B44961"/>
    <w:p w:rsidR="00B44961" w:rsidRDefault="00B44961" w:rsidP="00B44961">
      <w:r>
        <w:rPr>
          <w:rStyle w:val="StyleUnderline"/>
        </w:rPr>
        <w:t>Although parts of OSEA are realized in other government and private organizations</w:t>
      </w:r>
      <w:r>
        <w:t xml:space="preserve">, </w:t>
      </w:r>
      <w:r>
        <w:rPr>
          <w:rStyle w:val="StyleUnderline"/>
        </w:rPr>
        <w:t>they do not meet the full mission nor can such a distributed structure be expected to meet the challenges of this pivotal moment</w:t>
      </w:r>
      <w:r>
        <w:t xml:space="preserve">. </w:t>
      </w:r>
      <w:r>
        <w:rPr>
          <w:rStyle w:val="StyleUnderline"/>
        </w:rPr>
        <w:t>For example, NOAA fills a much-needed role but its mission is largely applied</w:t>
      </w:r>
      <w:r>
        <w:t xml:space="preserve">. </w:t>
      </w:r>
      <w:r>
        <w:rPr>
          <w:rStyle w:val="StyleUnderline"/>
        </w:rPr>
        <w:t>NOAA’s mission statement is</w:t>
      </w:r>
      <w:r>
        <w:t xml:space="preserve"> “Science, Service, and Stewardship. </w:t>
      </w:r>
      <w:r>
        <w:rPr>
          <w:rStyle w:val="StyleUnderline"/>
        </w:rPr>
        <w:t xml:space="preserve">To understand and predict changes in climate, weather, oceans, and coasts, </w:t>
      </w:r>
      <w:proofErr w:type="gramStart"/>
      <w:r>
        <w:rPr>
          <w:rStyle w:val="StyleUnderline"/>
        </w:rPr>
        <w:t>To</w:t>
      </w:r>
      <w:proofErr w:type="gramEnd"/>
      <w:r>
        <w:rPr>
          <w:rStyle w:val="StyleUnderline"/>
        </w:rPr>
        <w:t xml:space="preserve"> share that knowledge and information with others, and To conserve and manage coastal and marine ecosystems and resource”. Contrast that to NASA’s simple mission, “to pioneer the future in space exploration, scientific discovery and aeronautics research</w:t>
      </w:r>
      <w:r>
        <w:t>.”</w:t>
      </w:r>
    </w:p>
    <w:p w:rsidR="00B44961" w:rsidRDefault="00B44961" w:rsidP="00B44961">
      <w:pPr>
        <w:rPr>
          <w:b/>
          <w:bCs/>
          <w:u w:val="single"/>
        </w:rPr>
      </w:pPr>
      <w:r>
        <w:rPr>
          <w:rStyle w:val="StyleUnderline"/>
        </w:rPr>
        <w:t>In an agency with a chiefly applied mission, those programs that are purely exploratory must eventually invent an applied focus or face the axe. For example, 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w:t>
      </w:r>
      <w:r>
        <w:t xml:space="preserve">. Monterey Bay Aquarium Research Institute also provides another model that comes close to OSEA but is heavily reliant on private funding that can often be significantly reduced during recessions as endowments shrink. </w:t>
      </w:r>
      <w:r>
        <w:rPr>
          <w:rStyle w:val="StyleUnderline"/>
        </w:rPr>
        <w:t>Moreover, a private foundation is unlikely to meet the full financial burden to support the full mission of an OSEA or provide a resource to the ocean science community as whole</w:t>
      </w:r>
      <w:r>
        <w:t xml:space="preserve">. </w:t>
      </w:r>
      <w:r>
        <w:rPr>
          <w:rStyle w:val="StyleUnderline"/>
        </w:rPr>
        <w:t>This is not meant to criticize either NOAA or MBARI, indeed</w:t>
      </w:r>
      <w:r>
        <w:t xml:space="preserve"> </w:t>
      </w:r>
      <w:r>
        <w:rPr>
          <w:rStyle w:val="StyleUnderline"/>
        </w:rPr>
        <w:t>both supported our own research and have made immense contributions to ocean science and exploration, but neither do they fully realize our vision for OSEA.</w:t>
      </w:r>
    </w:p>
    <w:p w:rsidR="00B44961" w:rsidRDefault="00B44961" w:rsidP="00B44961">
      <w:r>
        <w:t xml:space="preserve">As John F. </w:t>
      </w:r>
      <w:r>
        <w:rPr>
          <w:rStyle w:val="StyleUnderline"/>
        </w:rPr>
        <w:t xml:space="preserve">Kennedy stated, “We must be bold.” It is time for a great national effort </w:t>
      </w:r>
      <w:r>
        <w:t>of the United States of America,</w:t>
      </w:r>
      <w:r>
        <w:rPr>
          <w:rStyle w:val="StyleUnderline"/>
        </w:rPr>
        <w:t xml:space="preserve"> time for us to renew our commitment to uncovering the mysteries of the blue planet we live on. We need a NASA-style Ocean Science and Exploration Agency</w:t>
      </w:r>
      <w:r>
        <w:t xml:space="preserve"> (OSEA). </w:t>
      </w:r>
      <w:proofErr w:type="gramStart"/>
      <w:r>
        <w:rPr>
          <w:rStyle w:val="StyleUnderline"/>
        </w:rPr>
        <w:t>to</w:t>
      </w:r>
      <w:proofErr w:type="gramEnd"/>
      <w:r>
        <w:rPr>
          <w:rStyle w:val="StyleUnderline"/>
        </w:rPr>
        <w:t xml:space="preserve"> explore and research the greatest depths of oceans with a community of scientists, engineers, and citizens.</w:t>
      </w:r>
    </w:p>
    <w:p w:rsidR="00B44961" w:rsidRPr="000E38A6" w:rsidRDefault="00B44961" w:rsidP="00B44961"/>
    <w:p w:rsidR="00B44961" w:rsidRDefault="00B44961" w:rsidP="00B44961">
      <w:pPr>
        <w:pStyle w:val="Heading3"/>
        <w:rPr>
          <w:rFonts w:cs="Times New Roman"/>
        </w:rPr>
      </w:pPr>
      <w:r w:rsidRPr="000E38A6">
        <w:rPr>
          <w:rFonts w:cs="Times New Roman"/>
        </w:rPr>
        <w:lastRenderedPageBreak/>
        <w:t xml:space="preserve">Commitment </w:t>
      </w:r>
      <w:r>
        <w:rPr>
          <w:rFonts w:cs="Times New Roman"/>
        </w:rPr>
        <w:t>Key</w:t>
      </w:r>
    </w:p>
    <w:p w:rsidR="00B44961" w:rsidRPr="00575611" w:rsidRDefault="00B44961" w:rsidP="00B44961"/>
    <w:p w:rsidR="00B44961" w:rsidRPr="000E38A6" w:rsidRDefault="00B44961" w:rsidP="00B44961">
      <w:pPr>
        <w:keepNext/>
        <w:keepLines/>
        <w:spacing w:before="40" w:after="0"/>
        <w:outlineLvl w:val="3"/>
        <w:rPr>
          <w:rFonts w:eastAsiaTheme="majorEastAsia"/>
          <w:b/>
          <w:iCs/>
          <w:sz w:val="28"/>
        </w:rPr>
      </w:pPr>
      <w:r w:rsidRPr="000E38A6">
        <w:rPr>
          <w:rFonts w:eastAsiaTheme="majorEastAsia"/>
          <w:b/>
          <w:iCs/>
          <w:sz w:val="28"/>
        </w:rPr>
        <w:t>Sustained commitment key – understanding the ocean key to climate, food, energy, and commerce security</w:t>
      </w:r>
    </w:p>
    <w:p w:rsidR="00B44961" w:rsidRPr="000E38A6" w:rsidRDefault="00B44961" w:rsidP="00B44961">
      <w:pPr>
        <w:rPr>
          <w:b/>
          <w:bCs/>
          <w:sz w:val="26"/>
        </w:rPr>
      </w:pPr>
      <w:r w:rsidRPr="000E38A6">
        <w:rPr>
          <w:b/>
          <w:bCs/>
          <w:sz w:val="26"/>
        </w:rPr>
        <w:t>US Commission on Ocean Policy, 4</w:t>
      </w:r>
    </w:p>
    <w:p w:rsidR="00B44961" w:rsidRPr="000E38A6" w:rsidRDefault="00B44961" w:rsidP="00B44961">
      <w:pPr>
        <w:rPr>
          <w:b/>
          <w:bCs/>
          <w:sz w:val="26"/>
        </w:rPr>
      </w:pPr>
      <w:r w:rsidRPr="000E38A6">
        <w:t xml:space="preserve">[quoted in Ocean Exploration 2020 forum, </w:t>
      </w:r>
      <w:r w:rsidRPr="000E38A6">
        <w:rPr>
          <w:color w:val="000000"/>
          <w:sz w:val="24"/>
        </w:rPr>
        <w:t>National Oceanic and Atmospheric Administration &amp; Aquarium of the Pacific, September 2013, “The Report of Ocean Exploration 2020: A National Forum,” http://www.aquariumofpacific.org/downloads/oe2020report.pdf, p. vi, 6/25/14, GNL]</w:t>
      </w:r>
    </w:p>
    <w:p w:rsidR="00B44961" w:rsidRPr="000E38A6" w:rsidRDefault="00B44961" w:rsidP="00B44961"/>
    <w:p w:rsidR="00B44961" w:rsidRPr="0045399C" w:rsidRDefault="00B44961" w:rsidP="00B44961">
      <w:pPr>
        <w:rPr>
          <w:rStyle w:val="StyleUnderline"/>
        </w:rPr>
      </w:pPr>
      <w:r w:rsidRPr="0045399C">
        <w:rPr>
          <w:rStyle w:val="StyleUnderline"/>
        </w:rPr>
        <w:t>Given the importance of the ocean in human history and in regulating climate change, guaranteeing food security, providing energy resources, and enabling worldwide commerce, it is astounding that we still know so little about it. This is due primarily to the lack of a long-term, large-scale national commitment to ocean exploration. The ocean and its depths need to be systematically explored</w:t>
      </w:r>
      <w:r w:rsidRPr="0045399C">
        <w:t xml:space="preserve"> to serve the interests of the nation and humankind.</w:t>
      </w:r>
    </w:p>
    <w:p w:rsidR="00B44961" w:rsidRPr="000E38A6" w:rsidRDefault="00B44961" w:rsidP="00B44961">
      <w:pPr>
        <w:rPr>
          <w:u w:val="single"/>
        </w:rPr>
      </w:pPr>
    </w:p>
    <w:p w:rsidR="00B44961" w:rsidRPr="000E38A6" w:rsidRDefault="00B44961" w:rsidP="00B44961">
      <w:pPr>
        <w:pStyle w:val="Heading3"/>
        <w:rPr>
          <w:rFonts w:cs="Times New Roman"/>
        </w:rPr>
      </w:pPr>
      <w:r>
        <w:rPr>
          <w:rFonts w:cs="Times New Roman"/>
        </w:rPr>
        <w:lastRenderedPageBreak/>
        <w:t>Prioritization Solvency</w:t>
      </w:r>
    </w:p>
    <w:p w:rsidR="00B44961" w:rsidRPr="000E38A6" w:rsidRDefault="00B44961" w:rsidP="00B44961"/>
    <w:p w:rsidR="00B44961" w:rsidRPr="000E38A6" w:rsidRDefault="00B44961" w:rsidP="00B44961">
      <w:pPr>
        <w:keepNext/>
        <w:keepLines/>
        <w:spacing w:before="40" w:after="0"/>
        <w:outlineLvl w:val="3"/>
        <w:rPr>
          <w:rFonts w:eastAsiaTheme="majorEastAsia"/>
          <w:b/>
          <w:bCs/>
          <w:iCs/>
          <w:sz w:val="28"/>
        </w:rPr>
      </w:pPr>
      <w:r w:rsidRPr="000E38A6">
        <w:rPr>
          <w:rFonts w:eastAsiaTheme="majorEastAsia"/>
          <w:b/>
          <w:bCs/>
          <w:iCs/>
          <w:sz w:val="28"/>
        </w:rPr>
        <w:t xml:space="preserve">A </w:t>
      </w:r>
      <w:r>
        <w:rPr>
          <w:rFonts w:eastAsiaTheme="majorEastAsia"/>
          <w:b/>
          <w:bCs/>
          <w:iCs/>
          <w:sz w:val="28"/>
        </w:rPr>
        <w:t>national programmatic prioritization approach</w:t>
      </w:r>
      <w:r w:rsidRPr="000E38A6">
        <w:rPr>
          <w:rFonts w:eastAsiaTheme="majorEastAsia"/>
          <w:b/>
          <w:bCs/>
          <w:iCs/>
          <w:sz w:val="28"/>
        </w:rPr>
        <w:t xml:space="preserve"> is key to lead a new exploration program</w:t>
      </w:r>
    </w:p>
    <w:p w:rsidR="00B44961" w:rsidRPr="000E38A6" w:rsidRDefault="00B44961" w:rsidP="00B44961">
      <w:pPr>
        <w:rPr>
          <w:b/>
          <w:bCs/>
          <w:sz w:val="26"/>
        </w:rPr>
      </w:pPr>
      <w:r w:rsidRPr="000E38A6">
        <w:rPr>
          <w:b/>
          <w:bCs/>
          <w:sz w:val="26"/>
        </w:rPr>
        <w:t>Ocean Exploration 2020 forum, 13</w:t>
      </w:r>
    </w:p>
    <w:p w:rsidR="00B44961" w:rsidRPr="000E38A6" w:rsidRDefault="00B44961" w:rsidP="00B44961">
      <w:pPr>
        <w:rPr>
          <w:color w:val="000000"/>
          <w:sz w:val="24"/>
        </w:rPr>
      </w:pPr>
      <w:r w:rsidRPr="000E38A6">
        <w:rPr>
          <w:color w:val="000000"/>
          <w:sz w:val="24"/>
        </w:rPr>
        <w:t>[National Oceanic and Atmospheric Administration &amp; Aquarium of the Pacific, September 2013, “The Report of Ocean Exploration 2020: A National Forum,” http://www.aquariumofpacific.org/downloads/oe2020report.pdf, p. 39, 6/28/14, GNL]</w:t>
      </w:r>
    </w:p>
    <w:p w:rsidR="00B44961" w:rsidRPr="000E38A6" w:rsidRDefault="00B44961" w:rsidP="00B44961">
      <w:pPr>
        <w:rPr>
          <w:u w:val="single"/>
        </w:rPr>
      </w:pPr>
      <w:r w:rsidRPr="005153FD">
        <w:rPr>
          <w:rStyle w:val="StyleUnderline"/>
        </w:rPr>
        <w:t>These characteristics of a national program of ocean exploration imply a network of universities, nongovernmental organizations, the private sector, and government agencies working together in pursuit of shared goals. Federal</w:t>
      </w:r>
      <w:r w:rsidRPr="000E38A6">
        <w:rPr>
          <w:u w:val="single"/>
        </w:rPr>
        <w:t>—</w:t>
      </w:r>
      <w:r w:rsidRPr="005153FD">
        <w:t>and in particular, NOAA—</w:t>
      </w:r>
      <w:r w:rsidRPr="005153FD">
        <w:rPr>
          <w:rStyle w:val="StyleUnderline"/>
        </w:rPr>
        <w:t>leadership is essential to help design and maintain what might be called an “architecture for collaboration” that convenes national and international ocean exploration stakeholders regularly to review and set priorities, to match potential expedition partners, to facilitate sharing of assets, and to help test and evaluate new technologies. The program should facilitate the review and analysis of new and historical data and the synthesis and transformation of data into a variety of informational products</w:t>
      </w:r>
      <w:r w:rsidRPr="000E38A6">
        <w:t xml:space="preserve">. In this leadership </w:t>
      </w:r>
      <w:r w:rsidRPr="005153FD">
        <w:t>role, NOAA would promote public engagement, and guide and strengthen the national ocean exploration enterprise.</w:t>
      </w:r>
    </w:p>
    <w:p w:rsidR="00B44961" w:rsidRPr="000E38A6" w:rsidRDefault="00B44961" w:rsidP="00B44961">
      <w:r w:rsidRPr="005153FD">
        <w:rPr>
          <w:rStyle w:val="StyleUnderline"/>
        </w:rPr>
        <w:t>A conventional federal government approach won’t work. In describing characteristics of the national ocean exploration program in 2020, participants used words including: nimble, flexible, creative, innovative, and responsive. A program with these qualities just might ignite the ocean exploration movement envisioned</w:t>
      </w:r>
      <w:r w:rsidRPr="000E38A6">
        <w:t xml:space="preserve"> by the participants in the first gathering of the community of ocean explorers.</w:t>
      </w:r>
    </w:p>
    <w:p w:rsidR="00B44961" w:rsidRPr="000E38A6" w:rsidRDefault="00B44961" w:rsidP="00B44961"/>
    <w:p w:rsidR="00B44961" w:rsidRDefault="00B44961" w:rsidP="00B44961">
      <w:pPr>
        <w:pStyle w:val="Heading3"/>
      </w:pPr>
      <w:r>
        <w:lastRenderedPageBreak/>
        <w:t>Coordination Solvency</w:t>
      </w:r>
    </w:p>
    <w:p w:rsidR="00B44961" w:rsidRPr="002117A1" w:rsidRDefault="00B44961" w:rsidP="00B44961"/>
    <w:p w:rsidR="00B44961" w:rsidRPr="000E38A6" w:rsidRDefault="00B44961" w:rsidP="00B44961">
      <w:pPr>
        <w:keepNext/>
        <w:keepLines/>
        <w:spacing w:before="40" w:after="0"/>
        <w:outlineLvl w:val="3"/>
        <w:rPr>
          <w:rFonts w:eastAsiaTheme="majorEastAsia"/>
          <w:b/>
          <w:iCs/>
          <w:sz w:val="28"/>
        </w:rPr>
      </w:pPr>
      <w:r w:rsidRPr="000E38A6">
        <w:rPr>
          <w:rFonts w:eastAsiaTheme="majorEastAsia"/>
          <w:b/>
          <w:iCs/>
          <w:sz w:val="28"/>
        </w:rPr>
        <w:t>Comprehensive and coordinated approach is key to effective ocean exploration</w:t>
      </w:r>
    </w:p>
    <w:p w:rsidR="00B44961" w:rsidRPr="000E38A6" w:rsidRDefault="00B44961" w:rsidP="00B44961">
      <w:pPr>
        <w:rPr>
          <w:b/>
          <w:bCs/>
          <w:sz w:val="26"/>
        </w:rPr>
      </w:pPr>
      <w:r w:rsidRPr="000E38A6">
        <w:rPr>
          <w:b/>
          <w:bCs/>
          <w:sz w:val="26"/>
        </w:rPr>
        <w:t>Ocean Exploration 2020 forum, 13</w:t>
      </w:r>
    </w:p>
    <w:p w:rsidR="00B44961" w:rsidRPr="000E38A6" w:rsidRDefault="00B44961" w:rsidP="00B44961">
      <w:pPr>
        <w:rPr>
          <w:color w:val="000000"/>
          <w:sz w:val="24"/>
        </w:rPr>
      </w:pPr>
      <w:r w:rsidRPr="000E38A6">
        <w:rPr>
          <w:color w:val="000000"/>
          <w:sz w:val="24"/>
        </w:rPr>
        <w:t>[National Oceanic and Atmospheric Administration &amp; Aquarium of the Pacific, September 2013, “The Report of Ocean Exploration 2020: A National Forum,” http://www.aquariumofpacific.org/downloads/oe2020report.pdf, p. 1-4, 6/25/14, GNL]</w:t>
      </w:r>
    </w:p>
    <w:p w:rsidR="00B44961" w:rsidRPr="000E38A6" w:rsidRDefault="00B44961" w:rsidP="00B44961"/>
    <w:p w:rsidR="00B44961" w:rsidRPr="000E38A6" w:rsidRDefault="00B44961" w:rsidP="00B44961">
      <w:r w:rsidRPr="008951F8">
        <w:rPr>
          <w:rStyle w:val="StyleUnderline"/>
        </w:rPr>
        <w:t>The forum examined the future of ocean exploration through the lens of a coordinated federal effort</w:t>
      </w:r>
      <w:r w:rsidRPr="000E38A6">
        <w:rPr>
          <w:u w:val="single"/>
        </w:rPr>
        <w:t xml:space="preserve"> </w:t>
      </w:r>
      <w:r w:rsidRPr="008951F8">
        <w:t>involving multiple agencies</w:t>
      </w:r>
      <w:r w:rsidRPr="000E38A6">
        <w:t xml:space="preserve"> led by NOAA in collaboration with the private sector. It is a vision that captures many of the nation’s ocean exploration activities, but not all. Some will be excluded because of national security, others because of constraints by funders. </w:t>
      </w:r>
      <w:r w:rsidRPr="000E38A6">
        <w:rPr>
          <w:u w:val="single"/>
        </w:rPr>
        <w:t>The proposed framework for Ocean Exploration 2020 captures more of the nation’s existing ocean exploration enterprise than ever before and offers ways of expanding and enhancing it</w:t>
      </w:r>
      <w:r w:rsidRPr="000E38A6">
        <w:t>.</w:t>
      </w:r>
    </w:p>
    <w:p w:rsidR="00B44961" w:rsidRPr="000E38A6" w:rsidRDefault="00B44961" w:rsidP="00B44961">
      <w:r w:rsidRPr="000E38A6">
        <w:t xml:space="preserve">This report is a record of Ocean Exploration 2020. </w:t>
      </w:r>
      <w:r w:rsidRPr="00AC5CDF">
        <w:rPr>
          <w:rStyle w:val="StyleUnderline"/>
        </w:rPr>
        <w:t>Ocean Exploration 2020 participants described ocean exploration as a great opportunity, an urgent necessity, and an issue of national security. They agreed that a national program</w:t>
      </w:r>
      <w:r w:rsidRPr="000E38A6">
        <w:t xml:space="preserve"> in 2020</w:t>
      </w:r>
      <w:r w:rsidRPr="000E38A6">
        <w:rPr>
          <w:u w:val="single"/>
        </w:rPr>
        <w:t xml:space="preserve"> </w:t>
      </w:r>
      <w:r w:rsidRPr="00AC5CDF">
        <w:rPr>
          <w:rStyle w:val="StyleUnderline"/>
        </w:rPr>
        <w:t>should include the following attributes</w:t>
      </w:r>
      <w:r w:rsidRPr="000E38A6">
        <w:t>.</w:t>
      </w:r>
    </w:p>
    <w:p w:rsidR="00B44961" w:rsidRPr="000E38A6" w:rsidRDefault="00B44961" w:rsidP="00B44961">
      <w:r w:rsidRPr="000E38A6">
        <w:t>OCEAN EXPLORATION PRIORITIES</w:t>
      </w:r>
    </w:p>
    <w:p w:rsidR="00B44961" w:rsidRPr="000E38A6" w:rsidRDefault="00B44961" w:rsidP="00B44961">
      <w:r w:rsidRPr="000E38A6">
        <w:t xml:space="preserve">In 2020, clear priorities are identified by the exploration community and revisited on a regular basis. </w:t>
      </w:r>
      <w:r w:rsidRPr="008951F8">
        <w:rPr>
          <w:rStyle w:val="StyleUnderline"/>
        </w:rPr>
        <w:t>Having a clear, focused set of ocean exploration priorities is a critical element in developing and sustaining a national program of ocean exploration</w:t>
      </w:r>
      <w:r w:rsidRPr="000E38A6">
        <w:t xml:space="preserve">. </w:t>
      </w:r>
      <w:r w:rsidRPr="002E6D60">
        <w:rPr>
          <w:rStyle w:val="StyleUnderline"/>
        </w:rPr>
        <w:t>No group is better qualified to identify these priorities than the community of ocean explorers. The community identified the polar regions, particularly the Arctic; ocean acidification; and the water column</w:t>
      </w:r>
      <w:r w:rsidRPr="000E38A6">
        <w:t xml:space="preserve"> (noting that exploration extends from the sub-seafloor to the surface) </w:t>
      </w:r>
      <w:r w:rsidRPr="002E6D60">
        <w:rPr>
          <w:rStyle w:val="StyleUnderline"/>
        </w:rPr>
        <w:t>as important exploration priorities</w:t>
      </w:r>
      <w:r w:rsidRPr="000E38A6">
        <w:t xml:space="preserve">. The Indo-Pacific and Central Pacific regions are also important for further exploration. </w:t>
      </w:r>
      <w:r w:rsidRPr="002E6D60">
        <w:rPr>
          <w:rStyle w:val="StyleUnderline"/>
        </w:rPr>
        <w:t>Participants agreed that a clear mission statement for national ocean exploration is critical as is a process to engage ocean exploration stakeholders on a recurrent basis in determining priorities</w:t>
      </w:r>
      <w:r w:rsidRPr="000E38A6">
        <w:t>.</w:t>
      </w:r>
    </w:p>
    <w:p w:rsidR="00B44961" w:rsidRPr="000E38A6" w:rsidRDefault="00B44961" w:rsidP="00B44961">
      <w:r w:rsidRPr="000E38A6">
        <w:t xml:space="preserve">PARTNERSHIPS </w:t>
      </w:r>
    </w:p>
    <w:p w:rsidR="00B44961" w:rsidRPr="000E38A6" w:rsidRDefault="00B44961" w:rsidP="00B44961">
      <w:pPr>
        <w:rPr>
          <w:u w:val="single"/>
        </w:rPr>
      </w:pPr>
      <w:r w:rsidRPr="000E38A6">
        <w:t xml:space="preserve">In 2020, </w:t>
      </w:r>
      <w:r w:rsidRPr="000E38A6">
        <w:rPr>
          <w:u w:val="single"/>
        </w:rPr>
        <w:t>there is an extensive and dynamic network of partnerships that link public agencies, private sector organizations, and academic institutions.</w:t>
      </w:r>
    </w:p>
    <w:p w:rsidR="00B44961" w:rsidRPr="000E38A6" w:rsidRDefault="00B44961" w:rsidP="00B44961">
      <w:r w:rsidRPr="000E38A6">
        <w:rPr>
          <w:u w:val="single"/>
        </w:rPr>
        <w:t xml:space="preserve">There was near unanimity that in 2020 and beyond, </w:t>
      </w:r>
      <w:r w:rsidRPr="002E6D60">
        <w:rPr>
          <w:rStyle w:val="StyleUnderline"/>
        </w:rPr>
        <w:t>most dedicated ocean exploration expeditions and programs will be partnerships</w:t>
      </w:r>
      <w:r w:rsidRPr="000E38A6">
        <w:t>—public and private, national and international. NOAA has been assigned a leadership role in developing and sustaining a national program of ocean exploration under the Ocean Exploration Act of 2009, one that “promotes collaboration with other federal ocean and undersea research and exploration programs.”</w:t>
      </w:r>
    </w:p>
    <w:p w:rsidR="00B44961" w:rsidRPr="000E38A6" w:rsidRDefault="00B44961" w:rsidP="00B44961">
      <w:r w:rsidRPr="000E38A6">
        <w:t>PLATFORMS</w:t>
      </w:r>
    </w:p>
    <w:p w:rsidR="00B44961" w:rsidRPr="000E38A6" w:rsidRDefault="00B44961" w:rsidP="00B44961">
      <w:r w:rsidRPr="000E38A6">
        <w:t>In 2020, a greater number of ships, submersibles, and other platforms are dedicated to ocean exploration.</w:t>
      </w:r>
    </w:p>
    <w:p w:rsidR="00B44961" w:rsidRPr="000E38A6" w:rsidRDefault="00B44961" w:rsidP="00B44961">
      <w:pPr>
        <w:rPr>
          <w:u w:val="single"/>
        </w:rPr>
      </w:pPr>
      <w:r w:rsidRPr="002E6D60">
        <w:rPr>
          <w:rStyle w:val="StyleUnderline"/>
        </w:rPr>
        <w:lastRenderedPageBreak/>
        <w:t>There is a critical need for new ships and other platforms</w:t>
      </w:r>
      <w:r w:rsidRPr="000E38A6">
        <w:t xml:space="preserve">. The need for autonomous underwater vehicles and remotely operated vehicles is greater than for human occupied vehicles. </w:t>
      </w:r>
      <w:r w:rsidRPr="002E6D60">
        <w:rPr>
          <w:rStyle w:val="StyleUnderline"/>
        </w:rPr>
        <w:t>A national program requires a mix of dedicated and shared ocean exploration assets.</w:t>
      </w:r>
      <w:r w:rsidRPr="000E38A6">
        <w:rPr>
          <w:u w:val="single"/>
        </w:rPr>
        <w:t xml:space="preserve"> Participants agreed that ocean </w:t>
      </w:r>
      <w:r w:rsidRPr="002E6D60">
        <w:rPr>
          <w:rStyle w:val="StyleUnderline"/>
        </w:rPr>
        <w:t>exploration should take advantage of all sources of available and relevant data. For example, cabled observatories, recoverable observatories, the various ocean observation networks, and satellites are all important in a national program of ocean exploration</w:t>
      </w:r>
      <w:r w:rsidRPr="000E38A6">
        <w:rPr>
          <w:u w:val="single"/>
        </w:rPr>
        <w:t>.</w:t>
      </w:r>
    </w:p>
    <w:p w:rsidR="00B44961" w:rsidRPr="000E38A6" w:rsidRDefault="00B44961" w:rsidP="00B44961">
      <w:r w:rsidRPr="000E38A6">
        <w:t xml:space="preserve">TECHNOLOGY DEVELOPMENT </w:t>
      </w:r>
    </w:p>
    <w:p w:rsidR="00B44961" w:rsidRPr="000E38A6" w:rsidRDefault="00B44961" w:rsidP="00B44961">
      <w:pPr>
        <w:rPr>
          <w:u w:val="single"/>
        </w:rPr>
      </w:pPr>
      <w:r w:rsidRPr="000E38A6">
        <w:t xml:space="preserve">By 2020, private sector investments in exploration technology development specifically for the dedicated national program of exploration exceed the federal investment, but </w:t>
      </w:r>
      <w:r w:rsidRPr="002E6D60">
        <w:rPr>
          <w:rStyle w:val="StyleUnderline"/>
        </w:rPr>
        <w:t>federal partners play a key role in testing and refining new technologies.</w:t>
      </w:r>
    </w:p>
    <w:p w:rsidR="00B44961" w:rsidRPr="002E6D60" w:rsidRDefault="00B44961" w:rsidP="00B44961">
      <w:pPr>
        <w:rPr>
          <w:rStyle w:val="StyleUnderline"/>
        </w:rPr>
      </w:pPr>
      <w:r w:rsidRPr="002E6D60">
        <w:rPr>
          <w:rStyle w:val="StyleUnderline"/>
        </w:rPr>
        <w:t>Forum participants agreed that a top priority for a national ocean exploration program of distinction is the development of mechanisms to fund emerging and creatively disruptive technologies to enhance and expand exploration capabilities. In addition to the significant federal government investment in ocean exploration technology development</w:t>
      </w:r>
      <w:r w:rsidRPr="000E38A6">
        <w:t xml:space="preserve">—whether by the U.S. Navy, NASA, NOAA, or other civilian agencies—many felt strongly that increased investment would come from the private sector to achieve the kind of program they envisioned. Participants also felt that </w:t>
      </w:r>
      <w:r w:rsidRPr="002E6D60">
        <w:rPr>
          <w:rStyle w:val="StyleUnderline"/>
        </w:rPr>
        <w:t>national program partners should continue to play a key role in testing and refining these technologies as well as working to adapt existing and proven technologies for exploration.</w:t>
      </w:r>
    </w:p>
    <w:p w:rsidR="00B44961" w:rsidRPr="000E38A6" w:rsidRDefault="00B44961" w:rsidP="00B44961">
      <w:r w:rsidRPr="000E38A6">
        <w:t xml:space="preserve">CITIZEN SCIENCE </w:t>
      </w:r>
    </w:p>
    <w:p w:rsidR="00B44961" w:rsidRPr="000E38A6" w:rsidRDefault="00B44961" w:rsidP="00B44961">
      <w:r w:rsidRPr="000E38A6">
        <w:t>In 2020, citizen scientists play an increasingly important role in ocean exploration.</w:t>
      </w:r>
    </w:p>
    <w:p w:rsidR="00B44961" w:rsidRPr="000E38A6" w:rsidRDefault="00B44961" w:rsidP="00B44961">
      <w:r w:rsidRPr="000E38A6">
        <w:t xml:space="preserve">There was a consensus among Forum participants </w:t>
      </w:r>
      <w:r w:rsidRPr="002E6D60">
        <w:rPr>
          <w:rStyle w:val="StyleUnderline"/>
        </w:rPr>
        <w:t>that citizen explorers will play an increasing role</w:t>
      </w:r>
      <w:r w:rsidRPr="000E38A6">
        <w:t xml:space="preserve"> in ocean exploration by 2020. These citizen explorers may follow and contribute to national expeditions online, analyze data from past expeditions </w:t>
      </w:r>
      <w:r w:rsidRPr="000E38A6">
        <w:rPr>
          <w:u w:val="single"/>
        </w:rPr>
        <w:t>and submit their work to national</w:t>
      </w:r>
      <w:r w:rsidRPr="000E38A6">
        <w:t xml:space="preserve"> and international </w:t>
      </w:r>
      <w:r w:rsidRPr="000E38A6">
        <w:rPr>
          <w:u w:val="single"/>
        </w:rPr>
        <w:t>data bases</w:t>
      </w:r>
      <w:r w:rsidRPr="000E38A6">
        <w:t>, or they may use their own tools, such as small, inexpensive remotely operated vehicles equipped with cameras or measuring devices to collect data that are then quality controlled and included in national databases. Opportunities for citizen explorers to participate in shipboard experiences should also be expanded.</w:t>
      </w:r>
    </w:p>
    <w:p w:rsidR="00B44961" w:rsidRPr="000E38A6" w:rsidRDefault="00B44961" w:rsidP="00B44961">
      <w:r w:rsidRPr="000E38A6">
        <w:t xml:space="preserve">DATA SHARING </w:t>
      </w:r>
    </w:p>
    <w:p w:rsidR="00B44961" w:rsidRPr="000E38A6" w:rsidRDefault="00B44961" w:rsidP="00B44961">
      <w:r w:rsidRPr="000E38A6">
        <w:t>In 2020</w:t>
      </w:r>
      <w:r w:rsidRPr="002E6D60">
        <w:t xml:space="preserve">, </w:t>
      </w:r>
      <w:r w:rsidRPr="002E6D60">
        <w:rPr>
          <w:rStyle w:val="StyleUnderline"/>
        </w:rPr>
        <w:t>all data obtained through publicly funded, dedicated civilian ocean exploration projects are available</w:t>
      </w:r>
      <w:r w:rsidRPr="000E38A6">
        <w:t xml:space="preserve"> quickly and widely at little or no additional cost to the user.</w:t>
      </w:r>
    </w:p>
    <w:p w:rsidR="00B44961" w:rsidRPr="000E38A6" w:rsidRDefault="00B44961" w:rsidP="00B44961">
      <w:r w:rsidRPr="000E38A6">
        <w:rPr>
          <w:u w:val="single"/>
        </w:rPr>
        <w:t xml:space="preserve">There was a strong consensus among Ocean Exploration 2020 participants that all </w:t>
      </w:r>
      <w:r w:rsidRPr="00C25792">
        <w:rPr>
          <w:rStyle w:val="StyleUnderline"/>
        </w:rPr>
        <w:t>data, including images and access to samples resulting from publicly supported, dedicated civilian exploration expeditions, be made widely available</w:t>
      </w:r>
      <w:r w:rsidRPr="000E38A6">
        <w:t xml:space="preserve"> at little or no additional cost in real time or as soon as appropriate quality assurances have been completed. Ocean exploration data should reside within established data repositories and their existence be made widely known.</w:t>
      </w:r>
    </w:p>
    <w:p w:rsidR="00B44961" w:rsidRPr="000E38A6" w:rsidRDefault="00B44961" w:rsidP="00B44961">
      <w:r w:rsidRPr="000E38A6">
        <w:t>PUBLIC ENGAGEMENT In 2020, ocean explorers are part of a coordinated communication network and have the tools they need to engage the public.</w:t>
      </w:r>
    </w:p>
    <w:p w:rsidR="00B44961" w:rsidRPr="000E38A6" w:rsidRDefault="00B44961" w:rsidP="00B44961">
      <w:r w:rsidRPr="000E38A6">
        <w:rPr>
          <w:u w:val="single"/>
        </w:rPr>
        <w:t xml:space="preserve">Participants were in strong agreement that </w:t>
      </w:r>
      <w:r w:rsidRPr="00C25792">
        <w:rPr>
          <w:rStyle w:val="StyleUnderline"/>
        </w:rPr>
        <w:t>we need to enhance and expand existing efforts and find new ways to communicate with the public about ocean exploration</w:t>
      </w:r>
      <w:r w:rsidRPr="000E38A6">
        <w:t>. We can provide better interaction between scientists and the public during expeditions, especially increasing the use of telepresence for active engagement.</w:t>
      </w:r>
    </w:p>
    <w:p w:rsidR="00B44961" w:rsidRPr="000E38A6" w:rsidRDefault="00B44961" w:rsidP="00B44961">
      <w:r w:rsidRPr="000E38A6">
        <w:lastRenderedPageBreak/>
        <w:t>Ocean Exploration 2020 participants also agreed that a shared strategy is needed to communicate effectively and engage with the public about ocean exploration. Many ocean exploration scientists need more experience and better resources, tools, and partnerships to implement this communication strategy and to build public support for the national program.</w:t>
      </w:r>
    </w:p>
    <w:p w:rsidR="00B44961" w:rsidRPr="000E38A6" w:rsidRDefault="00B44961" w:rsidP="00B44961">
      <w:r w:rsidRPr="000E38A6">
        <w:t>Toward a National Program of Ocean Exploration</w:t>
      </w:r>
    </w:p>
    <w:p w:rsidR="00B44961" w:rsidRPr="00C25792" w:rsidRDefault="00B44961" w:rsidP="00B44961">
      <w:pPr>
        <w:rPr>
          <w:rStyle w:val="StyleUnderline"/>
        </w:rPr>
      </w:pPr>
      <w:r w:rsidRPr="000E38A6">
        <w:t xml:space="preserve">Ocean Exploration 2020 </w:t>
      </w:r>
      <w:r w:rsidRPr="00C25792">
        <w:rPr>
          <w:rStyle w:val="StyleUnderline"/>
        </w:rPr>
        <w:t>participants agreed that there is a critical need for effective coordination among the federal agencies in all aspects of ocean exploration and research. Likely federal budget ocean exploration allocations for these agencies are too small for independent approaches.</w:t>
      </w:r>
    </w:p>
    <w:p w:rsidR="00B44961" w:rsidRPr="000E38A6" w:rsidRDefault="00B44961" w:rsidP="00B44961">
      <w:r w:rsidRPr="00C25792">
        <w:rPr>
          <w:rStyle w:val="StyleUnderline"/>
        </w:rPr>
        <w:t>The community noted that a national program must be flexible, responsive, and inclusive,</w:t>
      </w:r>
      <w:r w:rsidRPr="000E38A6">
        <w:t xml:space="preserve"> and called for NOAA to act as a coordinator and facilitator of all exploration activities. The program must have the means to grow partnerships of all kinds to seize the opportunity—and respond to the urgent need to understand the global ocean.</w:t>
      </w:r>
    </w:p>
    <w:p w:rsidR="00B44961" w:rsidRDefault="00B44961" w:rsidP="00B44961">
      <w:pPr>
        <w:rPr>
          <w:rStyle w:val="StyleUnderline"/>
        </w:rPr>
      </w:pPr>
      <w:r w:rsidRPr="000E38A6">
        <w:t xml:space="preserve">Finally, Ocean Exploration 2020 participants noted the value of this National Forum and the need for regular opportunities for the community of ocean explorers to come together. Maintaining the </w:t>
      </w:r>
      <w:r w:rsidRPr="00C25792">
        <w:rPr>
          <w:rStyle w:val="StyleUnderline"/>
        </w:rPr>
        <w:t>momentum</w:t>
      </w:r>
      <w:r w:rsidRPr="000E38A6">
        <w:t xml:space="preserve"> from Ocean Exploration 2020 </w:t>
      </w:r>
      <w:r w:rsidRPr="00C25792">
        <w:rPr>
          <w:rStyle w:val="StyleUnderline"/>
        </w:rPr>
        <w:t xml:space="preserve">is critical, </w:t>
      </w:r>
      <w:r w:rsidRPr="000E38A6">
        <w:t xml:space="preserve">and NOAA and its partners need </w:t>
      </w:r>
      <w:r w:rsidRPr="00C25792">
        <w:rPr>
          <w:rStyle w:val="StyleUnderline"/>
        </w:rPr>
        <w:t>to take advantage of all opportunities to capture the energy and maintain the commitment of the ocean exploration community.</w:t>
      </w:r>
    </w:p>
    <w:p w:rsidR="00B44961" w:rsidRDefault="00B44961" w:rsidP="00B44961">
      <w:pPr>
        <w:rPr>
          <w:rStyle w:val="StyleUnderline"/>
        </w:rPr>
      </w:pPr>
    </w:p>
    <w:p w:rsidR="00B44961" w:rsidRPr="00C25792" w:rsidRDefault="00B44961" w:rsidP="00B44961">
      <w:pPr>
        <w:rPr>
          <w:rStyle w:val="StyleUnderline"/>
        </w:rPr>
      </w:pPr>
    </w:p>
    <w:p w:rsidR="00B44961" w:rsidRPr="000E38A6" w:rsidRDefault="00B44961" w:rsidP="00B44961">
      <w:pPr>
        <w:keepNext/>
        <w:keepLines/>
        <w:spacing w:before="40" w:after="0"/>
        <w:outlineLvl w:val="3"/>
        <w:rPr>
          <w:rFonts w:eastAsiaTheme="majorEastAsia"/>
          <w:b/>
          <w:iCs/>
          <w:sz w:val="28"/>
        </w:rPr>
      </w:pPr>
      <w:r>
        <w:rPr>
          <w:rFonts w:eastAsiaTheme="majorEastAsia"/>
          <w:b/>
          <w:iCs/>
          <w:sz w:val="28"/>
        </w:rPr>
        <w:t>Focus and coordination program key to capacity-building partnerships</w:t>
      </w:r>
    </w:p>
    <w:p w:rsidR="00B44961" w:rsidRPr="000E38A6" w:rsidRDefault="00B44961" w:rsidP="00B44961">
      <w:pPr>
        <w:rPr>
          <w:b/>
          <w:bCs/>
          <w:sz w:val="26"/>
        </w:rPr>
      </w:pPr>
      <w:r w:rsidRPr="000E38A6">
        <w:rPr>
          <w:b/>
          <w:bCs/>
          <w:sz w:val="26"/>
        </w:rPr>
        <w:t>Ocean Exploration 2020 forum, 13</w:t>
      </w:r>
    </w:p>
    <w:p w:rsidR="00B44961" w:rsidRPr="000E38A6" w:rsidRDefault="00B44961" w:rsidP="00B44961">
      <w:pPr>
        <w:rPr>
          <w:color w:val="000000"/>
          <w:sz w:val="24"/>
        </w:rPr>
      </w:pPr>
      <w:r w:rsidRPr="000E38A6">
        <w:rPr>
          <w:color w:val="000000"/>
          <w:sz w:val="24"/>
        </w:rPr>
        <w:t>[National Oceanic and Atmospheric Administration &amp; Aquarium of the Pacific, September 2013, “The Report of Ocean Exploration 2020: A National Forum,” http://www.aquariumofpacific.org/downloads/oe2020report.pdf, p. 18, 6/28/14, GNL]</w:t>
      </w:r>
    </w:p>
    <w:p w:rsidR="00B44961" w:rsidRPr="00747058" w:rsidRDefault="00B44961" w:rsidP="00B44961">
      <w:r w:rsidRPr="00747058">
        <w:rPr>
          <w:rStyle w:val="StyleUnderline"/>
        </w:rPr>
        <w:t xml:space="preserve">As we move ahead in setting national priorities, we need a clear national mission statement that has been vetted widely and endorsed </w:t>
      </w:r>
      <w:r w:rsidRPr="00747058">
        <w:t>by the extended community of ocean explorers</w:t>
      </w:r>
      <w:r w:rsidRPr="000E38A6">
        <w:rPr>
          <w:u w:val="single"/>
        </w:rPr>
        <w:t>.</w:t>
      </w:r>
      <w:r w:rsidRPr="000E38A6">
        <w:rPr>
          <w:color w:val="000000"/>
          <w:sz w:val="24"/>
        </w:rPr>
        <w:t xml:space="preserve"> </w:t>
      </w:r>
      <w:r w:rsidRPr="00747058">
        <w:rPr>
          <w:rStyle w:val="StyleUnderline"/>
        </w:rPr>
        <w:t>This mission statement should be revisited every few years and revised as appropriate to reflect changing national priorities, new areas of promising potential for discovery, and new funding opportunities.</w:t>
      </w:r>
      <w:r w:rsidRPr="000E38A6">
        <w:rPr>
          <w:u w:val="single"/>
        </w:rPr>
        <w:t xml:space="preserve"> </w:t>
      </w:r>
      <w:r w:rsidRPr="00747058">
        <w:t>Such a mission statement should also acknowledge that exploration includes the concept of “serendipitous discovery:” exciting, unexpected results from mission-driven or hypothesis-testing data collection activities.</w:t>
      </w:r>
    </w:p>
    <w:p w:rsidR="00B44961" w:rsidRDefault="00B44961" w:rsidP="00B44961">
      <w:pPr>
        <w:rPr>
          <w:u w:val="single"/>
        </w:rPr>
      </w:pPr>
      <w:r w:rsidRPr="00747058">
        <w:rPr>
          <w:rStyle w:val="StyleUnderline"/>
        </w:rPr>
        <w:t>A national mission statement would provide a focus to bring greater coherency among discrete exploration activities and would offer opportunities for greater coordination and collaboration among federal agencies and between the public and private sectors</w:t>
      </w:r>
      <w:r w:rsidRPr="000E38A6">
        <w:rPr>
          <w:u w:val="single"/>
        </w:rPr>
        <w:t>.</w:t>
      </w:r>
    </w:p>
    <w:p w:rsidR="00B44961" w:rsidRPr="000E38A6" w:rsidRDefault="00B44961" w:rsidP="00B44961">
      <w:pPr>
        <w:rPr>
          <w:u w:val="single"/>
        </w:rPr>
      </w:pPr>
    </w:p>
    <w:p w:rsidR="00B44961" w:rsidRPr="00A1347C" w:rsidRDefault="00B44961" w:rsidP="00B44961">
      <w:pPr>
        <w:pStyle w:val="Heading3"/>
      </w:pPr>
      <w:r w:rsidRPr="00A1347C">
        <w:lastRenderedPageBreak/>
        <w:t>Endowment Solvency</w:t>
      </w:r>
    </w:p>
    <w:p w:rsidR="00B44961" w:rsidRPr="00A1347C" w:rsidRDefault="00B44961" w:rsidP="00B44961"/>
    <w:p w:rsidR="00B44961" w:rsidRPr="000E38A6" w:rsidRDefault="00B44961" w:rsidP="00B44961">
      <w:pPr>
        <w:pStyle w:val="Heading4"/>
        <w:rPr>
          <w:rFonts w:cs="Times New Roman"/>
        </w:rPr>
      </w:pPr>
      <w:r w:rsidRPr="000E38A6">
        <w:rPr>
          <w:rFonts w:cs="Times New Roman"/>
        </w:rPr>
        <w:t xml:space="preserve">Endowment </w:t>
      </w:r>
      <w:r>
        <w:rPr>
          <w:rFonts w:cs="Times New Roman"/>
        </w:rPr>
        <w:t>solves sustainable funding</w:t>
      </w:r>
    </w:p>
    <w:p w:rsidR="00B44961" w:rsidRPr="000E38A6" w:rsidRDefault="00B44961" w:rsidP="00B44961">
      <w:pPr>
        <w:rPr>
          <w:rStyle w:val="Style13ptBold"/>
        </w:rPr>
      </w:pPr>
      <w:proofErr w:type="spellStart"/>
      <w:r w:rsidRPr="000E38A6">
        <w:rPr>
          <w:rStyle w:val="Style13ptBold"/>
        </w:rPr>
        <w:t>Migliaccio</w:t>
      </w:r>
      <w:proofErr w:type="spellEnd"/>
      <w:r w:rsidRPr="000E38A6">
        <w:rPr>
          <w:rStyle w:val="Style13ptBold"/>
        </w:rPr>
        <w:t>, Vermont Supreme Court Legal Extern, 14</w:t>
      </w:r>
    </w:p>
    <w:p w:rsidR="00B44961" w:rsidRPr="000E38A6" w:rsidRDefault="00B44961" w:rsidP="00B44961">
      <w:r w:rsidRPr="000E38A6">
        <w:t>[Emily, Vermont Law JD, 2014, “THE NATIONAL OCEAN POLICY: CAN IT REDUCE MARINE POLLUTION AND STREAMLINE OUR OCEAN BUREAUCRACY?” Issue 3, Volume</w:t>
      </w:r>
      <w:proofErr w:type="gramStart"/>
      <w:r w:rsidRPr="000E38A6">
        <w:t>:15</w:t>
      </w:r>
      <w:proofErr w:type="gramEnd"/>
      <w:r w:rsidRPr="000E38A6">
        <w:t xml:space="preserve">, </w:t>
      </w:r>
      <w:hyperlink r:id="rId28" w:history="1">
        <w:r w:rsidRPr="000E38A6">
          <w:rPr>
            <w:rStyle w:val="Hyperlink"/>
          </w:rPr>
          <w:t>http://vjel.vermontlaw.edu/publications/national-ocean-policy-can-reduce-marine-pollution-streamline-ocean-bureaucracy/</w:t>
        </w:r>
      </w:hyperlink>
      <w:r w:rsidRPr="000E38A6">
        <w:t>, Pages 654-655, accessed 6/26/14, CK]</w:t>
      </w:r>
    </w:p>
    <w:p w:rsidR="00B44961" w:rsidRPr="000E38A6" w:rsidRDefault="00B44961" w:rsidP="00B44961"/>
    <w:p w:rsidR="00B44961" w:rsidRPr="000E38A6" w:rsidRDefault="00B44961" w:rsidP="00B44961">
      <w:r w:rsidRPr="000E38A6">
        <w:t xml:space="preserve">Unfortunately, </w:t>
      </w:r>
      <w:r w:rsidRPr="000E38A6">
        <w:rPr>
          <w:rStyle w:val="StyleUnderline"/>
        </w:rPr>
        <w:t>the area that received the lowest grade</w:t>
      </w:r>
      <w:r w:rsidRPr="000E38A6">
        <w:t xml:space="preserve"> out of the four here listed—a</w:t>
      </w:r>
      <w:r w:rsidRPr="000E38A6">
        <w:rPr>
          <w:rStyle w:val="StyleUnderline"/>
        </w:rPr>
        <w:t>nd one that is probably most needed for the implementation of the NOP—is funding. The JOC gave this category a “D-” because ocean programs are “chronically underfunded.”</w:t>
      </w:r>
      <w:r w:rsidRPr="00A1347C">
        <w:t xml:space="preserve">175 </w:t>
      </w:r>
      <w:r w:rsidRPr="000E38A6">
        <w:rPr>
          <w:rStyle w:val="StyleUnderline"/>
        </w:rPr>
        <w:t>In order to implement the NOP to the fullest extent possible under existing authorities and as directed by the 2010 Executive Order, the government must allocate resources to the NOC</w:t>
      </w:r>
      <w:r w:rsidRPr="000E38A6">
        <w:t xml:space="preserve">. </w:t>
      </w:r>
      <w:r w:rsidRPr="000E38A6">
        <w:rPr>
          <w:rStyle w:val="StyleUnderline"/>
        </w:rPr>
        <w:t>The President’s</w:t>
      </w:r>
      <w:r w:rsidRPr="000E38A6">
        <w:t xml:space="preserve"> Fiscal Year 2011 </w:t>
      </w:r>
      <w:r w:rsidRPr="000E38A6">
        <w:rPr>
          <w:rStyle w:val="StyleUnderline"/>
        </w:rPr>
        <w:t>Budget Request contains additional funding to advance priority activities identified in the Final Recommendations of the Interagency Ocean Policy Task Force</w:t>
      </w:r>
      <w:r w:rsidRPr="000E38A6">
        <w:t xml:space="preserve">. 176 However, some </w:t>
      </w:r>
      <w:r w:rsidRPr="000E38A6">
        <w:rPr>
          <w:rStyle w:val="StyleUnderline"/>
        </w:rPr>
        <w:t>legislators are skeptical about the Obama Administration’s plan to begin implementing the NOP</w:t>
      </w:r>
      <w:r w:rsidRPr="000E38A6">
        <w:t xml:space="preserve">. 177 </w:t>
      </w:r>
      <w:r w:rsidRPr="000E38A6">
        <w:rPr>
          <w:rStyle w:val="StyleUnderline"/>
        </w:rPr>
        <w:t>Mostly hailing from the Republican party, the opposition fears that the money to support the Policy will be siphoned from other important programs</w:t>
      </w:r>
      <w:r w:rsidRPr="000E38A6">
        <w:t>, and argue that the White House fails to garner Congressional authorization.178 Also, Republicans are concerned that the Implementation Plan is a plan for the government to “zone” the ocean, establishing areas for specific uses while precluding other activities (such as oil drilling).179</w:t>
      </w:r>
    </w:p>
    <w:p w:rsidR="00B44961" w:rsidRPr="000E38A6" w:rsidRDefault="00B44961" w:rsidP="00B44961">
      <w:r w:rsidRPr="000E38A6">
        <w:rPr>
          <w:rStyle w:val="StyleUnderline"/>
        </w:rPr>
        <w:t>The JOC suggests a very respectable solution to the lack of funding: establish an “ocean investment trust fund to provide the financial support for national, regional, state, and local programs working to understand and manage our ocean and coastal resources</w:t>
      </w:r>
      <w:r w:rsidRPr="000E38A6">
        <w:t>.”</w:t>
      </w:r>
      <w:r w:rsidRPr="00A1347C">
        <w:t xml:space="preserve"> 180 </w:t>
      </w:r>
      <w:r w:rsidRPr="000E38A6">
        <w:rPr>
          <w:rStyle w:val="StyleUnderline"/>
        </w:rPr>
        <w:t>The JOC</w:t>
      </w:r>
      <w:r w:rsidRPr="000E38A6">
        <w:t xml:space="preserve"> also re</w:t>
      </w:r>
      <w:r w:rsidRPr="000E38A6">
        <w:rPr>
          <w:rStyle w:val="StyleUnderline"/>
        </w:rPr>
        <w:t xml:space="preserve">commends </w:t>
      </w:r>
      <w:r w:rsidRPr="000E38A6">
        <w:t xml:space="preserve">that </w:t>
      </w:r>
      <w:r w:rsidRPr="000E38A6">
        <w:rPr>
          <w:rStyle w:val="StyleUnderline"/>
        </w:rPr>
        <w:t>an integrated ocean and coastal budget be established to make it easier to track support for and analyze the progress of programs situated across the federal government that are closely related, and in some cases overlapping and duplicative</w:t>
      </w:r>
      <w:r w:rsidRPr="000E38A6">
        <w:t>.</w:t>
      </w:r>
      <w:r w:rsidRPr="00A1347C">
        <w:t xml:space="preserve">181 </w:t>
      </w:r>
      <w:r w:rsidRPr="000E38A6">
        <w:rPr>
          <w:rStyle w:val="StyleUnderline"/>
        </w:rPr>
        <w:t>As mentioned above, a bill for a National Endowment for the Oceans is presently before Congress, but the likelihood of that passing is unknown at this point</w:t>
      </w:r>
      <w:r w:rsidRPr="000E38A6">
        <w:t xml:space="preserve">. </w:t>
      </w:r>
    </w:p>
    <w:p w:rsidR="00B44961" w:rsidRPr="000E38A6" w:rsidRDefault="00B44961" w:rsidP="00B44961"/>
    <w:p w:rsidR="00B44961" w:rsidRPr="000E38A6" w:rsidRDefault="00B44961" w:rsidP="00B44961">
      <w:pPr>
        <w:pStyle w:val="Heading4"/>
        <w:rPr>
          <w:rFonts w:cs="Times New Roman"/>
        </w:rPr>
      </w:pPr>
      <w:r w:rsidRPr="000E38A6">
        <w:rPr>
          <w:rFonts w:cs="Times New Roman"/>
        </w:rPr>
        <w:t>Endowment is funded through revenues in industries</w:t>
      </w:r>
    </w:p>
    <w:p w:rsidR="00B44961" w:rsidRPr="000E38A6" w:rsidRDefault="00B44961" w:rsidP="00B44961">
      <w:pPr>
        <w:rPr>
          <w:rStyle w:val="Style13ptBold"/>
        </w:rPr>
      </w:pPr>
      <w:r w:rsidRPr="000E38A6">
        <w:rPr>
          <w:rStyle w:val="Style13ptBold"/>
        </w:rPr>
        <w:t>Ocean Conservatory 10</w:t>
      </w:r>
    </w:p>
    <w:p w:rsidR="00B44961" w:rsidRPr="000E38A6" w:rsidRDefault="00B44961" w:rsidP="00B44961">
      <w:r w:rsidRPr="000E38A6">
        <w:t xml:space="preserve">[Ocean Conservatory, 2010, Climate Action Network, “The National Endowment for the Oceans: Investing in monitoring, researching, protecting, and restoring our ocean” </w:t>
      </w:r>
      <w:hyperlink r:id="rId29" w:history="1">
        <w:r w:rsidRPr="000E38A6">
          <w:rPr>
            <w:rStyle w:val="Hyperlink"/>
          </w:rPr>
          <w:t>http://www.usclimatenetwork.org/resource-database/the-national-endowment-for-the-oceans-fact-sheet accessed 6/27/14</w:t>
        </w:r>
      </w:hyperlink>
      <w:r w:rsidRPr="000E38A6">
        <w:t>, CK]</w:t>
      </w:r>
    </w:p>
    <w:p w:rsidR="00B44961" w:rsidRPr="000E38A6" w:rsidRDefault="00B44961" w:rsidP="00B44961"/>
    <w:p w:rsidR="00B44961" w:rsidRPr="000E38A6" w:rsidRDefault="00B44961" w:rsidP="00B44961">
      <w:pPr>
        <w:rPr>
          <w:rStyle w:val="StyleUnderline"/>
        </w:rPr>
      </w:pPr>
      <w:r w:rsidRPr="000E38A6">
        <w:rPr>
          <w:rStyle w:val="StyleUnderline"/>
        </w:rPr>
        <w:t>Given the</w:t>
      </w:r>
      <w:r w:rsidRPr="000E38A6">
        <w:t xml:space="preserve"> environmental and economic </w:t>
      </w:r>
      <w:r w:rsidRPr="000E38A6">
        <w:rPr>
          <w:rStyle w:val="StyleUnderline"/>
        </w:rPr>
        <w:t>importance of marine and coastal ecosystems, we should be investing more in monitoring, researching, protecting, and restoring the vitality of these systems</w:t>
      </w:r>
      <w:r w:rsidRPr="000E38A6">
        <w:t xml:space="preserve">. </w:t>
      </w:r>
      <w:r w:rsidRPr="000E38A6">
        <w:rPr>
          <w:rStyle w:val="StyleUnderline"/>
        </w:rPr>
        <w:lastRenderedPageBreak/>
        <w:t>We should be facilitating their ability to adapt to long-term change and their resilience so that they can better recover when disasters happen, whether man-made or natural. The National Endowment for the Oceans Act would ensure that some of the revenue that comes from the extraction and use of ocean resources is invested back into understanding and conserving our ocean.</w:t>
      </w:r>
    </w:p>
    <w:p w:rsidR="00B44961" w:rsidRPr="000E38A6" w:rsidRDefault="00B44961" w:rsidP="00B44961">
      <w:pPr>
        <w:rPr>
          <w:rStyle w:val="StyleUnderline"/>
        </w:rPr>
      </w:pPr>
    </w:p>
    <w:p w:rsidR="00B44961" w:rsidRPr="000E38A6" w:rsidRDefault="00B44961" w:rsidP="00B44961">
      <w:pPr>
        <w:pStyle w:val="Heading4"/>
        <w:rPr>
          <w:rFonts w:cs="Times New Roman"/>
        </w:rPr>
      </w:pPr>
      <w:r w:rsidRPr="000E38A6">
        <w:rPr>
          <w:rFonts w:cs="Times New Roman"/>
        </w:rPr>
        <w:t>Endowment grants are key to solve laundry list</w:t>
      </w:r>
    </w:p>
    <w:p w:rsidR="00B44961" w:rsidRPr="000E38A6" w:rsidRDefault="00B44961" w:rsidP="00B44961">
      <w:pPr>
        <w:rPr>
          <w:rStyle w:val="Style13ptBold"/>
        </w:rPr>
      </w:pPr>
      <w:proofErr w:type="spellStart"/>
      <w:r w:rsidRPr="000E38A6">
        <w:rPr>
          <w:rStyle w:val="Style13ptBold"/>
        </w:rPr>
        <w:t>Niell</w:t>
      </w:r>
      <w:proofErr w:type="spellEnd"/>
      <w:r w:rsidRPr="000E38A6">
        <w:rPr>
          <w:rStyle w:val="Style13ptBold"/>
        </w:rPr>
        <w:t>, World Ocean Observatory Director, 11</w:t>
      </w:r>
    </w:p>
    <w:p w:rsidR="00B44961" w:rsidRPr="000E38A6" w:rsidRDefault="00B44961" w:rsidP="00B44961">
      <w:r w:rsidRPr="000E38A6">
        <w:t xml:space="preserve">[Peter, 7/07/11, Huff Post Green, “National Endowment for the Ocean, Coasts, and Great Lakes” </w:t>
      </w:r>
      <w:hyperlink r:id="rId30" w:history="1">
        <w:r w:rsidRPr="000E38A6">
          <w:rPr>
            <w:rStyle w:val="Hyperlink"/>
          </w:rPr>
          <w:t>http://www.huffingtonpost.com/peter-neill/national-endowment-for-th_b_891257.html, accessed 6/27/14</w:t>
        </w:r>
      </w:hyperlink>
      <w:r w:rsidRPr="000E38A6">
        <w:t xml:space="preserve"> CK]</w:t>
      </w:r>
    </w:p>
    <w:p w:rsidR="00B44961" w:rsidRPr="000E38A6" w:rsidRDefault="00B44961" w:rsidP="00B44961"/>
    <w:p w:rsidR="00B44961" w:rsidRPr="000E38A6" w:rsidRDefault="00B44961" w:rsidP="00B44961">
      <w:r w:rsidRPr="000E38A6">
        <w:t xml:space="preserve">The </w:t>
      </w:r>
      <w:r w:rsidRPr="000E38A6">
        <w:rPr>
          <w:rStyle w:val="StyleUnderline"/>
        </w:rPr>
        <w:t>proposed legislation would create a funding process based on interest from the Oil Spill Liability Trust Fund, 12.5 percent of revenues from offshore energy development (to include oil, gas, and renewable energy), and 10 percent of civil penalties for regulatory violations on the Continental Shelf. Overhead is capped at 3%. The Endowment would be overseen by the Secretary of Commerce, more specifically by a seven person Council comprising additional representatives of other Federal agencies with over-lapping authorit</w:t>
      </w:r>
      <w:r w:rsidRPr="000E38A6">
        <w:t xml:space="preserve">y. </w:t>
      </w:r>
      <w:r w:rsidRPr="000E38A6">
        <w:rPr>
          <w:rStyle w:val="StyleUnderline"/>
        </w:rPr>
        <w:t>Panels of experts</w:t>
      </w:r>
      <w:r w:rsidRPr="000E38A6">
        <w:t xml:space="preserve"> and community representatives </w:t>
      </w:r>
      <w:r w:rsidRPr="000E38A6">
        <w:rPr>
          <w:rStyle w:val="StyleUnderline"/>
        </w:rPr>
        <w:t>would advise</w:t>
      </w:r>
      <w:r w:rsidRPr="000E38A6">
        <w:t>.</w:t>
      </w:r>
    </w:p>
    <w:p w:rsidR="00B44961" w:rsidRPr="000E38A6" w:rsidRDefault="00B44961" w:rsidP="00B44961">
      <w:r w:rsidRPr="000E38A6">
        <w:t>Here is some specific language from the Act. Its purposes "are to protect, conserve, re-store, and understand the oceans, coasts, and Great Lakes of the United States, ensuring present and future generations will benefit from the full range of ecological, economic, educational, social, cultural, nutritional, and recreational opportunities and services these resources are capable of providing."</w:t>
      </w:r>
    </w:p>
    <w:p w:rsidR="00B44961" w:rsidRPr="000E38A6" w:rsidRDefault="00B44961" w:rsidP="00B44961">
      <w:r w:rsidRPr="000E38A6">
        <w:t>"</w:t>
      </w:r>
      <w:r w:rsidRPr="000E38A6">
        <w:rPr>
          <w:rStyle w:val="StyleUnderline"/>
        </w:rPr>
        <w:t>Activities harming ocean, coastal, and Great Lakes ecosystems jeopardize the economies and social structure of communities dependent on resources from such ecosystems</w:t>
      </w:r>
      <w:r w:rsidRPr="000E38A6">
        <w:t>."</w:t>
      </w:r>
    </w:p>
    <w:p w:rsidR="00B44961" w:rsidRPr="000E38A6" w:rsidRDefault="00B44961" w:rsidP="00B44961">
      <w:r w:rsidRPr="000E38A6">
        <w:t>"</w:t>
      </w:r>
      <w:r w:rsidRPr="000E38A6">
        <w:rPr>
          <w:rStyle w:val="StyleUnderline"/>
        </w:rPr>
        <w:t>The coastal regions of the United States have high biological productivity and contribute approximately 50 percent of the gross domestic product of the United States</w:t>
      </w:r>
      <w:r w:rsidRPr="000E38A6">
        <w:t xml:space="preserve">. </w:t>
      </w:r>
      <w:r w:rsidRPr="000E38A6">
        <w:rPr>
          <w:rStyle w:val="StyleUnderline"/>
        </w:rPr>
        <w:t>The oceans, coasts, and Great Lakes are susceptible to change as a direct and indirect result of human activities, which can inhibit ecosystem integrity and productivity, biodiversity, environmental quality, national security, economic competitiveness, availability of energy, resistance to natural hazards, and transportation safety and efficiency</w:t>
      </w:r>
      <w:r w:rsidRPr="000E38A6">
        <w:t>."</w:t>
      </w:r>
    </w:p>
    <w:p w:rsidR="00B44961" w:rsidRPr="000E38A6" w:rsidRDefault="00B44961" w:rsidP="00B44961">
      <w:r w:rsidRPr="000E38A6">
        <w:t>"</w:t>
      </w:r>
      <w:r w:rsidRPr="000E38A6">
        <w:rPr>
          <w:rStyle w:val="StyleUnderline"/>
        </w:rPr>
        <w:t>A variety of human activities have caused dramatic declines in the health and productivity of ocean,</w:t>
      </w:r>
      <w:r w:rsidRPr="000E38A6">
        <w:t xml:space="preserve"> coastal, and Great Lakes ecosystems </w:t>
      </w:r>
      <w:r w:rsidRPr="000E38A6">
        <w:rPr>
          <w:rStyle w:val="StyleUnderline"/>
        </w:rPr>
        <w:t>of the United States, including chemical, nutrient, thermal, and biological pollution, including the introduction of invasive species, and the introduction of marine debris;</w:t>
      </w:r>
      <w:r w:rsidRPr="000E38A6">
        <w:t xml:space="preserve"> unwise land use and coastal development; loss and degradation of habitat, including upstream freshwater habitat for </w:t>
      </w:r>
      <w:proofErr w:type="spellStart"/>
      <w:r w:rsidRPr="000E38A6">
        <w:t>anadromous</w:t>
      </w:r>
      <w:proofErr w:type="spellEnd"/>
      <w:r w:rsidRPr="000E38A6">
        <w:t xml:space="preserve">, </w:t>
      </w:r>
      <w:proofErr w:type="spellStart"/>
      <w:r w:rsidRPr="000E38A6">
        <w:t>diadromous</w:t>
      </w:r>
      <w:proofErr w:type="spellEnd"/>
      <w:r w:rsidRPr="000E38A6">
        <w:t>, and migratory fish species; overfishing and by-catch of non-target marine species; and global climate change and ocean acidification."</w:t>
      </w:r>
    </w:p>
    <w:p w:rsidR="00B44961" w:rsidRPr="000E38A6" w:rsidRDefault="00B44961" w:rsidP="00B44961">
      <w:r w:rsidRPr="000E38A6">
        <w:rPr>
          <w:rStyle w:val="StyleUnderline"/>
        </w:rPr>
        <w:t>These are strong, perhaps unexpected statements, grounded in reality, indicative of insightful legislative purpose, based on research and best practice</w:t>
      </w:r>
      <w:r w:rsidRPr="000E38A6">
        <w:t>.</w:t>
      </w:r>
    </w:p>
    <w:p w:rsidR="00B44961" w:rsidRPr="000E38A6" w:rsidRDefault="00B44961" w:rsidP="00B44961">
      <w:r w:rsidRPr="000E38A6">
        <w:rPr>
          <w:rStyle w:val="StyleUnderline"/>
        </w:rPr>
        <w:lastRenderedPageBreak/>
        <w:t>The legislation would establish a grants program to fund projects to restore habitat, manage fisheries, plan for sustainable coastal development, acquire coastal properties for preservation, and relocate critical coastal infrastructure</w:t>
      </w:r>
      <w:r w:rsidRPr="000E38A6">
        <w:t xml:space="preserve">. </w:t>
      </w:r>
      <w:r w:rsidRPr="000E38A6">
        <w:rPr>
          <w:rStyle w:val="StyleUnderline"/>
        </w:rPr>
        <w:t>Applicants could include states, regional associations, non-governmental organizations, and research organizations. T</w:t>
      </w:r>
      <w:r w:rsidRPr="000E38A6">
        <w:t>o be eligible, states would be required to provide an approved five-year coastal management plan and, in some cases, match Federal grant funds dollar for dollar.</w:t>
      </w:r>
    </w:p>
    <w:p w:rsidR="00B44961" w:rsidRPr="000E38A6" w:rsidRDefault="00B44961" w:rsidP="00B44961">
      <w:r w:rsidRPr="000E38A6">
        <w:rPr>
          <w:rStyle w:val="StyleUnderline"/>
        </w:rPr>
        <w:t>This is a welcome step forward, and is the logical and practical follow-up to the nation's new National Ocean Policy that was established by President Obama</w:t>
      </w:r>
      <w:r w:rsidRPr="000E38A6">
        <w:t xml:space="preserve"> earlier this year. Now, </w:t>
      </w:r>
      <w:r w:rsidRPr="000E38A6">
        <w:rPr>
          <w:rStyle w:val="StyleUnderline"/>
        </w:rPr>
        <w:t>of course, comes the hard part, as the Act enters the troubled waters of the legislative process -- review by sub-committees, full committees, the Senate, the House of Representatives, and then the so-called reconciling, trading, compromising and diluting by opposing interests in what passes for governance these days</w:t>
      </w:r>
      <w:r w:rsidRPr="000E38A6">
        <w:t>. Think of this initiative as one of those alewives or salmon that return home to inland places to spawn, avoiding all the dangers of the open ocean, surviving the hunters, the pollutants, and the dams. Let's hope this one makes it; we need this initiative badly if we are ever to deal successfully with the once and future ocean.</w:t>
      </w:r>
    </w:p>
    <w:p w:rsidR="00B44961" w:rsidRPr="000E38A6" w:rsidRDefault="00B44961" w:rsidP="00B44961">
      <w:pPr>
        <w:rPr>
          <w:rStyle w:val="StyleUnderline"/>
        </w:rPr>
      </w:pPr>
    </w:p>
    <w:p w:rsidR="00B44961" w:rsidRPr="000E38A6" w:rsidRDefault="00B44961" w:rsidP="00B44961">
      <w:pPr>
        <w:pStyle w:val="Heading4"/>
        <w:rPr>
          <w:rFonts w:cs="Times New Roman"/>
        </w:rPr>
      </w:pPr>
      <w:r w:rsidRPr="000E38A6">
        <w:rPr>
          <w:rFonts w:cs="Times New Roman"/>
        </w:rPr>
        <w:t xml:space="preserve">Stable funding key to addressing current problems </w:t>
      </w:r>
    </w:p>
    <w:p w:rsidR="00B44961" w:rsidRPr="000E38A6" w:rsidRDefault="00B44961" w:rsidP="00B44961">
      <w:pPr>
        <w:rPr>
          <w:rStyle w:val="Style13ptBold"/>
        </w:rPr>
      </w:pPr>
      <w:proofErr w:type="spellStart"/>
      <w:r w:rsidRPr="000E38A6">
        <w:rPr>
          <w:rStyle w:val="Style13ptBold"/>
        </w:rPr>
        <w:t>Migliaccio</w:t>
      </w:r>
      <w:proofErr w:type="spellEnd"/>
      <w:r w:rsidRPr="000E38A6">
        <w:rPr>
          <w:rStyle w:val="Style13ptBold"/>
        </w:rPr>
        <w:t>, Vermont Supreme Court Legal Extern, 14</w:t>
      </w:r>
    </w:p>
    <w:p w:rsidR="00B44961" w:rsidRPr="000E38A6" w:rsidRDefault="00B44961" w:rsidP="00B44961">
      <w:r w:rsidRPr="000E38A6">
        <w:t>[Emily, Vermont Law JD, 2014, “THE NATIONAL OCEAN POLICY: CAN IT REDUCE MARINE POLLUTION AND STREAMLINE OUR OCEAN BUREAUCRACY?” Issue 3, Volume</w:t>
      </w:r>
      <w:proofErr w:type="gramStart"/>
      <w:r w:rsidRPr="000E38A6">
        <w:t>:15</w:t>
      </w:r>
      <w:proofErr w:type="gramEnd"/>
      <w:r w:rsidRPr="000E38A6">
        <w:t xml:space="preserve">, </w:t>
      </w:r>
      <w:hyperlink r:id="rId31" w:history="1">
        <w:r w:rsidRPr="000E38A6">
          <w:rPr>
            <w:rStyle w:val="Hyperlink"/>
          </w:rPr>
          <w:t>http://vjel.vermontlaw.edu/publications/national-ocean-policy-can-reduce-marine-pollution-streamline-ocean-bureaucracy/</w:t>
        </w:r>
      </w:hyperlink>
      <w:r w:rsidRPr="000E38A6">
        <w:t>, Pages 643-644, 6/26/14, CK]</w:t>
      </w:r>
    </w:p>
    <w:p w:rsidR="00B44961" w:rsidRPr="000E38A6" w:rsidRDefault="00B44961" w:rsidP="00B44961"/>
    <w:p w:rsidR="00B44961" w:rsidRPr="000E38A6" w:rsidRDefault="00B44961" w:rsidP="00B44961">
      <w:r w:rsidRPr="000E38A6">
        <w:t xml:space="preserve">The draft Plan was open for public comment until March 28, 2012;114 and on April 16, 2013, the NOC released the Final Plan.115 The Final Plan is a relatively short document organized into five sections—(1) The Ocean Economy, (2) Safety and Security, (3) Coastal and Ocean Resilience, (4) Local Choices, and (5) Science and Information.116 The first three sections describe how the NOP will positively impact America’s ocean economy, security, and ocean and coastal resilience. The fourth section describes the need for more localized efforts at addressing ocean and coastal priorities, given that priorities vary across all regions within the United States.117 </w:t>
      </w:r>
      <w:r w:rsidRPr="000E38A6">
        <w:rPr>
          <w:rStyle w:val="StyleUnderline"/>
        </w:rPr>
        <w:t>The last section addresses the need for partners and stakeholders to make a scientific, technological, and educational commitment to addressing ocean and coastal priorities.</w:t>
      </w:r>
      <w:r w:rsidRPr="00D62E1A">
        <w:t xml:space="preserve">118 </w:t>
      </w:r>
      <w:r w:rsidRPr="000E38A6">
        <w:rPr>
          <w:rStyle w:val="StyleUnderline"/>
        </w:rPr>
        <w:t>In the Plan, the NOC recognizes that completion of the actions is dependent “upon the availability of funds and resources</w:t>
      </w:r>
      <w:r w:rsidRPr="000E38A6">
        <w:t xml:space="preserve">.”119 The Plan is meant to be flexible: </w:t>
      </w:r>
    </w:p>
    <w:p w:rsidR="00B44961" w:rsidRPr="000E38A6" w:rsidRDefault="00B44961" w:rsidP="00B44961">
      <w:r w:rsidRPr="000E38A6">
        <w:t xml:space="preserve"> [The] </w:t>
      </w:r>
      <w:r w:rsidRPr="000E38A6">
        <w:rPr>
          <w:rStyle w:val="StyleUnderline"/>
        </w:rPr>
        <w:t>Plan is intended to be a living document</w:t>
      </w:r>
      <w:r w:rsidRPr="000E38A6">
        <w:t xml:space="preserve">. </w:t>
      </w:r>
      <w:r w:rsidRPr="000E38A6">
        <w:rPr>
          <w:rStyle w:val="StyleUnderline"/>
        </w:rPr>
        <w:t xml:space="preserve">It is designed to be adaptive to new information or changing conditions, and will be updated periodically as progress is made, lessons are learned, </w:t>
      </w:r>
      <w:proofErr w:type="gramStart"/>
      <w:r w:rsidRPr="000E38A6">
        <w:rPr>
          <w:rStyle w:val="StyleUnderline"/>
        </w:rPr>
        <w:t>new</w:t>
      </w:r>
      <w:proofErr w:type="gramEnd"/>
      <w:r w:rsidRPr="000E38A6">
        <w:rPr>
          <w:rStyle w:val="StyleUnderline"/>
        </w:rPr>
        <w:t xml:space="preserve"> activities are planned</w:t>
      </w:r>
      <w:r w:rsidRPr="000E38A6">
        <w:t>, and as the Nation continually strives to improve the stewardship of the ocean, coasts, and Great Lakes for the benefit of current and future generations.120</w:t>
      </w:r>
    </w:p>
    <w:p w:rsidR="00B44961" w:rsidRDefault="00B44961" w:rsidP="00B44961">
      <w:r w:rsidRPr="000E38A6">
        <w:t xml:space="preserve">Now, with the Implementation Plan complete, </w:t>
      </w:r>
      <w:r w:rsidRPr="000E38A6">
        <w:rPr>
          <w:rStyle w:val="StyleUnderline"/>
        </w:rPr>
        <w:t>the United States is in the final stage</w:t>
      </w:r>
      <w:r w:rsidRPr="000E38A6">
        <w:rPr>
          <w:rStyle w:val="StyleUnderline"/>
          <w:vertAlign w:val="superscript"/>
        </w:rPr>
        <w:t>121</w:t>
      </w:r>
      <w:r w:rsidRPr="000E38A6">
        <w:rPr>
          <w:rStyle w:val="StyleUnderline"/>
        </w:rPr>
        <w:t>—actual implementation of the NOP.</w:t>
      </w:r>
      <w:r w:rsidRPr="000E38A6">
        <w:t xml:space="preserve"> </w:t>
      </w:r>
    </w:p>
    <w:p w:rsidR="00B44961" w:rsidRPr="000E38A6" w:rsidRDefault="00B44961" w:rsidP="00B44961">
      <w:pPr>
        <w:pStyle w:val="Heading3"/>
        <w:rPr>
          <w:rFonts w:cs="Times New Roman"/>
        </w:rPr>
      </w:pPr>
      <w:r w:rsidRPr="000E38A6">
        <w:rPr>
          <w:rFonts w:cs="Times New Roman"/>
        </w:rPr>
        <w:lastRenderedPageBreak/>
        <w:t xml:space="preserve">Endowment </w:t>
      </w:r>
      <w:r>
        <w:rPr>
          <w:rFonts w:cs="Times New Roman"/>
        </w:rPr>
        <w:t>Eligibility Criteria</w:t>
      </w:r>
    </w:p>
    <w:p w:rsidR="00B44961" w:rsidRDefault="00B44961" w:rsidP="00B44961">
      <w:pPr>
        <w:rPr>
          <w:rStyle w:val="StyleUnderline"/>
        </w:rPr>
      </w:pPr>
    </w:p>
    <w:p w:rsidR="00B44961" w:rsidRPr="000E38A6" w:rsidRDefault="00B44961" w:rsidP="00B44961">
      <w:pPr>
        <w:pStyle w:val="Heading4"/>
        <w:rPr>
          <w:rFonts w:cs="Times New Roman"/>
        </w:rPr>
      </w:pPr>
      <w:r w:rsidRPr="000E38A6">
        <w:rPr>
          <w:rFonts w:cs="Times New Roman"/>
        </w:rPr>
        <w:t>National Endowment grants solve for the ocean – three reasons</w:t>
      </w:r>
    </w:p>
    <w:p w:rsidR="00B44961" w:rsidRPr="000E38A6" w:rsidRDefault="00B44961" w:rsidP="00B44961">
      <w:pPr>
        <w:rPr>
          <w:rStyle w:val="Style13ptBold"/>
        </w:rPr>
      </w:pPr>
      <w:r w:rsidRPr="000E38A6">
        <w:rPr>
          <w:rStyle w:val="Style13ptBold"/>
        </w:rPr>
        <w:t>Ocean Conservatory 10</w:t>
      </w:r>
    </w:p>
    <w:p w:rsidR="00B44961" w:rsidRPr="000E38A6" w:rsidRDefault="00B44961" w:rsidP="00B44961">
      <w:r w:rsidRPr="000E38A6">
        <w:t xml:space="preserve">[Ocean Conservatory, 2010, Climate Action Network, “The National Endowment for the Oceans: Investing in monitoring, researching, protecting, and restoring our ocean” </w:t>
      </w:r>
      <w:hyperlink r:id="rId32" w:history="1">
        <w:r w:rsidRPr="000E38A6">
          <w:rPr>
            <w:rStyle w:val="Hyperlink"/>
          </w:rPr>
          <w:t>http://www.usclimatenetwork.org/resource-database/the-national-endowment-for-the-oceans-fact-sheet accessed 6/27/14</w:t>
        </w:r>
      </w:hyperlink>
      <w:r w:rsidRPr="000E38A6">
        <w:t>, CK]</w:t>
      </w:r>
    </w:p>
    <w:p w:rsidR="00B44961" w:rsidRPr="000E38A6" w:rsidRDefault="00B44961" w:rsidP="00B44961"/>
    <w:p w:rsidR="00B44961" w:rsidRPr="000E38A6" w:rsidRDefault="00B44961" w:rsidP="00B44961">
      <w:r w:rsidRPr="000E38A6">
        <w:rPr>
          <w:rStyle w:val="StyleUnderline"/>
        </w:rPr>
        <w:t>The National Endowment for the Oceans provides funding for grants to conserve, restore, and better understand ocean, coastal, and Great Lakes resources. Three grant programs will be overseen by the Secretary of Commerce</w:t>
      </w:r>
      <w:r w:rsidRPr="000E38A6">
        <w:t>:</w:t>
      </w:r>
    </w:p>
    <w:p w:rsidR="00B44961" w:rsidRPr="000E38A6" w:rsidRDefault="00B44961" w:rsidP="00B44961">
      <w:r w:rsidRPr="000E38A6">
        <w:t xml:space="preserve"> 1</w:t>
      </w:r>
      <w:r w:rsidRPr="000E38A6">
        <w:rPr>
          <w:rStyle w:val="StyleUnderline"/>
        </w:rPr>
        <w:t>. Formula grants that would go to coastal and Great Lakes States and territories with an approved Coastal Zone Management Plan and affected tribes</w:t>
      </w:r>
      <w:r w:rsidRPr="000E38A6">
        <w:t>. To be eligible, a State or tribe must submit a five-year plan, with opportunity for public input and comment, detailing goals and projects and activities for which the funding will be used.</w:t>
      </w:r>
    </w:p>
    <w:p w:rsidR="00B44961" w:rsidRPr="000E38A6" w:rsidRDefault="00B44961" w:rsidP="00B44961">
      <w:r w:rsidRPr="000E38A6">
        <w:t xml:space="preserve">2. </w:t>
      </w:r>
      <w:r w:rsidRPr="000E38A6">
        <w:rPr>
          <w:rStyle w:val="StyleUnderline"/>
        </w:rPr>
        <w:t xml:space="preserve">Grants to regional planning bodies are intended to help implement Regional Strategic Plans, including baseline ecological and socio-economic assessments. </w:t>
      </w:r>
      <w:r w:rsidRPr="000E38A6">
        <w:t>These grants will also support the development and implementation of plans to improve ecosystem health and economic sustainability.</w:t>
      </w:r>
    </w:p>
    <w:p w:rsidR="00B44961" w:rsidRPr="000E38A6" w:rsidRDefault="00B44961" w:rsidP="00B44961">
      <w:r w:rsidRPr="000E38A6">
        <w:t xml:space="preserve">3. </w:t>
      </w:r>
      <w:r w:rsidRPr="000E38A6">
        <w:rPr>
          <w:rStyle w:val="StyleUnderline"/>
        </w:rPr>
        <w:t>National competitive grants would be available through the Ocean Resources and Assistance Grant Program</w:t>
      </w:r>
      <w:r w:rsidRPr="000E38A6">
        <w:t>. State, local, regional and affected Indian tribal entities; non-profit organizations; and academic institutions would be eligible to apply for these grants</w:t>
      </w:r>
      <w:r w:rsidRPr="000E38A6">
        <w:rPr>
          <w:rStyle w:val="StyleUnderline"/>
        </w:rPr>
        <w:t>. A National Endowment for the Oceans Council consisting of seven members from federal agencies with relevant expertise would be established to review grant applications and provide funding recommendations to the Secretary</w:t>
      </w:r>
      <w:r w:rsidRPr="000E38A6">
        <w:t xml:space="preserve">. </w:t>
      </w:r>
    </w:p>
    <w:p w:rsidR="00B44961" w:rsidRDefault="00B44961" w:rsidP="00B44961">
      <w:pPr>
        <w:rPr>
          <w:rStyle w:val="StyleUnderline"/>
        </w:rPr>
      </w:pPr>
      <w:r w:rsidRPr="000E38A6">
        <w:rPr>
          <w:rStyle w:val="StyleUnderline"/>
        </w:rPr>
        <w:t xml:space="preserve">Eligible Uses Include: • restoration of wetlands, coral reefs, sea grass beds, and watersheds • research, monitoring, observation, and modeling of ocean, coastal, and Great Lakes systems • adaptation to the impacts of climate change and mitigation of coastal hazards, including infrastructure protection • research and monitoring of ocean acidification and other climate change impacts to oceans, coasts, and the Great Lakes • conservation of marine and near-shore areas through land acquisition and management • conservation of sensitive marine, coastal, and Great Lakes species and their habitat • baseline data collection, ecosystem assessments, and mapping for use in planning for sustainable ocean uses and protecting ecosystem health • planning to reduce conflicts, facilitate compatible uses, and preserve ecosystem services </w:t>
      </w:r>
    </w:p>
    <w:p w:rsidR="00B44961" w:rsidRDefault="00B44961" w:rsidP="00B44961">
      <w:pPr>
        <w:rPr>
          <w:rStyle w:val="StyleUnderline"/>
        </w:rPr>
      </w:pPr>
    </w:p>
    <w:p w:rsidR="00B44961" w:rsidRDefault="00B44961" w:rsidP="00B44961">
      <w:pPr>
        <w:pStyle w:val="Heading3"/>
        <w:rPr>
          <w:rFonts w:cs="Times New Roman"/>
        </w:rPr>
      </w:pPr>
      <w:r>
        <w:rPr>
          <w:rFonts w:cs="Times New Roman"/>
        </w:rPr>
        <w:lastRenderedPageBreak/>
        <w:t>AT – US Can’t Legally Explore</w:t>
      </w:r>
    </w:p>
    <w:p w:rsidR="00B44961" w:rsidRPr="00D62E1A" w:rsidRDefault="00B44961" w:rsidP="00B44961"/>
    <w:p w:rsidR="00B44961" w:rsidRPr="000E38A6" w:rsidRDefault="00B44961" w:rsidP="00B44961">
      <w:pPr>
        <w:pStyle w:val="Heading4"/>
        <w:rPr>
          <w:rFonts w:cs="Times New Roman"/>
        </w:rPr>
      </w:pPr>
      <w:r w:rsidRPr="000E38A6">
        <w:rPr>
          <w:rFonts w:cs="Times New Roman"/>
        </w:rPr>
        <w:t>US can legally explore and mine the ocean</w:t>
      </w:r>
    </w:p>
    <w:p w:rsidR="00B44961" w:rsidRPr="000E38A6" w:rsidRDefault="00B44961" w:rsidP="00B44961">
      <w:pPr>
        <w:rPr>
          <w:rStyle w:val="Style13ptBold"/>
        </w:rPr>
      </w:pPr>
      <w:r w:rsidRPr="000E38A6">
        <w:rPr>
          <w:rStyle w:val="Style13ptBold"/>
        </w:rPr>
        <w:t>Groves, Margaret Thatcher Center for Freedom Senior Research Fellow, 12</w:t>
      </w:r>
    </w:p>
    <w:p w:rsidR="00B44961" w:rsidRPr="000E38A6" w:rsidRDefault="00B44961" w:rsidP="00B44961">
      <w:r w:rsidRPr="000E38A6">
        <w:t xml:space="preserve">[Steven, 12/4/2012, </w:t>
      </w:r>
      <w:proofErr w:type="gramStart"/>
      <w:r w:rsidRPr="000E38A6">
        <w:t>The</w:t>
      </w:r>
      <w:proofErr w:type="gramEnd"/>
      <w:r w:rsidRPr="000E38A6">
        <w:t xml:space="preserve"> Heritage Foundation, “The U.S. Can Mine the Deep Seabed </w:t>
      </w:r>
      <w:proofErr w:type="gramStart"/>
      <w:r w:rsidRPr="000E38A6">
        <w:t>Without</w:t>
      </w:r>
      <w:proofErr w:type="gramEnd"/>
      <w:r w:rsidRPr="000E38A6">
        <w:t xml:space="preserve"> Joining the U.N. Convention on the Law of the Sea”, </w:t>
      </w:r>
      <w:hyperlink r:id="rId33" w:history="1">
        <w:r w:rsidRPr="000E38A6">
          <w:rPr>
            <w:rStyle w:val="Hyperlink"/>
          </w:rPr>
          <w:t>http://www.heritage.org/research/reports/2012/12/the-us-can-mine-the-deep-seabed-without-joining-the-un-convention-on-the-law-of-the-sea</w:t>
        </w:r>
      </w:hyperlink>
      <w:r w:rsidRPr="000E38A6">
        <w:t>, accessed 6/29/14 CK]</w:t>
      </w:r>
    </w:p>
    <w:p w:rsidR="00B44961" w:rsidRPr="000E38A6" w:rsidRDefault="00B44961" w:rsidP="00B44961"/>
    <w:p w:rsidR="00B44961" w:rsidRPr="000E38A6" w:rsidRDefault="00B44961" w:rsidP="00B44961">
      <w:r w:rsidRPr="000E38A6">
        <w:rPr>
          <w:rStyle w:val="StyleUnderline"/>
        </w:rPr>
        <w:t>No legal barriers prohibit U.S. access, exploration, or exploitation of the resources of the deep seabed</w:t>
      </w:r>
      <w:r w:rsidRPr="000E38A6">
        <w:t xml:space="preserve">. </w:t>
      </w:r>
      <w:r w:rsidRPr="000E38A6">
        <w:rPr>
          <w:rStyle w:val="StyleUnderline"/>
        </w:rPr>
        <w:t>Deep seabed mining is a “high seas freedom” that all nations may engage in regardless of their membership or non-membership in UNCLOS or any other treaty</w:t>
      </w:r>
      <w:r w:rsidRPr="000E38A6">
        <w:t xml:space="preserve">. Like other high seas freedoms, </w:t>
      </w:r>
      <w:r w:rsidRPr="000E38A6">
        <w:rPr>
          <w:rStyle w:val="StyleUnderline"/>
        </w:rPr>
        <w:t>the right to engage in deep seabed mining is inherent to all sovereign nations under customary international law</w:t>
      </w:r>
      <w:r w:rsidRPr="000E38A6">
        <w:t>. Rather, it is the convention that attempts to restrict access to the deep seabed and infringe on the intrinsic rights of the United States and other nations that have chosen to remain non-parties.</w:t>
      </w:r>
    </w:p>
    <w:p w:rsidR="00B44961" w:rsidRPr="000E38A6" w:rsidRDefault="00B44961" w:rsidP="00B44961">
      <w:r w:rsidRPr="000E38A6">
        <w:rPr>
          <w:rStyle w:val="StyleUnderline"/>
        </w:rPr>
        <w:t>High seas freedoms are not conditional on membership in a treaty</w:t>
      </w:r>
      <w:r w:rsidRPr="000E38A6">
        <w:t xml:space="preserve">. </w:t>
      </w:r>
      <w:r w:rsidRPr="000E38A6">
        <w:rPr>
          <w:rStyle w:val="StyleUnderline"/>
        </w:rPr>
        <w:t>Neither the United States nor any other nation need be party to UNCLOS to exercise them.</w:t>
      </w:r>
      <w:r w:rsidRPr="000E38A6">
        <w:t xml:space="preserve"> While the convention addressed and “codified” various high seas freedoms, enjoyment of those freedoms is not conditional on membership. Rather, </w:t>
      </w:r>
      <w:r w:rsidRPr="000E38A6">
        <w:rPr>
          <w:rStyle w:val="StyleUnderline"/>
        </w:rPr>
        <w:t>high seas freedoms—including</w:t>
      </w:r>
      <w:r w:rsidRPr="000E38A6">
        <w:t xml:space="preserve"> freedom of navigation and overflight, freedom of fishing, freedom to lay submarine cables, and </w:t>
      </w:r>
      <w:r w:rsidRPr="000E38A6">
        <w:rPr>
          <w:rStyle w:val="StyleUnderline"/>
        </w:rPr>
        <w:t>freedom to engage in marine scientific research—are enjoyed and exercised regularly by the United States</w:t>
      </w:r>
      <w:r w:rsidRPr="000E38A6">
        <w:t xml:space="preserve"> and other UNCLOS non-parties </w:t>
      </w:r>
      <w:r w:rsidRPr="000E38A6">
        <w:rPr>
          <w:rStyle w:val="StyleUnderline"/>
        </w:rPr>
        <w:t>based on their status as sovereign and independent nations</w:t>
      </w:r>
      <w:r w:rsidRPr="000E38A6">
        <w:t>.</w:t>
      </w:r>
    </w:p>
    <w:p w:rsidR="00B44961" w:rsidRPr="000E38A6" w:rsidRDefault="00B44961" w:rsidP="00B44961"/>
    <w:p w:rsidR="00B44961" w:rsidRDefault="00B44961" w:rsidP="00B44961">
      <w:pPr>
        <w:pStyle w:val="Heading3"/>
        <w:rPr>
          <w:rFonts w:cs="Times New Roman"/>
        </w:rPr>
      </w:pPr>
      <w:r w:rsidRPr="000E38A6">
        <w:rPr>
          <w:rFonts w:cs="Times New Roman"/>
        </w:rPr>
        <w:lastRenderedPageBreak/>
        <w:t>Aesthetics Solve</w:t>
      </w:r>
      <w:r>
        <w:rPr>
          <w:rFonts w:cs="Times New Roman"/>
        </w:rPr>
        <w:t>ncy</w:t>
      </w:r>
    </w:p>
    <w:p w:rsidR="00B44961" w:rsidRPr="00575611" w:rsidRDefault="00B44961" w:rsidP="00B44961"/>
    <w:p w:rsidR="00B44961" w:rsidRPr="000E38A6" w:rsidRDefault="00B44961" w:rsidP="00B44961">
      <w:pPr>
        <w:keepNext/>
        <w:keepLines/>
        <w:spacing w:before="40"/>
        <w:outlineLvl w:val="3"/>
        <w:rPr>
          <w:rFonts w:eastAsiaTheme="majorEastAsia"/>
          <w:b/>
          <w:bCs/>
          <w:iCs/>
          <w:sz w:val="28"/>
        </w:rPr>
      </w:pPr>
      <w:r w:rsidRPr="000E38A6">
        <w:rPr>
          <w:rFonts w:eastAsiaTheme="majorEastAsia"/>
          <w:b/>
          <w:bCs/>
          <w:iCs/>
          <w:sz w:val="28"/>
        </w:rPr>
        <w:t xml:space="preserve">Oceans have aesthetic qualities that spur exploration </w:t>
      </w:r>
    </w:p>
    <w:p w:rsidR="00B44961" w:rsidRPr="000E38A6" w:rsidRDefault="00B44961" w:rsidP="00B44961">
      <w:pPr>
        <w:rPr>
          <w:rStyle w:val="Style13ptBold"/>
        </w:rPr>
      </w:pPr>
      <w:r w:rsidRPr="000E38A6">
        <w:rPr>
          <w:rStyle w:val="Style13ptBold"/>
        </w:rPr>
        <w:t>Drs. McClain, Deep Sea News Editor &amp; Dove, Georgia Aquarium Research Center Research and Conservation Director, 12</w:t>
      </w:r>
    </w:p>
    <w:p w:rsidR="00B44961" w:rsidRDefault="00B44961" w:rsidP="00B44961">
      <w:pPr>
        <w:spacing w:line="276" w:lineRule="auto"/>
        <w:rPr>
          <w:rStyle w:val="Hyperlink"/>
        </w:rPr>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34" w:history="1">
        <w:r w:rsidRPr="000E38A6">
          <w:rPr>
            <w:rStyle w:val="Hyperlink"/>
          </w:rPr>
          <w:t>http://deepseanews.com/2012/10/we-need-an-ocean-nasa-now-pt-1/</w:t>
        </w:r>
      </w:hyperlink>
      <w:r w:rsidRPr="000E38A6">
        <w:rPr>
          <w:rStyle w:val="Hyperlink"/>
        </w:rPr>
        <w:t>, accessed 6-24-14, CK]</w:t>
      </w:r>
    </w:p>
    <w:p w:rsidR="00B44961" w:rsidRPr="000E38A6" w:rsidRDefault="00B44961" w:rsidP="00B44961"/>
    <w:p w:rsidR="00B44961" w:rsidRPr="000E38A6" w:rsidRDefault="00B44961" w:rsidP="00B44961">
      <w:pPr>
        <w:spacing w:line="276" w:lineRule="auto"/>
      </w:pPr>
      <w:r w:rsidRPr="000E38A6">
        <w:t xml:space="preserve">Over a decade ago, one of us (CM) made his first submersible dive off of Rum Cay in the Bahamas.  At the surface the temperature was a warm 91˚F and at the bottom 2,300 feet down the temperature was near freezing.  Despite my large size, I don’t remember feeling cramped inside the soda can-sized sub at any moment. The entire time </w:t>
      </w:r>
      <w:r w:rsidRPr="00575611">
        <w:rPr>
          <w:rStyle w:val="StyleUnderline"/>
        </w:rPr>
        <w:t>I pressed my face against a 6-inch porthole</w:t>
      </w:r>
      <w:r w:rsidRPr="000E38A6">
        <w:t xml:space="preserve">, my cheek against the cool glass, </w:t>
      </w:r>
      <w:r w:rsidRPr="00575611">
        <w:rPr>
          <w:rStyle w:val="StyleUnderline"/>
        </w:rPr>
        <w:t>and focused my eyes on the few feet of illuminated sea floor around me and the miles of black beyond.  Here in the great depths of oceans I got my first look at the giant isopod, a roly-poly the size of a large shoe. This beast and the surrounding abyss instantly captured my imagination, launching me on a journey of ocean science and exploration to unravel the riddles of life in the deep.</w:t>
      </w:r>
      <w:r w:rsidRPr="000E38A6">
        <w:t xml:space="preserve"> </w:t>
      </w:r>
    </w:p>
    <w:p w:rsidR="00B44961" w:rsidRPr="00575611" w:rsidRDefault="00B44961" w:rsidP="00B44961">
      <w:pPr>
        <w:spacing w:line="276" w:lineRule="auto"/>
        <w:rPr>
          <w:rStyle w:val="StyleUnderline"/>
        </w:rPr>
      </w:pPr>
      <w:r w:rsidRPr="000E38A6">
        <w:t xml:space="preserve">A thousand miles away, off the coast of Yucatan Mexico, </w:t>
      </w:r>
      <w:r w:rsidRPr="00575611">
        <w:rPr>
          <w:rStyle w:val="StyleUnderline"/>
        </w:rPr>
        <w:t>the other of us</w:t>
      </w:r>
      <w:r w:rsidRPr="000E38A6">
        <w:t xml:space="preserve"> (AD) </w:t>
      </w:r>
      <w:r w:rsidRPr="00575611">
        <w:rPr>
          <w:rStyle w:val="StyleUnderline"/>
        </w:rPr>
        <w:t>experienced equal wonder at the discovery of the largest aggregation ever recorded of the largest of fish in the world, the whale shark.  These spotted behemoths gather annually in the hundreds off the coast of Cancun, one of the world’s most popular tourist destinations, and yet this spectacular biological was unknown to science until 2006.  Swimming among them, I reverted to a childish state of wonder, marveling at their size, power and grace, and boggling that they have probably been feeding in these waters since dinosaurs, not tourists, inhabited the Yucatan.</w:t>
      </w:r>
    </w:p>
    <w:p w:rsidR="00B44961" w:rsidRPr="000E38A6" w:rsidRDefault="00B44961" w:rsidP="00B44961"/>
    <w:p w:rsidR="00B44961" w:rsidRPr="000E38A6" w:rsidRDefault="00B44961" w:rsidP="00B44961"/>
    <w:p w:rsidR="00663CA9" w:rsidRPr="000E38A6" w:rsidRDefault="00663CA9" w:rsidP="00077B19">
      <w:pPr>
        <w:pStyle w:val="Heading2"/>
        <w:rPr>
          <w:rFonts w:cs="Times New Roman"/>
        </w:rPr>
      </w:pPr>
      <w:r w:rsidRPr="000E38A6">
        <w:rPr>
          <w:rFonts w:cs="Times New Roman"/>
        </w:rPr>
        <w:lastRenderedPageBreak/>
        <w:t>Ar</w:t>
      </w:r>
      <w:r w:rsidR="00BE7D73" w:rsidRPr="000E38A6">
        <w:rPr>
          <w:rFonts w:cs="Times New Roman"/>
        </w:rPr>
        <w:t>c</w:t>
      </w:r>
      <w:r w:rsidRPr="000E38A6">
        <w:rPr>
          <w:rFonts w:cs="Times New Roman"/>
        </w:rPr>
        <w:t>tic</w:t>
      </w:r>
    </w:p>
    <w:p w:rsidR="009F1BFE" w:rsidRPr="000E38A6" w:rsidRDefault="009F1BFE" w:rsidP="009F1BFE"/>
    <w:p w:rsidR="0047573C" w:rsidRPr="000E38A6" w:rsidRDefault="0047573C" w:rsidP="00BE5F2A">
      <w:pPr>
        <w:pStyle w:val="Heading4"/>
        <w:rPr>
          <w:rFonts w:cs="Times New Roman"/>
        </w:rPr>
      </w:pPr>
      <w:r w:rsidRPr="000E38A6">
        <w:rPr>
          <w:rFonts w:cs="Times New Roman"/>
        </w:rPr>
        <w:t>Exploration key to Arctic, Arctic key to addressing climate change</w:t>
      </w:r>
    </w:p>
    <w:p w:rsidR="0047573C" w:rsidRPr="000E38A6" w:rsidRDefault="0047573C" w:rsidP="0047573C">
      <w:pPr>
        <w:rPr>
          <w:rStyle w:val="Style13ptBold"/>
        </w:rPr>
      </w:pPr>
      <w:r w:rsidRPr="000E38A6">
        <w:rPr>
          <w:rStyle w:val="Style13ptBold"/>
        </w:rPr>
        <w:t>National Research Council, 3</w:t>
      </w:r>
    </w:p>
    <w:p w:rsidR="0047573C" w:rsidRPr="000E38A6" w:rsidRDefault="0047573C" w:rsidP="0047573C">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35" w:history="1">
        <w:r w:rsidRPr="000E38A6">
          <w:rPr>
            <w:rStyle w:val="Hyperlink"/>
          </w:rPr>
          <w:t>http://www.nap.edu/catalog/10630.html,page 10-12Accessed</w:t>
        </w:r>
      </w:hyperlink>
      <w:r w:rsidRPr="000E38A6">
        <w:t xml:space="preserve"> 6/30/14 CK]</w:t>
      </w:r>
    </w:p>
    <w:p w:rsidR="0047573C" w:rsidRPr="000E38A6" w:rsidRDefault="0047573C" w:rsidP="0047573C">
      <w:pPr>
        <w:rPr>
          <w:rStyle w:val="StyleUnderline"/>
        </w:rPr>
      </w:pPr>
    </w:p>
    <w:p w:rsidR="0047573C" w:rsidRPr="000E38A6" w:rsidRDefault="0047573C" w:rsidP="0047573C">
      <w:r w:rsidRPr="000E38A6">
        <w:rPr>
          <w:rStyle w:val="StyleUnderline"/>
        </w:rPr>
        <w:t xml:space="preserve">The Southern Ocean is the least explored of the world’s ocean. </w:t>
      </w:r>
      <w:r w:rsidRPr="000E38A6">
        <w:t>T</w:t>
      </w:r>
      <w:r w:rsidRPr="000E38A6">
        <w:rPr>
          <w:rStyle w:val="StyleUnderline"/>
        </w:rPr>
        <w:t xml:space="preserve">here are few observations during the austral winter and, even during the austral summer, there are regions beneath the floating ice shelves that remain inaccessible to ships. Highly specialized, but mostly </w:t>
      </w:r>
      <w:proofErr w:type="spellStart"/>
      <w:r w:rsidRPr="000E38A6">
        <w:rPr>
          <w:rStyle w:val="StyleUnderline"/>
        </w:rPr>
        <w:t>unsampled</w:t>
      </w:r>
      <w:proofErr w:type="spellEnd"/>
      <w:r w:rsidRPr="000E38A6">
        <w:rPr>
          <w:rStyle w:val="StyleUnderline"/>
        </w:rPr>
        <w:t xml:space="preserve">, biota occupy the extreme habitats under the ice. The Southern Ocean is highly productive biologically, containing large stocks of living resources that require understanding for effective protection and management </w:t>
      </w:r>
      <w:r w:rsidRPr="000E38A6">
        <w:t>(Figure 4).</w:t>
      </w:r>
    </w:p>
    <w:p w:rsidR="0047573C" w:rsidRPr="000E38A6" w:rsidRDefault="0047573C" w:rsidP="0047573C">
      <w:r w:rsidRPr="000E38A6">
        <w:t xml:space="preserve">The waters under the floating ice are extremely cold and dense, contributing to the formation of the Antarctic Bottom Water with special physical and chemical properties. </w:t>
      </w:r>
      <w:r w:rsidRPr="000E38A6">
        <w:rPr>
          <w:rStyle w:val="StyleUnderline"/>
        </w:rPr>
        <w:t xml:space="preserve">Deep water formation is one of the most important oceanographic processes on Earth, and a driving mechanism that initiates deep-reaching convection and global-scale </w:t>
      </w:r>
      <w:proofErr w:type="spellStart"/>
      <w:r w:rsidRPr="000E38A6">
        <w:rPr>
          <w:rStyle w:val="StyleUnderline"/>
        </w:rPr>
        <w:t>thermohaline</w:t>
      </w:r>
      <w:proofErr w:type="spellEnd"/>
      <w:r w:rsidRPr="000E38A6">
        <w:rPr>
          <w:rStyle w:val="StyleUnderline"/>
        </w:rPr>
        <w:t xml:space="preserve"> circulation</w:t>
      </w:r>
      <w:r w:rsidRPr="000E38A6">
        <w:t xml:space="preserve">. The Southern Ocean is one of the regions this process is known to occur. Vast areas of the Southern Ocean seafloor remain unmapped, yet it contains records of the disintegration of the </w:t>
      </w:r>
      <w:proofErr w:type="spellStart"/>
      <w:r w:rsidRPr="000E38A6">
        <w:t>Gondwana</w:t>
      </w:r>
      <w:proofErr w:type="spellEnd"/>
      <w:r w:rsidRPr="000E38A6">
        <w:t xml:space="preserve"> supercontinent and the opening of the Drake Passage. Many believe the latter to be one of the key events leading to the present global climate.</w:t>
      </w:r>
    </w:p>
    <w:p w:rsidR="0047573C" w:rsidRPr="000E38A6" w:rsidRDefault="0047573C" w:rsidP="0047573C">
      <w:pPr>
        <w:rPr>
          <w:rStyle w:val="StyleUnderline"/>
        </w:rPr>
      </w:pPr>
      <w:r w:rsidRPr="000E38A6">
        <w:rPr>
          <w:rStyle w:val="StyleUnderline"/>
        </w:rPr>
        <w:t>Many important aspects of the Southern Ocean have not been properly explored because of the lack of suitable technology. An ocean exploration program could foster the development of a new generation of specialized AUVs and other types of probes that can be lowered through holes drilled through hundreds of meters of ice.</w:t>
      </w:r>
    </w:p>
    <w:p w:rsidR="0047573C" w:rsidRPr="000E38A6" w:rsidRDefault="0047573C" w:rsidP="0047573C">
      <w:r w:rsidRPr="000E38A6">
        <w:t xml:space="preserve">The Arctic Ocean is flanked by broad continental margins likely to contain new living and non-living resources. Because of its ice cover, remoteness, and harsh weather, it has been the target of numerous heroic, and in earlier </w:t>
      </w:r>
      <w:proofErr w:type="gramStart"/>
      <w:r w:rsidRPr="000E38A6">
        <w:t>times</w:t>
      </w:r>
      <w:proofErr w:type="gramEnd"/>
      <w:r w:rsidRPr="000E38A6">
        <w:t xml:space="preserve"> often tragic, visits by explorers. </w:t>
      </w:r>
      <w:r w:rsidRPr="000E38A6">
        <w:rPr>
          <w:rStyle w:val="StyleUnderline"/>
        </w:rPr>
        <w:t xml:space="preserve">This region remains a high priority for exploration because of its influence on the habitability of northern North America and Eurasia. </w:t>
      </w:r>
    </w:p>
    <w:p w:rsidR="0047573C" w:rsidRPr="000E38A6" w:rsidRDefault="0047573C" w:rsidP="0047573C">
      <w:r w:rsidRPr="000E38A6">
        <w:t xml:space="preserve">The tectonic history of the western Arctic Ocean is basically unknown. </w:t>
      </w:r>
      <w:r w:rsidRPr="000E38A6">
        <w:rPr>
          <w:rStyle w:val="StyleUnderline"/>
        </w:rPr>
        <w:t xml:space="preserve">The ultra-slow spreading of the Arctic </w:t>
      </w:r>
      <w:proofErr w:type="spellStart"/>
      <w:r w:rsidRPr="000E38A6">
        <w:rPr>
          <w:rStyle w:val="StyleUnderline"/>
        </w:rPr>
        <w:t>midocean</w:t>
      </w:r>
      <w:proofErr w:type="spellEnd"/>
      <w:r w:rsidRPr="000E38A6">
        <w:rPr>
          <w:rStyle w:val="StyleUnderline"/>
        </w:rPr>
        <w:t xml:space="preserve"> ridges gives rise to spectacular topographic relief and a complex crustal architecture</w:t>
      </w:r>
      <w:r w:rsidRPr="000E38A6">
        <w:t xml:space="preserve">. Volcanic activity is markedly reduced, with the result that major portions of the ridge are composed of rocks from the mantle. </w:t>
      </w:r>
      <w:r w:rsidRPr="000E38A6">
        <w:rPr>
          <w:rStyle w:val="StyleUnderline"/>
        </w:rPr>
        <w:t xml:space="preserve">Virtually nothing is known about this mechanism of building new crust in this extreme environment. </w:t>
      </w:r>
      <w:r w:rsidRPr="000E38A6">
        <w:t>The present isolation of the Arctic Ocean and its separation from all other ridge systems also raises fundamental questions about the evolution and ecology of Arctic vent fauna. Hydrographic barriers and geologic features enclosing the Arctic Ocean spreading centers pose a significant barrier to dispersal of vent species.</w:t>
      </w:r>
      <w:r w:rsidRPr="000E38A6">
        <w:rPr>
          <w:rStyle w:val="StyleUnderline"/>
        </w:rPr>
        <w:t xml:space="preserve"> The recent recovery of a few specimens of vent fauna while dredging along the </w:t>
      </w:r>
      <w:proofErr w:type="spellStart"/>
      <w:r w:rsidRPr="000E38A6">
        <w:rPr>
          <w:rStyle w:val="StyleUnderline"/>
        </w:rPr>
        <w:t>Gakkel</w:t>
      </w:r>
      <w:proofErr w:type="spellEnd"/>
      <w:r w:rsidRPr="000E38A6">
        <w:rPr>
          <w:rStyle w:val="StyleUnderline"/>
        </w:rPr>
        <w:t xml:space="preserve"> Ridge in the Arctic Ocean confirms the existence of vent </w:t>
      </w:r>
      <w:r w:rsidRPr="000E38A6">
        <w:rPr>
          <w:rStyle w:val="StyleUnderline"/>
        </w:rPr>
        <w:lastRenderedPageBreak/>
        <w:t>ecosystems in this region. Indeed, these isolated ecosystems may hold keys to the evolution of life at hydrothermal vents</w:t>
      </w:r>
      <w:r w:rsidRPr="000E38A6">
        <w:t xml:space="preserve"> (Figure 5).</w:t>
      </w:r>
    </w:p>
    <w:p w:rsidR="0047573C" w:rsidRPr="000E38A6" w:rsidRDefault="0047573C" w:rsidP="0047573C">
      <w:r w:rsidRPr="000E38A6">
        <w:t xml:space="preserve">The Arctic sea ice cover existed millions of years ago. Properties of the “warm” Arctic Ocean prior to the sea ice cover are unknown and can only be resolved by applying new technology to sample the history of oceanic sediments beneath the ice. These </w:t>
      </w:r>
      <w:r w:rsidRPr="000E38A6">
        <w:rPr>
          <w:rStyle w:val="StyleUnderline"/>
        </w:rPr>
        <w:t>sediments may illustrate past examples of a scenario that could develop again due to global warming.</w:t>
      </w:r>
      <w:r w:rsidRPr="000E38A6">
        <w:t xml:space="preserve"> </w:t>
      </w:r>
    </w:p>
    <w:p w:rsidR="0047573C" w:rsidRPr="000E38A6" w:rsidRDefault="0047573C" w:rsidP="0047573C">
      <w:r w:rsidRPr="000E38A6">
        <w:rPr>
          <w:rStyle w:val="StyleUnderline"/>
        </w:rPr>
        <w:t>Exploration of the polar oceans will be most effectively undertaken through a large, multi-platform ocean exploration program. Expense and logistical support necessitate strong international collaboration, for which there is growing support. Because our current understanding of the polar oceans is fragmented and spatially limited they are a strong candidate for program initiation</w:t>
      </w:r>
      <w:r w:rsidRPr="000E38A6">
        <w:t>.</w:t>
      </w:r>
    </w:p>
    <w:p w:rsidR="009F1BFE" w:rsidRPr="000E38A6" w:rsidRDefault="009F1BFE" w:rsidP="0047573C"/>
    <w:p w:rsidR="00BF61F5" w:rsidRPr="000E38A6" w:rsidRDefault="00BF61F5" w:rsidP="00BF61F5">
      <w:pPr>
        <w:keepNext/>
        <w:keepLines/>
        <w:spacing w:before="40" w:after="0"/>
        <w:outlineLvl w:val="3"/>
        <w:rPr>
          <w:rFonts w:eastAsiaTheme="majorEastAsia"/>
          <w:b/>
          <w:iCs/>
          <w:sz w:val="28"/>
        </w:rPr>
      </w:pPr>
      <w:r w:rsidRPr="000E38A6">
        <w:rPr>
          <w:rFonts w:eastAsiaTheme="majorEastAsia"/>
          <w:b/>
          <w:iCs/>
          <w:sz w:val="28"/>
        </w:rPr>
        <w:t xml:space="preserve">Arctic prioritization key – need data for effective Arctic stewardship </w:t>
      </w:r>
    </w:p>
    <w:p w:rsidR="00BF61F5" w:rsidRPr="000E38A6" w:rsidRDefault="00BF61F5" w:rsidP="00BF61F5">
      <w:pPr>
        <w:rPr>
          <w:b/>
          <w:bCs/>
          <w:sz w:val="26"/>
        </w:rPr>
      </w:pPr>
      <w:r w:rsidRPr="000E38A6">
        <w:rPr>
          <w:b/>
          <w:bCs/>
          <w:sz w:val="26"/>
        </w:rPr>
        <w:t>McNutt, Ocean Exploration 2020 Executive Chair and editor-in-chief of Science, 13</w:t>
      </w:r>
    </w:p>
    <w:p w:rsidR="00BF61F5" w:rsidRPr="000E38A6" w:rsidRDefault="00BF61F5" w:rsidP="00BF61F5">
      <w:pPr>
        <w:rPr>
          <w:b/>
          <w:bCs/>
          <w:sz w:val="26"/>
        </w:rPr>
      </w:pPr>
      <w:r w:rsidRPr="000E38A6">
        <w:t xml:space="preserve">[Marcia, “Accelerating Ocean Exploration”, included in Ocean Exploration 2020 forum, </w:t>
      </w:r>
      <w:r w:rsidRPr="000E38A6">
        <w:rPr>
          <w:color w:val="000000"/>
          <w:sz w:val="24"/>
        </w:rPr>
        <w:t>National Oceanic and Atmospheric Administration &amp; Aquarium of the Pacific, September 2013, “The Report of Ocean Exploration 2020: A National Forum,” http://www.aquariumofpacific.org/downloads/oe2020report.pdf, p. 5, 6/25/14, GNL]</w:t>
      </w:r>
    </w:p>
    <w:p w:rsidR="00BF61F5" w:rsidRPr="000E38A6" w:rsidRDefault="00BF61F5" w:rsidP="00BF61F5"/>
    <w:p w:rsidR="00BF61F5" w:rsidRPr="000E38A6" w:rsidRDefault="00BF61F5" w:rsidP="00BF61F5">
      <w:pPr>
        <w:rPr>
          <w:rStyle w:val="StyleUnderline"/>
        </w:rPr>
      </w:pPr>
      <w:r w:rsidRPr="000E38A6">
        <w:t xml:space="preserve">Should any region of the ocean receive priority? </w:t>
      </w:r>
      <w:r w:rsidRPr="000E38A6">
        <w:rPr>
          <w:rStyle w:val="StyleUnderline"/>
        </w:rPr>
        <w:t>Although the southern oceans are still largely unexplored, and coral reef hot spots for biodiversity are gravely imperiled by ocean warming and acidification, there was much support by Long Beach participants for prioritizing the Arctic,</w:t>
      </w:r>
      <w:r w:rsidRPr="000E38A6">
        <w:t xml:space="preserve"> a region likely to experience some of the most extreme climate change impacts. </w:t>
      </w:r>
      <w:r w:rsidRPr="000E38A6">
        <w:rPr>
          <w:rStyle w:val="StyleUnderline"/>
        </w:rPr>
        <w:t>An ice-free ocean could affect weather patterns, sea conditions, and ecosystem dynamics and invite increases in shipping, tourism, energy extraction, and mining. Good decisions by Arctic nations on Arctic stewardship, emergency preparedness, economic development, and climate change adaptation will need to be informed by good science. Exploration of this frontier needs to happen now to provide a useful informational baseline for future decisions.</w:t>
      </w:r>
    </w:p>
    <w:p w:rsidR="00BF61F5" w:rsidRPr="000E38A6" w:rsidRDefault="00BF61F5" w:rsidP="00BF61F5">
      <w:pPr>
        <w:rPr>
          <w:u w:val="single"/>
        </w:rPr>
      </w:pPr>
    </w:p>
    <w:p w:rsidR="00077B19" w:rsidRPr="000E38A6" w:rsidRDefault="00077B19" w:rsidP="00077B19">
      <w:pPr>
        <w:pStyle w:val="Heading4"/>
        <w:rPr>
          <w:rFonts w:cs="Times New Roman"/>
        </w:rPr>
      </w:pPr>
      <w:r w:rsidRPr="000E38A6">
        <w:rPr>
          <w:rFonts w:cs="Times New Roman"/>
        </w:rPr>
        <w:t>Arctic rapidly changing – effective stewardship key to ecosystems, communication, shipping, mapping, security</w:t>
      </w:r>
    </w:p>
    <w:p w:rsidR="00077B19" w:rsidRPr="000E38A6" w:rsidRDefault="00077B19" w:rsidP="00077B19">
      <w:pPr>
        <w:rPr>
          <w:rStyle w:val="Style13ptBold"/>
        </w:rPr>
      </w:pPr>
      <w:proofErr w:type="spellStart"/>
      <w:r w:rsidRPr="000E38A6">
        <w:rPr>
          <w:rStyle w:val="Style13ptBold"/>
        </w:rPr>
        <w:t>Sutley</w:t>
      </w:r>
      <w:proofErr w:type="spellEnd"/>
      <w:r w:rsidRPr="000E38A6">
        <w:rPr>
          <w:rStyle w:val="Style13ptBold"/>
        </w:rPr>
        <w:t xml:space="preserve"> &amp; </w:t>
      </w:r>
      <w:proofErr w:type="spellStart"/>
      <w:r w:rsidRPr="000E38A6">
        <w:rPr>
          <w:rStyle w:val="Style13ptBold"/>
        </w:rPr>
        <w:t>Holdren</w:t>
      </w:r>
      <w:proofErr w:type="spellEnd"/>
      <w:r w:rsidRPr="000E38A6">
        <w:rPr>
          <w:rStyle w:val="Style13ptBold"/>
        </w:rPr>
        <w:t xml:space="preserve"> National Ocean Council co-chairs 13</w:t>
      </w:r>
    </w:p>
    <w:p w:rsidR="00077B19" w:rsidRPr="000E38A6" w:rsidRDefault="00077B19" w:rsidP="00077B19">
      <w:r w:rsidRPr="000E38A6">
        <w:t xml:space="preserve">[Nancy H. Chair: Council on Environmental Quality, John P. Director, Office of Science and Technology Policy, National Ocean Council, April 2013, “NATIONAL OCEAN POLICY IMPLEMENTATION PLAN”, </w:t>
      </w:r>
      <w:hyperlink r:id="rId36" w:history="1">
        <w:r w:rsidRPr="000E38A6">
          <w:rPr>
            <w:rStyle w:val="Hyperlink"/>
          </w:rPr>
          <w:t>http://www.oceanchampions.org/pdfs/national_ocean_policy_implementation_plan.pdf</w:t>
        </w:r>
      </w:hyperlink>
      <w:r w:rsidRPr="000E38A6">
        <w:t>, accessed 6/26/14, CK]</w:t>
      </w:r>
    </w:p>
    <w:p w:rsidR="00077B19" w:rsidRPr="000E38A6" w:rsidRDefault="00077B19" w:rsidP="00077B19"/>
    <w:p w:rsidR="00077B19" w:rsidRPr="000E38A6" w:rsidRDefault="00077B19" w:rsidP="00077B19">
      <w:pPr>
        <w:rPr>
          <w:b/>
          <w:bCs/>
          <w:sz w:val="26"/>
        </w:rPr>
      </w:pPr>
      <w:r w:rsidRPr="000E38A6">
        <w:rPr>
          <w:rStyle w:val="StyleUnderline"/>
        </w:rPr>
        <w:t>The Arctic is rapidly changing</w:t>
      </w:r>
      <w:r w:rsidRPr="000E38A6">
        <w:t>. One of</w:t>
      </w:r>
      <w:r w:rsidRPr="000E38A6">
        <w:rPr>
          <w:rStyle w:val="StyleUnderline"/>
        </w:rPr>
        <w:t xml:space="preserve"> the</w:t>
      </w:r>
      <w:r w:rsidRPr="000E38A6">
        <w:t xml:space="preserve"> most </w:t>
      </w:r>
      <w:r w:rsidRPr="000E38A6">
        <w:rPr>
          <w:rStyle w:val="StyleUnderline"/>
        </w:rPr>
        <w:t>dramatic changes is the decrease in sea ice, which is likely to increase vessel traffic in the U.S. Arctic. Commercial vessels may capitalize on more expeditious routes</w:t>
      </w:r>
      <w:r w:rsidRPr="000E38A6">
        <w:t xml:space="preserve">, cruise ships and recreational vessels are expected to bring more tourists to the region, </w:t>
      </w:r>
      <w:r w:rsidRPr="000E38A6">
        <w:lastRenderedPageBreak/>
        <w:t xml:space="preserve">fishing grounds are shifting, and oil and gas companies are moving forward with exploration activities and obtaining leases to drill into the Arctic seabed. </w:t>
      </w:r>
      <w:r w:rsidRPr="000E38A6">
        <w:rPr>
          <w:rStyle w:val="StyleUnderline"/>
        </w:rPr>
        <w:t>This brings a need for improvements to our Arctic communication systems and environmental response management capabilities; our ability to observe and forecast sea ice; and the accuracy of maps and charts of the region. Our maritime safety and security in the Arctic hinge upon these actions.</w:t>
      </w:r>
    </w:p>
    <w:p w:rsidR="00077B19" w:rsidRPr="000E38A6" w:rsidRDefault="00077B19" w:rsidP="00077B19">
      <w:pPr>
        <w:spacing w:line="240" w:lineRule="auto"/>
      </w:pPr>
      <w:r w:rsidRPr="000E38A6">
        <w:t xml:space="preserve">Enhance communication systems in the Arctic to improve our capability to prevent and respond to maritime incidents and environmental impacts. </w:t>
      </w:r>
      <w:r w:rsidRPr="000E38A6">
        <w:rPr>
          <w:rStyle w:val="StyleUnderline"/>
        </w:rPr>
        <w:t>Federal agencies will improve Arctic communication systems by advancing both technical capabilities and partnerships</w:t>
      </w:r>
      <w:r w:rsidRPr="000E38A6">
        <w:t xml:space="preserve">. </w:t>
      </w:r>
      <w:r w:rsidRPr="000E38A6">
        <w:rPr>
          <w:rStyle w:val="StyleUnderline"/>
        </w:rPr>
        <w:t>Agencies will strengthen existing communication systems</w:t>
      </w:r>
      <w:r w:rsidRPr="000E38A6">
        <w:t xml:space="preserve"> </w:t>
      </w:r>
      <w:r w:rsidRPr="000E38A6">
        <w:rPr>
          <w:rStyle w:val="StyleUnderline"/>
        </w:rPr>
        <w:t>to allow</w:t>
      </w:r>
      <w:r w:rsidRPr="000E38A6">
        <w:t xml:space="preserve"> vessels, aircraft, and shore </w:t>
      </w:r>
      <w:r w:rsidRPr="000E38A6">
        <w:rPr>
          <w:rStyle w:val="StyleUnderline"/>
        </w:rPr>
        <w:t>stations to effectively communicate with each other and to receive informatio</w:t>
      </w:r>
      <w:r w:rsidRPr="000E38A6">
        <w:t xml:space="preserve">n such as real- time weather and sea ice forecasts </w:t>
      </w:r>
      <w:r w:rsidRPr="000E38A6">
        <w:rPr>
          <w:rStyle w:val="StyleUnderline"/>
        </w:rPr>
        <w:t>that will significantly decrease the risk of loss of life at sea or damage to property or the marine environment</w:t>
      </w:r>
      <w:r w:rsidRPr="000E38A6">
        <w:t xml:space="preserve">. </w:t>
      </w:r>
      <w:r w:rsidRPr="000E38A6">
        <w:rPr>
          <w:rStyle w:val="StyleUnderline"/>
        </w:rPr>
        <w:t>Agencies will partner with each other, Native communities, industry, and other countries as appropriate to identify user needs and existing capabilities prior to building new communication systems.</w:t>
      </w:r>
    </w:p>
    <w:p w:rsidR="00077B19" w:rsidRPr="000E38A6" w:rsidRDefault="00077B19" w:rsidP="00077B19">
      <w:pPr>
        <w:spacing w:line="240" w:lineRule="auto"/>
        <w:rPr>
          <w:rStyle w:val="StyleUnderline"/>
        </w:rPr>
      </w:pPr>
      <w:r w:rsidRPr="000E38A6">
        <w:t xml:space="preserve">Improve Arctic environmental incident prevention and response to ensure coordinated agency action, minimize the likelihood of disasters, and expedite response activities. </w:t>
      </w:r>
      <w:r w:rsidRPr="000E38A6">
        <w:rPr>
          <w:rStyle w:val="StyleUnderline"/>
        </w:rPr>
        <w:t>Increased Arctic vessel traffic brings increased risks of collisions, groundings, and other serious marine incidents</w:t>
      </w:r>
      <w:r w:rsidRPr="000E38A6">
        <w:t xml:space="preserve"> that can lead to loss of life and property and damage the marine environment. A coordinated and prepared all-hazards response-management system will mitigate the impacts of marine-pollution events on fragile Arctic communities and ecosystems. To improve responses, </w:t>
      </w:r>
      <w:r w:rsidRPr="000E38A6">
        <w:rPr>
          <w:rStyle w:val="StyleUnderline"/>
        </w:rPr>
        <w:t>Federal agencies will conduct joint spill-response workshops and exercises, develop and implement response coordination and decision-support tools like the Arctic Environmental Response Management Application, and improve spill prevention, containment, and response infrastructure, plans, and technology for use in ice-covered waters.</w:t>
      </w:r>
    </w:p>
    <w:p w:rsidR="00077B19" w:rsidRPr="000E38A6" w:rsidRDefault="00077B19" w:rsidP="00077B19">
      <w:pPr>
        <w:spacing w:line="240" w:lineRule="auto"/>
      </w:pPr>
      <w:r w:rsidRPr="000E38A6">
        <w:rPr>
          <w:rStyle w:val="StyleUnderline"/>
        </w:rPr>
        <w:t>Improve Arctic sea ice forecasting to support safety at sea. Sea ice forecasting is one of the most urgent and timely issues in the Arctic region.</w:t>
      </w:r>
      <w:r w:rsidRPr="000E38A6">
        <w:t xml:space="preserve"> To ensure the best tactical and long-term ice forecasts are available for safe operations and planning, </w:t>
      </w:r>
      <w:r w:rsidRPr="000E38A6">
        <w:rPr>
          <w:rStyle w:val="StyleUnderline"/>
        </w:rPr>
        <w:t>Federal agencies will work together to better quantify the rates of sea ice melt and regrowth, understand shifting patterns of distribution of ice, develop better maps of the ice edge, expand participation in the sea ice observation program, and coordinate with international partners to enable better model-based forecasting over larger areas</w:t>
      </w:r>
      <w:r w:rsidRPr="000E38A6">
        <w:t>. Improved observations will contribute to improved forecasts, which will better inform Arctic maritime safety and security activities.</w:t>
      </w:r>
    </w:p>
    <w:p w:rsidR="00077B19" w:rsidRPr="000E38A6" w:rsidRDefault="00077B19" w:rsidP="00077B19">
      <w:pPr>
        <w:spacing w:line="240" w:lineRule="auto"/>
      </w:pPr>
      <w:r w:rsidRPr="000E38A6">
        <w:rPr>
          <w:rStyle w:val="StyleUnderline"/>
        </w:rPr>
        <w:t>Improve Arctic mapping and charting for safe navigation and more accurate positioning.</w:t>
      </w:r>
      <w:r w:rsidRPr="000E38A6">
        <w:t xml:space="preserve"> Advancements in hydrographic charting will enhance the safety of navigation in the Arctic region by reducing the risk of damaging maritime incidents</w:t>
      </w:r>
      <w:r w:rsidRPr="000E38A6">
        <w:rPr>
          <w:rStyle w:val="StyleUnderline"/>
        </w:rPr>
        <w:t>. Federal agencies will update nautical charts and establish priorities, in concert with Native communities and stakeholders, for shoreline and hydrographic surveying activities</w:t>
      </w:r>
      <w:r w:rsidRPr="000E38A6">
        <w:t>. Further, mapping gravity data over the State of Alaska will help correct meters-level errors in Arctic positioning</w:t>
      </w:r>
      <w:r w:rsidRPr="000E38A6">
        <w:rPr>
          <w:rStyle w:val="StyleUnderline"/>
        </w:rPr>
        <w:t>. Such efforts will support U.S. Navy and U.S. Coast Guard operations and help ensure the safety and security of all mariners in the Arctic</w:t>
      </w:r>
      <w:r w:rsidRPr="000E38A6">
        <w:t>.</w:t>
      </w:r>
    </w:p>
    <w:p w:rsidR="00077B19" w:rsidRPr="000E38A6" w:rsidRDefault="00077B19" w:rsidP="00077B19">
      <w:pPr>
        <w:rPr>
          <w:rStyle w:val="StyleUnderline"/>
        </w:rPr>
      </w:pPr>
    </w:p>
    <w:p w:rsidR="00077B19" w:rsidRPr="000E38A6" w:rsidRDefault="00077B19" w:rsidP="00077B19">
      <w:pPr>
        <w:pStyle w:val="Heading4"/>
        <w:rPr>
          <w:rFonts w:cs="Times New Roman"/>
        </w:rPr>
      </w:pPr>
      <w:r w:rsidRPr="000E38A6">
        <w:rPr>
          <w:rFonts w:cs="Times New Roman"/>
          <w:highlight w:val="yellow"/>
        </w:rPr>
        <w:t>MISSING – NEED STEWARDSHIP KEY TO CONFIDENCE BUILDING MEASURES</w:t>
      </w:r>
    </w:p>
    <w:p w:rsidR="00077B19" w:rsidRPr="000E38A6" w:rsidRDefault="00077B19" w:rsidP="00077B19"/>
    <w:p w:rsidR="00D25DC4" w:rsidRPr="000E38A6" w:rsidRDefault="00077B19" w:rsidP="00BE5F2A">
      <w:pPr>
        <w:pStyle w:val="Heading4"/>
        <w:rPr>
          <w:rFonts w:cs="Times New Roman"/>
        </w:rPr>
      </w:pPr>
      <w:r w:rsidRPr="000E38A6">
        <w:rPr>
          <w:rFonts w:cs="Times New Roman"/>
        </w:rPr>
        <w:lastRenderedPageBreak/>
        <w:t xml:space="preserve">Confidence building measures </w:t>
      </w:r>
      <w:r w:rsidR="00D25DC4" w:rsidRPr="000E38A6">
        <w:rPr>
          <w:rFonts w:cs="Times New Roman"/>
        </w:rPr>
        <w:t xml:space="preserve">in the </w:t>
      </w:r>
      <w:r w:rsidR="009F1BFE" w:rsidRPr="000E38A6">
        <w:rPr>
          <w:rFonts w:cs="Times New Roman"/>
        </w:rPr>
        <w:t>A</w:t>
      </w:r>
      <w:r w:rsidRPr="000E38A6">
        <w:rPr>
          <w:rFonts w:cs="Times New Roman"/>
        </w:rPr>
        <w:t>rctic are</w:t>
      </w:r>
      <w:r w:rsidR="00D25DC4" w:rsidRPr="000E38A6">
        <w:rPr>
          <w:rFonts w:cs="Times New Roman"/>
        </w:rPr>
        <w:t xml:space="preserve"> a prerequisite to stability and relations – </w:t>
      </w:r>
    </w:p>
    <w:p w:rsidR="00D25DC4" w:rsidRPr="000E38A6" w:rsidRDefault="00D25DC4" w:rsidP="00D25DC4">
      <w:pPr>
        <w:rPr>
          <w:rStyle w:val="Style13ptBold"/>
        </w:rPr>
      </w:pPr>
      <w:proofErr w:type="spellStart"/>
      <w:r w:rsidRPr="000E38A6">
        <w:rPr>
          <w:rStyle w:val="Style13ptBold"/>
        </w:rPr>
        <w:t>Huebert</w:t>
      </w:r>
      <w:proofErr w:type="spellEnd"/>
      <w:r w:rsidRPr="000E38A6">
        <w:rPr>
          <w:rStyle w:val="Style13ptBold"/>
        </w:rPr>
        <w:t>, University of Calgary</w:t>
      </w:r>
      <w:r w:rsidR="009F1BFE" w:rsidRPr="000E38A6">
        <w:rPr>
          <w:rStyle w:val="Style13ptBold"/>
        </w:rPr>
        <w:t xml:space="preserve"> political science professor</w:t>
      </w:r>
      <w:r w:rsidRPr="000E38A6">
        <w:rPr>
          <w:rStyle w:val="Style13ptBold"/>
        </w:rPr>
        <w:t>, 10</w:t>
      </w:r>
    </w:p>
    <w:p w:rsidR="00D25DC4" w:rsidRPr="000E38A6" w:rsidRDefault="00D25DC4" w:rsidP="00D25DC4">
      <w:r w:rsidRPr="000E38A6">
        <w:t xml:space="preserve">(Rob, “The Newly Emerging Arctic Security Environment,” Prepared for the Canadian </w:t>
      </w:r>
      <w:proofErr w:type="spellStart"/>
      <w:r w:rsidRPr="000E38A6">
        <w:t>Defence</w:t>
      </w:r>
      <w:proofErr w:type="spellEnd"/>
      <w:r w:rsidRPr="000E38A6">
        <w:t xml:space="preserve"> &amp; Foreign Affairs Institute, March 2010, </w:t>
      </w:r>
      <w:hyperlink r:id="rId37" w:history="1">
        <w:r w:rsidRPr="000E38A6">
          <w:rPr>
            <w:rStyle w:val="Hyperlink"/>
          </w:rPr>
          <w:t>http://www.cdfai.org/PDF/The%20Newly%20Emerging%20Arctic%20Security%20Environment.pdf</w:t>
        </w:r>
      </w:hyperlink>
      <w:r w:rsidRPr="000E38A6">
        <w:t>, accessed 7/1/14, GNL)</w:t>
      </w:r>
    </w:p>
    <w:p w:rsidR="00D25DC4" w:rsidRPr="000E38A6" w:rsidRDefault="00D25DC4" w:rsidP="00D25DC4"/>
    <w:p w:rsidR="00D25DC4" w:rsidRPr="000E38A6" w:rsidRDefault="00D25DC4" w:rsidP="00D25DC4">
      <w:pPr>
        <w:rPr>
          <w:rStyle w:val="StyleUnderline"/>
        </w:rPr>
      </w:pPr>
      <w:r w:rsidRPr="000E38A6">
        <w:rPr>
          <w:rStyle w:val="StyleUnderline"/>
        </w:rPr>
        <w:t xml:space="preserve">Yet it is hard to </w:t>
      </w:r>
      <w:proofErr w:type="spellStart"/>
      <w:r w:rsidRPr="000E38A6">
        <w:rPr>
          <w:rStyle w:val="StyleUnderline"/>
        </w:rPr>
        <w:t>conceptualise</w:t>
      </w:r>
      <w:proofErr w:type="spellEnd"/>
      <w:r w:rsidRPr="000E38A6">
        <w:rPr>
          <w:rStyle w:val="StyleUnderline"/>
        </w:rPr>
        <w:t xml:space="preserve"> what that conflict would look like.</w:t>
      </w:r>
      <w:r w:rsidRPr="000E38A6">
        <w:t xml:space="preserve"> </w:t>
      </w:r>
      <w:r w:rsidRPr="000E38A6">
        <w:rPr>
          <w:rStyle w:val="StyleUnderline"/>
        </w:rPr>
        <w:t>From a rational perspective, any conflict over resources would not provide the “winner” with meaningful gains. A conflict over resources or boundaries in the region would undoubtedly result in huge environmental damage to the region.</w:t>
      </w:r>
      <w:r w:rsidRPr="000E38A6">
        <w:t xml:space="preserve"> </w:t>
      </w:r>
      <w:r w:rsidRPr="000E38A6">
        <w:rPr>
          <w:rStyle w:val="StyleUnderline"/>
        </w:rPr>
        <w:t>Such a conflict would never be profitable to any side from a rational perspective. It is highly unlikely that any side would attempt to pursue such a policy as an aggressor.</w:t>
      </w:r>
      <w:r w:rsidRPr="000E38A6">
        <w:t xml:space="preserve"> Here is the real problem: </w:t>
      </w:r>
      <w:r w:rsidRPr="000E38A6">
        <w:rPr>
          <w:rStyle w:val="StyleUnderline"/>
        </w:rPr>
        <w:t>because each of the Arctic states is in the process of rearming “just in case,” they are all contributing to the growing strategic value of the region. As this value grows, each state will attach a greater value to their own national interests in the region.</w:t>
      </w:r>
      <w:r w:rsidRPr="000E38A6">
        <w:t xml:space="preserve"> In this way, </w:t>
      </w:r>
      <w:r w:rsidRPr="000E38A6">
        <w:rPr>
          <w:rStyle w:val="StyleUnderline"/>
        </w:rPr>
        <w:t>an arms race may be beginning. And once the weapons systems are in place, states can behave in strange ways. Denmark’s escalation of the Hans Island issue is a prime example</w:t>
      </w:r>
      <w:r w:rsidRPr="000E38A6">
        <w:t xml:space="preserve">. The island has little value to either Canada or Denmark. The ongoing exchange of alcohol prior to 2002 seemed the best way that both sides could pretend that they cared, but really did not. Only when the Danes obtained a new military capability did the issue suddenly escalate. If this can happen for an insignificant issue between allies, what are the risks for issues that are of significant importance? </w:t>
      </w:r>
      <w:r w:rsidRPr="000E38A6">
        <w:rPr>
          <w:rStyle w:val="StyleUnderline"/>
        </w:rPr>
        <w:t>In order to avoid this potential outcome, the Arctic states need to act on their stated intention to cooperate. Discussions need to be held to ensure that these new capabilities do not ignite an arms race in the region or led to deterioration in the relationships that already exist.</w:t>
      </w:r>
      <w:r w:rsidRPr="000E38A6">
        <w:t xml:space="preserve"> The Arctic Council – the main multilateral body for the Arctic – has a prohibition on discussing issues related to security. Now is the time to eliminate such restrictions. </w:t>
      </w:r>
      <w:r w:rsidRPr="000E38A6">
        <w:rPr>
          <w:rStyle w:val="StyleUnderline"/>
        </w:rPr>
        <w:t>The Arctic states need to have an open and frank discussion. Measures for building confidence and cooperation must be established.</w:t>
      </w:r>
    </w:p>
    <w:p w:rsidR="009F1BFE" w:rsidRPr="000E38A6" w:rsidRDefault="009F1BFE" w:rsidP="00D25DC4">
      <w:pPr>
        <w:rPr>
          <w:rStyle w:val="StyleUnderline"/>
        </w:rPr>
      </w:pPr>
    </w:p>
    <w:p w:rsidR="00663CA9" w:rsidRPr="000E38A6" w:rsidRDefault="001F33FF" w:rsidP="00077B19">
      <w:pPr>
        <w:pStyle w:val="Heading2"/>
        <w:rPr>
          <w:rFonts w:cs="Times New Roman"/>
        </w:rPr>
      </w:pPr>
      <w:r w:rsidRPr="000E38A6">
        <w:rPr>
          <w:rFonts w:cs="Times New Roman"/>
        </w:rPr>
        <w:lastRenderedPageBreak/>
        <w:t>A</w:t>
      </w:r>
      <w:r w:rsidR="00077B19" w:rsidRPr="000E38A6">
        <w:rPr>
          <w:rFonts w:cs="Times New Roman"/>
        </w:rPr>
        <w:t>utonomous Underwater Vehicles (</w:t>
      </w:r>
      <w:r w:rsidRPr="000E38A6">
        <w:rPr>
          <w:rFonts w:cs="Times New Roman"/>
        </w:rPr>
        <w:t>U</w:t>
      </w:r>
      <w:r w:rsidR="00077B19" w:rsidRPr="000E38A6">
        <w:rPr>
          <w:rFonts w:cs="Times New Roman"/>
        </w:rPr>
        <w:t>A</w:t>
      </w:r>
      <w:r w:rsidRPr="000E38A6">
        <w:rPr>
          <w:rFonts w:cs="Times New Roman"/>
        </w:rPr>
        <w:t>Vs</w:t>
      </w:r>
      <w:r w:rsidR="00077B19" w:rsidRPr="000E38A6">
        <w:rPr>
          <w:rFonts w:cs="Times New Roman"/>
        </w:rPr>
        <w:t>)</w:t>
      </w:r>
    </w:p>
    <w:p w:rsidR="00077B19" w:rsidRPr="000E38A6" w:rsidRDefault="00077B19" w:rsidP="00077B19"/>
    <w:p w:rsidR="00A166DD" w:rsidRPr="000E38A6" w:rsidRDefault="00A166DD" w:rsidP="00A166DD">
      <w:pPr>
        <w:pStyle w:val="Heading3"/>
        <w:rPr>
          <w:rFonts w:cs="Times New Roman"/>
        </w:rPr>
      </w:pPr>
      <w:r w:rsidRPr="000E38A6">
        <w:rPr>
          <w:rFonts w:cs="Times New Roman"/>
        </w:rPr>
        <w:lastRenderedPageBreak/>
        <w:t>AUVs Solve Exploration</w:t>
      </w:r>
    </w:p>
    <w:p w:rsidR="00A166DD" w:rsidRPr="000E38A6" w:rsidRDefault="00A166DD" w:rsidP="00A166DD"/>
    <w:p w:rsidR="001F33FF" w:rsidRPr="000E38A6" w:rsidRDefault="001F33FF" w:rsidP="00BE5F2A">
      <w:pPr>
        <w:pStyle w:val="Heading4"/>
        <w:rPr>
          <w:rFonts w:cs="Times New Roman"/>
        </w:rPr>
      </w:pPr>
      <w:r w:rsidRPr="000E38A6">
        <w:rPr>
          <w:rFonts w:cs="Times New Roman"/>
        </w:rPr>
        <w:t>Autonomous vehicles are most effective ocean floor scanning tech</w:t>
      </w:r>
    </w:p>
    <w:p w:rsidR="001F33FF" w:rsidRPr="000E38A6" w:rsidRDefault="001F33FF" w:rsidP="001F33FF">
      <w:pPr>
        <w:rPr>
          <w:rStyle w:val="Style13ptBold"/>
        </w:rPr>
      </w:pPr>
      <w:proofErr w:type="spellStart"/>
      <w:r w:rsidRPr="000E38A6">
        <w:rPr>
          <w:rStyle w:val="Style13ptBold"/>
        </w:rPr>
        <w:t>Makinen</w:t>
      </w:r>
      <w:proofErr w:type="spellEnd"/>
      <w:r w:rsidRPr="000E38A6">
        <w:rPr>
          <w:rStyle w:val="Style13ptBold"/>
        </w:rPr>
        <w:t>, LA Times, 14</w:t>
      </w:r>
    </w:p>
    <w:p w:rsidR="001F33FF" w:rsidRPr="000E38A6" w:rsidRDefault="001F33FF" w:rsidP="001F33FF">
      <w:r w:rsidRPr="000E38A6">
        <w:t>[Julie, 4/15/2014, Los Angeles Times, “Plane search goes underwater; The hunt for debris from missing Malaysia Airlines jet now relies on a submarine scanning the seabed.”, Part A Page 4, Lexis, Accessed 6/29/14 CK]</w:t>
      </w:r>
    </w:p>
    <w:p w:rsidR="001F33FF" w:rsidRPr="000E38A6" w:rsidRDefault="001F33FF" w:rsidP="001F33FF"/>
    <w:p w:rsidR="001F33FF" w:rsidRPr="000E38A6" w:rsidRDefault="001F33FF" w:rsidP="001F33FF">
      <w:r w:rsidRPr="000E38A6">
        <w:rPr>
          <w:rStyle w:val="StyleUnderline"/>
        </w:rPr>
        <w:t xml:space="preserve">Investigators looking for Malaysia Airlines Flight 370 have put away their towed </w:t>
      </w:r>
      <w:proofErr w:type="spellStart"/>
      <w:r w:rsidRPr="000E38A6">
        <w:rPr>
          <w:rStyle w:val="StyleUnderline"/>
        </w:rPr>
        <w:t>pinger</w:t>
      </w:r>
      <w:proofErr w:type="spellEnd"/>
      <w:r w:rsidRPr="000E38A6">
        <w:rPr>
          <w:rStyle w:val="StyleUnderline"/>
        </w:rPr>
        <w:t xml:space="preserve"> locator and are about to call off searches for surface debris.</w:t>
      </w:r>
      <w:r w:rsidRPr="000E38A6">
        <w:t xml:space="preserve"> Now, </w:t>
      </w:r>
      <w:r w:rsidRPr="000E38A6">
        <w:rPr>
          <w:rStyle w:val="StyleUnderline"/>
        </w:rPr>
        <w:t>it's all up to a little yellow robotic submarine to find the missing Boeing 777</w:t>
      </w:r>
      <w:r w:rsidRPr="000E38A6">
        <w:t xml:space="preserve"> in an area bigger than the city of Los Angeles.</w:t>
      </w:r>
    </w:p>
    <w:p w:rsidR="001F33FF" w:rsidRPr="000E38A6" w:rsidRDefault="001F33FF" w:rsidP="001F33FF">
      <w:r w:rsidRPr="000E38A6">
        <w:rPr>
          <w:rStyle w:val="StyleUnderline"/>
        </w:rPr>
        <w:t>Technicians aboard the Australian ship Ocean Shield on Monday afternoon deployed the Bluefin-21 underwater autonomous vehicle in the Indian Ocean, sending it almost three miles down to the seabed and using its side-scanning sonar arrays to look for wreckage from the plane</w:t>
      </w:r>
      <w:r w:rsidRPr="000E38A6">
        <w:t>.</w:t>
      </w:r>
    </w:p>
    <w:p w:rsidR="001F33FF" w:rsidRPr="000E38A6" w:rsidRDefault="001F33FF" w:rsidP="001F33FF">
      <w:r w:rsidRPr="000E38A6">
        <w:t>"It is time to go underwater," retired Air Chief Marshal Angus Houston, who is coordinating the search from Perth, Australia, said in announcing the new phase of operations.</w:t>
      </w:r>
    </w:p>
    <w:p w:rsidR="001F33FF" w:rsidRPr="000E38A6" w:rsidRDefault="001F33FF" w:rsidP="001F33FF">
      <w:r w:rsidRPr="000E38A6">
        <w:t xml:space="preserve">Unless the robot sub gets lucky, the process could take a while: </w:t>
      </w:r>
      <w:r w:rsidRPr="000E38A6">
        <w:rPr>
          <w:rStyle w:val="StyleUnderline"/>
        </w:rPr>
        <w:t>The U.S. Navy, which lent the Bluefin-21 to the search team, said mapping the area where the plane most likely disappeared could take six weeks to two months</w:t>
      </w:r>
      <w:r w:rsidRPr="000E38A6">
        <w:t>.</w:t>
      </w:r>
    </w:p>
    <w:p w:rsidR="001F33FF" w:rsidRPr="000E38A6" w:rsidRDefault="001F33FF" w:rsidP="001F33FF">
      <w:r w:rsidRPr="000E38A6">
        <w:rPr>
          <w:rStyle w:val="StyleUnderline"/>
        </w:rPr>
        <w:t>The 16-foot, 1,650-pound sub moves at a walking pace and will be searching an area of about 600 square miles. Houston said the first day's work was set to cover about 15 square miles, but the vehicle automatically returned to the surface after just six hours because it exceeded its maximum operating depth of 2.8 miles</w:t>
      </w:r>
      <w:r w:rsidRPr="000E38A6">
        <w:t>. Searchers planned to send it back out Tuesday.</w:t>
      </w:r>
    </w:p>
    <w:p w:rsidR="001F33FF" w:rsidRPr="000E38A6" w:rsidRDefault="001F33FF" w:rsidP="001F33FF">
      <w:r w:rsidRPr="000E38A6">
        <w:t>"The whole key on these searches is you have to be methodical and persistent, and they can take quite a bit of time," said David Kelly, president and chief executive of Bluefin Robotics, the Quincy, Mass., company that makes the vessel.</w:t>
      </w:r>
    </w:p>
    <w:p w:rsidR="001F33FF" w:rsidRPr="000E38A6" w:rsidRDefault="001F33FF" w:rsidP="001F33FF">
      <w:r w:rsidRPr="000E38A6">
        <w:rPr>
          <w:rStyle w:val="StyleUnderline"/>
        </w:rPr>
        <w:t>The Bluefin-21 -- which costs $4 million to $6 million, depending on options -- typically operates on a 24-hour cycle. It takes two hours each way to get to the seafloor and back and can search for 16 hours</w:t>
      </w:r>
      <w:r w:rsidRPr="000E38A6">
        <w:t>. Once it surfaces, it requires four hours to download the data gathered and prepare the machine for its next dive.</w:t>
      </w:r>
    </w:p>
    <w:p w:rsidR="001F33FF" w:rsidRPr="000E38A6" w:rsidRDefault="001F33FF" w:rsidP="001F33FF">
      <w:r w:rsidRPr="000E38A6">
        <w:rPr>
          <w:rStyle w:val="StyleUnderline"/>
        </w:rPr>
        <w:t>While it's combing through the pitch-black waters, hovering about 150 feet above the seabed as it scans a half-mile-wide swath, the Bluefin-21 uses sonar to gather data that will yield a high-resolution, 3-D map of the seafloor</w:t>
      </w:r>
      <w:r w:rsidRPr="000E38A6">
        <w:t>.</w:t>
      </w:r>
    </w:p>
    <w:p w:rsidR="001F33FF" w:rsidRPr="000E38A6" w:rsidRDefault="001F33FF" w:rsidP="001F33FF">
      <w:pPr>
        <w:rPr>
          <w:rStyle w:val="StyleUnderline"/>
        </w:rPr>
      </w:pPr>
      <w:r w:rsidRPr="000E38A6">
        <w:rPr>
          <w:rStyle w:val="StyleUnderline"/>
        </w:rPr>
        <w:t>If something noteworthy is detected, Kelly said, the sonar can be swapped out for high-definition cameras. When the cameras are being used, the sub hovers just 15 feet off the seafloor and takes a series of overlapping pictures that provide a composite image.</w:t>
      </w:r>
    </w:p>
    <w:p w:rsidR="001F33FF" w:rsidRPr="000E38A6" w:rsidRDefault="001F33FF" w:rsidP="001F33FF">
      <w:r w:rsidRPr="000E38A6">
        <w:rPr>
          <w:rStyle w:val="StyleUnderline"/>
        </w:rPr>
        <w:t>The depth at which the Bluefin-21 will work -- 2.8 miles</w:t>
      </w:r>
      <w:r w:rsidRPr="000E38A6">
        <w:t xml:space="preserve"> -- </w:t>
      </w:r>
      <w:r w:rsidRPr="000E38A6">
        <w:rPr>
          <w:rStyle w:val="StyleUnderline"/>
        </w:rPr>
        <w:t>is hard even for oceanographers to fathom</w:t>
      </w:r>
      <w:r w:rsidRPr="000E38A6">
        <w:t>: That's as deep as Mt. Whitney is tall. Horizontally, it's equal to the distance traveled driving along Wilshire Boulevard from Rodeo Drive in Beverly Hills to the La Brea Tar Pits.</w:t>
      </w:r>
    </w:p>
    <w:p w:rsidR="001F33FF" w:rsidRPr="000E38A6" w:rsidRDefault="001F33FF" w:rsidP="001F33FF">
      <w:r w:rsidRPr="000E38A6">
        <w:lastRenderedPageBreak/>
        <w:t xml:space="preserve">Kelly said </w:t>
      </w:r>
      <w:r w:rsidRPr="000E38A6">
        <w:rPr>
          <w:rStyle w:val="StyleUnderline"/>
        </w:rPr>
        <w:t xml:space="preserve">the Bluefin-21 recently was </w:t>
      </w:r>
      <w:r w:rsidRPr="000E38A6">
        <w:t xml:space="preserve">tested at that depth in Hawaiian waters because Phoenix International, the company that owns and operates it on behalf of the Navy, was </w:t>
      </w:r>
      <w:r w:rsidRPr="000E38A6">
        <w:rPr>
          <w:rStyle w:val="StyleUnderline"/>
        </w:rPr>
        <w:t>checking "upgraded capabilities</w:t>
      </w:r>
      <w:r w:rsidRPr="000E38A6">
        <w:t>."</w:t>
      </w:r>
    </w:p>
    <w:p w:rsidR="001F33FF" w:rsidRPr="000E38A6" w:rsidRDefault="001F33FF" w:rsidP="001F33FF"/>
    <w:p w:rsidR="001F33FF" w:rsidRPr="000E38A6" w:rsidRDefault="001F33FF" w:rsidP="00BE5F2A">
      <w:pPr>
        <w:pStyle w:val="Heading4"/>
        <w:rPr>
          <w:rFonts w:cs="Times New Roman"/>
        </w:rPr>
      </w:pPr>
      <w:r w:rsidRPr="000E38A6">
        <w:rPr>
          <w:rFonts w:cs="Times New Roman"/>
        </w:rPr>
        <w:t>AUVs are have diverse set of functions- now is key time to deploy</w:t>
      </w:r>
    </w:p>
    <w:p w:rsidR="001F33FF" w:rsidRPr="000E38A6" w:rsidRDefault="001F33FF" w:rsidP="001F33FF">
      <w:pPr>
        <w:rPr>
          <w:rStyle w:val="Style13ptBold"/>
        </w:rPr>
      </w:pPr>
      <w:r w:rsidRPr="000E38A6">
        <w:rPr>
          <w:rStyle w:val="Style13ptBold"/>
        </w:rPr>
        <w:t>McNutt, Ocean Exploration 2020 executive chair, 13</w:t>
      </w:r>
    </w:p>
    <w:p w:rsidR="001F33FF" w:rsidRPr="000E38A6" w:rsidRDefault="001F33FF" w:rsidP="001F33FF">
      <w:r w:rsidRPr="000E38A6">
        <w:t xml:space="preserve">[Marcia, 8/30/2013, </w:t>
      </w:r>
      <w:r w:rsidRPr="000E38A6">
        <w:rPr>
          <w:i/>
        </w:rPr>
        <w:t>SCIENCE,</w:t>
      </w:r>
      <w:r w:rsidRPr="000E38A6">
        <w:t xml:space="preserve"> “Accelerating Ocean Exploration” Page 5, </w:t>
      </w:r>
      <w:hyperlink r:id="rId38" w:history="1">
        <w:r w:rsidRPr="000E38A6">
          <w:rPr>
            <w:rStyle w:val="Hyperlink"/>
          </w:rPr>
          <w:t>http://oceanexplorer.noaa.gov/oceanexploration2020/oe2020_report.pdf</w:t>
        </w:r>
      </w:hyperlink>
      <w:r w:rsidRPr="000E38A6">
        <w:t>, accessed 6/29/14 CK]</w:t>
      </w:r>
    </w:p>
    <w:p w:rsidR="001F33FF" w:rsidRPr="000E38A6" w:rsidRDefault="001F33FF" w:rsidP="001F33FF">
      <w:pPr>
        <w:rPr>
          <w:rStyle w:val="StyleUnderline"/>
        </w:rPr>
      </w:pPr>
      <w:r w:rsidRPr="000E38A6">
        <w:t>As a first step</w:t>
      </w:r>
      <w:r w:rsidRPr="000E38A6">
        <w:rPr>
          <w:rStyle w:val="StyleUnderline"/>
        </w:rPr>
        <w:t>, future exploration should make better use of autonomous platforms that are equipped with a broader array of in situ sensors, for lower-cost data gathering</w:t>
      </w:r>
      <w:r w:rsidRPr="000E38A6">
        <w:t xml:space="preserve">. Fortunately, </w:t>
      </w:r>
      <w:r w:rsidRPr="000E38A6">
        <w:rPr>
          <w:rStyle w:val="StyleUnderline"/>
        </w:rPr>
        <w:t>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w:t>
      </w:r>
      <w:r w:rsidRPr="000E38A6">
        <w:t xml:space="preserve">. </w:t>
      </w:r>
      <w:r w:rsidRPr="000E38A6">
        <w:rPr>
          <w:rStyle w:val="StyleUnderline"/>
        </w:rPr>
        <w:t>Ne</w:t>
      </w:r>
      <w:r w:rsidRPr="000E38A6">
        <w:t xml:space="preserve">w in situ </w:t>
      </w:r>
      <w:r w:rsidRPr="000E38A6">
        <w:rPr>
          <w:rStyle w:val="StyleUnderline"/>
        </w:rPr>
        <w:t>chemical and biological sensors allow the probing of ocean processes in real time in ways not possible if samples are processed later in laboratories.</w:t>
      </w:r>
    </w:p>
    <w:p w:rsidR="001F33FF" w:rsidRPr="000E38A6" w:rsidRDefault="001F33FF" w:rsidP="001F33FF">
      <w:r w:rsidRPr="000E38A6">
        <w:rPr>
          <w:rStyle w:val="StyleUnderline"/>
        </w:rPr>
        <w:t>Exploration</w:t>
      </w:r>
      <w:r w:rsidRPr="000E38A6">
        <w:t xml:space="preserve"> also </w:t>
      </w:r>
      <w:r w:rsidRPr="000E38A6">
        <w:rPr>
          <w:rStyle w:val="StyleUnderline"/>
        </w:rPr>
        <w:t>would greatly benefit from improvements in telepresence</w:t>
      </w:r>
      <w:r w:rsidRPr="000E38A6">
        <w:t xml:space="preserve">. </w:t>
      </w:r>
      <w:r w:rsidRPr="000E38A6">
        <w:rPr>
          <w:rStyle w:val="StyleUnderline"/>
        </w:rPr>
        <w:t>For expeditions that require ships (very distant from shore and requiring the return of complex samples), experts on shore can now “join” through satellite links, enlarging the pool of talent available to comment on the importance of discoveries as they happen and to participate in real-time decisions that affect expedition planning</w:t>
      </w:r>
      <w:r w:rsidRPr="000E38A6">
        <w:t>. This type of communication can enrich the critical human interactions that guide the discovery process on such expeditions.</w:t>
      </w:r>
    </w:p>
    <w:p w:rsidR="001F33FF" w:rsidRPr="000E38A6" w:rsidRDefault="001F33FF" w:rsidP="001F33FF">
      <w:r w:rsidRPr="000E38A6">
        <w:t xml:space="preserve">Words such as “crowd sourcing,” “crowd funded,” and “citizen scientist” are nowhere to be found in the President’s Ocean Exploration Panel report of 2000, but at the Long Beach meeting, </w:t>
      </w:r>
      <w:r w:rsidRPr="000E38A6">
        <w:rPr>
          <w:rStyle w:val="StyleUnderline"/>
        </w:rPr>
        <w:t>intense excitement revolved around growing public engagement in many aspects of ocean exploration through mechanisms that did not exist 13 years ago</w:t>
      </w:r>
      <w:r w:rsidRPr="000E38A6">
        <w:t xml:space="preserve">. However, </w:t>
      </w:r>
      <w:r w:rsidRPr="000E38A6">
        <w:rPr>
          <w:rStyle w:val="StyleUnderline"/>
        </w:rPr>
        <w:t>there is not yet a body of experience on how to take advantage of this new paradigm on the scale of a problem as large as ocean exploration</w:t>
      </w:r>
      <w:r w:rsidRPr="000E38A6">
        <w:t>. For ex- ample, what tasks are most suitable for citizen scientists, and how can they be trained efficiently? Can the quality control of their work be automated? Can crowd-sources tasks be scheduled to avoid duplication and gaps?</w:t>
      </w:r>
    </w:p>
    <w:p w:rsidR="001F33FF" w:rsidRPr="000E38A6" w:rsidRDefault="001F33FF" w:rsidP="001F33FF">
      <w:r w:rsidRPr="000E38A6">
        <w:t xml:space="preserve">Should any region of the ocean receive priority? </w:t>
      </w:r>
      <w:r w:rsidRPr="000E38A6">
        <w:rPr>
          <w:rStyle w:val="StyleUnderline"/>
        </w:rPr>
        <w:t>Although the southern oceans are still largely unexplored, and coral reef hot spots for biodiversity are gravely imperiled by ocean warming and acidification, there was much support</w:t>
      </w:r>
      <w:r w:rsidRPr="000E38A6">
        <w:t xml:space="preserve"> by Long Beach participants </w:t>
      </w:r>
      <w:r w:rsidRPr="000E38A6">
        <w:rPr>
          <w:rStyle w:val="StyleUnderline"/>
        </w:rPr>
        <w:t>for prioritizing the Arctic, a region likely to experience some of the most extreme climate change impacts. An ice-free ocean could affect weather patterns, sea conditions, and ecosystem dynamics and invite increases in shipping, tourism, energy extraction, and mining</w:t>
      </w:r>
      <w:r w:rsidRPr="000E38A6">
        <w:t xml:space="preserve">. </w:t>
      </w:r>
      <w:r w:rsidRPr="000E38A6">
        <w:rPr>
          <w:rStyle w:val="StyleUnderline"/>
        </w:rPr>
        <w:t>Good decisions by Arctic nations on Arctic steward- ship, emergency preparedness, economic development, and climate change adaptation will need to be informed by good science. Exploration of this frontier needs to happen now</w:t>
      </w:r>
      <w:r w:rsidRPr="000E38A6">
        <w:t xml:space="preserve"> </w:t>
      </w:r>
      <w:r w:rsidRPr="000E38A6">
        <w:rPr>
          <w:rStyle w:val="StyleUnderline"/>
        </w:rPr>
        <w:t>to provide a useful informational baseline for future decisions</w:t>
      </w:r>
      <w:r w:rsidRPr="000E38A6">
        <w:t>.</w:t>
      </w:r>
    </w:p>
    <w:p w:rsidR="00A166DD" w:rsidRPr="000E38A6" w:rsidRDefault="00A166DD" w:rsidP="00A166DD">
      <w:pPr>
        <w:pStyle w:val="Heading3"/>
        <w:rPr>
          <w:rFonts w:cs="Times New Roman"/>
        </w:rPr>
      </w:pPr>
      <w:r w:rsidRPr="000E38A6">
        <w:rPr>
          <w:rFonts w:cs="Times New Roman"/>
        </w:rPr>
        <w:lastRenderedPageBreak/>
        <w:t xml:space="preserve">AUVs Solve </w:t>
      </w:r>
      <w:proofErr w:type="spellStart"/>
      <w:r w:rsidRPr="000E38A6">
        <w:rPr>
          <w:rFonts w:cs="Times New Roman"/>
        </w:rPr>
        <w:t>Biofouling</w:t>
      </w:r>
      <w:proofErr w:type="spellEnd"/>
    </w:p>
    <w:p w:rsidR="00D25DC4" w:rsidRPr="000E38A6" w:rsidRDefault="00D25DC4" w:rsidP="00BE5F2A">
      <w:pPr>
        <w:pStyle w:val="Heading4"/>
        <w:rPr>
          <w:rFonts w:cs="Times New Roman"/>
        </w:rPr>
      </w:pPr>
      <w:r w:rsidRPr="000E38A6">
        <w:rPr>
          <w:rFonts w:cs="Times New Roman"/>
        </w:rPr>
        <w:t xml:space="preserve">AUV tech solves </w:t>
      </w:r>
      <w:proofErr w:type="spellStart"/>
      <w:r w:rsidRPr="000E38A6">
        <w:rPr>
          <w:rFonts w:cs="Times New Roman"/>
        </w:rPr>
        <w:t>biofouling</w:t>
      </w:r>
      <w:proofErr w:type="spellEnd"/>
    </w:p>
    <w:p w:rsidR="00D25DC4" w:rsidRPr="000E38A6" w:rsidRDefault="00D25DC4" w:rsidP="00D25DC4">
      <w:r w:rsidRPr="000E38A6">
        <w:rPr>
          <w:rStyle w:val="Style13ptBold"/>
        </w:rPr>
        <w:t>FIT 11*</w:t>
      </w:r>
      <w:r w:rsidRPr="000E38A6">
        <w:t>.</w:t>
      </w:r>
    </w:p>
    <w:p w:rsidR="00D25DC4" w:rsidRPr="000E38A6" w:rsidRDefault="00D25DC4" w:rsidP="00D25DC4">
      <w:r w:rsidRPr="000E38A6">
        <w:t>[Florida Institute of Technology, *2011 last date referenced, Florida Tech "Large Scale Seawater Facility for Development of Hullbug."&lt;https://www.fit.edu/research/portal/project/75/large-scale-seawater-facility-for-development-of-hullbug&gt;. Accessed 7/1/14 CK]</w:t>
      </w:r>
    </w:p>
    <w:p w:rsidR="00D25DC4" w:rsidRPr="000E38A6" w:rsidRDefault="00D25DC4" w:rsidP="00D25DC4">
      <w:pPr>
        <w:rPr>
          <w:rStyle w:val="StyleUnderline"/>
        </w:rPr>
      </w:pPr>
    </w:p>
    <w:p w:rsidR="00D25DC4" w:rsidRPr="000E38A6" w:rsidRDefault="00D25DC4" w:rsidP="00D25DC4">
      <w:r w:rsidRPr="000E38A6">
        <w:rPr>
          <w:rStyle w:val="StyleUnderline"/>
        </w:rPr>
        <w:t xml:space="preserve">In a recent study by Schultz et al (2011) the economic impact of </w:t>
      </w:r>
      <w:proofErr w:type="spellStart"/>
      <w:r w:rsidRPr="000E38A6">
        <w:rPr>
          <w:rStyle w:val="StyleUnderline"/>
        </w:rPr>
        <w:t>biofouling</w:t>
      </w:r>
      <w:proofErr w:type="spellEnd"/>
      <w:r w:rsidRPr="000E38A6">
        <w:rPr>
          <w:rStyle w:val="StyleUnderline"/>
        </w:rPr>
        <w:t xml:space="preserve"> on the </w:t>
      </w:r>
      <w:proofErr w:type="spellStart"/>
      <w:r w:rsidRPr="000E38A6">
        <w:rPr>
          <w:rStyle w:val="StyleUnderline"/>
        </w:rPr>
        <w:t>Arleigh</w:t>
      </w:r>
      <w:proofErr w:type="spellEnd"/>
      <w:r w:rsidRPr="000E38A6">
        <w:rPr>
          <w:rStyle w:val="StyleUnderline"/>
        </w:rPr>
        <w:t xml:space="preserve"> Burke-class destroyer DDG-51 was analyzed and estimated to cost the entire DDG-51 class $56M/year </w:t>
      </w:r>
      <w:r w:rsidRPr="000E38A6">
        <w:t xml:space="preserve">(direct cost of distillate fuel marine $104.16/barrel). </w:t>
      </w:r>
      <w:r w:rsidRPr="000E38A6">
        <w:rPr>
          <w:rStyle w:val="StyleUnderline"/>
        </w:rPr>
        <w:t xml:space="preserve">Present practice for the control of </w:t>
      </w:r>
      <w:proofErr w:type="spellStart"/>
      <w:r w:rsidRPr="000E38A6">
        <w:rPr>
          <w:rStyle w:val="StyleUnderline"/>
        </w:rPr>
        <w:t>biofouling</w:t>
      </w:r>
      <w:proofErr w:type="spellEnd"/>
      <w:r w:rsidRPr="000E38A6">
        <w:rPr>
          <w:rStyle w:val="StyleUnderline"/>
        </w:rPr>
        <w:t xml:space="preserve"> on most U.S. Navy ships is to apply copper ablative antifouling paint and perform underwater cleaning when fouling reaches a critical level as defined by Chapter 081 of the Navy Ship Technical Manual. This approach is reactive and results in hull conditions that are both rough and fouled. An alternative and new strategy proposed by ONR is to use a proactive grooming schedule when the ship is in port</w:t>
      </w:r>
      <w:r w:rsidRPr="000E38A6">
        <w:t xml:space="preserve">. </w:t>
      </w:r>
      <w:r w:rsidRPr="000E38A6">
        <w:rPr>
          <w:rStyle w:val="StyleUnderline"/>
        </w:rPr>
        <w:t>The approach is to design fully autonomous underwater vehicles (AUV</w:t>
      </w:r>
      <w:r w:rsidRPr="000E38A6">
        <w:t xml:space="preserve">), </w:t>
      </w:r>
      <w:proofErr w:type="spellStart"/>
      <w:r w:rsidRPr="000E38A6">
        <w:t>HullBUG</w:t>
      </w:r>
      <w:proofErr w:type="spellEnd"/>
      <w:r w:rsidRPr="000E38A6">
        <w:t xml:space="preserve"> (Hull </w:t>
      </w:r>
      <w:proofErr w:type="spellStart"/>
      <w:r w:rsidRPr="000E38A6">
        <w:t>Bioinspired</w:t>
      </w:r>
      <w:proofErr w:type="spellEnd"/>
      <w:r w:rsidRPr="000E38A6">
        <w:t xml:space="preserve"> Underwater Grooming), </w:t>
      </w:r>
      <w:r w:rsidRPr="000E38A6">
        <w:rPr>
          <w:rStyle w:val="StyleUnderline"/>
        </w:rPr>
        <w:t>which will gently clean the hull of biofilms and immature fouling organisms at a frequency required to keep the surface free of fouling. This will maintain the hull in a smooth and fouling-free condition. Research funded by the Office of Naval Research</w:t>
      </w:r>
      <w:r w:rsidRPr="000E38A6">
        <w:t xml:space="preserve"> (N N000141010919) </w:t>
      </w:r>
      <w:r w:rsidRPr="000E38A6">
        <w:rPr>
          <w:rStyle w:val="StyleUnderline"/>
        </w:rPr>
        <w:t>has demonstrated the feasibility of such a method</w:t>
      </w:r>
      <w:r w:rsidRPr="000E38A6">
        <w:t xml:space="preserve"> (</w:t>
      </w:r>
      <w:proofErr w:type="spellStart"/>
      <w:r w:rsidRPr="000E38A6">
        <w:t>Tribou</w:t>
      </w:r>
      <w:proofErr w:type="spellEnd"/>
      <w:r w:rsidRPr="000E38A6">
        <w:t xml:space="preserve"> and Swain 2010) and also led to the development of a prototype AUV to implement the method (</w:t>
      </w:r>
      <w:proofErr w:type="spellStart"/>
      <w:r w:rsidRPr="000E38A6">
        <w:t>SeaRobotics</w:t>
      </w:r>
      <w:proofErr w:type="spellEnd"/>
      <w:r w:rsidRPr="000E38A6">
        <w:t>).</w:t>
      </w:r>
    </w:p>
    <w:p w:rsidR="00A166DD" w:rsidRPr="000E38A6" w:rsidRDefault="00A166DD" w:rsidP="00A166DD">
      <w:pPr>
        <w:pStyle w:val="Heading3"/>
        <w:rPr>
          <w:rFonts w:cs="Times New Roman"/>
        </w:rPr>
      </w:pPr>
      <w:proofErr w:type="spellStart"/>
      <w:r w:rsidRPr="000E38A6">
        <w:rPr>
          <w:rFonts w:cs="Times New Roman"/>
        </w:rPr>
        <w:lastRenderedPageBreak/>
        <w:t>Biofouling</w:t>
      </w:r>
      <w:proofErr w:type="spellEnd"/>
      <w:r w:rsidRPr="000E38A6">
        <w:rPr>
          <w:rFonts w:cs="Times New Roman"/>
        </w:rPr>
        <w:t xml:space="preserve"> Hurts Biodiversity</w:t>
      </w:r>
    </w:p>
    <w:p w:rsidR="00A166DD" w:rsidRPr="000E38A6" w:rsidRDefault="00A166DD" w:rsidP="00A166DD"/>
    <w:p w:rsidR="00D25DC4" w:rsidRPr="000E38A6" w:rsidRDefault="00A166DD" w:rsidP="00BE5F2A">
      <w:pPr>
        <w:pStyle w:val="Heading4"/>
        <w:rPr>
          <w:rFonts w:cs="Times New Roman"/>
        </w:rPr>
      </w:pPr>
      <w:proofErr w:type="spellStart"/>
      <w:r w:rsidRPr="000E38A6">
        <w:rPr>
          <w:rFonts w:cs="Times New Roman"/>
        </w:rPr>
        <w:t>Biofouling</w:t>
      </w:r>
      <w:proofErr w:type="spellEnd"/>
      <w:r w:rsidRPr="000E38A6">
        <w:rPr>
          <w:rFonts w:cs="Times New Roman"/>
        </w:rPr>
        <w:t xml:space="preserve"> kills biodiversity – </w:t>
      </w:r>
      <w:r w:rsidR="00D25DC4" w:rsidRPr="000E38A6">
        <w:rPr>
          <w:rFonts w:cs="Times New Roman"/>
        </w:rPr>
        <w:t>Hawaii proves</w:t>
      </w:r>
    </w:p>
    <w:p w:rsidR="00D25DC4" w:rsidRPr="000E38A6" w:rsidRDefault="00D25DC4" w:rsidP="00D25DC4">
      <w:pPr>
        <w:rPr>
          <w:rStyle w:val="Style13ptBold"/>
        </w:rPr>
      </w:pPr>
      <w:r w:rsidRPr="000E38A6">
        <w:rPr>
          <w:rStyle w:val="Style13ptBold"/>
        </w:rPr>
        <w:t>Fox-</w:t>
      </w:r>
      <w:proofErr w:type="spellStart"/>
      <w:r w:rsidRPr="000E38A6">
        <w:rPr>
          <w:rStyle w:val="Style13ptBold"/>
        </w:rPr>
        <w:t>Strohecker</w:t>
      </w:r>
      <w:proofErr w:type="spellEnd"/>
      <w:r w:rsidRPr="000E38A6">
        <w:rPr>
          <w:rStyle w:val="Style13ptBold"/>
        </w:rPr>
        <w:t>, Maui Invasive Species Committee</w:t>
      </w:r>
      <w:r w:rsidR="00A166DD" w:rsidRPr="000E38A6">
        <w:rPr>
          <w:rStyle w:val="Style13ptBold"/>
        </w:rPr>
        <w:t xml:space="preserve"> Public Relations and Education Specialist</w:t>
      </w:r>
      <w:r w:rsidRPr="000E38A6">
        <w:rPr>
          <w:rStyle w:val="Style13ptBold"/>
        </w:rPr>
        <w:t>, 13</w:t>
      </w:r>
    </w:p>
    <w:p w:rsidR="00D25DC4" w:rsidRPr="000E38A6" w:rsidRDefault="00D25DC4" w:rsidP="00D25DC4">
      <w:r w:rsidRPr="000E38A6">
        <w:t>[</w:t>
      </w:r>
      <w:proofErr w:type="spellStart"/>
      <w:r w:rsidRPr="000E38A6">
        <w:t>Lissa</w:t>
      </w:r>
      <w:proofErr w:type="spellEnd"/>
      <w:r w:rsidRPr="000E38A6">
        <w:t xml:space="preserve">, 1/13/2013, Maui Invasive Species Committee, “Traveling by boat? Swab those hulls and propellers to stop invasive stowaways.” </w:t>
      </w:r>
      <w:hyperlink r:id="rId39" w:history="1">
        <w:r w:rsidRPr="000E38A6">
          <w:rPr>
            <w:rStyle w:val="Hyperlink"/>
          </w:rPr>
          <w:t>http://mauiinvasive.org/2013/01/18/traveling-by-boat-swab-those-hulls-and-propellors-to-stop-invasive-stowaways/</w:t>
        </w:r>
      </w:hyperlink>
      <w:r w:rsidRPr="000E38A6">
        <w:t>, accessed 7/1/14 CK]</w:t>
      </w:r>
    </w:p>
    <w:p w:rsidR="00D25DC4" w:rsidRPr="000E38A6" w:rsidRDefault="00D25DC4" w:rsidP="00D25DC4"/>
    <w:p w:rsidR="00D25DC4" w:rsidRPr="000E38A6" w:rsidRDefault="00D25DC4" w:rsidP="00D25DC4">
      <w:r w:rsidRPr="000E38A6">
        <w:rPr>
          <w:rStyle w:val="StyleUnderline"/>
        </w:rPr>
        <w:t>Each year over ships make over 1000 trips to Hawai‘i.</w:t>
      </w:r>
      <w:r w:rsidRPr="000E38A6">
        <w:t xml:space="preserve"> Container ships and barges, fishing boats, cruise ships, and sailboats, aircraft carriers and military ships come bearing cargo for Hawai‘i or stop over on their way across the Pacific. </w:t>
      </w:r>
      <w:r w:rsidRPr="000E38A6">
        <w:rPr>
          <w:rStyle w:val="StyleUnderline"/>
        </w:rPr>
        <w:t>Any of these boats could carry tiny stowaways from distant places, and that has resource managers concerned. Even an interisland boating trip could translate into trouble for your local reef.</w:t>
      </w:r>
      <w:r w:rsidRPr="000E38A6">
        <w:t xml:space="preserve"> “</w:t>
      </w:r>
      <w:r w:rsidRPr="000E38A6">
        <w:rPr>
          <w:rStyle w:val="StyleUnderline"/>
        </w:rPr>
        <w:t>The majority of Hawai‘i’s aquatic invasive species came in via ballast water and hull-fouling,”</w:t>
      </w:r>
      <w:r w:rsidRPr="000E38A6">
        <w:t xml:space="preserve"> </w:t>
      </w:r>
      <w:r w:rsidRPr="000E38A6">
        <w:rPr>
          <w:rStyle w:val="StyleUnderline"/>
        </w:rPr>
        <w:t xml:space="preserve">explains Sonia </w:t>
      </w:r>
      <w:proofErr w:type="spellStart"/>
      <w:r w:rsidRPr="000E38A6">
        <w:rPr>
          <w:rStyle w:val="StyleUnderline"/>
        </w:rPr>
        <w:t>Gorgula</w:t>
      </w:r>
      <w:proofErr w:type="spellEnd"/>
      <w:r w:rsidRPr="000E38A6">
        <w:rPr>
          <w:rStyle w:val="StyleUnderline"/>
        </w:rPr>
        <w:t>, the state coordinator recently hired by the Hawai‘i Department of Land and Natural Resources’ aquatic division to address the problem. Ballast water is taken by ships at sea or in port to maintain stability, and can contain organisms or larvae that may be harmful when released into a new environment, oftentimes thousands of miles from where they originated.</w:t>
      </w:r>
      <w:r w:rsidRPr="000E38A6">
        <w:t xml:space="preserve"> </w:t>
      </w:r>
      <w:r w:rsidRPr="000E38A6">
        <w:rPr>
          <w:rStyle w:val="StyleUnderline"/>
        </w:rPr>
        <w:t>Hull-fouling, or bio-fouling refers to the plants and animals that grow on any aquatic vessel, be it ship or yacht, dingy or dock. When these living organisms reach new waters, they can cause problems</w:t>
      </w:r>
      <w:r w:rsidRPr="000E38A6">
        <w:t xml:space="preserve">. Of the two types of marine contamination, </w:t>
      </w:r>
      <w:proofErr w:type="spellStart"/>
      <w:r w:rsidRPr="000E38A6">
        <w:t>Gorgula</w:t>
      </w:r>
      <w:proofErr w:type="spellEnd"/>
      <w:r w:rsidRPr="000E38A6">
        <w:t xml:space="preserve"> says </w:t>
      </w:r>
      <w:proofErr w:type="spellStart"/>
      <w:r w:rsidRPr="000E38A6">
        <w:rPr>
          <w:rStyle w:val="StyleUnderline"/>
        </w:rPr>
        <w:t>biofouling</w:t>
      </w:r>
      <w:proofErr w:type="spellEnd"/>
      <w:r w:rsidRPr="000E38A6">
        <w:rPr>
          <w:rStyle w:val="StyleUnderline"/>
        </w:rPr>
        <w:t xml:space="preserve"> is the bigger worry in Hawai‘i</w:t>
      </w:r>
      <w:r w:rsidRPr="000E38A6">
        <w:t>.</w:t>
      </w:r>
      <w:r w:rsidRPr="000E38A6">
        <w:rPr>
          <w:rStyle w:val="StyleUnderline"/>
        </w:rPr>
        <w:t xml:space="preserve"> One species introduced this way is snowflake coral, a fast-growing soft-coral from the Caribbean.</w:t>
      </w:r>
      <w:r w:rsidRPr="000E38A6">
        <w:t xml:space="preserve"> </w:t>
      </w:r>
      <w:r w:rsidRPr="000E38A6">
        <w:rPr>
          <w:rStyle w:val="StyleUnderline"/>
        </w:rPr>
        <w:t>Since arriving in Hawaiian waterways, it has devoured the zooplankton that supports the marine food web and destroyed numerous black coral colonies</w:t>
      </w:r>
      <w:r w:rsidRPr="000E38A6">
        <w:t xml:space="preserve">. </w:t>
      </w:r>
      <w:proofErr w:type="spellStart"/>
      <w:r w:rsidRPr="000E38A6">
        <w:rPr>
          <w:rStyle w:val="StyleUnderline"/>
        </w:rPr>
        <w:t>Hypnea</w:t>
      </w:r>
      <w:proofErr w:type="spellEnd"/>
      <w:r w:rsidRPr="000E38A6">
        <w:rPr>
          <w:rStyle w:val="StyleUnderline"/>
        </w:rPr>
        <w:t>, the rank invasive algae that washes up on Maui beaches, spread between the Islands attached to the underbelly of a fishing or sailboat.</w:t>
      </w:r>
      <w:r w:rsidRPr="000E38A6">
        <w:t xml:space="preserve">  </w:t>
      </w:r>
      <w:proofErr w:type="spellStart"/>
      <w:r w:rsidRPr="000E38A6">
        <w:rPr>
          <w:rStyle w:val="StyleUnderline"/>
        </w:rPr>
        <w:t>Hypnea</w:t>
      </w:r>
      <w:proofErr w:type="spellEnd"/>
      <w:r w:rsidRPr="000E38A6">
        <w:rPr>
          <w:rStyle w:val="StyleUnderline"/>
        </w:rPr>
        <w:t xml:space="preserve"> is not only stinky and expensive to deal with on the beach, it outcompetes native </w:t>
      </w:r>
      <w:proofErr w:type="spellStart"/>
      <w:r w:rsidRPr="000E38A6">
        <w:rPr>
          <w:rStyle w:val="StyleUnderline"/>
        </w:rPr>
        <w:t>limu</w:t>
      </w:r>
      <w:proofErr w:type="spellEnd"/>
      <w:r w:rsidRPr="000E38A6">
        <w:t xml:space="preserve">. </w:t>
      </w:r>
      <w:proofErr w:type="spellStart"/>
      <w:r w:rsidRPr="000E38A6">
        <w:rPr>
          <w:rStyle w:val="StyleUnderline"/>
        </w:rPr>
        <w:t>Biofouling</w:t>
      </w:r>
      <w:proofErr w:type="spellEnd"/>
      <w:r w:rsidRPr="000E38A6">
        <w:rPr>
          <w:rStyle w:val="StyleUnderline"/>
        </w:rPr>
        <w:t xml:space="preserve"> happens on any type of vessel, ocean or freshwater, that remains in port or dock long enough for organisms to become attached. “Broadly speaking </w:t>
      </w:r>
      <w:proofErr w:type="gramStart"/>
      <w:r w:rsidRPr="000E38A6">
        <w:rPr>
          <w:rStyle w:val="StyleUnderline"/>
        </w:rPr>
        <w:t>it’s</w:t>
      </w:r>
      <w:proofErr w:type="gramEnd"/>
      <w:r w:rsidRPr="000E38A6">
        <w:rPr>
          <w:rStyle w:val="StyleUnderline"/>
        </w:rPr>
        <w:t xml:space="preserve"> mussels, algae, barnacles,” says </w:t>
      </w:r>
      <w:proofErr w:type="spellStart"/>
      <w:r w:rsidRPr="000E38A6">
        <w:rPr>
          <w:rStyle w:val="StyleUnderline"/>
        </w:rPr>
        <w:t>Gorgula</w:t>
      </w:r>
      <w:proofErr w:type="spellEnd"/>
      <w:r w:rsidRPr="000E38A6">
        <w:t xml:space="preserve">. </w:t>
      </w:r>
      <w:r w:rsidRPr="000E38A6">
        <w:rPr>
          <w:rStyle w:val="StyleUnderline"/>
        </w:rPr>
        <w:t>“When you start to see an assemblage become quite dense, you can even find crabs</w:t>
      </w:r>
      <w:r w:rsidRPr="000E38A6">
        <w:t xml:space="preserve">.” </w:t>
      </w:r>
      <w:r w:rsidRPr="000E38A6">
        <w:rPr>
          <w:rStyle w:val="StyleUnderline"/>
        </w:rPr>
        <w:t xml:space="preserve">Boats function as floating reefs, transporting these aquatic aliens to Hawai‘i, where they may or may not find a home. “Some species arrive and establish, then fail. Yet many species become invasive here that were not thought to be invasive until they get here,” says </w:t>
      </w:r>
      <w:proofErr w:type="spellStart"/>
      <w:r w:rsidRPr="000E38A6">
        <w:rPr>
          <w:rStyle w:val="StyleUnderline"/>
        </w:rPr>
        <w:t>Gorgula</w:t>
      </w:r>
      <w:proofErr w:type="spellEnd"/>
      <w:r w:rsidRPr="000E38A6">
        <w:t xml:space="preserve">. “Often there’s not enough information to predict what will become invasive.” </w:t>
      </w:r>
      <w:r w:rsidRPr="000E38A6">
        <w:rPr>
          <w:rStyle w:val="StyleUnderline"/>
        </w:rPr>
        <w:t xml:space="preserve">One way to approach the situation is to treat all </w:t>
      </w:r>
      <w:proofErr w:type="spellStart"/>
      <w:r w:rsidRPr="000E38A6">
        <w:rPr>
          <w:rStyle w:val="StyleUnderline"/>
        </w:rPr>
        <w:t>biofouling</w:t>
      </w:r>
      <w:proofErr w:type="spellEnd"/>
      <w:r w:rsidRPr="000E38A6">
        <w:rPr>
          <w:rStyle w:val="StyleUnderline"/>
        </w:rPr>
        <w:t xml:space="preserve"> as harmful and focus on prevention</w:t>
      </w:r>
      <w:r w:rsidRPr="000E38A6">
        <w:t>—</w:t>
      </w:r>
      <w:r w:rsidRPr="000E38A6">
        <w:rPr>
          <w:rStyle w:val="StyleUnderline"/>
        </w:rPr>
        <w:t xml:space="preserve">keeping boats with Hawai‘i on their itinerary free of small stowaways. </w:t>
      </w:r>
      <w:proofErr w:type="spellStart"/>
      <w:r w:rsidRPr="000E38A6">
        <w:rPr>
          <w:rStyle w:val="StyleUnderline"/>
        </w:rPr>
        <w:t>Biofouling</w:t>
      </w:r>
      <w:proofErr w:type="spellEnd"/>
      <w:r w:rsidRPr="000E38A6">
        <w:rPr>
          <w:rStyle w:val="StyleUnderline"/>
        </w:rPr>
        <w:t xml:space="preserve"> is a drag, literally</w:t>
      </w:r>
      <w:r w:rsidRPr="000E38A6">
        <w:t xml:space="preserve">. </w:t>
      </w:r>
      <w:r w:rsidRPr="000E38A6">
        <w:rPr>
          <w:rStyle w:val="StyleUnderline"/>
        </w:rPr>
        <w:t>Barnacles colonize the hull of a ship and reduce fuel efficiency as well as pose a risk of becoming invasive.</w:t>
      </w:r>
      <w:r w:rsidRPr="000E38A6">
        <w:t xml:space="preserve"> Most commercial ships have incentives to keep hulls relatively free of growth;</w:t>
      </w:r>
      <w:r w:rsidRPr="000E38A6">
        <w:rPr>
          <w:rStyle w:val="StyleUnderline"/>
        </w:rPr>
        <w:t xml:space="preserve"> </w:t>
      </w:r>
      <w:proofErr w:type="spellStart"/>
      <w:r w:rsidRPr="000E38A6">
        <w:rPr>
          <w:rStyle w:val="StyleUnderline"/>
        </w:rPr>
        <w:t>biofouling</w:t>
      </w:r>
      <w:proofErr w:type="spellEnd"/>
      <w:r w:rsidRPr="000E38A6">
        <w:rPr>
          <w:rStyle w:val="StyleUnderline"/>
        </w:rPr>
        <w:t xml:space="preserve"> creates drag that reduces fuel economy</w:t>
      </w:r>
      <w:r w:rsidRPr="000E38A6">
        <w:t xml:space="preserve">. </w:t>
      </w:r>
      <w:r w:rsidRPr="000E38A6">
        <w:rPr>
          <w:rStyle w:val="StyleUnderline"/>
        </w:rPr>
        <w:t>But other hidden “niche” areas underneath the boat—propellers and intake pipes used to pull in water for cooling the engine and fire-fighting—often house alien species</w:t>
      </w:r>
      <w:r w:rsidRPr="000E38A6">
        <w:t>. Cleaning the hull is part of regular boat maintenance; focusing on niche areas will help prevent the spread of hitchhikers. Certain paints are designed specifically to discourage fouling, and hidden spots can be painted as well as hulls, simple steps that feed into regular maintenance.</w:t>
      </w:r>
    </w:p>
    <w:p w:rsidR="00A166DD" w:rsidRPr="000E38A6" w:rsidRDefault="00A166DD" w:rsidP="00A166DD">
      <w:pPr>
        <w:pStyle w:val="Heading3"/>
        <w:rPr>
          <w:rFonts w:cs="Times New Roman"/>
        </w:rPr>
      </w:pPr>
      <w:proofErr w:type="spellStart"/>
      <w:r w:rsidRPr="000E38A6">
        <w:rPr>
          <w:rFonts w:cs="Times New Roman"/>
        </w:rPr>
        <w:lastRenderedPageBreak/>
        <w:t>Biofouling</w:t>
      </w:r>
      <w:proofErr w:type="spellEnd"/>
      <w:r w:rsidRPr="000E38A6">
        <w:rPr>
          <w:rFonts w:cs="Times New Roman"/>
        </w:rPr>
        <w:t xml:space="preserve"> Hurts Readiness</w:t>
      </w:r>
    </w:p>
    <w:p w:rsidR="00A166DD" w:rsidRPr="000E38A6" w:rsidRDefault="00A166DD" w:rsidP="00D25DC4"/>
    <w:p w:rsidR="00D25DC4" w:rsidRPr="000E38A6" w:rsidRDefault="00D25DC4" w:rsidP="00BE5F2A">
      <w:pPr>
        <w:pStyle w:val="Heading4"/>
        <w:rPr>
          <w:rFonts w:cs="Times New Roman"/>
        </w:rPr>
      </w:pPr>
      <w:proofErr w:type="spellStart"/>
      <w:r w:rsidRPr="000E38A6">
        <w:rPr>
          <w:rFonts w:cs="Times New Roman"/>
        </w:rPr>
        <w:t>Biofouling</w:t>
      </w:r>
      <w:proofErr w:type="spellEnd"/>
      <w:r w:rsidRPr="000E38A6">
        <w:rPr>
          <w:rFonts w:cs="Times New Roman"/>
        </w:rPr>
        <w:t xml:space="preserve"> hampers </w:t>
      </w:r>
      <w:r w:rsidR="00A166DD" w:rsidRPr="000E38A6">
        <w:rPr>
          <w:rFonts w:cs="Times New Roman"/>
        </w:rPr>
        <w:t>n</w:t>
      </w:r>
      <w:r w:rsidRPr="000E38A6">
        <w:rPr>
          <w:rFonts w:cs="Times New Roman"/>
        </w:rPr>
        <w:t>aval readiness and increases fuel consumption- AUVs Solve</w:t>
      </w:r>
    </w:p>
    <w:p w:rsidR="00D25DC4" w:rsidRPr="000E38A6" w:rsidRDefault="00D25DC4" w:rsidP="00D25DC4">
      <w:pPr>
        <w:rPr>
          <w:rStyle w:val="Style13ptBold"/>
        </w:rPr>
      </w:pPr>
      <w:proofErr w:type="spellStart"/>
      <w:r w:rsidRPr="000E38A6">
        <w:rPr>
          <w:rStyle w:val="Style13ptBold"/>
        </w:rPr>
        <w:t>McElvany</w:t>
      </w:r>
      <w:proofErr w:type="spellEnd"/>
      <w:r w:rsidRPr="000E38A6">
        <w:rPr>
          <w:rStyle w:val="Style13ptBold"/>
        </w:rPr>
        <w:t>, a program officer in environmental quality in the Navy’s physical science division, No Date</w:t>
      </w:r>
    </w:p>
    <w:p w:rsidR="00D25DC4" w:rsidRPr="000E38A6" w:rsidRDefault="00D25DC4" w:rsidP="00D25DC4">
      <w:r w:rsidRPr="000E38A6">
        <w:t xml:space="preserve">[Stephen PHD, No Discernable Date, Office of Naval Research. United States Department of the Navy, “Robotic Hull Bio-Mimetic Underwater Grooming” </w:t>
      </w:r>
      <w:hyperlink r:id="rId40" w:history="1">
        <w:r w:rsidRPr="000E38A6">
          <w:rPr>
            <w:rStyle w:val="Hyperlink"/>
          </w:rPr>
          <w:t>http://www.onr.navy.mil/Media-Center/Fact-Sheets/Robotic-Hull-Bio-mimetic-Underwater-Grooming.aspx</w:t>
        </w:r>
      </w:hyperlink>
      <w:r w:rsidRPr="000E38A6">
        <w:t>, accessed 7/1/14 CK]</w:t>
      </w:r>
    </w:p>
    <w:p w:rsidR="00D25DC4" w:rsidRPr="000E38A6" w:rsidRDefault="00D25DC4" w:rsidP="00D25DC4">
      <w:pPr>
        <w:rPr>
          <w:rStyle w:val="StyleUnderline"/>
        </w:rPr>
      </w:pPr>
    </w:p>
    <w:p w:rsidR="00D25DC4" w:rsidRPr="000E38A6" w:rsidRDefault="00D25DC4" w:rsidP="00D25DC4">
      <w:r w:rsidRPr="000E38A6">
        <w:rPr>
          <w:rStyle w:val="StyleUnderline"/>
        </w:rPr>
        <w:t>The Robotic Hull Bio-Mimetic Underwater Grooming system, or Hull BUG, is an autonomous underwater hull grooming robot specifically designed to prevent the accumulation of marine fouling.</w:t>
      </w:r>
      <w:r w:rsidRPr="000E38A6">
        <w:t xml:space="preserve"> How Does It Work? The current developmental model of the Hull BUG uses four wheels and a negative pressure alternative device assembly for attachment to the hull. A suite of onboard sensors will provide obstacle avoidance, path planning and navigation capabilities that include detection of fouled and groomed surfaces. What Will It Accomplish? </w:t>
      </w:r>
      <w:r w:rsidRPr="000E38A6">
        <w:rPr>
          <w:rStyle w:val="StyleUnderline"/>
        </w:rPr>
        <w:t xml:space="preserve">By reducing marine fouling on ship hulls, the Hull BUG will help ensure peak ship performance, reduce fuel consumption associated with increased drag from accumulated </w:t>
      </w:r>
      <w:proofErr w:type="spellStart"/>
      <w:r w:rsidRPr="000E38A6">
        <w:rPr>
          <w:rStyle w:val="StyleUnderline"/>
        </w:rPr>
        <w:t>biofouling</w:t>
      </w:r>
      <w:proofErr w:type="spellEnd"/>
      <w:r w:rsidRPr="000E38A6">
        <w:rPr>
          <w:rStyle w:val="StyleUnderline"/>
        </w:rPr>
        <w:t xml:space="preserve"> and decrease the U.S. Navy’s carbon footprint. Risk of hull invasive species transfer may also be reduced</w:t>
      </w:r>
      <w:r w:rsidRPr="000E38A6">
        <w:t>.</w:t>
      </w:r>
    </w:p>
    <w:p w:rsidR="00D25DC4" w:rsidRPr="000E38A6" w:rsidRDefault="00D25DC4" w:rsidP="00D25DC4">
      <w:r w:rsidRPr="000E38A6">
        <w:rPr>
          <w:rStyle w:val="StyleUnderline"/>
        </w:rPr>
        <w:t xml:space="preserve">High-performance naval warships and submarines rely on critical design factors such as top speed, acceleration and </w:t>
      </w:r>
      <w:proofErr w:type="spellStart"/>
      <w:r w:rsidRPr="000E38A6">
        <w:rPr>
          <w:rStyle w:val="StyleUnderline"/>
        </w:rPr>
        <w:t>hydroacoustic</w:t>
      </w:r>
      <w:proofErr w:type="spellEnd"/>
      <w:r w:rsidRPr="000E38A6">
        <w:rPr>
          <w:rStyle w:val="StyleUnderline"/>
        </w:rPr>
        <w:t xml:space="preserve"> stealth to achieve their mission. </w:t>
      </w:r>
      <w:proofErr w:type="spellStart"/>
      <w:r w:rsidRPr="000E38A6">
        <w:rPr>
          <w:rStyle w:val="StyleUnderline"/>
        </w:rPr>
        <w:t>Biofouling</w:t>
      </w:r>
      <w:proofErr w:type="spellEnd"/>
      <w:r w:rsidRPr="000E38A6">
        <w:rPr>
          <w:rStyle w:val="StyleUnderline"/>
        </w:rPr>
        <w:t xml:space="preserve"> of ship hulls, primarily caused by the buildup of marine crustaceans such as barnacles, adds weight, roughness and increases drag, reducing a vessels fuel efficiency especially for Navy ships as they move throughout the world's oceans. The Naval Surface Warfare Center, </w:t>
      </w:r>
      <w:proofErr w:type="spellStart"/>
      <w:r w:rsidRPr="000E38A6">
        <w:rPr>
          <w:rStyle w:val="StyleUnderline"/>
        </w:rPr>
        <w:t>Carderock</w:t>
      </w:r>
      <w:proofErr w:type="spellEnd"/>
      <w:r w:rsidRPr="000E38A6">
        <w:rPr>
          <w:rStyle w:val="StyleUnderline"/>
        </w:rPr>
        <w:t xml:space="preserve">, estimates that vessel speed is reduced by up to 10 percent from </w:t>
      </w:r>
      <w:proofErr w:type="spellStart"/>
      <w:r w:rsidRPr="000E38A6">
        <w:rPr>
          <w:rStyle w:val="StyleUnderline"/>
        </w:rPr>
        <w:t>biofouling</w:t>
      </w:r>
      <w:proofErr w:type="spellEnd"/>
      <w:r w:rsidRPr="000E38A6">
        <w:t xml:space="preserve">, </w:t>
      </w:r>
      <w:r w:rsidRPr="000E38A6">
        <w:rPr>
          <w:rStyle w:val="StyleUnderline"/>
        </w:rPr>
        <w:t>which can require up to a 40 percent increase in fuel consumption to counter the added drag. In fact, colonized barnacles and biofilms settled on the hull of a Navy ship translates into roughly 500 million dollars annually in extra fuel and maintenance cost</w:t>
      </w:r>
      <w:r w:rsidRPr="000E38A6">
        <w:t>s</w:t>
      </w:r>
      <w:r w:rsidRPr="000E38A6">
        <w:rPr>
          <w:rStyle w:val="StyleUnderline"/>
        </w:rPr>
        <w:t xml:space="preserve">. ONR is developing the robotic Hull BUG to prevent or suppress the growth of advanced </w:t>
      </w:r>
      <w:proofErr w:type="spellStart"/>
      <w:r w:rsidRPr="000E38A6">
        <w:rPr>
          <w:rStyle w:val="StyleUnderline"/>
        </w:rPr>
        <w:t>biofouling</w:t>
      </w:r>
      <w:proofErr w:type="spellEnd"/>
      <w:r w:rsidRPr="000E38A6">
        <w:t xml:space="preserve">. </w:t>
      </w:r>
      <w:r w:rsidRPr="000E38A6">
        <w:rPr>
          <w:rStyle w:val="StyleUnderline"/>
        </w:rPr>
        <w:t>Hull BUG is an autonomous vehicle designed to groom and maintain the hull surfaces of ships</w:t>
      </w:r>
      <w:r w:rsidRPr="000E38A6">
        <w:t xml:space="preserve">. In some ways its mission is similar to a robotic home floor cleaner, lawn mower or some advanced pool cleaners in that it is designed to be tether free, autonomous and run on a battery for a significant duration of its mission. </w:t>
      </w:r>
      <w:r w:rsidRPr="000E38A6">
        <w:rPr>
          <w:rStyle w:val="StyleUnderline"/>
        </w:rPr>
        <w:t>Once developed it is expected that the Hull BUG platform could also provide other capabilities such as hull inspection or force protection</w:t>
      </w:r>
      <w:r w:rsidRPr="000E38A6">
        <w:t>.</w:t>
      </w:r>
    </w:p>
    <w:p w:rsidR="001F33FF" w:rsidRPr="000E38A6" w:rsidRDefault="001F33FF" w:rsidP="001F33FF"/>
    <w:p w:rsidR="00663CA9" w:rsidRPr="000E38A6" w:rsidRDefault="00663CA9" w:rsidP="00A166DD">
      <w:pPr>
        <w:pStyle w:val="Heading2"/>
        <w:rPr>
          <w:rFonts w:cs="Times New Roman"/>
        </w:rPr>
      </w:pPr>
      <w:r w:rsidRPr="000E38A6">
        <w:rPr>
          <w:rFonts w:cs="Times New Roman"/>
        </w:rPr>
        <w:lastRenderedPageBreak/>
        <w:t>Climate</w:t>
      </w:r>
    </w:p>
    <w:p w:rsidR="000E38A6" w:rsidRDefault="000E38A6" w:rsidP="000E38A6"/>
    <w:p w:rsidR="004A0B39" w:rsidRDefault="004A0B39" w:rsidP="004A0B39">
      <w:pPr>
        <w:pStyle w:val="Heading3"/>
      </w:pPr>
      <w:r>
        <w:lastRenderedPageBreak/>
        <w:t>Now Key</w:t>
      </w:r>
    </w:p>
    <w:p w:rsidR="004A0B39" w:rsidRPr="004A0B39" w:rsidRDefault="004A0B39" w:rsidP="004A0B39"/>
    <w:p w:rsidR="004A0B39" w:rsidRPr="000E38A6" w:rsidRDefault="004A0B39" w:rsidP="004A0B39">
      <w:pPr>
        <w:pStyle w:val="Heading4"/>
        <w:rPr>
          <w:rFonts w:cs="Times New Roman"/>
        </w:rPr>
      </w:pPr>
      <w:r w:rsidRPr="000E38A6">
        <w:rPr>
          <w:rFonts w:cs="Times New Roman"/>
        </w:rPr>
        <w:t>Now key to solve warming</w:t>
      </w:r>
    </w:p>
    <w:p w:rsidR="004A0B39" w:rsidRPr="000E38A6" w:rsidRDefault="004A0B39" w:rsidP="004A0B39">
      <w:pPr>
        <w:rPr>
          <w:rStyle w:val="Style13ptBold"/>
        </w:rPr>
      </w:pPr>
      <w:r w:rsidRPr="000E38A6">
        <w:rPr>
          <w:rStyle w:val="Style13ptBold"/>
        </w:rPr>
        <w:t>Mejia, Employment Services Manager at the South Bay Workforce Investment Board, 9</w:t>
      </w:r>
    </w:p>
    <w:p w:rsidR="004A0B39" w:rsidRPr="000E38A6" w:rsidRDefault="004A0B39" w:rsidP="004A0B39">
      <w:r w:rsidRPr="000E38A6">
        <w:t xml:space="preserve">[Robert T., 1/14/2009, Green Technology, “What’s Old is New”, </w:t>
      </w:r>
      <w:hyperlink r:id="rId41" w:history="1">
        <w:r w:rsidRPr="000E38A6">
          <w:rPr>
            <w:rStyle w:val="Hyperlink"/>
          </w:rPr>
          <w:t>http://www.green-technology.org/green_technology_magazine/images/What'sOldisNew.pdf</w:t>
        </w:r>
      </w:hyperlink>
      <w:r w:rsidRPr="000E38A6">
        <w:t>, page 1, accessed 6/29/14 CK]</w:t>
      </w:r>
    </w:p>
    <w:p w:rsidR="004A0B39" w:rsidRPr="000E38A6" w:rsidRDefault="004A0B39" w:rsidP="004A0B39">
      <w:pPr>
        <w:rPr>
          <w:rStyle w:val="StyleUnderline"/>
        </w:rPr>
      </w:pPr>
    </w:p>
    <w:p w:rsidR="004A0B39" w:rsidRPr="000E38A6" w:rsidRDefault="004A0B39" w:rsidP="004A0B39">
      <w:r w:rsidRPr="000E38A6">
        <w:rPr>
          <w:rStyle w:val="StyleUnderline"/>
        </w:rPr>
        <w:t>Global warming, its immediate effects on the planet, and its long-term effects on the life-supporting systems upon which all</w:t>
      </w:r>
      <w:r w:rsidRPr="004A0B39">
        <w:t xml:space="preserve"> of Earth’s </w:t>
      </w:r>
      <w:r w:rsidRPr="000E38A6">
        <w:rPr>
          <w:rStyle w:val="StyleUnderline"/>
        </w:rPr>
        <w:t>inhabitants depend, is creating a sense of urgency, and momentum to take action around the world. U.S. leadership and involvement will largely determine whether responses by the world community will be effective in defeating the greatest threat mankind has ever faced</w:t>
      </w:r>
      <w:r w:rsidRPr="000E38A6">
        <w:t xml:space="preserve">. Collectively, </w:t>
      </w:r>
      <w:r w:rsidRPr="000E38A6">
        <w:rPr>
          <w:rStyle w:val="StyleUnderline"/>
        </w:rPr>
        <w:t>we must move to more intelligent forms of design, production, consumption, and disposal that provide value and equity for all people while preserving the sanctity of the environme</w:t>
      </w:r>
      <w:r w:rsidRPr="000E38A6">
        <w:t xml:space="preserve">nt and the Earth’s ability to renew itself to sustain future generations. </w:t>
      </w:r>
    </w:p>
    <w:p w:rsidR="004A0B39" w:rsidRPr="000E38A6" w:rsidRDefault="004A0B39" w:rsidP="004A0B39">
      <w:pPr>
        <w:rPr>
          <w:rStyle w:val="StyleUnderline"/>
        </w:rPr>
      </w:pPr>
      <w:r w:rsidRPr="000E38A6">
        <w:rPr>
          <w:rStyle w:val="StyleUnderline"/>
        </w:rPr>
        <w:t>A transformation of economic systems is underway</w:t>
      </w:r>
      <w:r w:rsidRPr="000E38A6">
        <w:t xml:space="preserve"> that will fundamentally change the way we treat our planet and all it has to offer. </w:t>
      </w:r>
      <w:r w:rsidRPr="000E38A6">
        <w:rPr>
          <w:rStyle w:val="StyleUnderline"/>
        </w:rPr>
        <w:t>At the core of this transformation is a shift to the use of clean and renewable energies</w:t>
      </w:r>
      <w:r w:rsidRPr="000E38A6">
        <w:t xml:space="preserve"> </w:t>
      </w:r>
      <w:r w:rsidRPr="000E38A6">
        <w:rPr>
          <w:rStyle w:val="StyleUnderline"/>
        </w:rPr>
        <w:t xml:space="preserve">that, in their development and use, will create and sustain millions of new economic opportunities for businesses and workers worldwide. </w:t>
      </w:r>
    </w:p>
    <w:p w:rsidR="004A0B39" w:rsidRPr="000E38A6" w:rsidRDefault="004A0B39" w:rsidP="004A0B39">
      <w:r w:rsidRPr="000E38A6">
        <w:t xml:space="preserve">Victory will require new energy systems, environmental technologies, and ways of thinking buttressed by profound and unswerving investments in all aspects of the workforce. </w:t>
      </w:r>
      <w:r w:rsidRPr="000E38A6">
        <w:rPr>
          <w:rStyle w:val="StyleUnderline"/>
        </w:rPr>
        <w:t>Such investments should begin immediately and be guided by sound economic and labor market intelligence to assure that innovation and opportunity meet to provide all workers a place in the new economy</w:t>
      </w:r>
      <w:r w:rsidRPr="000E38A6">
        <w:t xml:space="preserve">. </w:t>
      </w:r>
    </w:p>
    <w:p w:rsidR="004A0B39" w:rsidRPr="000E38A6" w:rsidRDefault="004A0B39" w:rsidP="004A0B39">
      <w:r w:rsidRPr="000E38A6">
        <w:t xml:space="preserve">Around the country, public institutions are eager to launch new efforts to prepare and develop a workforce with the knowledge, skills and abilities to fuel essential economic transformation. What has given these institutions pause, however, is a lack of clarity in the definition, purpose and location of green jobs caused, in part, by anachronistic methods of describing economic activity and labor market conditions. Therefore, </w:t>
      </w:r>
      <w:r w:rsidRPr="000E38A6">
        <w:rPr>
          <w:rStyle w:val="StyleUnderline"/>
        </w:rPr>
        <w:t>changes must occur in the way we approach</w:t>
      </w:r>
      <w:r w:rsidRPr="000E38A6">
        <w:t xml:space="preserve"> occupations and business </w:t>
      </w:r>
      <w:r w:rsidRPr="000E38A6">
        <w:rPr>
          <w:rStyle w:val="StyleUnderline"/>
        </w:rPr>
        <w:t>activities in order to appropriately characterize and evaluate environmentally sustainable functions, activities, and outputs that are both well intentioned and measurable</w:t>
      </w:r>
      <w:r w:rsidRPr="000E38A6">
        <w:t xml:space="preserve">. Until such changes occur, </w:t>
      </w:r>
      <w:r w:rsidRPr="000E38A6">
        <w:rPr>
          <w:rStyle w:val="StyleUnderline"/>
        </w:rPr>
        <w:t>there are interim measures the federal workforce investment system can take to implement what has become a national imperative against global warming</w:t>
      </w:r>
      <w:r w:rsidRPr="000E38A6">
        <w:t xml:space="preserve">: creation of a green workforce fully engaged in the useful and environmentally sustainable transformation of space, energy, effort, information, ideas, and knowledge, resulting in value. </w:t>
      </w:r>
    </w:p>
    <w:p w:rsidR="004A0B39" w:rsidRPr="000E38A6" w:rsidRDefault="004A0B39" w:rsidP="004A0B39">
      <w:r w:rsidRPr="000E38A6">
        <w:t xml:space="preserve">To this end, the following strategies are recommended for what </w:t>
      </w:r>
      <w:r w:rsidRPr="000E38A6">
        <w:rPr>
          <w:rStyle w:val="StyleUnderline"/>
        </w:rPr>
        <w:t>America’s federal</w:t>
      </w:r>
      <w:r w:rsidRPr="000E38A6">
        <w:t xml:space="preserve"> workforce </w:t>
      </w:r>
      <w:r w:rsidRPr="000E38A6">
        <w:rPr>
          <w:rStyle w:val="StyleUnderline"/>
        </w:rPr>
        <w:t>investment system can</w:t>
      </w:r>
      <w:r w:rsidRPr="000E38A6">
        <w:t xml:space="preserve"> do now to </w:t>
      </w:r>
      <w:r w:rsidRPr="000E38A6">
        <w:rPr>
          <w:rStyle w:val="StyleUnderline"/>
        </w:rPr>
        <w:t>develop</w:t>
      </w:r>
      <w:r w:rsidRPr="000E38A6">
        <w:t xml:space="preserve"> green jobs for </w:t>
      </w:r>
      <w:r w:rsidRPr="000E38A6">
        <w:rPr>
          <w:rStyle w:val="StyleUnderline"/>
        </w:rPr>
        <w:t>a sustainable future</w:t>
      </w:r>
      <w:r w:rsidRPr="000E38A6">
        <w:t>.</w:t>
      </w:r>
    </w:p>
    <w:p w:rsidR="004A0B39" w:rsidRPr="000E38A6" w:rsidRDefault="004A0B39" w:rsidP="004A0B39">
      <w:pPr>
        <w:rPr>
          <w:sz w:val="18"/>
        </w:rPr>
      </w:pPr>
    </w:p>
    <w:p w:rsidR="00382926" w:rsidRDefault="00382926" w:rsidP="00382926">
      <w:pPr>
        <w:pStyle w:val="Heading3"/>
      </w:pPr>
      <w:r>
        <w:lastRenderedPageBreak/>
        <w:t>Conflict Impact</w:t>
      </w:r>
    </w:p>
    <w:p w:rsidR="00382926" w:rsidRPr="00382926" w:rsidRDefault="00382926" w:rsidP="00382926"/>
    <w:p w:rsidR="00382926" w:rsidRPr="000E38A6" w:rsidRDefault="00382926" w:rsidP="00382926">
      <w:pPr>
        <w:pStyle w:val="Heading4"/>
        <w:rPr>
          <w:rFonts w:cs="Times New Roman"/>
        </w:rPr>
      </w:pPr>
      <w:r w:rsidRPr="000E38A6">
        <w:rPr>
          <w:rFonts w:cs="Times New Roman"/>
        </w:rPr>
        <w:t xml:space="preserve">Climate change </w:t>
      </w:r>
      <w:r>
        <w:rPr>
          <w:rFonts w:cs="Times New Roman"/>
        </w:rPr>
        <w:t>exacerbates instability, risking</w:t>
      </w:r>
      <w:r w:rsidRPr="000E38A6">
        <w:rPr>
          <w:rFonts w:cs="Times New Roman"/>
        </w:rPr>
        <w:t xml:space="preserve"> conflict</w:t>
      </w:r>
    </w:p>
    <w:p w:rsidR="00382926" w:rsidRPr="000E38A6" w:rsidRDefault="00382926" w:rsidP="00382926">
      <w:pPr>
        <w:rPr>
          <w:rStyle w:val="Style13ptBold"/>
        </w:rPr>
      </w:pPr>
      <w:proofErr w:type="spellStart"/>
      <w:r w:rsidRPr="000E38A6">
        <w:rPr>
          <w:rStyle w:val="Style13ptBold"/>
        </w:rPr>
        <w:t>Conathan</w:t>
      </w:r>
      <w:proofErr w:type="spellEnd"/>
      <w:r w:rsidRPr="000E38A6">
        <w:rPr>
          <w:rStyle w:val="Style13ptBold"/>
        </w:rPr>
        <w:t xml:space="preserve"> &amp; </w:t>
      </w:r>
      <w:proofErr w:type="spellStart"/>
      <w:r w:rsidRPr="000E38A6">
        <w:rPr>
          <w:rStyle w:val="Style13ptBold"/>
        </w:rPr>
        <w:t>Polefka</w:t>
      </w:r>
      <w:proofErr w:type="spellEnd"/>
      <w:r w:rsidRPr="000E38A6">
        <w:rPr>
          <w:rStyle w:val="Style13ptBold"/>
        </w:rPr>
        <w:t>, Center for American Progress Ocean Policy Director &amp; Research Associate, 13</w:t>
      </w:r>
    </w:p>
    <w:p w:rsidR="00382926" w:rsidRPr="000E38A6" w:rsidRDefault="00382926" w:rsidP="00382926">
      <w:r w:rsidRPr="000E38A6">
        <w:t xml:space="preserve">[Michael </w:t>
      </w:r>
      <w:proofErr w:type="spellStart"/>
      <w:r w:rsidRPr="000E38A6">
        <w:t>Conathan</w:t>
      </w:r>
      <w:proofErr w:type="spellEnd"/>
      <w:r w:rsidRPr="000E38A6">
        <w:t xml:space="preserve"> and Shiva </w:t>
      </w:r>
      <w:proofErr w:type="spellStart"/>
      <w:proofErr w:type="gramStart"/>
      <w:r w:rsidRPr="000E38A6">
        <w:t>Polefka</w:t>
      </w:r>
      <w:proofErr w:type="spellEnd"/>
      <w:r w:rsidRPr="000E38A6">
        <w:t xml:space="preserve"> ,</w:t>
      </w:r>
      <w:proofErr w:type="gramEnd"/>
      <w:r w:rsidRPr="000E38A6">
        <w:t xml:space="preserve"> 3/29/2013, Center for American Progress, “Top 5 Ocean Priorities for the New Secretary of State”, </w:t>
      </w:r>
      <w:hyperlink r:id="rId42" w:history="1">
        <w:r w:rsidRPr="000E38A6">
          <w:rPr>
            <w:rStyle w:val="Hyperlink"/>
          </w:rPr>
          <w:t>http://americanprogress.org/issues/green/news/2013/03/29/58266/top-5-ocean-priorities-for-the-new-secretary-of-state/</w:t>
        </w:r>
      </w:hyperlink>
      <w:r w:rsidRPr="000E38A6">
        <w:t>, accessed 6/30/14 CK]</w:t>
      </w:r>
    </w:p>
    <w:p w:rsidR="00382926" w:rsidRPr="000E38A6" w:rsidRDefault="00382926" w:rsidP="00382926"/>
    <w:p w:rsidR="00382926" w:rsidRPr="000E38A6" w:rsidRDefault="00382926" w:rsidP="00382926">
      <w:r w:rsidRPr="000E38A6">
        <w:t xml:space="preserve">On the same day as Secretary </w:t>
      </w:r>
      <w:r w:rsidRPr="000E38A6">
        <w:rPr>
          <w:rStyle w:val="StyleUnderline"/>
        </w:rPr>
        <w:t>Kerry’s</w:t>
      </w:r>
      <w:r w:rsidRPr="000E38A6">
        <w:t xml:space="preserve"> speech, </w:t>
      </w:r>
      <w:r w:rsidRPr="000E38A6">
        <w:rPr>
          <w:rStyle w:val="StyleUnderline"/>
        </w:rPr>
        <w:t>the Proceedings of the National Academy of Sciences published a new report predicting a link in the rise in atmospheric carbon-dioxide concentration with a marked rise in the frequency of Hurricane Katrina-magnitude storms, underscoring a point the secretary made in his remarks: Climate change and our oceans represent an issue of “both national security and economic security</w:t>
      </w:r>
      <w:r w:rsidRPr="000E38A6">
        <w:t>.”</w:t>
      </w:r>
    </w:p>
    <w:p w:rsidR="00382926" w:rsidRPr="000E38A6" w:rsidRDefault="00382926" w:rsidP="00382926">
      <w:r w:rsidRPr="000E38A6">
        <w:t>In referencing the national security implications of climate change, Secretary Kerry is picking up where Secretary Panetta left off. In a 2012 speech hosted by the Environmental Defense Fund, the former Secretary of Defense said, “</w:t>
      </w:r>
      <w:r w:rsidRPr="000E38A6">
        <w:rPr>
          <w:rStyle w:val="StyleUnderline"/>
        </w:rPr>
        <w:t>rising sea levels, severe droughts, the melting of the polar caps, the more frequent and devastating natural disasters all raise demand for humanitarian assistance and disaster relief.” Sustained shifts in weather patterns have already been linked to global instability, as noted in multiple articles that explore the connection between drought-driven increases in food prices and the unrest that led to the Arab Spring rebellions</w:t>
      </w:r>
      <w:r w:rsidRPr="000E38A6">
        <w:t>.</w:t>
      </w:r>
    </w:p>
    <w:p w:rsidR="00382926" w:rsidRPr="000E38A6" w:rsidRDefault="00382926" w:rsidP="00382926">
      <w:pPr>
        <w:rPr>
          <w:rStyle w:val="StyleUnderline"/>
        </w:rPr>
      </w:pPr>
      <w:r w:rsidRPr="000E38A6">
        <w:t xml:space="preserve">A wide variety of </w:t>
      </w:r>
      <w:r w:rsidRPr="000E38A6">
        <w:rPr>
          <w:rStyle w:val="StyleUnderline"/>
        </w:rPr>
        <w:t>researchers have detailed the looming security threats of climate change</w:t>
      </w:r>
      <w:r w:rsidRPr="000E38A6">
        <w:t xml:space="preserve">, </w:t>
      </w:r>
      <w:r w:rsidRPr="000E38A6">
        <w:rPr>
          <w:rStyle w:val="StyleUnderline"/>
        </w:rPr>
        <w:t>including the Quadrennial Defense Review</w:t>
      </w:r>
      <w:r w:rsidRPr="000E38A6">
        <w:t>, which called it an “accelerant of instability or conflict”; a 2</w:t>
      </w:r>
      <w:r w:rsidRPr="000E38A6">
        <w:rPr>
          <w:rStyle w:val="StyleUnderline"/>
        </w:rPr>
        <w:t>012 report from the Office of the Director of National Intelligence reflecting looming crises as a result of water issues, including shortages, water quality, or floods; and the work of our colleagues at the Center for American Progress, whose report “Climate Change, Migration, and Conflict in North Africa” probes potential water- and climate-related tensions in an already precarious region.</w:t>
      </w:r>
    </w:p>
    <w:p w:rsidR="00382926" w:rsidRPr="000E38A6" w:rsidRDefault="00382926" w:rsidP="00382926">
      <w:pPr>
        <w:rPr>
          <w:rStyle w:val="StyleUnderline"/>
        </w:rPr>
      </w:pPr>
      <w:r w:rsidRPr="00382926">
        <w:rPr>
          <w:rStyle w:val="StyleUnderline"/>
        </w:rPr>
        <w:t>Cultivating a deeper understanding of the link between climate change and political instability will bolster the case for domestic and international policymakers to get serious about taking action to reduce greenhouse gas emissions, and start dealing with global climate change</w:t>
      </w:r>
      <w:r w:rsidRPr="000E38A6">
        <w:rPr>
          <w:rStyle w:val="StyleUnderline"/>
        </w:rPr>
        <w:t>.</w:t>
      </w:r>
    </w:p>
    <w:p w:rsidR="00382926" w:rsidRPr="000E38A6" w:rsidRDefault="00382926" w:rsidP="00382926"/>
    <w:p w:rsidR="004A0B39" w:rsidRDefault="004A0B39" w:rsidP="004A0B39">
      <w:pPr>
        <w:pStyle w:val="Heading3"/>
      </w:pPr>
      <w:r>
        <w:lastRenderedPageBreak/>
        <w:t>Ocean Exploration Key to Climate</w:t>
      </w:r>
    </w:p>
    <w:p w:rsidR="004A0B39" w:rsidRPr="004A0B39" w:rsidRDefault="004A0B39" w:rsidP="004A0B39"/>
    <w:p w:rsidR="00663CA9" w:rsidRPr="000E38A6" w:rsidRDefault="00663CA9" w:rsidP="00BE5F2A">
      <w:pPr>
        <w:pStyle w:val="Heading4"/>
        <w:rPr>
          <w:rFonts w:cs="Times New Roman"/>
        </w:rPr>
      </w:pPr>
      <w:r w:rsidRPr="000E38A6">
        <w:rPr>
          <w:rFonts w:cs="Times New Roman"/>
        </w:rPr>
        <w:t>Insufficient funding undermines exploration – bolstering exploration key to progress on climate and environmental stewardship</w:t>
      </w:r>
    </w:p>
    <w:p w:rsidR="00663CA9" w:rsidRPr="000E38A6" w:rsidRDefault="00663CA9" w:rsidP="00663CA9">
      <w:r w:rsidRPr="000E38A6">
        <w:rPr>
          <w:rStyle w:val="Style13ptBold"/>
        </w:rPr>
        <w:t>National Research Council, 3</w:t>
      </w:r>
      <w:r w:rsidRPr="000E38A6">
        <w:t xml:space="preserve"> </w:t>
      </w:r>
    </w:p>
    <w:p w:rsidR="00663CA9" w:rsidRPr="000E38A6" w:rsidRDefault="00663CA9" w:rsidP="00663CA9">
      <w:r w:rsidRPr="000E38A6">
        <w:t>(Committee on Exploration of the Seas; the operating arm of the National Academy of Sciences, Exploration of the Seas: Voyage into the Unknown, http://www.nap.edu/catalog.php?record_id=</w:t>
      </w:r>
      <w:proofErr w:type="gramStart"/>
      <w:r w:rsidRPr="000E38A6">
        <w:t>10844 ,</w:t>
      </w:r>
      <w:proofErr w:type="gramEnd"/>
      <w:r w:rsidRPr="000E38A6">
        <w:t xml:space="preserve"> pp. 31-32, accessed 6/25/14, BCG)</w:t>
      </w:r>
    </w:p>
    <w:p w:rsidR="00663CA9" w:rsidRPr="000E38A6" w:rsidRDefault="00663CA9" w:rsidP="00663CA9">
      <w:pPr>
        <w:rPr>
          <w:sz w:val="18"/>
        </w:rPr>
      </w:pPr>
    </w:p>
    <w:p w:rsidR="00663CA9" w:rsidRPr="000E38A6" w:rsidRDefault="00663CA9" w:rsidP="00663CA9">
      <w:pPr>
        <w:rPr>
          <w:b/>
          <w:u w:val="single"/>
        </w:rPr>
      </w:pPr>
      <w:r w:rsidRPr="000E38A6">
        <w:t xml:space="preserve">Finding: </w:t>
      </w:r>
      <w:r w:rsidRPr="000E38A6">
        <w:rPr>
          <w:rStyle w:val="StyleUnderline"/>
        </w:rPr>
        <w:t>The oceans play a critical role in the maintenance of the ecosystems of the Earth. Resources contained in the oceans currently supply much of the world’s food and fuel supply</w:t>
      </w:r>
      <w:r w:rsidRPr="000E38A6">
        <w:t xml:space="preserve">, and maintain global climate patterns. The oceans harbor as yet undiscovered organisms— new searches for life continue to discover previously unknown organisms. </w:t>
      </w:r>
      <w:r w:rsidRPr="000E38A6">
        <w:rPr>
          <w:rStyle w:val="StyleUnderline"/>
        </w:rPr>
        <w:t>Only a portion of the potential of the oceans has been tapped.</w:t>
      </w:r>
    </w:p>
    <w:p w:rsidR="00663CA9" w:rsidRPr="000E38A6" w:rsidRDefault="00663CA9" w:rsidP="00663CA9">
      <w:r w:rsidRPr="000E38A6">
        <w:t>Recommendation: As was true when the International Decade of Ocean Exploration (1971-1980) was proposed and supported</w:t>
      </w:r>
      <w:r w:rsidRPr="000E38A6">
        <w:rPr>
          <w:rStyle w:val="StyleUnderline"/>
        </w:rPr>
        <w:t>, ocean exploration remains a necessary endeavor to identify and fully describe the resources the oceans contain and uncover processes with far ranging implications for the study of Earth as a whole</w:t>
      </w:r>
      <w:r w:rsidRPr="000E38A6">
        <w:t>. The pace at which we discover living and nonliving resources and improve our understanding of how the oceans respond to chemical, biological, and physical changes must increase.</w:t>
      </w:r>
    </w:p>
    <w:p w:rsidR="00663CA9" w:rsidRPr="000E38A6" w:rsidRDefault="00663CA9" w:rsidP="00663CA9">
      <w:r w:rsidRPr="000E38A6">
        <w:t>INTERDISCIPLINARY EXPLORATION IS NEEDED</w:t>
      </w:r>
    </w:p>
    <w:p w:rsidR="00663CA9" w:rsidRPr="000E38A6" w:rsidRDefault="00663CA9" w:rsidP="00663CA9">
      <w:pPr>
        <w:rPr>
          <w:rStyle w:val="StyleUnderline"/>
        </w:rPr>
      </w:pPr>
      <w:r w:rsidRPr="000E38A6">
        <w:tab/>
      </w:r>
      <w:r w:rsidRPr="000E38A6">
        <w:rPr>
          <w:rStyle w:val="StyleUnderline"/>
        </w:rPr>
        <w:t>Every time a scientist happens upon some</w:t>
      </w:r>
      <w:r w:rsidRPr="000E38A6">
        <w:t xml:space="preserve"> completely unexpected</w:t>
      </w:r>
      <w:r w:rsidRPr="000E38A6">
        <w:rPr>
          <w:rStyle w:val="StyleUnderline"/>
        </w:rPr>
        <w:t xml:space="preserve"> discovery in the ocean, it is a reminder of how little is known about this environment that is so critically important to the </w:t>
      </w:r>
      <w:r w:rsidRPr="000E38A6">
        <w:rPr>
          <w:rStyle w:val="Emphasis"/>
        </w:rPr>
        <w:t>sustainability of the planet.</w:t>
      </w:r>
    </w:p>
    <w:p w:rsidR="00663CA9" w:rsidRPr="000E38A6" w:rsidRDefault="00663CA9" w:rsidP="00663CA9">
      <w:r w:rsidRPr="000E38A6">
        <w:tab/>
        <w:t xml:space="preserve">We now recognize that different facets of the ocean—small-scale geological, biological, and genetic diversity; chemical, geophysical, and physical oceanographic properties—interact in complex ways, and </w:t>
      </w:r>
      <w:r w:rsidRPr="000E38A6">
        <w:rPr>
          <w:rStyle w:val="StyleUnderline"/>
        </w:rPr>
        <w:t>our understanding of the ocean requires examination as a whole system. It is difficult to predict what discoveries are still to come, but it is clear that ocean exploration will improve the accuracy of our predictions of global climate change, produce new products that will benefit humanity, inform policy choices, and allow better stewardship of the oceans and the planet</w:t>
      </w:r>
      <w:r w:rsidRPr="000E38A6">
        <w:t xml:space="preserve">. To reach this potential, ocean research should encourage collaboration between researchers from varied disciplines. </w:t>
      </w:r>
    </w:p>
    <w:p w:rsidR="00663CA9" w:rsidRPr="000E38A6" w:rsidRDefault="00663CA9" w:rsidP="00663CA9">
      <w:r w:rsidRPr="000E38A6">
        <w:tab/>
        <w:t xml:space="preserve">Finding: </w:t>
      </w:r>
      <w:r w:rsidRPr="000E38A6">
        <w:rPr>
          <w:rStyle w:val="StyleUnderline"/>
        </w:rPr>
        <w:t>Currently ocean science funding in the United States is predominantly awarded</w:t>
      </w:r>
      <w:r w:rsidRPr="000E38A6">
        <w:t xml:space="preserve"> to research in specific disciplines, such as biological, physical or chemical oceanography. </w:t>
      </w:r>
      <w:r w:rsidRPr="000E38A6">
        <w:rPr>
          <w:rStyle w:val="StyleUnderline"/>
        </w:rPr>
        <w:t>Proposals for interdisciplinary work are hampered by a funding bureaucracy that is also discipline-based. Ocean exploration is an integrative activity that will encourage and support interdisciplinary efforts that seek to discover new contributions</w:t>
      </w:r>
      <w:r w:rsidRPr="000E38A6">
        <w:t xml:space="preserve"> to the marine sciences.</w:t>
      </w:r>
    </w:p>
    <w:p w:rsidR="000E38A6" w:rsidRPr="000E38A6" w:rsidRDefault="000E38A6" w:rsidP="00663CA9"/>
    <w:p w:rsidR="004A0B39" w:rsidRPr="000E38A6" w:rsidRDefault="004A0B39" w:rsidP="004A0B39">
      <w:pPr>
        <w:pStyle w:val="Heading4"/>
        <w:rPr>
          <w:rFonts w:cs="Times New Roman"/>
        </w:rPr>
      </w:pPr>
      <w:r w:rsidRPr="000E38A6">
        <w:rPr>
          <w:rFonts w:cs="Times New Roman"/>
        </w:rPr>
        <w:lastRenderedPageBreak/>
        <w:t>Exploration increases understanding o</w:t>
      </w:r>
      <w:r w:rsidR="00D13469">
        <w:rPr>
          <w:rFonts w:cs="Times New Roman"/>
        </w:rPr>
        <w:t>f</w:t>
      </w:r>
      <w:r w:rsidRPr="000E38A6">
        <w:rPr>
          <w:rFonts w:cs="Times New Roman"/>
        </w:rPr>
        <w:t xml:space="preserve"> </w:t>
      </w:r>
      <w:proofErr w:type="spellStart"/>
      <w:r w:rsidRPr="000E38A6">
        <w:rPr>
          <w:rFonts w:cs="Times New Roman"/>
        </w:rPr>
        <w:t>thermohaline</w:t>
      </w:r>
      <w:proofErr w:type="spellEnd"/>
      <w:r w:rsidRPr="000E38A6">
        <w:rPr>
          <w:rFonts w:cs="Times New Roman"/>
        </w:rPr>
        <w:t xml:space="preserve"> circulation – key to understanding emissions</w:t>
      </w:r>
    </w:p>
    <w:p w:rsidR="004A0B39" w:rsidRPr="000E38A6" w:rsidRDefault="004A0B39" w:rsidP="004A0B39">
      <w:pPr>
        <w:rPr>
          <w:rStyle w:val="Style13ptBold"/>
        </w:rPr>
      </w:pPr>
      <w:r w:rsidRPr="000E38A6">
        <w:rPr>
          <w:rStyle w:val="Style13ptBold"/>
        </w:rPr>
        <w:t>National Research Council, 3</w:t>
      </w:r>
    </w:p>
    <w:p w:rsidR="004A0B39" w:rsidRPr="000E38A6" w:rsidRDefault="004A0B39" w:rsidP="004A0B39">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43" w:history="1">
        <w:r w:rsidRPr="000E38A6">
          <w:rPr>
            <w:rStyle w:val="Hyperlink"/>
          </w:rPr>
          <w:t>http://www.nap.edu/catalog/10630.html,page 13-14,Accessed</w:t>
        </w:r>
      </w:hyperlink>
      <w:r w:rsidRPr="000E38A6">
        <w:t xml:space="preserve"> 6/30/14 CK]</w:t>
      </w:r>
    </w:p>
    <w:p w:rsidR="004A0B39" w:rsidRPr="000E38A6" w:rsidRDefault="004A0B39" w:rsidP="004A0B39"/>
    <w:p w:rsidR="004A0B39" w:rsidRPr="004A0B39" w:rsidRDefault="004A0B39" w:rsidP="004A0B39">
      <w:pPr>
        <w:rPr>
          <w:rStyle w:val="StyleUnderline"/>
        </w:rPr>
      </w:pPr>
      <w:r w:rsidRPr="000E38A6">
        <w:t xml:space="preserve">The </w:t>
      </w:r>
      <w:r w:rsidRPr="000E38A6">
        <w:rPr>
          <w:rStyle w:val="StyleUnderline"/>
        </w:rPr>
        <w:t>ocean and the atmosphere store heat</w:t>
      </w:r>
      <w:r w:rsidRPr="000E38A6">
        <w:t xml:space="preserve"> derived from the sun and redistribute that heat from the Equator toward the poles. </w:t>
      </w:r>
      <w:r w:rsidRPr="000E38A6">
        <w:rPr>
          <w:rStyle w:val="StyleUnderline"/>
        </w:rPr>
        <w:t>The ocean’s mass may slow the transitions from one climate regime to another, as the slow overturning of the deep-ocean limits heat absorption and release at the ocean surface</w:t>
      </w:r>
      <w:r w:rsidRPr="004A0B39">
        <w:t xml:space="preserve">. On the other hand, </w:t>
      </w:r>
      <w:r w:rsidRPr="000E38A6">
        <w:rPr>
          <w:rStyle w:val="StyleUnderline"/>
        </w:rPr>
        <w:t>there is also evidence that a reduction in surface salinity due to melting polar ice in the North Atlantic Ocean could increase the speed of climatic transitions</w:t>
      </w:r>
      <w:r w:rsidRPr="000E38A6">
        <w:t xml:space="preserve">. </w:t>
      </w:r>
      <w:r w:rsidRPr="000E38A6">
        <w:rPr>
          <w:rStyle w:val="StyleUnderline"/>
        </w:rPr>
        <w:t>Suppression of the flow of cold, salty, dense surface water into the deep ocean</w:t>
      </w:r>
      <w:r w:rsidRPr="004A0B39">
        <w:t xml:space="preserve"> (</w:t>
      </w:r>
      <w:r w:rsidRPr="004A0B39">
        <w:rPr>
          <w:rStyle w:val="StyleUnderline"/>
        </w:rPr>
        <w:t>the North Atlantic Deep Water</w:t>
      </w:r>
      <w:r w:rsidRPr="004A0B39">
        <w:t xml:space="preserve"> [NADW] </w:t>
      </w:r>
      <w:r w:rsidRPr="004A0B39">
        <w:rPr>
          <w:rStyle w:val="StyleUnderline"/>
        </w:rPr>
        <w:t>formation) could alter</w:t>
      </w:r>
      <w:r w:rsidRPr="000E38A6">
        <w:rPr>
          <w:rStyle w:val="StyleUnderline"/>
        </w:rPr>
        <w:t xml:space="preserve"> the global-scale </w:t>
      </w:r>
      <w:proofErr w:type="spellStart"/>
      <w:r w:rsidRPr="000E38A6">
        <w:rPr>
          <w:rStyle w:val="StyleUnderline"/>
        </w:rPr>
        <w:t>thermohaline</w:t>
      </w:r>
      <w:proofErr w:type="spellEnd"/>
      <w:r w:rsidRPr="000E38A6">
        <w:rPr>
          <w:rStyle w:val="StyleUnderline"/>
        </w:rPr>
        <w:t xml:space="preserve"> circulation</w:t>
      </w:r>
      <w:r w:rsidRPr="000E38A6">
        <w:t xml:space="preserve">, </w:t>
      </w:r>
      <w:r w:rsidRPr="004A0B39">
        <w:rPr>
          <w:rStyle w:val="StyleUnderline"/>
        </w:rPr>
        <w:t xml:space="preserve">resulting in less intense surface currents and less </w:t>
      </w:r>
      <w:proofErr w:type="spellStart"/>
      <w:r w:rsidRPr="004A0B39">
        <w:rPr>
          <w:rStyle w:val="StyleUnderline"/>
        </w:rPr>
        <w:t>poleward</w:t>
      </w:r>
      <w:proofErr w:type="spellEnd"/>
      <w:r w:rsidRPr="004A0B39">
        <w:rPr>
          <w:rStyle w:val="StyleUnderline"/>
        </w:rPr>
        <w:t xml:space="preserve"> transport of heat. </w:t>
      </w:r>
    </w:p>
    <w:p w:rsidR="004A0B39" w:rsidRPr="000E38A6" w:rsidRDefault="004A0B39" w:rsidP="004A0B39">
      <w:r w:rsidRPr="000E38A6">
        <w:rPr>
          <w:rStyle w:val="StyleUnderline"/>
        </w:rPr>
        <w:t>The formation of NADW has other effects on global climate as well because it carries greenhouse gases to the deep ocean</w:t>
      </w:r>
      <w:r w:rsidRPr="000E38A6">
        <w:t xml:space="preserve">, </w:t>
      </w:r>
      <w:r w:rsidRPr="000E38A6">
        <w:rPr>
          <w:rStyle w:val="StyleUnderline"/>
        </w:rPr>
        <w:t>out of contact with the atmosphere for hundreds of years</w:t>
      </w:r>
      <w:r w:rsidRPr="000E38A6">
        <w:t xml:space="preserve">. Finally, </w:t>
      </w:r>
      <w:r w:rsidRPr="004A0B39">
        <w:rPr>
          <w:rStyle w:val="StyleUnderline"/>
        </w:rPr>
        <w:t>extraction of fresh water from the ocean via evaporation</w:t>
      </w:r>
      <w:r w:rsidRPr="000E38A6">
        <w:t xml:space="preserve">, which produces the high salinity of the NADW, </w:t>
      </w:r>
      <w:r w:rsidRPr="004A0B39">
        <w:rPr>
          <w:rStyle w:val="StyleUnderline"/>
        </w:rPr>
        <w:t>provides water for the global hydrological cycle.</w:t>
      </w:r>
      <w:r w:rsidRPr="000E38A6">
        <w:t xml:space="preserve"> </w:t>
      </w:r>
      <w:r w:rsidRPr="000E38A6">
        <w:rPr>
          <w:rStyle w:val="StyleUnderline"/>
        </w:rPr>
        <w:t xml:space="preserve">A better understanding of the global climate system requires a much more sophisticated understanding of the </w:t>
      </w:r>
      <w:proofErr w:type="spellStart"/>
      <w:r w:rsidRPr="000E38A6">
        <w:rPr>
          <w:rStyle w:val="StyleUnderline"/>
        </w:rPr>
        <w:t>thermohaline</w:t>
      </w:r>
      <w:proofErr w:type="spellEnd"/>
      <w:r w:rsidRPr="000E38A6">
        <w:rPr>
          <w:rStyle w:val="StyleUnderline"/>
        </w:rPr>
        <w:t xml:space="preserve"> circulation</w:t>
      </w:r>
      <w:r w:rsidRPr="000E38A6">
        <w:t>, its vulnerability to change, and the processes that govern water mass formation rates (National Research Council, 1994, 2001).</w:t>
      </w:r>
    </w:p>
    <w:p w:rsidR="004A0B39" w:rsidRPr="000E38A6" w:rsidRDefault="004A0B39" w:rsidP="004A0B39">
      <w:r w:rsidRPr="000E38A6">
        <w:t xml:space="preserve">Retrospective </w:t>
      </w:r>
      <w:r w:rsidRPr="000E38A6">
        <w:rPr>
          <w:rStyle w:val="StyleUnderline"/>
        </w:rPr>
        <w:t>exploration of deep ocean water temperatures over time may provide new insights to trends in global climate</w:t>
      </w:r>
      <w:r w:rsidRPr="000E38A6">
        <w:t xml:space="preserve">. </w:t>
      </w:r>
      <w:r w:rsidRPr="000E38A6">
        <w:rPr>
          <w:rStyle w:val="StyleUnderline"/>
        </w:rPr>
        <w:t>Surface water temperature can be measured with limited accuracy</w:t>
      </w:r>
      <w:r w:rsidRPr="000E38A6">
        <w:t xml:space="preserve"> but high resolution, from space. </w:t>
      </w:r>
      <w:r w:rsidRPr="000E38A6">
        <w:rPr>
          <w:rStyle w:val="StyleUnderline"/>
        </w:rPr>
        <w:t>New systems like the Array for Real-Time Geostrophic Oceanography can measure the temperature of the ocean to depths of 1,000 m with an average of 300 km resolution</w:t>
      </w:r>
      <w:r w:rsidRPr="000E38A6">
        <w:t>. Ocean thermometry using acoustic methods can resolve deep water temperature at basin scales</w:t>
      </w:r>
      <w:r w:rsidRPr="000E38A6">
        <w:rPr>
          <w:rStyle w:val="StyleUnderline"/>
        </w:rPr>
        <w:t>. Our relatively limited knowledge of the deep oceanic realm makes it another strong candidate for an ocean exploration program to aid our understanding of the forces that shaped climate changes in the past and may shape them in the future</w:t>
      </w:r>
      <w:r w:rsidRPr="000E38A6">
        <w:t xml:space="preserve">. </w:t>
      </w:r>
    </w:p>
    <w:p w:rsidR="004A0B39" w:rsidRPr="000E38A6" w:rsidRDefault="004A0B39" w:rsidP="004A0B39"/>
    <w:p w:rsidR="00B7402E" w:rsidRPr="000E38A6" w:rsidRDefault="00B7402E" w:rsidP="00BE5F2A">
      <w:pPr>
        <w:pStyle w:val="Heading4"/>
        <w:rPr>
          <w:rFonts w:cs="Times New Roman"/>
        </w:rPr>
      </w:pPr>
      <w:r w:rsidRPr="000E38A6">
        <w:rPr>
          <w:rFonts w:cs="Times New Roman"/>
        </w:rPr>
        <w:t>Ocean research is key to monitor anthropogenic CO2</w:t>
      </w:r>
    </w:p>
    <w:p w:rsidR="00B7402E" w:rsidRPr="000E38A6" w:rsidRDefault="00B7402E" w:rsidP="00B7402E">
      <w:r w:rsidRPr="000E38A6">
        <w:rPr>
          <w:rStyle w:val="Style13ptBold"/>
        </w:rPr>
        <w:t>National Research Council, 9</w:t>
      </w:r>
      <w:r w:rsidRPr="000E38A6">
        <w:t xml:space="preserve"> </w:t>
      </w:r>
    </w:p>
    <w:p w:rsidR="00B7402E" w:rsidRPr="000E38A6" w:rsidRDefault="000E38A6" w:rsidP="00B7402E">
      <w:r w:rsidRPr="000E38A6">
        <w:t>(O</w:t>
      </w:r>
      <w:r w:rsidR="00B7402E" w:rsidRPr="000E38A6">
        <w:t xml:space="preserve">perating arm of the National Academy of Sciences, “Science at Sea: Meeting Future Oceanographic Goals with a Robust Academic Research Fleet”, pp. 73-74, </w:t>
      </w:r>
      <w:hyperlink r:id="rId44" w:history="1">
        <w:r w:rsidR="00B7402E" w:rsidRPr="000E38A6">
          <w:rPr>
            <w:rStyle w:val="Hyperlink"/>
          </w:rPr>
          <w:t>http://nap.edu/catalog.php?record_id=12775</w:t>
        </w:r>
      </w:hyperlink>
      <w:r w:rsidR="00B7402E" w:rsidRPr="000E38A6">
        <w:t>, pg. 19, accessed 6/29/14, BCG)</w:t>
      </w:r>
    </w:p>
    <w:p w:rsidR="00B7402E" w:rsidRPr="000E38A6" w:rsidRDefault="00B7402E" w:rsidP="00B7402E">
      <w:pPr>
        <w:rPr>
          <w:sz w:val="18"/>
        </w:rPr>
      </w:pPr>
    </w:p>
    <w:p w:rsidR="00B7402E" w:rsidRPr="000E38A6" w:rsidRDefault="00B7402E" w:rsidP="00B7402E">
      <w:r w:rsidRPr="000E38A6">
        <w:rPr>
          <w:rStyle w:val="StyleUnderline"/>
        </w:rPr>
        <w:lastRenderedPageBreak/>
        <w:t>Physical oceanography has been transformed by the numerous autonomous sampling devices currently available</w:t>
      </w:r>
      <w:r w:rsidRPr="000E38A6">
        <w:t xml:space="preserve"> (e.g., moorings, drifters, floats, autonomous underwater vehicles [AUVs], gliders), which increased sampling in the upper ocean to a rate and density unparalleled by ships. Research vessels are still needed to measure large-scale changes in ocean heat and freshwater fluxes, </w:t>
      </w:r>
      <w:r w:rsidRPr="000E38A6">
        <w:rPr>
          <w:rStyle w:val="StyleUnderline"/>
        </w:rPr>
        <w:t>deep ocean variability below 2000 meters, and the anthropogenic inventory of CO2</w:t>
      </w:r>
      <w:r w:rsidRPr="000E38A6">
        <w:t xml:space="preserve"> (</w:t>
      </w:r>
      <w:proofErr w:type="spellStart"/>
      <w:r w:rsidRPr="000E38A6">
        <w:t>Garzoli</w:t>
      </w:r>
      <w:proofErr w:type="spellEnd"/>
      <w:r w:rsidRPr="000E38A6">
        <w:t xml:space="preserve"> et al., 2009). </w:t>
      </w:r>
      <w:r w:rsidRPr="000E38A6">
        <w:rPr>
          <w:rStyle w:val="StyleUnderline"/>
        </w:rPr>
        <w:t>Many climatically important carbon and related transient tracer parameters cannot be measured from autonomous devices with present-day technology</w:t>
      </w:r>
      <w:r w:rsidRPr="000E38A6">
        <w:t xml:space="preserve">, and few floats, gliders, and AUVs are able to operate to the full depth of the water column. While some of these instruments will operate to greater ocean depths in the future, there will continue to be parts of the deep ocean that cannot be reached without ship-based equipment. </w:t>
      </w:r>
      <w:r w:rsidRPr="000E38A6">
        <w:rPr>
          <w:rStyle w:val="StyleUnderline"/>
        </w:rPr>
        <w:t>High-quality, ship-based observations will also continue to be essential for calibration of water column measurements made from autonomous devices</w:t>
      </w:r>
      <w:r w:rsidRPr="000E38A6">
        <w:t>.</w:t>
      </w:r>
    </w:p>
    <w:p w:rsidR="00B7402E" w:rsidRPr="000E38A6" w:rsidRDefault="00B7402E" w:rsidP="00B7402E">
      <w:r w:rsidRPr="000E38A6">
        <w:t xml:space="preserve">The </w:t>
      </w:r>
      <w:r w:rsidRPr="000E38A6">
        <w:rPr>
          <w:rStyle w:val="StyleUnderline"/>
        </w:rPr>
        <w:t>deep ocean accounts for more than half of the total natural oceanic carbon inventory</w:t>
      </w:r>
      <w:r w:rsidRPr="000E38A6">
        <w:t xml:space="preserve">. </w:t>
      </w:r>
      <w:r w:rsidRPr="000E38A6">
        <w:rPr>
          <w:rStyle w:val="StyleUnderline"/>
        </w:rPr>
        <w:t xml:space="preserve">As anthropogenic carbon begins to invade the deep oceans in nonhomogeneous ways, it will continue to be </w:t>
      </w:r>
      <w:r w:rsidRPr="000E38A6">
        <w:rPr>
          <w:rStyle w:val="Emphasis"/>
        </w:rPr>
        <w:t>critical to monitor changes in deep ocean carbon content</w:t>
      </w:r>
      <w:r w:rsidRPr="000E38A6">
        <w:t xml:space="preserve">. For example, observations of transient tracers (Willey et al., 2004), particularly in the high latitudes, strongly suggest that ventilation by atmospheric gases is more rapid than previously estimated. In addition, observations of biogeochemical parameters show greater-than-expected variations at depth, which suggest that natural and/or climate-induced change is having a greater effect on deep waters than was previously assumed. </w:t>
      </w:r>
    </w:p>
    <w:p w:rsidR="000E38A6" w:rsidRPr="000E38A6" w:rsidRDefault="000E38A6" w:rsidP="00B7402E"/>
    <w:p w:rsidR="00E15E49" w:rsidRPr="000E38A6" w:rsidRDefault="00E15E49" w:rsidP="00E15E49">
      <w:pPr>
        <w:keepNext/>
        <w:keepLines/>
        <w:spacing w:before="40" w:after="0"/>
        <w:outlineLvl w:val="3"/>
        <w:rPr>
          <w:rFonts w:eastAsia="Times New Roman"/>
          <w:b/>
          <w:iCs/>
          <w:sz w:val="28"/>
        </w:rPr>
      </w:pPr>
      <w:r w:rsidRPr="000E38A6">
        <w:rPr>
          <w:rFonts w:eastAsia="Times New Roman"/>
          <w:b/>
          <w:iCs/>
          <w:sz w:val="28"/>
        </w:rPr>
        <w:t>Further exploration of the ocean can help better understand climate change</w:t>
      </w:r>
    </w:p>
    <w:p w:rsidR="00E15E49" w:rsidRPr="000E38A6" w:rsidRDefault="00E15E49" w:rsidP="00E15E49">
      <w:pPr>
        <w:rPr>
          <w:rFonts w:eastAsia="Calibri"/>
          <w:b/>
          <w:bCs/>
          <w:sz w:val="26"/>
        </w:rPr>
      </w:pPr>
      <w:r w:rsidRPr="000E38A6">
        <w:rPr>
          <w:rFonts w:eastAsia="Calibri"/>
          <w:b/>
          <w:bCs/>
          <w:sz w:val="26"/>
        </w:rPr>
        <w:t>Ocean and Climate Change Institution, No Date</w:t>
      </w:r>
    </w:p>
    <w:p w:rsidR="00E15E49" w:rsidRPr="000E38A6" w:rsidRDefault="00E15E49" w:rsidP="00E15E49">
      <w:pPr>
        <w:rPr>
          <w:rFonts w:eastAsia="Calibri"/>
        </w:rPr>
      </w:pPr>
      <w:r w:rsidRPr="000E38A6">
        <w:rPr>
          <w:rFonts w:eastAsia="Calibri"/>
        </w:rPr>
        <w:t xml:space="preserve">[Ocean and Climate Change Institute, No Date, part of the Woods Hole Oceanographic Institute, “Understanding the Role of the Ocean in Global Climate Change”, </w:t>
      </w:r>
      <w:hyperlink r:id="rId45" w:history="1">
        <w:r w:rsidRPr="000E38A6">
          <w:rPr>
            <w:rFonts w:eastAsia="Calibri"/>
          </w:rPr>
          <w:t>http://www.whoi.edu/main/occi</w:t>
        </w:r>
      </w:hyperlink>
      <w:r w:rsidRPr="000E38A6">
        <w:rPr>
          <w:rFonts w:eastAsia="Calibri"/>
        </w:rPr>
        <w:t>, accessed 6/30/14, GNL]</w:t>
      </w:r>
    </w:p>
    <w:p w:rsidR="00E15E49" w:rsidRPr="000E38A6" w:rsidRDefault="00E15E49" w:rsidP="00E15E49">
      <w:pPr>
        <w:rPr>
          <w:rFonts w:eastAsia="Calibri"/>
        </w:rPr>
      </w:pPr>
    </w:p>
    <w:p w:rsidR="00E15E49" w:rsidRPr="000E38A6" w:rsidRDefault="00E15E49" w:rsidP="00E15E49">
      <w:pPr>
        <w:rPr>
          <w:rFonts w:eastAsia="Calibri"/>
          <w:u w:val="single"/>
        </w:rPr>
      </w:pPr>
      <w:r w:rsidRPr="004A0B39">
        <w:rPr>
          <w:rStyle w:val="StyleUnderline"/>
        </w:rPr>
        <w:t>Unlike the weather we experience every day, Earth’s climate changes relatively slowly, varying from year to year and over centuries and millennia.  Among the slow responders to climate forcing, the ocean plays a major role in the longer-term changes in the climate system and changing patterns of ocean circulation set up much of the regional variability in climate observed on land. It plays an important role as a sink for the heat building up in earth’s systems, it acts as an important sink for the increasing CO2 resulting from fossil fuel burning and is responding to warming and glacier melting with a slow, inexorable rise in sea level</w:t>
      </w:r>
      <w:r w:rsidRPr="000E38A6">
        <w:rPr>
          <w:rFonts w:eastAsia="Calibri"/>
          <w:u w:val="single"/>
        </w:rPr>
        <w:t>.</w:t>
      </w:r>
    </w:p>
    <w:p w:rsidR="00E15E49" w:rsidRPr="000E38A6" w:rsidRDefault="00E15E49" w:rsidP="00E15E49">
      <w:pPr>
        <w:rPr>
          <w:rFonts w:eastAsia="Calibri"/>
        </w:rPr>
      </w:pPr>
      <w:r w:rsidRPr="000E38A6">
        <w:rPr>
          <w:rFonts w:eastAsia="Calibri"/>
        </w:rPr>
        <w:t xml:space="preserve">The inherent complexity of Earth’s changing climate—occurring over short and long time frames and affecting various regions of the globe differently—presents a formidable challenge to any scientific endeavor, be it an observational program, a research analysis, or a modeling effort. </w:t>
      </w:r>
      <w:r w:rsidRPr="004A0B39">
        <w:rPr>
          <w:rStyle w:val="StyleUnderline"/>
        </w:rPr>
        <w:t xml:space="preserve">The large regional variability in earth’s climate requires us to study the ocean on a global scale and using multiple approaches. The long-term effects of the ocean on climate are also difficult to examine because historical records of climate are short (about 150 years) and records of ocean circulation are even shorter (about 50 years). </w:t>
      </w:r>
      <w:r w:rsidRPr="000E38A6">
        <w:rPr>
          <w:rFonts w:eastAsia="Calibri"/>
        </w:rPr>
        <w:t>While strong trends, such as those associated with global warming, can be seen in the modern record, the record is too short to decipher the important changes in climate and their causes that occur over multiple decades or longer.</w:t>
      </w:r>
    </w:p>
    <w:p w:rsidR="00E15E49" w:rsidRPr="000E38A6" w:rsidRDefault="00E15E49" w:rsidP="00E15E49">
      <w:pPr>
        <w:rPr>
          <w:rFonts w:eastAsia="Calibri"/>
        </w:rPr>
      </w:pPr>
      <w:r w:rsidRPr="004A0B39">
        <w:rPr>
          <w:rStyle w:val="StyleUnderline"/>
        </w:rPr>
        <w:lastRenderedPageBreak/>
        <w:t>In order to better understand the role of the oceans in climate, the</w:t>
      </w:r>
      <w:r w:rsidRPr="000E38A6">
        <w:rPr>
          <w:rFonts w:eastAsia="Calibri"/>
          <w:u w:val="single"/>
        </w:rPr>
        <w:t xml:space="preserve"> Ocean and Climate Change Institute </w:t>
      </w:r>
      <w:r w:rsidRPr="004A0B39">
        <w:rPr>
          <w:rStyle w:val="StyleUnderline"/>
        </w:rPr>
        <w:t>(OCCI) identifies the climatic effects of changing ocean circulation; develops ocean-monitoring networks to better understand and forecast climate changes; examines past records of climate from the geological record to expand understanding of ocean behavior; studies ocean-ice dynamics that may trigger climate shifts and accelerate sea level rise; and evaluates the ocean’s response to the buildup of greenhouse gases in the atmosphere and in the oceans</w:t>
      </w:r>
      <w:r w:rsidRPr="000E38A6">
        <w:rPr>
          <w:rFonts w:eastAsia="Calibri"/>
        </w:rPr>
        <w:t xml:space="preserve">. Working in three main thematic areas—the ocean in the climate system, the hydrological cycle, and carbon dioxide and the climate—we are dedicated to understanding the ocean’s role in climate by devoting resources to </w:t>
      </w:r>
      <w:proofErr w:type="spellStart"/>
      <w:r w:rsidRPr="000E38A6">
        <w:rPr>
          <w:rFonts w:eastAsia="Calibri"/>
        </w:rPr>
        <w:t>interdiscplinary</w:t>
      </w:r>
      <w:proofErr w:type="spellEnd"/>
      <w:r w:rsidRPr="000E38A6">
        <w:rPr>
          <w:rFonts w:eastAsia="Calibri"/>
        </w:rPr>
        <w:t xml:space="preserve"> research teams, educating the next generation of ocean and climate researchers, and communicating the importance of ocean research to a variety of climate stakeholders including the government, corporations and the public.</w:t>
      </w:r>
    </w:p>
    <w:p w:rsidR="000E38A6" w:rsidRDefault="004A0B39" w:rsidP="004A0B39">
      <w:pPr>
        <w:pStyle w:val="Heading3"/>
        <w:rPr>
          <w:rFonts w:eastAsia="Calibri"/>
        </w:rPr>
      </w:pPr>
      <w:r>
        <w:rPr>
          <w:rFonts w:eastAsia="Calibri"/>
        </w:rPr>
        <w:lastRenderedPageBreak/>
        <w:t>Sequestration Key to Solve Climate</w:t>
      </w:r>
    </w:p>
    <w:p w:rsidR="004A0B39" w:rsidRPr="004A0B39" w:rsidRDefault="004A0B39" w:rsidP="004A0B39"/>
    <w:p w:rsidR="0047573C" w:rsidRPr="000E38A6" w:rsidRDefault="0047573C" w:rsidP="000E38A6">
      <w:pPr>
        <w:pStyle w:val="Heading4"/>
        <w:rPr>
          <w:rFonts w:cs="Times New Roman"/>
        </w:rPr>
      </w:pPr>
      <w:r w:rsidRPr="000E38A6">
        <w:rPr>
          <w:rFonts w:cs="Times New Roman"/>
        </w:rPr>
        <w:t>Carbon sequestration key climate change management</w:t>
      </w:r>
    </w:p>
    <w:p w:rsidR="0047573C" w:rsidRPr="000E38A6" w:rsidRDefault="0047573C" w:rsidP="0047573C">
      <w:proofErr w:type="spellStart"/>
      <w:r w:rsidRPr="000E38A6">
        <w:rPr>
          <w:rStyle w:val="Style13ptBold"/>
        </w:rPr>
        <w:t>Hruska</w:t>
      </w:r>
      <w:proofErr w:type="spellEnd"/>
      <w:r w:rsidRPr="000E38A6">
        <w:rPr>
          <w:rStyle w:val="Style13ptBold"/>
        </w:rPr>
        <w:t xml:space="preserve">, Freelancer for </w:t>
      </w:r>
      <w:proofErr w:type="spellStart"/>
      <w:r w:rsidRPr="000E38A6">
        <w:rPr>
          <w:rStyle w:val="Style13ptBold"/>
        </w:rPr>
        <w:t>ExtremeTech</w:t>
      </w:r>
      <w:proofErr w:type="spellEnd"/>
      <w:r w:rsidRPr="000E38A6">
        <w:rPr>
          <w:rStyle w:val="Style13ptBold"/>
        </w:rPr>
        <w:t>, 14</w:t>
      </w:r>
      <w:r w:rsidRPr="000E38A6">
        <w:t xml:space="preserve"> </w:t>
      </w:r>
    </w:p>
    <w:p w:rsidR="0047573C" w:rsidRPr="000E38A6" w:rsidRDefault="0047573C" w:rsidP="0047573C">
      <w:r w:rsidRPr="000E38A6">
        <w:t xml:space="preserve">[Joel, 6/26/14, Extreme </w:t>
      </w:r>
      <w:proofErr w:type="spellStart"/>
      <w:r w:rsidRPr="000E38A6">
        <w:t>Tech,“Carbon</w:t>
      </w:r>
      <w:proofErr w:type="spellEnd"/>
      <w:r w:rsidRPr="000E38A6">
        <w:t xml:space="preserve"> neutrality has failed – now our only way out of global warming is to go carbon negative”, </w:t>
      </w:r>
      <w:hyperlink r:id="rId46" w:history="1">
        <w:r w:rsidRPr="000E38A6">
          <w:rPr>
            <w:rStyle w:val="Hyperlink"/>
          </w:rPr>
          <w:t>http://www.extremetech.com/extreme/185336-carbon-neutrality-has-failed-now-our-only-way-out-of-global-warming-is-to-go-carbon-negative</w:t>
        </w:r>
      </w:hyperlink>
      <w:r w:rsidRPr="000E38A6">
        <w:t>, accessed 6/29/14, BCG)</w:t>
      </w:r>
    </w:p>
    <w:p w:rsidR="0047573C" w:rsidRPr="000E38A6" w:rsidRDefault="0047573C" w:rsidP="0047573C"/>
    <w:p w:rsidR="0047573C" w:rsidRPr="000E38A6" w:rsidRDefault="0047573C" w:rsidP="0047573C">
      <w:r w:rsidRPr="000E38A6">
        <w:t xml:space="preserve">With our </w:t>
      </w:r>
      <w:r w:rsidRPr="000E38A6">
        <w:rPr>
          <w:rStyle w:val="StyleUnderline"/>
        </w:rPr>
        <w:t>mostly failed attempt to keep climate change below</w:t>
      </w:r>
      <w:r w:rsidRPr="000E38A6">
        <w:t xml:space="preserve"> 2 </w:t>
      </w:r>
      <w:proofErr w:type="spellStart"/>
      <w:r w:rsidRPr="000E38A6">
        <w:t>Celisus</w:t>
      </w:r>
      <w:proofErr w:type="spellEnd"/>
      <w:r w:rsidRPr="000E38A6">
        <w:t xml:space="preserve">, </w:t>
      </w:r>
      <w:r w:rsidRPr="000E38A6">
        <w:rPr>
          <w:rStyle w:val="StyleUnderline"/>
        </w:rPr>
        <w:t xml:space="preserve">the new critical question is how governments might hold the increase to as low a level as possible. </w:t>
      </w:r>
      <w:r w:rsidRPr="000E38A6">
        <w:t xml:space="preserve">Despite improvements, no one seriously expects renewable energy to be ramped up in time to prevent climate change far in excess of 2C — </w:t>
      </w:r>
      <w:r w:rsidRPr="000E38A6">
        <w:rPr>
          <w:rStyle w:val="StyleUnderline"/>
        </w:rPr>
        <w:t>the only way to avoid this limit would be to convert to nuclear or renewable power at a breakneck pace across the entire planet for the next few decades</w:t>
      </w:r>
      <w:proofErr w:type="gramStart"/>
      <w:r w:rsidRPr="000E38A6">
        <w:t>..</w:t>
      </w:r>
      <w:proofErr w:type="gramEnd"/>
      <w:r w:rsidRPr="000E38A6">
        <w:t xml:space="preserve"> It’s not going to happen. So what can we do?</w:t>
      </w:r>
    </w:p>
    <w:p w:rsidR="0047573C" w:rsidRPr="000E38A6" w:rsidRDefault="0047573C" w:rsidP="0047573C">
      <w:r w:rsidRPr="000E38A6">
        <w:t>It turns out, we might be able to do rather a lot. Whenever the Intergovernmental Panel on Climate Change (IPCC) issues</w:t>
      </w:r>
      <w:r w:rsidRPr="000E38A6">
        <w:rPr>
          <w:rStyle w:val="StyleUnderline"/>
        </w:rPr>
        <w:t xml:space="preserve"> </w:t>
      </w:r>
      <w:r w:rsidRPr="000E38A6">
        <w:t xml:space="preserve">its reports, a great deal of energy gets expended arguing about the reality of climate change. Some of the IPCC’s  more interesting ideas go undiscussed as a result, including the long-term potential for </w:t>
      </w:r>
      <w:r w:rsidRPr="000E38A6">
        <w:rPr>
          <w:rStyle w:val="StyleUnderline"/>
        </w:rPr>
        <w:t>CCS — carbon capture and storage</w:t>
      </w:r>
      <w:r w:rsidRPr="000E38A6">
        <w:t xml:space="preserve">. According to the IPCC, CCS </w:t>
      </w:r>
      <w:r w:rsidRPr="000E38A6">
        <w:rPr>
          <w:rStyle w:val="StyleUnderline"/>
        </w:rPr>
        <w:t>systems are absolutely vital to minimizing the long-term impact of greenhouse gas emissions</w:t>
      </w:r>
      <w:r w:rsidRPr="000E38A6">
        <w:t>. [Read: Nuclear power is our only hope, or, the greatest environmentalist hypocrisy of all time.]</w:t>
      </w:r>
    </w:p>
    <w:p w:rsidR="0047573C" w:rsidRPr="000E38A6" w:rsidRDefault="0047573C" w:rsidP="0047573C">
      <w:r w:rsidRPr="000E38A6">
        <w:t>Going carbon negative</w:t>
      </w:r>
    </w:p>
    <w:p w:rsidR="0047573C" w:rsidRPr="000E38A6" w:rsidRDefault="0047573C" w:rsidP="0047573C">
      <w:r w:rsidRPr="000E38A6">
        <w:rPr>
          <w:rStyle w:val="StyleUnderline"/>
        </w:rPr>
        <w:t xml:space="preserve">Many companies today tout various technologies they claim allow them to be carbon neutral, but the only way to hold climate change below 2C in the long term is to actually go carbon negative. </w:t>
      </w:r>
      <w:r w:rsidRPr="000E38A6">
        <w:t>T</w:t>
      </w:r>
      <w:r w:rsidRPr="000E38A6">
        <w:rPr>
          <w:rStyle w:val="StyleUnderline"/>
        </w:rPr>
        <w:t>his can be achieved through the use of bio-energy with c</w:t>
      </w:r>
      <w:r w:rsidRPr="000E38A6">
        <w:t xml:space="preserve">arbon </w:t>
      </w:r>
      <w:r w:rsidRPr="000E38A6">
        <w:rPr>
          <w:rStyle w:val="StyleUnderline"/>
        </w:rPr>
        <w:t>c</w:t>
      </w:r>
      <w:r w:rsidRPr="000E38A6">
        <w:t xml:space="preserve">apture and </w:t>
      </w:r>
      <w:r w:rsidRPr="000E38A6">
        <w:rPr>
          <w:rStyle w:val="StyleUnderline"/>
        </w:rPr>
        <w:t>s</w:t>
      </w:r>
      <w:r w:rsidRPr="000E38A6">
        <w:t xml:space="preserve">torage, or BECCS for short. The idea is straightforward — as of last year, approximately 10% of total planetary energy was provided by biomass. Plants absorb CO2 as they grow, but the process of turning biomass into fuel typically releases that energy back into the atmosphere. </w:t>
      </w:r>
      <w:r w:rsidRPr="000E38A6">
        <w:rPr>
          <w:rStyle w:val="StyleUnderline"/>
        </w:rPr>
        <w:t>What the IPCC proposes is using the biomass for energy, then</w:t>
      </w:r>
      <w:r w:rsidRPr="000E38A6">
        <w:t xml:space="preserve"> using some of the energy generated to </w:t>
      </w:r>
      <w:r w:rsidRPr="000E38A6">
        <w:rPr>
          <w:rStyle w:val="StyleUnderline"/>
        </w:rPr>
        <w:t>sequester the carbon underground</w:t>
      </w:r>
      <w:r w:rsidRPr="000E38A6">
        <w:t xml:space="preserve"> in either old oil and gas deposits or in porous rock (known as saline formations) across the US.</w:t>
      </w:r>
    </w:p>
    <w:p w:rsidR="0047573C" w:rsidRPr="000E38A6" w:rsidRDefault="0047573C" w:rsidP="0047573C">
      <w:r w:rsidRPr="000E38A6">
        <w:t xml:space="preserve">Estimates of how much carbon could be stored in saline formations vary widely; the </w:t>
      </w:r>
      <w:r w:rsidRPr="000E38A6">
        <w:rPr>
          <w:rStyle w:val="StyleUnderline"/>
        </w:rPr>
        <w:t>characteristics of the rock strata and its ability to store CO2 over the long-term are barely known</w:t>
      </w:r>
      <w:r w:rsidRPr="000E38A6">
        <w:t xml:space="preserve"> — until recently, such rock held little interest for the oil and gas companies that have conducted most US geological research and therefore only a little information is available. </w:t>
      </w:r>
      <w:r w:rsidRPr="000E38A6">
        <w:rPr>
          <w:rStyle w:val="Emphasis"/>
        </w:rPr>
        <w:t>The IPCC believes that carbon sequestration is vital to limiting the impact of CO2 buildup</w:t>
      </w:r>
      <w:r w:rsidRPr="000E38A6">
        <w:t xml:space="preserve"> — if we fail to do so, we could see spiking values well in excess of 600 ppm (currently we stand a little over 400 ppm).</w:t>
      </w:r>
    </w:p>
    <w:p w:rsidR="0047573C" w:rsidRPr="000E38A6" w:rsidRDefault="0047573C" w:rsidP="0047573C">
      <w:r w:rsidRPr="000E38A6">
        <w:t xml:space="preserve">The </w:t>
      </w:r>
      <w:r w:rsidRPr="000E38A6">
        <w:rPr>
          <w:rStyle w:val="StyleUnderline"/>
        </w:rPr>
        <w:t xml:space="preserve">long-term goal is to sequester up to two </w:t>
      </w:r>
      <w:proofErr w:type="spellStart"/>
      <w:r w:rsidRPr="000E38A6">
        <w:rPr>
          <w:rStyle w:val="StyleUnderline"/>
        </w:rPr>
        <w:t>gigatons</w:t>
      </w:r>
      <w:proofErr w:type="spellEnd"/>
      <w:r w:rsidRPr="000E38A6">
        <w:rPr>
          <w:rStyle w:val="StyleUnderline"/>
        </w:rPr>
        <w:t xml:space="preserve"> of carbon per year by 2050</w:t>
      </w:r>
      <w:r w:rsidRPr="000E38A6">
        <w:t xml:space="preserve">, though scientists at Stanford have estimated that as much as 10 </w:t>
      </w:r>
      <w:proofErr w:type="spellStart"/>
      <w:r w:rsidRPr="000E38A6">
        <w:t>gigatons</w:t>
      </w:r>
      <w:proofErr w:type="spellEnd"/>
      <w:r w:rsidRPr="000E38A6">
        <w:t xml:space="preserve"> of carbon could be sequestered through this method by that point. </w:t>
      </w:r>
      <w:r w:rsidRPr="000E38A6">
        <w:rPr>
          <w:rStyle w:val="StyleUnderline"/>
        </w:rPr>
        <w:t>Carbon sequestration in geological formations isn’t the only option, but it’s one of the few ideas that’s both achievable and reasonably well understood at this point</w:t>
      </w:r>
      <w:r w:rsidRPr="000E38A6">
        <w:t>. There are a few technologies being developed that might help us with carbon sequestration, but really there just hasn’t been much research into it yet.</w:t>
      </w:r>
    </w:p>
    <w:p w:rsidR="0047573C" w:rsidRPr="000E38A6" w:rsidRDefault="0047573C" w:rsidP="0047573C">
      <w:pPr>
        <w:rPr>
          <w:sz w:val="18"/>
        </w:rPr>
      </w:pPr>
      <w:r w:rsidRPr="000E38A6">
        <w:rPr>
          <w:sz w:val="18"/>
          <w:highlight w:val="yellow"/>
        </w:rPr>
        <w:lastRenderedPageBreak/>
        <w:t>NOTE: this card later talks about how ocean sequestration is unviable but it is talking about putting carbon dioxide in the depths of the ocean, not under the sea bed</w:t>
      </w:r>
    </w:p>
    <w:p w:rsidR="000E38A6" w:rsidRDefault="000E38A6" w:rsidP="0047573C">
      <w:pPr>
        <w:rPr>
          <w:sz w:val="18"/>
        </w:rPr>
      </w:pPr>
    </w:p>
    <w:p w:rsidR="00711DB0" w:rsidRDefault="00711DB0" w:rsidP="00711DB0">
      <w:pPr>
        <w:pStyle w:val="Heading2"/>
      </w:pPr>
      <w:r>
        <w:lastRenderedPageBreak/>
        <w:t>Diseases</w:t>
      </w:r>
    </w:p>
    <w:p w:rsidR="00711DB0" w:rsidRPr="000F463B" w:rsidRDefault="00711DB0" w:rsidP="00711DB0"/>
    <w:p w:rsidR="00711DB0" w:rsidRDefault="00711DB0" w:rsidP="00711DB0">
      <w:pPr>
        <w:pStyle w:val="Heading3"/>
      </w:pPr>
      <w:r>
        <w:lastRenderedPageBreak/>
        <w:t>Exploration Solves Medicine Development</w:t>
      </w:r>
    </w:p>
    <w:p w:rsidR="00711DB0" w:rsidRPr="000F463B" w:rsidRDefault="00711DB0" w:rsidP="00711DB0"/>
    <w:p w:rsidR="00711DB0" w:rsidRPr="000E38A6" w:rsidRDefault="00711DB0" w:rsidP="00711DB0">
      <w:pPr>
        <w:pStyle w:val="Heading4"/>
        <w:rPr>
          <w:rFonts w:cs="Times New Roman"/>
        </w:rPr>
      </w:pPr>
      <w:r>
        <w:rPr>
          <w:rFonts w:cs="Times New Roman"/>
        </w:rPr>
        <w:t>E</w:t>
      </w:r>
      <w:r w:rsidRPr="000E38A6">
        <w:rPr>
          <w:rFonts w:cs="Times New Roman"/>
        </w:rPr>
        <w:t>xploration needed for deep sea medicine</w:t>
      </w:r>
    </w:p>
    <w:p w:rsidR="00711DB0" w:rsidRPr="000E38A6" w:rsidRDefault="00711DB0" w:rsidP="00711DB0">
      <w:proofErr w:type="spellStart"/>
      <w:r w:rsidRPr="000E38A6">
        <w:rPr>
          <w:rStyle w:val="Style13ptBold"/>
        </w:rPr>
        <w:t>Morelle</w:t>
      </w:r>
      <w:proofErr w:type="spellEnd"/>
      <w:r w:rsidRPr="000E38A6">
        <w:rPr>
          <w:rStyle w:val="Style13ptBold"/>
        </w:rPr>
        <w:t xml:space="preserve">, BBC Science </w:t>
      </w:r>
      <w:r>
        <w:rPr>
          <w:rStyle w:val="Style13ptBold"/>
        </w:rPr>
        <w:t>c</w:t>
      </w:r>
      <w:r w:rsidRPr="000E38A6">
        <w:rPr>
          <w:rStyle w:val="Style13ptBold"/>
        </w:rPr>
        <w:t>orrespondent, 14</w:t>
      </w:r>
      <w:r w:rsidRPr="000E38A6">
        <w:t xml:space="preserve"> </w:t>
      </w:r>
    </w:p>
    <w:p w:rsidR="00711DB0" w:rsidRPr="000E38A6" w:rsidRDefault="00711DB0" w:rsidP="00711DB0">
      <w:r w:rsidRPr="000E38A6">
        <w:t>(Rebecca, 5/8/14, BBC news, “Ocean medicine hunt: A Wild West beneath the waves</w:t>
      </w:r>
      <w:proofErr w:type="gramStart"/>
      <w:r w:rsidRPr="000E38A6">
        <w:t>?,</w:t>
      </w:r>
      <w:proofErr w:type="gramEnd"/>
      <w:r w:rsidRPr="000E38A6">
        <w:t xml:space="preserve">” </w:t>
      </w:r>
      <w:hyperlink r:id="rId47" w:history="1">
        <w:r w:rsidRPr="000E38A6">
          <w:rPr>
            <w:rStyle w:val="Hyperlink"/>
          </w:rPr>
          <w:t>http://www.bbc.com/news/science-environment-27295159</w:t>
        </w:r>
      </w:hyperlink>
      <w:r w:rsidRPr="000E38A6">
        <w:t>, accessed 7/1/14, BCG)</w:t>
      </w:r>
    </w:p>
    <w:p w:rsidR="00711DB0" w:rsidRPr="000E38A6" w:rsidRDefault="00711DB0" w:rsidP="00711DB0"/>
    <w:p w:rsidR="00711DB0" w:rsidRPr="000E38A6" w:rsidRDefault="00711DB0" w:rsidP="00711DB0">
      <w:r w:rsidRPr="000E38A6">
        <w:t xml:space="preserve">The </w:t>
      </w:r>
      <w:r w:rsidRPr="000E38A6">
        <w:rPr>
          <w:rStyle w:val="StyleUnderline"/>
        </w:rPr>
        <w:t>oceans cover more than two thirds of Earth's surface</w:t>
      </w:r>
      <w:r w:rsidRPr="000E38A6">
        <w:t xml:space="preserve">, </w:t>
      </w:r>
      <w:r w:rsidRPr="000E38A6">
        <w:rPr>
          <w:rStyle w:val="StyleUnderline"/>
        </w:rPr>
        <w:t>yet</w:t>
      </w:r>
      <w:r w:rsidRPr="000E38A6">
        <w:t xml:space="preserve"> we've only dipped our toes in the water when it comes to our understanding of this vast expanse </w:t>
      </w:r>
      <w:r w:rsidRPr="000E38A6">
        <w:rPr>
          <w:rStyle w:val="StyleUnderline"/>
        </w:rPr>
        <w:t>- just 5% has so far been explored</w:t>
      </w:r>
      <w:r w:rsidRPr="000E38A6">
        <w:t>.</w:t>
      </w:r>
    </w:p>
    <w:p w:rsidR="00711DB0" w:rsidRPr="000E38A6" w:rsidRDefault="00711DB0" w:rsidP="00711DB0">
      <w:r w:rsidRPr="000E38A6">
        <w:t xml:space="preserve">And it's </w:t>
      </w:r>
      <w:r w:rsidRPr="000E38A6">
        <w:rPr>
          <w:rStyle w:val="StyleUnderline"/>
        </w:rPr>
        <w:t>this untapped potential that is sparking a medical gold rush</w:t>
      </w:r>
      <w:r w:rsidRPr="000E38A6">
        <w:t>.</w:t>
      </w:r>
    </w:p>
    <w:p w:rsidR="00711DB0" w:rsidRPr="000E38A6" w:rsidRDefault="00711DB0" w:rsidP="00711DB0">
      <w:r w:rsidRPr="000E38A6">
        <w:t>Investment in this area is growing steadily. In the next phase of the European Union's research budget, 145m euros is heading for the seas.</w:t>
      </w:r>
    </w:p>
    <w:p w:rsidR="00711DB0" w:rsidRPr="000E38A6" w:rsidRDefault="00711DB0" w:rsidP="00711DB0">
      <w:pPr>
        <w:rPr>
          <w:rStyle w:val="StyleUnderline"/>
        </w:rPr>
      </w:pPr>
      <w:proofErr w:type="spellStart"/>
      <w:r w:rsidRPr="000E38A6">
        <w:t>Dr</w:t>
      </w:r>
      <w:proofErr w:type="spellEnd"/>
      <w:r w:rsidRPr="000E38A6">
        <w:t xml:space="preserve"> John Day, a marine scientist from </w:t>
      </w:r>
      <w:proofErr w:type="spellStart"/>
      <w:r w:rsidRPr="000E38A6">
        <w:t>Sams</w:t>
      </w:r>
      <w:proofErr w:type="spellEnd"/>
      <w:r w:rsidRPr="000E38A6">
        <w:t xml:space="preserve">, says </w:t>
      </w:r>
      <w:r w:rsidRPr="000E38A6">
        <w:rPr>
          <w:rStyle w:val="StyleUnderline"/>
        </w:rPr>
        <w:t>much of what is "findable" on land has already been found.</w:t>
      </w:r>
    </w:p>
    <w:p w:rsidR="00711DB0" w:rsidRPr="000E38A6" w:rsidRDefault="00711DB0" w:rsidP="00711DB0">
      <w:pPr>
        <w:rPr>
          <w:rStyle w:val="StyleUnderline"/>
        </w:rPr>
      </w:pPr>
      <w:r w:rsidRPr="000E38A6">
        <w:rPr>
          <w:rStyle w:val="StyleUnderline"/>
        </w:rPr>
        <w:t>But</w:t>
      </w:r>
      <w:r w:rsidRPr="000E38A6">
        <w:t xml:space="preserve"> he adds: "Historically (</w:t>
      </w:r>
      <w:r w:rsidRPr="000E38A6">
        <w:rPr>
          <w:rStyle w:val="StyleUnderline"/>
        </w:rPr>
        <w:t>the ocean) isn't a place that people have looked, so they haven't exploited it.</w:t>
      </w:r>
    </w:p>
    <w:p w:rsidR="00711DB0" w:rsidRPr="000E38A6" w:rsidRDefault="00711DB0" w:rsidP="00711DB0">
      <w:r w:rsidRPr="000E38A6">
        <w:t>"In addition there's a whole raft of new technologies allowing one to screen more methodically and more scientifically and produce more useful data that can point you towards a final product.</w:t>
      </w:r>
    </w:p>
    <w:p w:rsidR="00711DB0" w:rsidRPr="000E38A6" w:rsidRDefault="00711DB0" w:rsidP="00711DB0">
      <w:r w:rsidRPr="000E38A6">
        <w:t xml:space="preserve">"And of course a political </w:t>
      </w:r>
      <w:r>
        <w:t xml:space="preserve">will - we're looking to how </w:t>
      </w:r>
      <w:proofErr w:type="gramStart"/>
      <w:r>
        <w:t xml:space="preserve">can </w:t>
      </w:r>
      <w:r w:rsidRPr="000E38A6">
        <w:t>we</w:t>
      </w:r>
      <w:proofErr w:type="gramEnd"/>
      <w:r w:rsidRPr="000E38A6">
        <w:t xml:space="preserve"> exploit other parts of the planet to produce new industries and technologies."</w:t>
      </w:r>
    </w:p>
    <w:p w:rsidR="00711DB0" w:rsidRPr="000E38A6" w:rsidRDefault="00711DB0" w:rsidP="00711DB0">
      <w:r w:rsidRPr="000E38A6">
        <w:t xml:space="preserve">But </w:t>
      </w:r>
      <w:r w:rsidRPr="000E38A6">
        <w:rPr>
          <w:rStyle w:val="StyleUnderline"/>
        </w:rPr>
        <w:t>a lack of clarity over legislation could prove a setback for this burgeoning area of research</w:t>
      </w:r>
      <w:r w:rsidRPr="000E38A6">
        <w:t>.</w:t>
      </w:r>
    </w:p>
    <w:p w:rsidR="00711DB0" w:rsidRPr="000E38A6" w:rsidRDefault="00711DB0" w:rsidP="00711DB0">
      <w:r w:rsidRPr="000E38A6">
        <w:t xml:space="preserve">Within 200 nautical miles of a country's coastline is the Economic Exclusion Zone (EEZ). In these </w:t>
      </w:r>
      <w:r w:rsidRPr="000E38A6">
        <w:rPr>
          <w:rStyle w:val="StyleUnderline"/>
        </w:rPr>
        <w:t>territorial waters, there are clearly defined laws about how the sea can be exploited</w:t>
      </w:r>
      <w:r w:rsidRPr="000E38A6">
        <w:t>.</w:t>
      </w:r>
    </w:p>
    <w:p w:rsidR="00711DB0" w:rsidRPr="000E38A6" w:rsidRDefault="00711DB0" w:rsidP="00711DB0">
      <w:r w:rsidRPr="000E38A6">
        <w:t>And if a country has signed up to the Nagoya Protocol, an update to the UN's Convention on Biological Diversity, they have an additional responsibility to ensure that any exploitation in their waters is fair and sustainable.</w:t>
      </w:r>
    </w:p>
    <w:p w:rsidR="00711DB0" w:rsidRPr="000E38A6" w:rsidRDefault="00711DB0" w:rsidP="00711DB0">
      <w:r w:rsidRPr="000E38A6">
        <w:t>But beyond that boundary are the high sea</w:t>
      </w:r>
      <w:r>
        <w:t xml:space="preserve">s: the stretch of </w:t>
      </w:r>
      <w:proofErr w:type="gramStart"/>
      <w:r>
        <w:t xml:space="preserve">international </w:t>
      </w:r>
      <w:r w:rsidRPr="000E38A6">
        <w:t>ocean</w:t>
      </w:r>
      <w:proofErr w:type="gramEnd"/>
      <w:r w:rsidRPr="000E38A6">
        <w:t xml:space="preserve"> that nobody owns. And this area is governed by the United Nations Convention on the Law of the Sea.</w:t>
      </w:r>
    </w:p>
    <w:p w:rsidR="00711DB0" w:rsidRPr="000E38A6" w:rsidRDefault="00711DB0" w:rsidP="00711DB0">
      <w:r w:rsidRPr="000E38A6">
        <w:t xml:space="preserve">This regulates activities such as mineral exploitation, but it doesn't cover so-called ocean </w:t>
      </w:r>
      <w:proofErr w:type="spellStart"/>
      <w:r w:rsidRPr="000E38A6">
        <w:t>bioprospecting</w:t>
      </w:r>
      <w:proofErr w:type="spellEnd"/>
      <w:r w:rsidRPr="000E38A6">
        <w:t>.</w:t>
      </w:r>
    </w:p>
    <w:p w:rsidR="00711DB0" w:rsidRPr="000E38A6" w:rsidRDefault="00711DB0" w:rsidP="00711DB0">
      <w:proofErr w:type="spellStart"/>
      <w:r w:rsidRPr="000E38A6">
        <w:t>Dr</w:t>
      </w:r>
      <w:proofErr w:type="spellEnd"/>
      <w:r w:rsidRPr="000E38A6">
        <w:t xml:space="preserve"> Day explains: "In open waters, this is a very grey and murky area as far as I'm concerned.</w:t>
      </w:r>
    </w:p>
    <w:p w:rsidR="00711DB0" w:rsidRPr="000E38A6" w:rsidRDefault="00711DB0" w:rsidP="00711DB0">
      <w:r w:rsidRPr="000E38A6">
        <w:t>"At present, as far as I'm aware, there are very few laws that would cover exploitation of that material.</w:t>
      </w:r>
    </w:p>
    <w:p w:rsidR="00711DB0" w:rsidRPr="000E38A6" w:rsidRDefault="00711DB0" w:rsidP="00711DB0">
      <w:r w:rsidRPr="000E38A6">
        <w:t>"The Law of the Sea focuses on what is on the ocean floor or beneath it, and it also specifies non-mobile organisms - and there doesn't seem to be definitive legislation with regards to what is in the water column."</w:t>
      </w:r>
    </w:p>
    <w:p w:rsidR="00711DB0" w:rsidRPr="000E38A6" w:rsidRDefault="00711DB0" w:rsidP="00711DB0">
      <w:r w:rsidRPr="000E38A6">
        <w:lastRenderedPageBreak/>
        <w:t>This is a concern, because this Wild West of the seas is home to an extraordinary range of creatures and plants.</w:t>
      </w:r>
    </w:p>
    <w:p w:rsidR="00711DB0" w:rsidRPr="000E38A6" w:rsidRDefault="00711DB0" w:rsidP="00711DB0">
      <w:r w:rsidRPr="000E38A6">
        <w:t>Simply to survive, they have to adapt to extremes of temperature, pressure and darkness - and it's this hardiness that makes them so attractive to scientists.</w:t>
      </w:r>
    </w:p>
    <w:p w:rsidR="00711DB0" w:rsidRPr="00CC0F2F" w:rsidRDefault="00711DB0" w:rsidP="00711DB0">
      <w:r w:rsidRPr="00CC0F2F">
        <w:t>The worry is that, without regulation, fragile habitats could be damaged beyond repair.</w:t>
      </w:r>
    </w:p>
    <w:p w:rsidR="00711DB0" w:rsidRPr="000E38A6" w:rsidRDefault="00711DB0" w:rsidP="00711DB0"/>
    <w:p w:rsidR="00711DB0" w:rsidRPr="000E38A6" w:rsidRDefault="00711DB0" w:rsidP="00711DB0">
      <w:pPr>
        <w:rPr>
          <w:rStyle w:val="StyleUnderline"/>
        </w:rPr>
      </w:pPr>
      <w:r w:rsidRPr="000E38A6">
        <w:rPr>
          <w:rStyle w:val="StyleUnderline"/>
        </w:rPr>
        <w:t xml:space="preserve"> </w:t>
      </w:r>
    </w:p>
    <w:p w:rsidR="00711DB0" w:rsidRDefault="00711DB0" w:rsidP="00711DB0">
      <w:pPr>
        <w:pStyle w:val="Heading3"/>
      </w:pPr>
      <w:r>
        <w:lastRenderedPageBreak/>
        <w:t>Deep Sea Resources Solve</w:t>
      </w:r>
    </w:p>
    <w:p w:rsidR="00711DB0" w:rsidRPr="00CC0F2F" w:rsidRDefault="00711DB0" w:rsidP="00711DB0"/>
    <w:p w:rsidR="00711DB0" w:rsidRPr="000E38A6" w:rsidRDefault="00711DB0" w:rsidP="00711DB0">
      <w:pPr>
        <w:pStyle w:val="Heading4"/>
        <w:rPr>
          <w:rFonts w:cs="Times New Roman"/>
        </w:rPr>
      </w:pPr>
      <w:r w:rsidRPr="000E38A6">
        <w:rPr>
          <w:rFonts w:cs="Times New Roman"/>
        </w:rPr>
        <w:t>Deep sea bacteria can fight diseases</w:t>
      </w:r>
    </w:p>
    <w:p w:rsidR="00711DB0" w:rsidRPr="000E38A6" w:rsidRDefault="00711DB0" w:rsidP="00711DB0">
      <w:pPr>
        <w:rPr>
          <w:rStyle w:val="Style13ptBold"/>
        </w:rPr>
      </w:pPr>
      <w:proofErr w:type="spellStart"/>
      <w:r w:rsidRPr="000E38A6">
        <w:rPr>
          <w:rStyle w:val="Style13ptBold"/>
        </w:rPr>
        <w:t>Standen</w:t>
      </w:r>
      <w:proofErr w:type="spellEnd"/>
      <w:r w:rsidRPr="000E38A6">
        <w:rPr>
          <w:rStyle w:val="Style13ptBold"/>
        </w:rPr>
        <w:t>, KQED Reporter, 09</w:t>
      </w:r>
    </w:p>
    <w:p w:rsidR="00711DB0" w:rsidRPr="000E38A6" w:rsidRDefault="00711DB0" w:rsidP="00711DB0">
      <w:r w:rsidRPr="000E38A6">
        <w:t xml:space="preserve">(Amy, 3/23/09, , radio journalist who has also reported for NPR and Environment Report, QUEST: The Science of Sustainability “Medicine from the Ocean Floor”, </w:t>
      </w:r>
      <w:hyperlink r:id="rId48" w:history="1">
        <w:r w:rsidRPr="000E38A6">
          <w:rPr>
            <w:rStyle w:val="Hyperlink"/>
          </w:rPr>
          <w:t>http://d43fweuh3sg51.cloudfront.net/media/alfresco/u/pr/KQED/QUEST%20Radio%20Medicine%20from%20the%20Ocean%20Floor_b63e3342-7d12-4b3c-b454-76c089a6d256/Radio3_24_MedicinefromOceanFloor.pdf</w:t>
        </w:r>
      </w:hyperlink>
      <w:r w:rsidRPr="000E38A6">
        <w:t>, accessed 7/1/14, BCG)</w:t>
      </w:r>
    </w:p>
    <w:p w:rsidR="00711DB0" w:rsidRPr="000E38A6" w:rsidRDefault="00711DB0" w:rsidP="00711DB0"/>
    <w:p w:rsidR="00711DB0" w:rsidRPr="000E38A6" w:rsidRDefault="00711DB0" w:rsidP="00711DB0">
      <w:r w:rsidRPr="000E38A6">
        <w:t xml:space="preserve">The </w:t>
      </w:r>
      <w:r w:rsidRPr="000E38A6">
        <w:rPr>
          <w:rStyle w:val="StyleUnderline"/>
        </w:rPr>
        <w:t>ocean</w:t>
      </w:r>
      <w:r w:rsidRPr="000E38A6">
        <w:t xml:space="preserve">, which covers approximately 74 percent of Earth’s surface, </w:t>
      </w:r>
      <w:r w:rsidRPr="000E38A6">
        <w:rPr>
          <w:rStyle w:val="StyleUnderline"/>
        </w:rPr>
        <w:t>is a natural resource that</w:t>
      </w:r>
      <w:r w:rsidRPr="000E38A6">
        <w:t xml:space="preserve"> </w:t>
      </w:r>
      <w:r w:rsidRPr="000E38A6">
        <w:rPr>
          <w:rStyle w:val="StyleUnderline"/>
        </w:rPr>
        <w:t>continues to give</w:t>
      </w:r>
      <w:r w:rsidRPr="000E38A6">
        <w:t xml:space="preserve"> human society </w:t>
      </w:r>
      <w:r w:rsidRPr="000E38A6">
        <w:rPr>
          <w:rStyle w:val="StyleUnderline"/>
        </w:rPr>
        <w:t>resources that affect our economy, health</w:t>
      </w:r>
      <w:r w:rsidRPr="000E38A6">
        <w:t xml:space="preserve"> and happiness. Ocean travel and exploration, dating back to prehistoric times, has mainly been conducted on its surface, leaving much of the bottom of the world's oceans unexplored and unmapped. </w:t>
      </w:r>
    </w:p>
    <w:p w:rsidR="00711DB0" w:rsidRDefault="00711DB0" w:rsidP="00711DB0">
      <w:r w:rsidRPr="000E38A6">
        <w:t xml:space="preserve">Today scientists are mining ocean floor sediments for potential medicines for disease like cholera, tuberculosis and malaria. </w:t>
      </w:r>
      <w:r w:rsidRPr="000E38A6">
        <w:rPr>
          <w:rStyle w:val="StyleUnderline"/>
        </w:rPr>
        <w:t>By collecting samples from the ocean floor, scientists find hundreds of bacteria they can test in the lab</w:t>
      </w:r>
      <w:r w:rsidRPr="000E38A6">
        <w:t xml:space="preserve">. Bacteria are single-celled microorganisms found in every habitat on Earth. They are found in abundance in the ocean floor and are vital in recycling nutrients, producing chemicals, and contributing to the overall health of the ocean. Bacteria cause many diseases; however, </w:t>
      </w:r>
      <w:r w:rsidRPr="000E38A6">
        <w:rPr>
          <w:rStyle w:val="StyleUnderline"/>
        </w:rPr>
        <w:t>certain bacteria produce distinct chemicals that have the potential help fight diseases</w:t>
      </w:r>
      <w:r w:rsidRPr="000E38A6">
        <w:t xml:space="preserve">. </w:t>
      </w:r>
    </w:p>
    <w:p w:rsidR="00711DB0" w:rsidRPr="000E38A6" w:rsidRDefault="00711DB0" w:rsidP="00711DB0"/>
    <w:p w:rsidR="00711DB0" w:rsidRPr="000E38A6" w:rsidRDefault="00711DB0" w:rsidP="00711DB0">
      <w:pPr>
        <w:pStyle w:val="Heading4"/>
        <w:rPr>
          <w:rFonts w:cs="Times New Roman"/>
        </w:rPr>
      </w:pPr>
      <w:r w:rsidRPr="000E38A6">
        <w:rPr>
          <w:rFonts w:cs="Times New Roman"/>
        </w:rPr>
        <w:t>Deep sea organisms may eliminate diseases</w:t>
      </w:r>
    </w:p>
    <w:p w:rsidR="00711DB0" w:rsidRPr="000E38A6" w:rsidRDefault="00711DB0" w:rsidP="00711DB0">
      <w:r w:rsidRPr="000E38A6">
        <w:rPr>
          <w:rStyle w:val="Style13ptBold"/>
        </w:rPr>
        <w:t xml:space="preserve">Kay, </w:t>
      </w:r>
      <w:r>
        <w:rPr>
          <w:rStyle w:val="Style13ptBold"/>
        </w:rPr>
        <w:t>Boston Globe,</w:t>
      </w:r>
      <w:r w:rsidRPr="000E38A6">
        <w:rPr>
          <w:rStyle w:val="Style13ptBold"/>
        </w:rPr>
        <w:t xml:space="preserve"> 1</w:t>
      </w:r>
      <w:r w:rsidRPr="000E38A6">
        <w:t xml:space="preserve"> </w:t>
      </w:r>
    </w:p>
    <w:p w:rsidR="00711DB0" w:rsidRPr="000E38A6" w:rsidRDefault="00711DB0" w:rsidP="00711DB0">
      <w:r w:rsidRPr="000E38A6">
        <w:t xml:space="preserve">(Sharon, 8/7/01, Reporter for The Boston Globe, The Boston Globe, “Scientists Seek New Medicine From the Ocean”, </w:t>
      </w:r>
      <w:hyperlink r:id="rId49" w:history="1">
        <w:r w:rsidRPr="000E38A6">
          <w:rPr>
            <w:rStyle w:val="Hyperlink"/>
          </w:rPr>
          <w:t>http://news.nationalgeographic.com/news/2001/08/0807_wireseamed1.html</w:t>
        </w:r>
      </w:hyperlink>
      <w:r>
        <w:t>, accessed 6/30/14, BCG)</w:t>
      </w:r>
    </w:p>
    <w:p w:rsidR="00711DB0" w:rsidRPr="000E38A6" w:rsidRDefault="00711DB0" w:rsidP="00711DB0"/>
    <w:p w:rsidR="00711DB0" w:rsidRPr="000E38A6" w:rsidRDefault="00711DB0" w:rsidP="00711DB0">
      <w:r w:rsidRPr="000E38A6">
        <w:t xml:space="preserve">Once regarded as either dinner or a research novelty, </w:t>
      </w:r>
      <w:r w:rsidRPr="000E38A6">
        <w:rPr>
          <w:rStyle w:val="StyleUnderline"/>
        </w:rPr>
        <w:t>creatures of the sea are getting increased respect among scientists looking for the medicines and therapies of the future</w:t>
      </w:r>
      <w:r w:rsidRPr="000E38A6">
        <w:t>.</w:t>
      </w:r>
    </w:p>
    <w:p w:rsidR="00711DB0" w:rsidRPr="000E38A6" w:rsidRDefault="00711DB0" w:rsidP="00711DB0">
      <w:pPr>
        <w:rPr>
          <w:b/>
          <w:u w:val="single"/>
        </w:rPr>
      </w:pPr>
      <w:r w:rsidRPr="000E38A6">
        <w:t xml:space="preserve">From the ancient horseshoe crab, whose blood provides a common test for bacterial contamination, to the lowly sea urchin, which played a key role in test-tube fertilization of embryos, </w:t>
      </w:r>
      <w:r w:rsidRPr="000E38A6">
        <w:rPr>
          <w:rStyle w:val="StyleUnderline"/>
        </w:rPr>
        <w:t>marine life is starting to take its place alongside more established lab animals, such as the mouse, in medical and basic biological research.</w:t>
      </w:r>
    </w:p>
    <w:p w:rsidR="00711DB0" w:rsidRPr="000E38A6" w:rsidRDefault="00711DB0" w:rsidP="00711DB0">
      <w:r w:rsidRPr="000E38A6">
        <w:t xml:space="preserve">"I believe </w:t>
      </w:r>
      <w:r w:rsidRPr="000E38A6">
        <w:rPr>
          <w:rStyle w:val="StyleUnderline"/>
        </w:rPr>
        <w:t>marine organisms can be used to eliminate disease and human suffering</w:t>
      </w:r>
      <w:r w:rsidRPr="000E38A6">
        <w:t>," said William Speck, a pediatrician who is now director of the Marine Biological Laboratory in Woods Hole. "</w:t>
      </w:r>
      <w:r w:rsidRPr="000E38A6">
        <w:rPr>
          <w:rStyle w:val="StyleUnderline"/>
        </w:rPr>
        <w:t>We now have the technology to visit the deep ocean floor, and, because of DNA technology, to more deeply understand life and ourselves.</w:t>
      </w:r>
      <w:r w:rsidRPr="000E38A6">
        <w:t>"</w:t>
      </w:r>
    </w:p>
    <w:p w:rsidR="00711DB0" w:rsidRPr="000E38A6" w:rsidRDefault="00711DB0" w:rsidP="00711DB0"/>
    <w:p w:rsidR="00711DB0" w:rsidRPr="000E38A6" w:rsidRDefault="00711DB0" w:rsidP="00711DB0"/>
    <w:p w:rsidR="00A71DFA" w:rsidRPr="000E38A6" w:rsidRDefault="00A71DFA" w:rsidP="00A71DFA">
      <w:pPr>
        <w:pStyle w:val="Heading2"/>
        <w:rPr>
          <w:rFonts w:cs="Times New Roman"/>
        </w:rPr>
      </w:pPr>
      <w:r w:rsidRPr="000E38A6">
        <w:rPr>
          <w:rFonts w:cs="Times New Roman"/>
        </w:rPr>
        <w:lastRenderedPageBreak/>
        <w:t>Economy</w:t>
      </w:r>
      <w:r w:rsidR="009113DF">
        <w:rPr>
          <w:rFonts w:cs="Times New Roman"/>
        </w:rPr>
        <w:t>/Resources</w:t>
      </w:r>
    </w:p>
    <w:p w:rsidR="00A71DFA" w:rsidRDefault="00A71DFA" w:rsidP="00A71DFA"/>
    <w:p w:rsidR="00735953" w:rsidRDefault="00735953" w:rsidP="00735953">
      <w:pPr>
        <w:pStyle w:val="Heading3"/>
      </w:pPr>
      <w:r>
        <w:lastRenderedPageBreak/>
        <w:t>Exploration Solves Economy/Jobs</w:t>
      </w:r>
    </w:p>
    <w:p w:rsidR="00735953" w:rsidRPr="00735953" w:rsidRDefault="00735953" w:rsidP="00735953"/>
    <w:p w:rsidR="00A71DFA" w:rsidRPr="000E38A6" w:rsidRDefault="00A71DFA" w:rsidP="00A71DFA">
      <w:pPr>
        <w:pStyle w:val="Heading4"/>
        <w:rPr>
          <w:rFonts w:cs="Times New Roman"/>
        </w:rPr>
      </w:pPr>
      <w:r w:rsidRPr="000E38A6">
        <w:rPr>
          <w:rFonts w:cs="Times New Roman"/>
        </w:rPr>
        <w:t>Implementation of plan solves jobs and economy</w:t>
      </w:r>
    </w:p>
    <w:p w:rsidR="00A71DFA" w:rsidRPr="000E38A6" w:rsidRDefault="00A71DFA" w:rsidP="00A71DFA">
      <w:pPr>
        <w:rPr>
          <w:rStyle w:val="Style13ptBold"/>
        </w:rPr>
      </w:pPr>
      <w:proofErr w:type="spellStart"/>
      <w:r w:rsidRPr="000E38A6">
        <w:rPr>
          <w:rStyle w:val="Style13ptBold"/>
        </w:rPr>
        <w:t>Sutley</w:t>
      </w:r>
      <w:proofErr w:type="spellEnd"/>
      <w:r w:rsidRPr="000E38A6">
        <w:rPr>
          <w:rStyle w:val="Style13ptBold"/>
        </w:rPr>
        <w:t xml:space="preserve"> &amp; </w:t>
      </w:r>
      <w:proofErr w:type="spellStart"/>
      <w:r w:rsidRPr="000E38A6">
        <w:rPr>
          <w:rStyle w:val="Style13ptBold"/>
        </w:rPr>
        <w:t>Holdren</w:t>
      </w:r>
      <w:proofErr w:type="spellEnd"/>
      <w:r w:rsidRPr="000E38A6">
        <w:rPr>
          <w:rStyle w:val="Style13ptBold"/>
        </w:rPr>
        <w:t>, National Ocean Council co-chairs, 13</w:t>
      </w:r>
    </w:p>
    <w:p w:rsidR="00A71DFA" w:rsidRPr="000E38A6" w:rsidRDefault="00A71DFA" w:rsidP="00A71DFA">
      <w:r w:rsidRPr="000E38A6">
        <w:t xml:space="preserve">[Nancy H. Chair: Council on Environmental Quality, John P. Director, Office of Science and Technology Policy, National Ocean Council, April 2013, “NATIONAL OCEAN POLICY IMPLEMENTATION PLAN”, pg. 7, </w:t>
      </w:r>
      <w:hyperlink r:id="rId50" w:history="1">
        <w:r w:rsidRPr="000E38A6">
          <w:rPr>
            <w:rStyle w:val="Hyperlink"/>
          </w:rPr>
          <w:t>http://www.oceanchampions.org/pdfs/national_ocean_policy_implementation_plan.pdf</w:t>
        </w:r>
      </w:hyperlink>
      <w:r w:rsidRPr="000E38A6">
        <w:t>, accessed 6/26/14, CK]</w:t>
      </w:r>
    </w:p>
    <w:p w:rsidR="00A71DFA" w:rsidRPr="000E38A6" w:rsidRDefault="00A71DFA" w:rsidP="00A71DFA"/>
    <w:p w:rsidR="00A71DFA" w:rsidRPr="000E38A6" w:rsidRDefault="00A71DFA" w:rsidP="00A71DFA">
      <w:pPr>
        <w:rPr>
          <w:b/>
          <w:bCs/>
          <w:sz w:val="26"/>
        </w:rPr>
      </w:pPr>
      <w:r w:rsidRPr="000E38A6">
        <w:rPr>
          <w:rStyle w:val="StyleUnderline"/>
        </w:rPr>
        <w:t>Ocean industries are a major employer</w:t>
      </w:r>
      <w:r w:rsidRPr="000E38A6">
        <w:t xml:space="preserve">. In 2010, </w:t>
      </w:r>
      <w:r w:rsidRPr="00A71DFA">
        <w:rPr>
          <w:rStyle w:val="StyleUnderline"/>
        </w:rPr>
        <w:t>U</w:t>
      </w:r>
      <w:r w:rsidRPr="000E38A6">
        <w:rPr>
          <w:rStyle w:val="StyleUnderline"/>
        </w:rPr>
        <w:t>.S. commercial ports supported more than 13 million jobs</w:t>
      </w:r>
      <w:r w:rsidRPr="000E38A6">
        <w:t xml:space="preserve">.” Similarly, in 2011, </w:t>
      </w:r>
      <w:r w:rsidRPr="000E38A6">
        <w:rPr>
          <w:rStyle w:val="StyleUnderline"/>
        </w:rPr>
        <w:t>commercial fisheries supported 1.2 million jobs and $5.3 billion in commercial fish landings, and marine recreational fisheries supported 455,000 jobs</w:t>
      </w:r>
      <w:r w:rsidRPr="000E38A6">
        <w:t xml:space="preserve">.l5 As of March 2012, </w:t>
      </w:r>
      <w:r w:rsidRPr="000E38A6">
        <w:rPr>
          <w:rStyle w:val="StyleUnderline"/>
        </w:rPr>
        <w:t>energy and minerals production from offshore areas accounted for about $1 21 billion in economic contributions to the U.S economy and supported about 734,500 American jobs</w:t>
      </w:r>
      <w:r w:rsidRPr="000E38A6">
        <w:t xml:space="preserve">.” </w:t>
      </w:r>
      <w:r w:rsidRPr="000E38A6">
        <w:rPr>
          <w:rStyle w:val="StyleUnderline"/>
        </w:rPr>
        <w:t>Offshore wind energy has the potential to directly support 20.7jobs for every megawatt-hour generated. Installing 54 gigawatts of offshore wind capacity in U.S. waters would create more than 43,000 permanent operations and maintenance jobs."</w:t>
      </w:r>
      <w:r w:rsidRPr="000E38A6">
        <w:t xml:space="preserve"> </w:t>
      </w:r>
      <w:r w:rsidRPr="000E38A6">
        <w:rPr>
          <w:rStyle w:val="StyleUnderline"/>
        </w:rPr>
        <w:t>There is significant potential along the Nation's shorelines to create a large number of coastal restoration jobs that recover degraded habitats and restore the fisheries and recreational opportunities they provide</w:t>
      </w:r>
      <w:r w:rsidRPr="000E38A6">
        <w:t xml:space="preserve">. </w:t>
      </w:r>
      <w:r w:rsidRPr="000E38A6">
        <w:rPr>
          <w:rStyle w:val="StyleUnderline"/>
        </w:rPr>
        <w:t>For every million dollars invested, coastal restoration creates between 17 and 30 new jobs for coastal regions-regions that provide key habitat for more than 70 percent of the commercial and recreational fish catch</w:t>
      </w:r>
      <w:r w:rsidRPr="000E38A6">
        <w:t xml:space="preserve">.” </w:t>
      </w:r>
      <w:r w:rsidRPr="000E38A6">
        <w:rPr>
          <w:rStyle w:val="StyleUnderline"/>
        </w:rPr>
        <w:t>Marine aquaculture in the U.S. has a farm-gate value of $320 million” and supports up to 35,000 jobs</w:t>
      </w:r>
      <w:r w:rsidRPr="000E38A6">
        <w:t>.2° Supporting the growth of sustainable marine aquaculture through the National Shellfish Initiative and building on existing efforts such as the Gulf of Mexico Fishery Management Council's Aquaculture Plan has the potential to provide additional jobs.</w:t>
      </w:r>
    </w:p>
    <w:p w:rsidR="00A71DFA" w:rsidRPr="000E38A6" w:rsidRDefault="00A71DFA" w:rsidP="00A71DFA">
      <w:pPr>
        <w:spacing w:line="240" w:lineRule="auto"/>
      </w:pPr>
      <w:r w:rsidRPr="000E38A6">
        <w:t xml:space="preserve">The following </w:t>
      </w:r>
      <w:r w:rsidRPr="000E38A6">
        <w:rPr>
          <w:rStyle w:val="StyleUnderline"/>
        </w:rPr>
        <w:t>actions by Federal agencies will help maintain existing jobs and promote job growth in coastal and marine-related sectors by improving regulatory efficiency, reversing environmental impacts that hinder economic opportunity, and providing information that supports actions to maximize the economic value of our natural resources</w:t>
      </w:r>
      <w:r w:rsidRPr="000E38A6">
        <w:t xml:space="preserve">. The goal of these actions is to enhance both immediate and </w:t>
      </w:r>
      <w:proofErr w:type="spellStart"/>
      <w:r w:rsidRPr="000E38A6">
        <w:t>Iong</w:t>
      </w:r>
      <w:proofErr w:type="spellEnd"/>
      <w:r w:rsidRPr="000E38A6">
        <w:t>-term potentials for job creation.</w:t>
      </w:r>
    </w:p>
    <w:p w:rsidR="00A71DFA" w:rsidRPr="000E38A6" w:rsidRDefault="00A71DFA" w:rsidP="00A71DFA">
      <w:pPr>
        <w:spacing w:line="240" w:lineRule="auto"/>
      </w:pPr>
      <w:r w:rsidRPr="000E38A6">
        <w:rPr>
          <w:rStyle w:val="StyleUnderline"/>
        </w:rPr>
        <w:t>Increase efficiencies in decision-making by improving permitting processes and coordinating agency participation in planning and approval processes</w:t>
      </w:r>
      <w:r w:rsidRPr="000E38A6">
        <w:t xml:space="preserve">. </w:t>
      </w:r>
      <w:r w:rsidRPr="000E38A6">
        <w:rPr>
          <w:rStyle w:val="StyleUnderline"/>
        </w:rPr>
        <w:t>A key goal of the Policy is to improve efficiency across Federal agencies, including permitting, planning, and approval processes to save time and money for ocean-based industries and decision makers at all levels of government while protecting health, safety, and the environment. Interagency work already</w:t>
      </w:r>
      <w:r w:rsidRPr="000E38A6">
        <w:t xml:space="preserve"> in progress </w:t>
      </w:r>
      <w:r w:rsidRPr="000E38A6">
        <w:rPr>
          <w:rStyle w:val="StyleUnderline"/>
        </w:rPr>
        <w:t>includes more efficient permitting</w:t>
      </w:r>
      <w:r w:rsidRPr="000E38A6">
        <w:t xml:space="preserve"> </w:t>
      </w:r>
      <w:r w:rsidRPr="000E38A6">
        <w:rPr>
          <w:rStyle w:val="StyleUnderline"/>
        </w:rPr>
        <w:t xml:space="preserve">of </w:t>
      </w:r>
      <w:r w:rsidRPr="000E38A6">
        <w:t xml:space="preserve">shellfish </w:t>
      </w:r>
      <w:r w:rsidRPr="000E38A6">
        <w:rPr>
          <w:rStyle w:val="StyleUnderline"/>
        </w:rPr>
        <w:t>aquaculture activities</w:t>
      </w:r>
      <w:r w:rsidRPr="000E38A6">
        <w:t xml:space="preserve">, which will help produce additional domestic seafood and jobs and provide a template for similar action to support other marine commercial sectors. Through pilot projects developed in collaboration with relevant stakeholders, </w:t>
      </w:r>
      <w:r w:rsidRPr="000E38A6">
        <w:rPr>
          <w:rStyle w:val="StyleUnderline"/>
        </w:rPr>
        <w:t>Federal agencies will identify opportunities to streamline processes and reduce duplicative efforts while ensuring appropriate environmental and other required safeguards</w:t>
      </w:r>
      <w:r w:rsidRPr="000E38A6">
        <w:t>.</w:t>
      </w:r>
    </w:p>
    <w:p w:rsidR="00A71DFA" w:rsidRPr="000E38A6" w:rsidRDefault="00A71DFA" w:rsidP="00A71DFA">
      <w:pPr>
        <w:spacing w:line="240" w:lineRule="auto"/>
      </w:pPr>
      <w:r w:rsidRPr="000E38A6">
        <w:rPr>
          <w:rStyle w:val="StyleUnderline"/>
        </w:rPr>
        <w:t>Provide jobs and economic value by protecting and restoring coastal wetlands, coral reefs, and other natural systems</w:t>
      </w:r>
      <w:r w:rsidRPr="000E38A6">
        <w:t xml:space="preserve">. </w:t>
      </w:r>
      <w:r w:rsidRPr="000E38A6">
        <w:rPr>
          <w:rStyle w:val="StyleUnderline"/>
        </w:rPr>
        <w:t>Restoration activities provide direct economic opportunities, and healthy natural systems support jobs in industries such as tourism, recreation, and commercial fishing</w:t>
      </w:r>
      <w:r w:rsidRPr="000E38A6">
        <w:t xml:space="preserve">. </w:t>
      </w:r>
      <w:r w:rsidRPr="000E38A6">
        <w:rPr>
          <w:rStyle w:val="StyleUnderline"/>
        </w:rPr>
        <w:lastRenderedPageBreak/>
        <w:t>Agencies will coordinate to protect, restore, and enhance wetlands, coral reefs, and other high-priority ocean, coastal, and Great Lakes habitats</w:t>
      </w:r>
      <w:r w:rsidRPr="000E38A6">
        <w:t>. Agencies will also work through the already established a National Shellfish Initiative with commercial and restoration aquaculture communities to identify ways to both responsibly maximize the commercial value of shellfish aquaculture and achieve environmental benefits such as nutrient filtration and fish habitat.</w:t>
      </w:r>
    </w:p>
    <w:p w:rsidR="00A71DFA" w:rsidRPr="000E38A6" w:rsidRDefault="00A71DFA" w:rsidP="00A71DFA">
      <w:pPr>
        <w:spacing w:line="240" w:lineRule="auto"/>
      </w:pPr>
      <w:r w:rsidRPr="000E38A6">
        <w:rPr>
          <w:rStyle w:val="StyleUnderline"/>
        </w:rPr>
        <w:t xml:space="preserve">Prevent lost employment opportunities and economic losses associated with environ- mental degradation. </w:t>
      </w:r>
      <w:r w:rsidRPr="000E38A6">
        <w:t xml:space="preserve">Hypoxia and harmful </w:t>
      </w:r>
      <w:r w:rsidRPr="000E38A6">
        <w:rPr>
          <w:rStyle w:val="StyleUnderline"/>
        </w:rPr>
        <w:t>algal blooms have significant adverse economic, public health-related, and ecological consequences.</w:t>
      </w:r>
      <w:r w:rsidRPr="000E38A6">
        <w:t xml:space="preserve"> </w:t>
      </w:r>
      <w:r w:rsidRPr="000E38A6">
        <w:rPr>
          <w:rStyle w:val="StyleUnderline"/>
        </w:rPr>
        <w:t>Invasive species are a major challenge that results in economic losses to local communities and industries, costing the Nation more than $120 billion annually</w:t>
      </w:r>
      <w:r w:rsidRPr="000E38A6">
        <w:t xml:space="preserve">.” </w:t>
      </w:r>
      <w:r w:rsidRPr="000E38A6">
        <w:rPr>
          <w:rStyle w:val="StyleUnderline"/>
        </w:rPr>
        <w:t>Federal agencies will take steps to prevent and reverse widespread economic impacts caused by hypoxia, harmful algal blooms, invasive species, and other threats to healthy systems</w:t>
      </w:r>
      <w:r w:rsidRPr="000E38A6">
        <w:t xml:space="preserve">. </w:t>
      </w:r>
      <w:r w:rsidRPr="000E38A6">
        <w:rPr>
          <w:rStyle w:val="StyleUnderline"/>
        </w:rPr>
        <w:t>They will</w:t>
      </w:r>
      <w:r w:rsidRPr="000E38A6">
        <w:t xml:space="preserve"> take action to </w:t>
      </w:r>
      <w:r w:rsidRPr="000E38A6">
        <w:rPr>
          <w:rStyle w:val="StyleUnderline"/>
        </w:rPr>
        <w:t>strengthen the monitoring, science, data access, modeling, and forecasting of hypoxia and harmful algal blooms to provide decision makers with the necessary information to minimize and mitigate harmful impacts on coastal economies</w:t>
      </w:r>
      <w:r w:rsidRPr="000E38A6">
        <w:t xml:space="preserve">. </w:t>
      </w:r>
      <w:r w:rsidRPr="000E38A6">
        <w:rPr>
          <w:rStyle w:val="StyleUnderline"/>
        </w:rPr>
        <w:t xml:space="preserve">Federal agencies will take actions to improve our ability to detect and reduce invasive species in coastal and ocean habitats to protect commercial and recreational fish stocks, help sustain the jobs and industries that depend upon healthy coastal aquatic ecosystems, </w:t>
      </w:r>
      <w:r w:rsidRPr="000E38A6">
        <w:t>and save millions of dollars in lost revenue and avoided infrastructure damage.</w:t>
      </w:r>
    </w:p>
    <w:p w:rsidR="00A71DFA" w:rsidRPr="000E38A6" w:rsidRDefault="00A71DFA" w:rsidP="00A71DFA">
      <w:pPr>
        <w:spacing w:line="240" w:lineRule="auto"/>
      </w:pPr>
    </w:p>
    <w:p w:rsidR="00A71DFA" w:rsidRPr="000E38A6" w:rsidRDefault="00A71DFA" w:rsidP="00A71DFA"/>
    <w:p w:rsidR="00A71DFA" w:rsidRPr="000E38A6" w:rsidRDefault="00A71DFA" w:rsidP="00A71DFA"/>
    <w:p w:rsidR="009113DF" w:rsidRPr="00F24B34" w:rsidRDefault="009113DF" w:rsidP="009113DF"/>
    <w:p w:rsidR="009113DF" w:rsidRPr="00F24B34" w:rsidRDefault="009113DF" w:rsidP="009113DF"/>
    <w:p w:rsidR="009113DF" w:rsidRDefault="009113DF" w:rsidP="009113DF">
      <w:pPr>
        <w:pStyle w:val="Heading3"/>
      </w:pPr>
      <w:r>
        <w:lastRenderedPageBreak/>
        <w:t>Exploration Solves Resources</w:t>
      </w:r>
    </w:p>
    <w:p w:rsidR="009113DF" w:rsidRPr="00A71DFA" w:rsidRDefault="009113DF" w:rsidP="009113DF"/>
    <w:p w:rsidR="009113DF" w:rsidRPr="000E38A6" w:rsidRDefault="009113DF" w:rsidP="009113DF">
      <w:pPr>
        <w:keepNext/>
        <w:keepLines/>
        <w:spacing w:before="40" w:after="0"/>
        <w:outlineLvl w:val="3"/>
        <w:rPr>
          <w:rFonts w:eastAsiaTheme="majorEastAsia"/>
          <w:b/>
          <w:iCs/>
          <w:sz w:val="28"/>
        </w:rPr>
      </w:pPr>
      <w:r w:rsidRPr="000E38A6">
        <w:rPr>
          <w:rFonts w:eastAsiaTheme="majorEastAsia"/>
          <w:b/>
          <w:iCs/>
          <w:sz w:val="28"/>
        </w:rPr>
        <w:t>Ocean exploration bolsters the economy and national security by reducing resource dependence</w:t>
      </w:r>
    </w:p>
    <w:p w:rsidR="009113DF" w:rsidRPr="000E38A6" w:rsidRDefault="009113DF" w:rsidP="009113DF">
      <w:pPr>
        <w:rPr>
          <w:b/>
          <w:bCs/>
          <w:sz w:val="26"/>
        </w:rPr>
      </w:pPr>
      <w:r w:rsidRPr="000E38A6">
        <w:rPr>
          <w:b/>
          <w:bCs/>
          <w:sz w:val="26"/>
        </w:rPr>
        <w:t xml:space="preserve">Bidwell, US News and World Report, 13 </w:t>
      </w:r>
    </w:p>
    <w:p w:rsidR="009113DF" w:rsidRPr="000E38A6" w:rsidRDefault="009113DF" w:rsidP="009113DF">
      <w:pPr>
        <w:rPr>
          <w:color w:val="000000"/>
          <w:sz w:val="24"/>
        </w:rPr>
      </w:pPr>
      <w:r w:rsidRPr="000E38A6">
        <w:rPr>
          <w:color w:val="000000"/>
          <w:sz w:val="24"/>
        </w:rPr>
        <w:t>[Allie, 9/25/13, US News and World Report, “Scientists Release First Plan for National Ocean Exploration Program,” http://www.usnews.com/news/articles/2013/09/25/scientists-release-first-plan-for-national-ocean-exploration-program, 6/25/14, GNL]</w:t>
      </w:r>
    </w:p>
    <w:p w:rsidR="009113DF" w:rsidRPr="000E38A6" w:rsidRDefault="009113DF" w:rsidP="009113DF"/>
    <w:p w:rsidR="009113DF" w:rsidRPr="000E38A6" w:rsidRDefault="009113DF" w:rsidP="009113DF">
      <w:pPr>
        <w:rPr>
          <w:rStyle w:val="StyleUnderline"/>
        </w:rPr>
      </w:pPr>
      <w:r w:rsidRPr="000E38A6">
        <w:rPr>
          <w:rStyle w:val="StyleUnderline"/>
        </w:rPr>
        <w:t xml:space="preserve">Conducting more data collection and exploration quests is also beneficial from an economic standpoint because explorers have the potential to identify new resources, both renewable and nonrenewable. Having access to those materials, such as oils and minerals, and being less dependent on other nations, </w:t>
      </w:r>
      <w:proofErr w:type="spellStart"/>
      <w:r w:rsidRPr="000E38A6">
        <w:rPr>
          <w:rStyle w:val="StyleUnderline"/>
        </w:rPr>
        <w:t>Schubel</w:t>
      </w:r>
      <w:proofErr w:type="spellEnd"/>
      <w:r w:rsidRPr="000E38A6">
        <w:rPr>
          <w:rStyle w:val="StyleUnderline"/>
        </w:rPr>
        <w:t xml:space="preserve"> says, could help improve national security.</w:t>
      </w:r>
    </w:p>
    <w:p w:rsidR="009113DF" w:rsidRPr="000E38A6" w:rsidRDefault="009113DF" w:rsidP="009113DF">
      <w:pPr>
        <w:rPr>
          <w:color w:val="000000"/>
          <w:sz w:val="24"/>
        </w:rPr>
      </w:pPr>
      <w:r w:rsidRPr="000E38A6">
        <w:rPr>
          <w:rStyle w:val="StyleUnderline"/>
        </w:rPr>
        <w:t xml:space="preserve">Each time explorers embark on a mission to a new part of the ocean, they bring back more detailed information by mapping the sea floor and providing high-resolution images of what exists, says </w:t>
      </w:r>
      <w:r w:rsidRPr="000E38A6">
        <w:rPr>
          <w:color w:val="000000"/>
          <w:sz w:val="24"/>
        </w:rPr>
        <w:t xml:space="preserve">David </w:t>
      </w:r>
      <w:r w:rsidRPr="000E38A6">
        <w:rPr>
          <w:rStyle w:val="StyleUnderline"/>
        </w:rPr>
        <w:t>McKinnie, a senior advisor for NOAA's Office of Ocean Exploration and Research</w:t>
      </w:r>
      <w:r w:rsidRPr="000E38A6">
        <w:rPr>
          <w:color w:val="000000"/>
          <w:sz w:val="24"/>
        </w:rPr>
        <w:t xml:space="preserve"> and a co-author of the report. </w:t>
      </w:r>
      <w:r w:rsidRPr="000E38A6">
        <w:rPr>
          <w:rStyle w:val="StyleUnderline"/>
        </w:rPr>
        <w:t>On almost every expedition, he says, the scientists discover new species.</w:t>
      </w:r>
      <w:r w:rsidRPr="000E38A6">
        <w:rPr>
          <w:color w:val="000000"/>
          <w:sz w:val="24"/>
        </w:rPr>
        <w:t xml:space="preserve"> In a trip to Indonesia in 2010, for example, McKinnie says researchers discovered more than 50 new species of coral.</w:t>
      </w:r>
    </w:p>
    <w:p w:rsidR="009113DF" w:rsidRPr="000E38A6" w:rsidRDefault="009113DF" w:rsidP="009113DF">
      <w:r w:rsidRPr="000E38A6">
        <w:t xml:space="preserve">[Note – </w:t>
      </w:r>
      <w:proofErr w:type="spellStart"/>
      <w:r w:rsidRPr="000E38A6">
        <w:t>Schubel</w:t>
      </w:r>
      <w:proofErr w:type="spellEnd"/>
      <w:r w:rsidRPr="000E38A6">
        <w:t xml:space="preserve"> = Jerry </w:t>
      </w:r>
      <w:proofErr w:type="spellStart"/>
      <w:r w:rsidRPr="000E38A6">
        <w:t>Schubel</w:t>
      </w:r>
      <w:proofErr w:type="spellEnd"/>
      <w:r w:rsidRPr="000E38A6">
        <w:t>, president and CEO of the Aquarium of the Pacific]</w:t>
      </w:r>
    </w:p>
    <w:p w:rsidR="009113DF" w:rsidRDefault="009113DF" w:rsidP="009113DF"/>
    <w:p w:rsidR="009113DF" w:rsidRPr="000E38A6" w:rsidRDefault="009113DF" w:rsidP="009113DF">
      <w:pPr>
        <w:pStyle w:val="Heading4"/>
        <w:rPr>
          <w:rFonts w:cs="Times New Roman"/>
        </w:rPr>
      </w:pPr>
      <w:r w:rsidRPr="000E38A6">
        <w:rPr>
          <w:rFonts w:cs="Times New Roman"/>
        </w:rPr>
        <w:t>Understanding of the oceans is key to managing resources and solving crises – exploration solves</w:t>
      </w:r>
    </w:p>
    <w:p w:rsidR="009113DF" w:rsidRPr="000E38A6" w:rsidRDefault="009113DF" w:rsidP="009113DF">
      <w:pPr>
        <w:rPr>
          <w:b/>
          <w:bCs/>
          <w:sz w:val="26"/>
        </w:rPr>
      </w:pPr>
      <w:r w:rsidRPr="000E38A6">
        <w:rPr>
          <w:rStyle w:val="Style13ptBold"/>
        </w:rPr>
        <w:t>Committee on Exploration of the Seas, National Research Council, 3</w:t>
      </w:r>
    </w:p>
    <w:p w:rsidR="009113DF" w:rsidRPr="000E38A6" w:rsidRDefault="009113DF" w:rsidP="009113DF">
      <w:r w:rsidRPr="000E38A6">
        <w:t xml:space="preserve">[Committee on Exploration of the Seas Ocean Studies Board Division on Earth and Life Studies, 2003, “Exploration of the Seas: Voyage into the Unknown”, The National Research Council of the National Academies, </w:t>
      </w:r>
      <w:hyperlink r:id="rId51" w:history="1">
        <w:r w:rsidRPr="000E38A6">
          <w:rPr>
            <w:rStyle w:val="Hyperlink"/>
          </w:rPr>
          <w:t>http://explore.noaa.gov/sites/OER/Documents/national-research-council-voyage.pdf</w:t>
        </w:r>
      </w:hyperlink>
      <w:r w:rsidRPr="000E38A6">
        <w:t xml:space="preserve">, pg. 26-31, accessed 6/29/14, GNL]  </w:t>
      </w:r>
    </w:p>
    <w:p w:rsidR="009113DF" w:rsidRPr="000E38A6" w:rsidRDefault="009113DF" w:rsidP="009113DF"/>
    <w:p w:rsidR="009113DF" w:rsidRPr="000E38A6" w:rsidRDefault="009113DF" w:rsidP="009113DF">
      <w:pPr>
        <w:rPr>
          <w:rStyle w:val="StyleUnderline"/>
        </w:rPr>
      </w:pPr>
      <w:r w:rsidRPr="000E38A6">
        <w:rPr>
          <w:rStyle w:val="StyleUnderline"/>
        </w:rPr>
        <w:t>The ocean supports us—whether we live in land-locked or coastal communities—in myriad ways.</w:t>
      </w:r>
      <w:r w:rsidRPr="000E38A6">
        <w:t xml:space="preserve"> </w:t>
      </w:r>
      <w:r w:rsidRPr="000E38A6">
        <w:rPr>
          <w:rStyle w:val="StyleUnderline"/>
        </w:rPr>
        <w:t>Living resources provide food, and exploration of marine biological and chemical diversity has led to the discovery of drugs to treat cancer and infections.</w:t>
      </w:r>
      <w:r w:rsidRPr="000E38A6">
        <w:t xml:space="preserve"> Oil and natural gas extracted from the oceans have already been used to meet much of the energy needs of our societies. </w:t>
      </w:r>
      <w:r w:rsidRPr="000E38A6">
        <w:rPr>
          <w:rStyle w:val="StyleUnderline"/>
        </w:rPr>
        <w:t>With the application of new technology to locate, extract, and exploit potential ocean resources, such as methane hydrates, renewable ocean energy, and seafloor minerals, the value of the oceans to society will continue to expand.</w:t>
      </w:r>
    </w:p>
    <w:p w:rsidR="009113DF" w:rsidRPr="000E38A6" w:rsidRDefault="009113DF" w:rsidP="009113DF">
      <w:pPr>
        <w:rPr>
          <w:rStyle w:val="StyleUnderline"/>
        </w:rPr>
      </w:pPr>
      <w:r w:rsidRPr="000E38A6">
        <w:rPr>
          <w:rStyle w:val="StyleUnderline"/>
        </w:rPr>
        <w:t>Improved understanding of the oceans is necessary to better manage our living marine resources.</w:t>
      </w:r>
      <w:r w:rsidRPr="000E38A6">
        <w:t xml:space="preserve"> The oceans provide a very large portion of Earth’s food supply (Figure 2.1; Food and Agriculture </w:t>
      </w:r>
      <w:r w:rsidRPr="000E38A6">
        <w:lastRenderedPageBreak/>
        <w:t>Organization of the United Nations, 1998</w:t>
      </w:r>
      <w:r w:rsidRPr="000E38A6">
        <w:rPr>
          <w:rStyle w:val="StyleUnderline"/>
        </w:rPr>
        <w:t>). The Food and Agriculture Organization of the United Nations estimated capture fisheries (primarily marine) produced 83 million metric tons of fish in 2001.</w:t>
      </w:r>
      <w:r w:rsidRPr="000E38A6">
        <w:t xml:space="preserve"> Approximately 16 kg (or 36 pounds) of fish per person on Earth were either captured or produced in that year. </w:t>
      </w:r>
      <w:r w:rsidRPr="000E38A6">
        <w:rPr>
          <w:rStyle w:val="StyleUnderline"/>
        </w:rPr>
        <w:t>Appropriate fisheries management depends a great deal on knowledge of fish stocks, distribution, and life histories.</w:t>
      </w:r>
      <w:r w:rsidRPr="000E38A6">
        <w:t xml:space="preserve"> </w:t>
      </w:r>
      <w:r w:rsidRPr="000E38A6">
        <w:rPr>
          <w:rStyle w:val="StyleUnderline"/>
        </w:rPr>
        <w:t>Additional information about ocean circulation patterns, chemistry, seafloor terrain and fish distributions, for instance, should assist attempts to improve fisheries management.</w:t>
      </w:r>
    </w:p>
    <w:p w:rsidR="009113DF" w:rsidRPr="000E38A6" w:rsidRDefault="009113DF" w:rsidP="009113DF">
      <w:pPr>
        <w:rPr>
          <w:rStyle w:val="StyleUnderline"/>
        </w:rPr>
      </w:pPr>
      <w:r w:rsidRPr="000E38A6">
        <w:rPr>
          <w:rStyle w:val="StyleUnderline"/>
        </w:rPr>
        <w:t>Marine organisms also supply a host of unique compounds for medical uses.</w:t>
      </w:r>
      <w:r w:rsidRPr="000E38A6">
        <w:t xml:space="preserve"> </w:t>
      </w:r>
      <w:r w:rsidRPr="000E38A6">
        <w:rPr>
          <w:rStyle w:val="StyleUnderline"/>
        </w:rPr>
        <w:t xml:space="preserve">The ancient horseshoe crab (Limulus </w:t>
      </w:r>
      <w:proofErr w:type="spellStart"/>
      <w:proofErr w:type="gramStart"/>
      <w:r w:rsidRPr="000E38A6">
        <w:rPr>
          <w:rStyle w:val="StyleUnderline"/>
        </w:rPr>
        <w:t>polyphemus</w:t>
      </w:r>
      <w:proofErr w:type="spellEnd"/>
      <w:proofErr w:type="gramEnd"/>
      <w:r w:rsidRPr="000E38A6">
        <w:rPr>
          <w:rStyle w:val="StyleUnderline"/>
        </w:rPr>
        <w:t xml:space="preserve">) supplies blood used in common toxin-screening tests, and its eyes continue to provide researchers with a model of how vision works. The nerve cells of the </w:t>
      </w:r>
      <w:proofErr w:type="spellStart"/>
      <w:r w:rsidRPr="000E38A6">
        <w:rPr>
          <w:rStyle w:val="StyleUnderline"/>
        </w:rPr>
        <w:t>longfinned</w:t>
      </w:r>
      <w:proofErr w:type="spellEnd"/>
      <w:r w:rsidRPr="000E38A6">
        <w:rPr>
          <w:rStyle w:val="StyleUnderline"/>
        </w:rPr>
        <w:t xml:space="preserve"> squid (</w:t>
      </w:r>
      <w:proofErr w:type="spellStart"/>
      <w:r w:rsidRPr="000E38A6">
        <w:rPr>
          <w:rStyle w:val="StyleUnderline"/>
        </w:rPr>
        <w:t>Loligo</w:t>
      </w:r>
      <w:proofErr w:type="spellEnd"/>
      <w:r w:rsidRPr="000E38A6">
        <w:rPr>
          <w:rStyle w:val="StyleUnderline"/>
        </w:rPr>
        <w:t xml:space="preserve"> </w:t>
      </w:r>
      <w:proofErr w:type="spellStart"/>
      <w:r w:rsidRPr="000E38A6">
        <w:rPr>
          <w:rStyle w:val="StyleUnderline"/>
        </w:rPr>
        <w:t>pealei</w:t>
      </w:r>
      <w:proofErr w:type="spellEnd"/>
      <w:r w:rsidRPr="000E38A6">
        <w:rPr>
          <w:rStyle w:val="StyleUnderline"/>
        </w:rPr>
        <w:t>) include “giant axons” that are used by neurobiologists as an analogue to understand mammalian neurobiology</w:t>
      </w:r>
      <w:r w:rsidRPr="000E38A6">
        <w:t xml:space="preserve">. These cells are approximately 100 times the diameter of a mammal axon, allowing experimentation and analysis that would otherwise be exceedingly difficult or impossible. </w:t>
      </w:r>
      <w:proofErr w:type="spellStart"/>
      <w:r w:rsidRPr="000E38A6">
        <w:t>Discodermolide</w:t>
      </w:r>
      <w:proofErr w:type="spellEnd"/>
      <w:r w:rsidRPr="000E38A6">
        <w:t xml:space="preserve">, a compound extracted from marine sponges, has been shown to stop the growth of cancer cells in laboratory tests. </w:t>
      </w:r>
      <w:r w:rsidRPr="000E38A6">
        <w:rPr>
          <w:rStyle w:val="StyleUnderline"/>
        </w:rPr>
        <w:t xml:space="preserve">The discovery of microorganisms within deep ocean sediments that could inhibit cancer cell growth has opened a door to the search for new compounds for use in medicine (Figure 2.2) (Mincer et al., 2002; </w:t>
      </w:r>
      <w:proofErr w:type="spellStart"/>
      <w:r w:rsidRPr="000E38A6">
        <w:rPr>
          <w:rStyle w:val="StyleUnderline"/>
        </w:rPr>
        <w:t>Feling</w:t>
      </w:r>
      <w:proofErr w:type="spellEnd"/>
      <w:r w:rsidRPr="000E38A6">
        <w:rPr>
          <w:rStyle w:val="StyleUnderline"/>
        </w:rPr>
        <w:t xml:space="preserve"> et al., 2003).</w:t>
      </w:r>
      <w:r w:rsidRPr="000E38A6">
        <w:t xml:space="preserve"> These examples are among the hundreds of uses for marine organisms and compounds. </w:t>
      </w:r>
      <w:r w:rsidRPr="000E38A6">
        <w:rPr>
          <w:rStyle w:val="StyleUnderline"/>
        </w:rPr>
        <w:t>Vast numbers of organisms remain to be discovered, and they will yield additional important benefits for humankind. Responsible exploitation of the genetic diversity of life in the ocean, including new and existing fisheries, requires a thorough understanding of those resources and their variability over time.</w:t>
      </w:r>
    </w:p>
    <w:p w:rsidR="009113DF" w:rsidRPr="000E38A6" w:rsidRDefault="009113DF" w:rsidP="009113DF">
      <w:pPr>
        <w:rPr>
          <w:rStyle w:val="StyleUnderline"/>
        </w:rPr>
      </w:pPr>
      <w:r w:rsidRPr="000E38A6">
        <w:rPr>
          <w:rStyle w:val="StyleUnderline"/>
        </w:rPr>
        <w:t>As the human population expands, so will the need for energy and mineral resources. In 2002, the coastal zones of the United States provided 25 percent of the country’s natural gas production and 30 percent of the U.S. oil production (Minerals Management Service, 2003)</w:t>
      </w:r>
      <w:r w:rsidRPr="000E38A6">
        <w:t xml:space="preserve">. The Minerals Management </w:t>
      </w:r>
      <w:r w:rsidRPr="000E38A6">
        <w:rPr>
          <w:rStyle w:val="StyleUnderline"/>
        </w:rPr>
        <w:t>Service estimates the majority of undiscovered gas and oil is in coastal areas albeit in deeper and deeper water on the continental slope.</w:t>
      </w:r>
    </w:p>
    <w:p w:rsidR="009113DF" w:rsidRPr="000E38A6" w:rsidRDefault="009113DF" w:rsidP="009113DF">
      <w:r w:rsidRPr="000E38A6">
        <w:rPr>
          <w:rStyle w:val="StyleUnderline"/>
        </w:rPr>
        <w:t>The oceans sustain a large portion of Earth’s biodiversity in complex food webs; microbial life; extreme, deep habitats including within the seafloor, and hydrothermal vents; and dynamic coastal environments.</w:t>
      </w:r>
      <w:r w:rsidRPr="000E38A6">
        <w:t xml:space="preserve"> Indeed, the </w:t>
      </w:r>
      <w:proofErr w:type="spellStart"/>
      <w:r w:rsidRPr="000E38A6">
        <w:t>midwater</w:t>
      </w:r>
      <w:proofErr w:type="spellEnd"/>
      <w:r w:rsidRPr="000E38A6">
        <w:t xml:space="preserve"> environment of oceans harbor an ecosystem whose biomass is larger than that of the terrestrial biota. </w:t>
      </w:r>
      <w:r w:rsidRPr="000E38A6">
        <w:rPr>
          <w:rStyle w:val="StyleUnderline"/>
        </w:rPr>
        <w:t xml:space="preserve">The complex biological systems both rely on and support the global cycling of carbon and nutrients, and they are estimated to sustain half of all carbon-based life on this planet </w:t>
      </w:r>
      <w:r w:rsidRPr="000E38A6">
        <w:t xml:space="preserve">(Figure 2.3; Field et al., 1998). </w:t>
      </w:r>
    </w:p>
    <w:p w:rsidR="009113DF" w:rsidRPr="000E38A6" w:rsidRDefault="009113DF" w:rsidP="009113DF">
      <w:r w:rsidRPr="000E38A6">
        <w:rPr>
          <w:rStyle w:val="StyleUnderline"/>
        </w:rPr>
        <w:t>Appreciation for the role of the oceans in global climate patterns and change continues to grow</w:t>
      </w:r>
      <w:r w:rsidRPr="000E38A6">
        <w:t xml:space="preserve"> (Sutton and Allen, 1997; </w:t>
      </w:r>
      <w:proofErr w:type="spellStart"/>
      <w:r w:rsidRPr="000E38A6">
        <w:t>Rahmstorf</w:t>
      </w:r>
      <w:proofErr w:type="spellEnd"/>
      <w:r w:rsidRPr="000E38A6">
        <w:t xml:space="preserve">, 2002). </w:t>
      </w:r>
      <w:r w:rsidRPr="000E38A6">
        <w:rPr>
          <w:rStyle w:val="StyleUnderline"/>
        </w:rPr>
        <w:t>The oceans regulate climate by absorbing solar energy and redistributing it via global circulation patterns resulting in identifiable systems of climate and weather.</w:t>
      </w:r>
      <w:r w:rsidRPr="000E38A6">
        <w:t xml:space="preserve"> Our knowledge of </w:t>
      </w:r>
      <w:proofErr w:type="spellStart"/>
      <w:r w:rsidRPr="000E38A6">
        <w:t>interannual</w:t>
      </w:r>
      <w:proofErr w:type="spellEnd"/>
      <w:r w:rsidRPr="000E38A6">
        <w:t xml:space="preserve"> climate variations has improved to the point that scientists are now be able to forecast El Niño climate disturbances months in advance (Chen, 2001).</w:t>
      </w:r>
    </w:p>
    <w:p w:rsidR="009113DF" w:rsidRPr="000E38A6" w:rsidRDefault="009113DF" w:rsidP="009113DF">
      <w:r w:rsidRPr="000E38A6">
        <w:rPr>
          <w:rStyle w:val="StyleUnderline"/>
        </w:rPr>
        <w:t>With all of the benefits the oceans provide come potentially harmful— sometimes disastrous—hazards to human health. Tsunamis, for example, are legendary in their power to devastate coastal communities</w:t>
      </w:r>
      <w:r w:rsidRPr="000E38A6">
        <w:t xml:space="preserve"> (e.g., </w:t>
      </w:r>
      <w:proofErr w:type="spellStart"/>
      <w:r w:rsidRPr="000E38A6">
        <w:t>Satake</w:t>
      </w:r>
      <w:proofErr w:type="spellEnd"/>
      <w:r w:rsidRPr="000E38A6">
        <w:t xml:space="preserve"> et al., 1995). In the United States, a single hurricane can cause billions of dollars of damage (Figure 2.4; Federal Emergency Management Agency, 2003), and coastal erosion threatens to destroy 25 percent of dwellings within 150 m of the coast (Heinz Center, 2002). </w:t>
      </w:r>
      <w:r w:rsidRPr="000E38A6">
        <w:rPr>
          <w:rStyle w:val="StyleUnderline"/>
        </w:rPr>
        <w:t xml:space="preserve">Major earthquake faults offshore coastal states in the western United States are among the most potentially hazardous in the world given the concentrations in population and economic </w:t>
      </w:r>
      <w:r w:rsidRPr="000E38A6">
        <w:rPr>
          <w:rStyle w:val="StyleUnderline"/>
        </w:rPr>
        <w:lastRenderedPageBreak/>
        <w:t>productivity</w:t>
      </w:r>
      <w:r w:rsidRPr="000E38A6">
        <w:t xml:space="preserve">. Although more difficult to estimate in monetary terms, water pollution and marine habitat degradation decrease the aesthetic value and the biotic richness of our coastal waters. </w:t>
      </w:r>
      <w:r w:rsidRPr="000E38A6">
        <w:rPr>
          <w:rStyle w:val="StyleUnderline"/>
        </w:rPr>
        <w:t>Habitat degradation also threatens human health: viruses, bacteria, and infectious diseases that can be transmitted to human populations contaminate coastal waters</w:t>
      </w:r>
      <w:r w:rsidRPr="000E38A6">
        <w:t xml:space="preserve"> (National Research Council, 1999).</w:t>
      </w:r>
    </w:p>
    <w:p w:rsidR="009113DF" w:rsidRPr="000E38A6" w:rsidRDefault="009113DF" w:rsidP="009113DF">
      <w:r w:rsidRPr="000E38A6">
        <w:t>Finding</w:t>
      </w:r>
      <w:r w:rsidRPr="000E38A6">
        <w:rPr>
          <w:rStyle w:val="StyleUnderline"/>
        </w:rPr>
        <w:t>: The oceans play a critical role in the maintenance of the ecosystems of the Earth. Resources contained in the oceans currently supply much of the world’s food and fuel supply, and maintain global climate patterns.</w:t>
      </w:r>
      <w:r w:rsidRPr="000E38A6">
        <w:t xml:space="preserve"> The oceans harbor as yet undiscovered organisms— new searches for life continue to discover previously unknown organisms.</w:t>
      </w:r>
      <w:r w:rsidRPr="000E38A6">
        <w:rPr>
          <w:rStyle w:val="Emphasis"/>
        </w:rPr>
        <w:t xml:space="preserve"> Only a portion of the potential of the oceans has been tapped.</w:t>
      </w:r>
    </w:p>
    <w:p w:rsidR="009113DF" w:rsidRPr="000E38A6" w:rsidRDefault="009113DF" w:rsidP="009113DF">
      <w:pPr>
        <w:rPr>
          <w:rStyle w:val="StyleUnderline"/>
        </w:rPr>
      </w:pPr>
      <w:r w:rsidRPr="000E38A6">
        <w:t xml:space="preserve">Recommendation: As was true when the International Decade of Ocean Exploration (1971-1980) was proposed and supported, </w:t>
      </w:r>
      <w:r w:rsidRPr="000E38A6">
        <w:rPr>
          <w:rStyle w:val="StyleUnderline"/>
        </w:rPr>
        <w:t>ocean exploration remains a necessary endeavor to identify and fully describe the resources the oceans contain and uncover processes with far</w:t>
      </w:r>
      <w:r>
        <w:rPr>
          <w:rStyle w:val="StyleUnderline"/>
        </w:rPr>
        <w:t>-</w:t>
      </w:r>
      <w:r w:rsidRPr="000E38A6">
        <w:rPr>
          <w:rStyle w:val="StyleUnderline"/>
        </w:rPr>
        <w:t>ranging implications for the study of Earth as a whole. The pace at which we discover living and nonliving resources and improve our understanding of how the oceans respond to chemical, biological, and physical changes must increase.</w:t>
      </w:r>
    </w:p>
    <w:p w:rsidR="009113DF" w:rsidRPr="000E38A6" w:rsidRDefault="009113DF" w:rsidP="009113DF"/>
    <w:p w:rsidR="009113DF" w:rsidRPr="000E38A6" w:rsidRDefault="009113DF" w:rsidP="009113DF"/>
    <w:p w:rsidR="009113DF" w:rsidRPr="000E38A6" w:rsidRDefault="009113DF" w:rsidP="009113DF"/>
    <w:p w:rsidR="009113DF" w:rsidRDefault="009113DF" w:rsidP="009113DF">
      <w:pPr>
        <w:pStyle w:val="Heading3"/>
      </w:pPr>
      <w:r>
        <w:lastRenderedPageBreak/>
        <w:t>Resources Key to the Economy</w:t>
      </w:r>
    </w:p>
    <w:p w:rsidR="009113DF" w:rsidRPr="009113DF" w:rsidRDefault="009113DF" w:rsidP="009113DF"/>
    <w:p w:rsidR="009113DF" w:rsidRPr="000E38A6" w:rsidRDefault="009113DF" w:rsidP="009113DF">
      <w:pPr>
        <w:pStyle w:val="Heading4"/>
        <w:rPr>
          <w:rFonts w:cs="Times New Roman"/>
        </w:rPr>
      </w:pPr>
      <w:r w:rsidRPr="000E38A6">
        <w:rPr>
          <w:rFonts w:cs="Times New Roman"/>
        </w:rPr>
        <w:t>Ocean resources are key to the economy</w:t>
      </w:r>
    </w:p>
    <w:p w:rsidR="009113DF" w:rsidRPr="000E38A6" w:rsidRDefault="009113DF" w:rsidP="009113DF">
      <w:pPr>
        <w:rPr>
          <w:rStyle w:val="Style13ptBold"/>
        </w:rPr>
      </w:pPr>
      <w:proofErr w:type="spellStart"/>
      <w:r w:rsidRPr="000E38A6">
        <w:rPr>
          <w:rStyle w:val="Style13ptBold"/>
        </w:rPr>
        <w:t>Migliaccio</w:t>
      </w:r>
      <w:proofErr w:type="spellEnd"/>
      <w:r w:rsidRPr="000E38A6">
        <w:rPr>
          <w:rStyle w:val="Style13ptBold"/>
        </w:rPr>
        <w:t xml:space="preserve">, Vermont Supreme Court Legal Extern, 14 </w:t>
      </w:r>
    </w:p>
    <w:p w:rsidR="009113DF" w:rsidRPr="000E38A6" w:rsidRDefault="009113DF" w:rsidP="009113DF">
      <w:r w:rsidRPr="000E38A6">
        <w:t>[Emily, JD Doctor of Law, 2014, “THE NATIONAL OCEAN POLICY: CAN IT REDUCE MARINE POLLUTION AND STREAMLINE OUR OCEAN BUREAUCRACY?” Issue 3, Volume</w:t>
      </w:r>
      <w:proofErr w:type="gramStart"/>
      <w:r w:rsidRPr="000E38A6">
        <w:t>:15</w:t>
      </w:r>
      <w:proofErr w:type="gramEnd"/>
      <w:r w:rsidRPr="000E38A6">
        <w:t xml:space="preserve">, Page 630, </w:t>
      </w:r>
      <w:hyperlink r:id="rId52" w:history="1">
        <w:r w:rsidRPr="000E38A6">
          <w:rPr>
            <w:rStyle w:val="Hyperlink"/>
          </w:rPr>
          <w:t>http://vjel.vermontlaw.edu/publications/national-ocean-policy-can-reduce-marine-pollution-streamline-ocean-bureaucracy/</w:t>
        </w:r>
      </w:hyperlink>
      <w:r w:rsidRPr="000E38A6">
        <w:rPr>
          <w:rStyle w:val="Hyperlink"/>
        </w:rPr>
        <w:t>, accessed 6/26/14,</w:t>
      </w:r>
      <w:r w:rsidRPr="000E38A6">
        <w:t xml:space="preserve"> CK]</w:t>
      </w:r>
    </w:p>
    <w:p w:rsidR="009113DF" w:rsidRPr="000E38A6" w:rsidRDefault="009113DF" w:rsidP="009113DF"/>
    <w:p w:rsidR="009113DF" w:rsidRPr="000E38A6" w:rsidRDefault="009113DF" w:rsidP="009113DF">
      <w:r w:rsidRPr="000E38A6">
        <w:rPr>
          <w:rStyle w:val="StyleUnderline"/>
        </w:rPr>
        <w:t>The United States is</w:t>
      </w:r>
      <w:r w:rsidRPr="000E38A6">
        <w:t xml:space="preserve"> similarly </w:t>
      </w:r>
      <w:r w:rsidRPr="000E38A6">
        <w:rPr>
          <w:rStyle w:val="StyleUnderline"/>
        </w:rPr>
        <w:t>dependent on ocean resources</w:t>
      </w:r>
      <w:r w:rsidRPr="000E38A6">
        <w:t xml:space="preserve">. According to </w:t>
      </w:r>
      <w:r w:rsidRPr="000E38A6">
        <w:rPr>
          <w:rStyle w:val="StyleUnderline"/>
        </w:rPr>
        <w:t>the recent “State of the Coast” report issued b</w:t>
      </w:r>
      <w:r w:rsidRPr="000E38A6">
        <w:t>y the National Oceanic and Atmospheric Administration (“</w:t>
      </w:r>
      <w:r w:rsidRPr="000E38A6">
        <w:rPr>
          <w:rStyle w:val="StyleUnderline"/>
        </w:rPr>
        <w:t>NOAA”), coastal watershed counties contribute roughly $8.3 trillion to the United States’ gross domestic product (“GDP”), which translates to about 58% of GDP in 2010</w:t>
      </w:r>
      <w:r w:rsidRPr="000E38A6">
        <w:t xml:space="preserve">.8 In 2010, </w:t>
      </w:r>
      <w:r w:rsidRPr="000E38A6">
        <w:rPr>
          <w:rStyle w:val="StyleUnderline"/>
        </w:rPr>
        <w:t>the coastal watershed counties of the United States supported a total of 66 million jobs</w:t>
      </w:r>
      <w:r w:rsidRPr="000E38A6">
        <w:t xml:space="preserve">9 </w:t>
      </w:r>
      <w:r w:rsidRPr="000E38A6">
        <w:rPr>
          <w:rStyle w:val="StyleUnderline"/>
        </w:rPr>
        <w:t xml:space="preserve">through which the employees received collectively about $3.4 trillion in wages. </w:t>
      </w:r>
      <w:r w:rsidRPr="000E38A6">
        <w:t xml:space="preserve">As Sarah </w:t>
      </w:r>
      <w:proofErr w:type="spellStart"/>
      <w:r w:rsidRPr="000E38A6">
        <w:t>Chasis</w:t>
      </w:r>
      <w:proofErr w:type="spellEnd"/>
      <w:r w:rsidRPr="000E38A6">
        <w:t>, senior attorney and Director of the Natural Resources Defense Council (“NRDC”) Ocean Initiative, observed: “[</w:t>
      </w:r>
      <w:r w:rsidRPr="000E38A6">
        <w:rPr>
          <w:rStyle w:val="StyleUnderline"/>
        </w:rPr>
        <w:t>p]</w:t>
      </w:r>
      <w:proofErr w:type="spellStart"/>
      <w:r w:rsidRPr="000E38A6">
        <w:rPr>
          <w:rStyle w:val="StyleUnderline"/>
        </w:rPr>
        <w:t>rotecting</w:t>
      </w:r>
      <w:proofErr w:type="spellEnd"/>
      <w:r w:rsidRPr="000E38A6">
        <w:rPr>
          <w:rStyle w:val="StyleUnderline"/>
        </w:rPr>
        <w:t xml:space="preserve"> our oceans isn’t only about saving fish or whales or dolphins. It’s about keeping our economy strong for decades to come</w:t>
      </w:r>
      <w:r w:rsidRPr="000E38A6">
        <w:t xml:space="preserve">.” </w:t>
      </w:r>
      <w:r w:rsidRPr="000E38A6">
        <w:rPr>
          <w:rStyle w:val="StyleUnderline"/>
        </w:rPr>
        <w:t xml:space="preserve">10 Our economic dependence on ocean resources, </w:t>
      </w:r>
      <w:r w:rsidRPr="000E38A6">
        <w:t xml:space="preserve">particularly </w:t>
      </w:r>
      <w:r w:rsidRPr="000E38A6">
        <w:rPr>
          <w:rStyle w:val="StyleUnderline"/>
        </w:rPr>
        <w:t>in America’s</w:t>
      </w:r>
      <w:r w:rsidRPr="000E38A6">
        <w:t xml:space="preserve"> capitalistic society, is surely a reason why Americans as a whole can benefit from making ocean conservation a priority.</w:t>
      </w:r>
    </w:p>
    <w:p w:rsidR="009113DF" w:rsidRDefault="009113DF" w:rsidP="009113DF"/>
    <w:p w:rsidR="009113DF" w:rsidRDefault="009113DF" w:rsidP="009113DF"/>
    <w:p w:rsidR="009113DF" w:rsidRDefault="009113DF" w:rsidP="009113DF">
      <w:pPr>
        <w:pStyle w:val="Heading3"/>
      </w:pPr>
      <w:r>
        <w:lastRenderedPageBreak/>
        <w:t>Exploration Solves Rare Earth Metals</w:t>
      </w:r>
    </w:p>
    <w:p w:rsidR="009113DF" w:rsidRPr="009113DF" w:rsidRDefault="009113DF" w:rsidP="009113DF"/>
    <w:p w:rsidR="009113DF" w:rsidRPr="000E38A6" w:rsidRDefault="009113DF" w:rsidP="009113DF">
      <w:pPr>
        <w:pStyle w:val="Heading4"/>
        <w:rPr>
          <w:rFonts w:cs="Times New Roman"/>
        </w:rPr>
      </w:pPr>
      <w:r w:rsidRPr="000E38A6">
        <w:rPr>
          <w:rFonts w:cs="Times New Roman"/>
        </w:rPr>
        <w:t>Investment in ocean exploration key to rare Earth metals mining</w:t>
      </w:r>
    </w:p>
    <w:p w:rsidR="009113DF" w:rsidRPr="000E38A6" w:rsidRDefault="009113DF" w:rsidP="009113DF">
      <w:pPr>
        <w:rPr>
          <w:rStyle w:val="Style13ptBold"/>
        </w:rPr>
      </w:pPr>
      <w:proofErr w:type="spellStart"/>
      <w:r w:rsidRPr="000E38A6">
        <w:rPr>
          <w:rStyle w:val="Style13ptBold"/>
        </w:rPr>
        <w:t>Conathan</w:t>
      </w:r>
      <w:proofErr w:type="spellEnd"/>
      <w:r w:rsidRPr="000E38A6">
        <w:rPr>
          <w:rStyle w:val="Style13ptBold"/>
        </w:rPr>
        <w:t>, Center for American Progress Ocean Policy director, 13</w:t>
      </w:r>
    </w:p>
    <w:p w:rsidR="009113DF" w:rsidRPr="000E38A6" w:rsidRDefault="009113DF" w:rsidP="009113DF">
      <w:r w:rsidRPr="000E38A6">
        <w:t xml:space="preserve">[Michael, 6/20/2013, Center for American Progress, “Space Exploration Dollars Dwarf Ocean Spending”, </w:t>
      </w:r>
      <w:hyperlink r:id="rId53" w:history="1">
        <w:r w:rsidRPr="000E38A6">
          <w:rPr>
            <w:rStyle w:val="Hyperlink"/>
          </w:rPr>
          <w:t>http://newswatch.nationalgeographic.com/2013/06/20/space-exploration-dollars-dwarf-ocean-spending/</w:t>
        </w:r>
      </w:hyperlink>
      <w:r w:rsidRPr="000E38A6">
        <w:t>, accessed 6/29/14 CK]</w:t>
      </w:r>
    </w:p>
    <w:p w:rsidR="009113DF" w:rsidRPr="000E38A6" w:rsidRDefault="009113DF" w:rsidP="009113DF">
      <w:pPr>
        <w:rPr>
          <w:rStyle w:val="StyleUnderline"/>
        </w:rPr>
      </w:pPr>
    </w:p>
    <w:p w:rsidR="009113DF" w:rsidRPr="000E38A6" w:rsidRDefault="009113DF" w:rsidP="009113DF">
      <w:r w:rsidRPr="000E38A6">
        <w:t xml:space="preserve">This </w:t>
      </w:r>
      <w:r w:rsidRPr="000E38A6">
        <w:rPr>
          <w:rStyle w:val="StyleUnderline"/>
        </w:rPr>
        <w:t>imbalance in pop culture is illustrative of what plays out in real life. We rejoiced along with the NASA mission-control room when the Mars rover landed on the red planet late last year</w:t>
      </w:r>
      <w:r w:rsidRPr="000E38A6">
        <w:t xml:space="preserve">. One particularly exuberant scientist, known as “Mohawk Guy” for his audacious hairdo, became a minor celebrity and even fielded his share of spontaneous marriage proposals. But </w:t>
      </w:r>
      <w:r w:rsidRPr="000E38A6">
        <w:rPr>
          <w:rStyle w:val="StyleUnderline"/>
        </w:rPr>
        <w:t>when Cameron bottomed out in the Challenger Deep more than 36,000 feet below the surface of the sea, it was met with resounding indifference from all but the dorkiest of ocean nerds such as myself</w:t>
      </w:r>
      <w:r w:rsidRPr="000E38A6">
        <w:t>.</w:t>
      </w:r>
    </w:p>
    <w:p w:rsidR="009113DF" w:rsidRPr="000E38A6" w:rsidRDefault="009113DF" w:rsidP="009113DF">
      <w:r w:rsidRPr="000E38A6">
        <w:rPr>
          <w:rStyle w:val="StyleUnderline"/>
        </w:rPr>
        <w:t>Part of this incongruity comes from access</w:t>
      </w:r>
      <w:r w:rsidRPr="000E38A6">
        <w:t xml:space="preserve">. </w:t>
      </w:r>
      <w:r w:rsidRPr="000E38A6">
        <w:rPr>
          <w:rStyle w:val="StyleUnderline"/>
        </w:rPr>
        <w:t>No matter where we live, we can go outside on a clear night, look up into the sky</w:t>
      </w:r>
      <w:r w:rsidRPr="000E38A6">
        <w:t xml:space="preserve">, and wonder about what’s out there. We’re presented with a spectacular vista of stars, planets, meteorites, and even the occasional comet or aurora. We have all been wishing on stars since we were children. </w:t>
      </w:r>
      <w:r w:rsidRPr="000E38A6">
        <w:rPr>
          <w:rStyle w:val="StyleUnderline"/>
        </w:rPr>
        <w:t>Only the lucky few can gaze out at the ocean from their doorstep, and even those who do cannot see all that lies beneath the waves</w:t>
      </w:r>
      <w:r w:rsidRPr="000E38A6">
        <w:t>.</w:t>
      </w:r>
    </w:p>
    <w:p w:rsidR="009113DF" w:rsidRPr="000E38A6" w:rsidRDefault="009113DF" w:rsidP="009113DF">
      <w:r w:rsidRPr="000E38A6">
        <w:t xml:space="preserve">As a result, </w:t>
      </w:r>
      <w:r w:rsidRPr="000E38A6">
        <w:rPr>
          <w:rStyle w:val="StyleUnderline"/>
        </w:rPr>
        <w:t>the facts about ocean exploration are pretty bleak. Humans have laid eyes on less than 5 percent of the ocean, and we have better maps of the surface of Mars than we do of America’s exclusive economic zone</w:t>
      </w:r>
      <w:r w:rsidRPr="000E38A6">
        <w:t>—the undersea territory reaching out 200 miles from our shores.</w:t>
      </w:r>
    </w:p>
    <w:p w:rsidR="009113DF" w:rsidRPr="000E38A6" w:rsidRDefault="009113DF" w:rsidP="009113DF">
      <w:r w:rsidRPr="000E38A6">
        <w:t xml:space="preserve">Sure, </w:t>
      </w:r>
      <w:r w:rsidRPr="000E38A6">
        <w:rPr>
          <w:rStyle w:val="StyleUnderline"/>
        </w:rPr>
        <w:t>space is sexy. But the oceans are too</w:t>
      </w:r>
      <w:r w:rsidRPr="000E38A6">
        <w:t>. To those intrigued by the quest for alien life, consider this</w:t>
      </w:r>
      <w:r w:rsidRPr="000E38A6">
        <w:rPr>
          <w:rStyle w:val="StyleUnderline"/>
        </w:rPr>
        <w:t>: Scientists estimate that we still have not discovered 91 percent of the species that live in our oceans</w:t>
      </w:r>
      <w:r w:rsidRPr="000E38A6">
        <w:t xml:space="preserve">. And some of them look pretty outlandish. Go ahead and Google the </w:t>
      </w:r>
      <w:proofErr w:type="spellStart"/>
      <w:r w:rsidRPr="000E38A6">
        <w:t>deepsea</w:t>
      </w:r>
      <w:proofErr w:type="spellEnd"/>
      <w:r w:rsidRPr="000E38A6">
        <w:t xml:space="preserve"> </w:t>
      </w:r>
      <w:proofErr w:type="spellStart"/>
      <w:r w:rsidRPr="000E38A6">
        <w:t>hatchetfish</w:t>
      </w:r>
      <w:proofErr w:type="spellEnd"/>
      <w:r w:rsidRPr="000E38A6">
        <w:t xml:space="preserve">, frill shark, or </w:t>
      </w:r>
      <w:proofErr w:type="spellStart"/>
      <w:r w:rsidRPr="000E38A6">
        <w:t>Bathynomus</w:t>
      </w:r>
      <w:proofErr w:type="spellEnd"/>
      <w:r w:rsidRPr="000E38A6">
        <w:t xml:space="preserve"> </w:t>
      </w:r>
      <w:proofErr w:type="spellStart"/>
      <w:r w:rsidRPr="000E38A6">
        <w:t>giganteus</w:t>
      </w:r>
      <w:proofErr w:type="spellEnd"/>
      <w:r w:rsidRPr="000E38A6">
        <w:t>.</w:t>
      </w:r>
    </w:p>
    <w:p w:rsidR="009113DF" w:rsidRPr="000E38A6" w:rsidRDefault="009113DF" w:rsidP="009113DF">
      <w:r w:rsidRPr="000E38A6">
        <w:rPr>
          <w:rStyle w:val="StyleUnderline"/>
        </w:rPr>
        <w:t>In a time of shrinking budgets and increased scrutiny on the return for our investments, we should be taking a long, hard look at how we are prioritizing our exploration dollars. If the goal of government spending is to spur growth in the private sector, entrepreneurs are far more likely to find inspiration down in the depths of the ocean than up in the heavens</w:t>
      </w:r>
      <w:r w:rsidRPr="000E38A6">
        <w:t xml:space="preserve">. </w:t>
      </w:r>
      <w:r w:rsidRPr="000E38A6">
        <w:rPr>
          <w:rStyle w:val="StyleUnderline"/>
        </w:rPr>
        <w:t>The ocean already provides us with about half the oxygen we breathe, our single largest source of protein, a wealth of mineral resources, key ingredients for pharmaceuticals, and marine biotechnology.</w:t>
      </w:r>
    </w:p>
    <w:p w:rsidR="009113DF" w:rsidRPr="000E38A6" w:rsidRDefault="009113DF" w:rsidP="009113DF">
      <w:r w:rsidRPr="000E38A6">
        <w:t>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w:t>
      </w:r>
    </w:p>
    <w:p w:rsidR="009113DF" w:rsidRPr="000E38A6" w:rsidRDefault="009113DF" w:rsidP="009113DF">
      <w:r w:rsidRPr="000E38A6">
        <w:rPr>
          <w:rStyle w:val="StyleUnderline"/>
        </w:rPr>
        <w:t xml:space="preserve">The deep seabed is a much more likely source of so-called rare-earth metals than distant asteroids. Earlier this year the United Nations published its first plan for management of mineral resources </w:t>
      </w:r>
      <w:r w:rsidRPr="000E38A6">
        <w:rPr>
          <w:rStyle w:val="StyleUnderline"/>
        </w:rPr>
        <w:lastRenderedPageBreak/>
        <w:t>beneath the high seas that are outside the jurisdiction of any individual country</w:t>
      </w:r>
      <w:r w:rsidRPr="000E38A6">
        <w:t>. The United States has not been able to participate in negotiations around this policy because we are not among the 185 nations that have ratified the U.N. Convention on the Law of the Sea, which governs such activity.</w:t>
      </w:r>
    </w:p>
    <w:p w:rsidR="009113DF" w:rsidRDefault="009113DF" w:rsidP="009113DF">
      <w:pPr>
        <w:rPr>
          <w:rStyle w:val="StyleUnderline"/>
        </w:rPr>
      </w:pPr>
      <w:r w:rsidRPr="000E38A6">
        <w:rPr>
          <w:rStyle w:val="StyleUnderline"/>
        </w:rPr>
        <w:t>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w:t>
      </w:r>
      <w:r w:rsidRPr="000E38A6">
        <w:t xml:space="preserve">. This follows reports in 2011 that China sent at least one exploratory mission to the seabed beneath international waters in the Pacific Ocean. </w:t>
      </w:r>
      <w:r w:rsidRPr="000E38A6">
        <w:rPr>
          <w:rStyle w:val="StyleUnderline"/>
        </w:rPr>
        <w:t>There is a real opportunity for our nation to lead in this area, but we must invest and join the rest of the world in creating the governance structure for these activities.</w:t>
      </w:r>
    </w:p>
    <w:p w:rsidR="009113DF" w:rsidRDefault="009113DF" w:rsidP="009113DF"/>
    <w:p w:rsidR="009113DF" w:rsidRDefault="009113DF" w:rsidP="009113DF">
      <w:pPr>
        <w:pStyle w:val="Heading3"/>
      </w:pPr>
      <w:r w:rsidRPr="009113DF">
        <w:lastRenderedPageBreak/>
        <w:t xml:space="preserve">China </w:t>
      </w:r>
      <w:r>
        <w:t xml:space="preserve">Rare Earth </w:t>
      </w:r>
      <w:r w:rsidRPr="009113DF">
        <w:t>Internal Link</w:t>
      </w:r>
    </w:p>
    <w:p w:rsidR="009113DF" w:rsidRPr="009113DF" w:rsidRDefault="009113DF" w:rsidP="009113DF"/>
    <w:p w:rsidR="009113DF" w:rsidRPr="000E38A6" w:rsidRDefault="009113DF" w:rsidP="009113DF">
      <w:pPr>
        <w:pStyle w:val="Heading4"/>
        <w:rPr>
          <w:rFonts w:cs="Times New Roman"/>
        </w:rPr>
      </w:pPr>
      <w:r w:rsidRPr="000E38A6">
        <w:rPr>
          <w:rFonts w:cs="Times New Roman"/>
        </w:rPr>
        <w:t>China currently has monopoly in rare earth metals industry- threatens future tech development</w:t>
      </w:r>
    </w:p>
    <w:p w:rsidR="009113DF" w:rsidRPr="000E38A6" w:rsidRDefault="009113DF" w:rsidP="009113DF">
      <w:pPr>
        <w:rPr>
          <w:rStyle w:val="Style13ptBold"/>
        </w:rPr>
      </w:pPr>
      <w:r w:rsidRPr="000E38A6">
        <w:rPr>
          <w:rStyle w:val="Style13ptBold"/>
        </w:rPr>
        <w:t>Brennan, Institute for Security and Development Policy</w:t>
      </w:r>
      <w:r>
        <w:rPr>
          <w:rStyle w:val="Style13ptBold"/>
        </w:rPr>
        <w:t xml:space="preserve"> </w:t>
      </w:r>
      <w:r w:rsidRPr="000E38A6">
        <w:rPr>
          <w:rStyle w:val="Style13ptBold"/>
        </w:rPr>
        <w:t>resource security</w:t>
      </w:r>
      <w:r>
        <w:rPr>
          <w:rStyle w:val="Style13ptBold"/>
        </w:rPr>
        <w:t xml:space="preserve"> </w:t>
      </w:r>
      <w:r w:rsidRPr="000E38A6">
        <w:rPr>
          <w:rStyle w:val="Style13ptBold"/>
        </w:rPr>
        <w:t>editor and project coordinator of research, 13</w:t>
      </w:r>
    </w:p>
    <w:p w:rsidR="009113DF" w:rsidRPr="000E38A6" w:rsidRDefault="009113DF" w:rsidP="009113DF">
      <w:r w:rsidRPr="000E38A6">
        <w:t>[Elliot, 1/10/2013, Gateway House: Indian Council on Global Relation, “The Next Oil</w:t>
      </w:r>
      <w:proofErr w:type="gramStart"/>
      <w:r w:rsidRPr="000E38A6">
        <w:t>?:</w:t>
      </w:r>
      <w:proofErr w:type="gramEnd"/>
      <w:r w:rsidRPr="000E38A6">
        <w:t xml:space="preserve"> Rare Earth Metals”, </w:t>
      </w:r>
      <w:hyperlink r:id="rId54" w:history="1">
        <w:r w:rsidRPr="000E38A6">
          <w:rPr>
            <w:rStyle w:val="Hyperlink"/>
          </w:rPr>
          <w:t>http://www.gatewayhouse.in/the-next-oil-rare-earth-metals/</w:t>
        </w:r>
      </w:hyperlink>
      <w:r w:rsidRPr="000E38A6">
        <w:t>, accessed 7/1/2014 CK]</w:t>
      </w:r>
    </w:p>
    <w:p w:rsidR="009113DF" w:rsidRPr="000E38A6" w:rsidRDefault="009113DF" w:rsidP="009113DF">
      <w:pPr>
        <w:rPr>
          <w:rStyle w:val="StyleUnderline"/>
        </w:rPr>
      </w:pPr>
    </w:p>
    <w:p w:rsidR="009113DF" w:rsidRPr="000E38A6" w:rsidRDefault="009113DF" w:rsidP="009113DF">
      <w:r w:rsidRPr="000E38A6">
        <w:rPr>
          <w:rStyle w:val="StyleUnderline"/>
        </w:rPr>
        <w:t>Rare earth metals (REM) are increasingly becoming a critical strategic resource. The 17 elements can be found in most high-tech gadgets, from advanced military technology to mobile phones. China currently holds claim to over 90 percent of the world’s production</w:t>
      </w:r>
      <w:r w:rsidRPr="000E38A6">
        <w:t xml:space="preserve">. As global demand increases, </w:t>
      </w:r>
      <w:r w:rsidRPr="000E38A6">
        <w:rPr>
          <w:rStyle w:val="StyleUnderline"/>
        </w:rPr>
        <w:t>Beijing’s export reductions in recent years have forced high-tech firms to relocate to China and forced other governments to pour money into their exploration and production.</w:t>
      </w:r>
      <w:r w:rsidRPr="000E38A6">
        <w:t xml:space="preserve"> An emergent India is among those concerned about China’s control of rare earths</w:t>
      </w:r>
      <w:r w:rsidRPr="000E38A6">
        <w:rPr>
          <w:rStyle w:val="StyleUnderline"/>
        </w:rPr>
        <w:t xml:space="preserve">. In the past 12 months, the geopolitics of rare earths has become evident. REMs are becoming a strategic resource </w:t>
      </w:r>
      <w:r w:rsidRPr="000E38A6">
        <w:t>over which the two emerging giants are competing in Asia. Indeed, one might say rare earths are fast becoming “the next oil.”</w:t>
      </w:r>
    </w:p>
    <w:p w:rsidR="009113DF" w:rsidRPr="000E38A6" w:rsidRDefault="009113DF" w:rsidP="009113DF">
      <w:r w:rsidRPr="000E38A6">
        <w:t xml:space="preserve">The name, rare earth metal, is a misnomer. </w:t>
      </w:r>
      <w:r w:rsidRPr="000E38A6">
        <w:rPr>
          <w:rStyle w:val="StyleUnderline"/>
        </w:rPr>
        <w:t>The metals are, in fact, far more abundant than many precious minerals. Yet their dispersion means they are rarely found in economically viable quantities</w:t>
      </w:r>
      <w:r w:rsidRPr="000E38A6">
        <w:t>. The similarity of chemical properties of the 17 REMs, demonstrated by their close proximity on the periodic table, makes them very difficult to separate</w:t>
      </w:r>
      <w:r w:rsidRPr="000E38A6">
        <w:rPr>
          <w:rStyle w:val="StyleUnderline"/>
        </w:rPr>
        <w:t>. Their extraction is capital- and skill- intensive. End uses for REMs are varied but recent figures cited by the U.S. Geological Survey noted that in the U.S. the end use was predominantly for battery alloys, ceramics and magnets, sectors that are continuing to grow to cater for high-tech industry</w:t>
      </w:r>
      <w:r w:rsidRPr="000E38A6">
        <w:t xml:space="preserve">. </w:t>
      </w:r>
      <w:r w:rsidRPr="000E38A6">
        <w:rPr>
          <w:rStyle w:val="StyleUnderline"/>
        </w:rPr>
        <w:t>The extent to which REM’s are used in defense technology is such that without their production modern warfare—fighter jets, drones, and most computer-controlled equipment—would have to undertake a lengthy process of redevelopment. A sovereign monopoly of such a resource is therefore a serious concern for any nation</w:t>
      </w:r>
      <w:r w:rsidRPr="000E38A6">
        <w:t>.</w:t>
      </w:r>
    </w:p>
    <w:p w:rsidR="00DC5D1B" w:rsidRDefault="00DC5D1B" w:rsidP="00DC5D1B">
      <w:pPr>
        <w:pStyle w:val="Heading2"/>
      </w:pPr>
      <w:r w:rsidRPr="000E38A6">
        <w:lastRenderedPageBreak/>
        <w:t>Exploration</w:t>
      </w:r>
    </w:p>
    <w:p w:rsidR="00DC5D1B" w:rsidRDefault="00DC5D1B" w:rsidP="00DC5D1B"/>
    <w:p w:rsidR="00DC5D1B" w:rsidRDefault="00DC5D1B" w:rsidP="00DC5D1B">
      <w:pPr>
        <w:pStyle w:val="Heading3"/>
      </w:pPr>
      <w:r>
        <w:lastRenderedPageBreak/>
        <w:t>Exploration Good – Laundry List</w:t>
      </w:r>
    </w:p>
    <w:p w:rsidR="00DC5D1B" w:rsidRPr="002E385F" w:rsidRDefault="00DC5D1B" w:rsidP="00DC5D1B"/>
    <w:p w:rsidR="00DC5D1B" w:rsidRDefault="00DC5D1B" w:rsidP="00DC5D1B">
      <w:pPr>
        <w:pStyle w:val="Heading4"/>
        <w:rPr>
          <w:rFonts w:cs="Times New Roman"/>
        </w:rPr>
      </w:pPr>
      <w:r w:rsidRPr="000E38A6">
        <w:rPr>
          <w:rFonts w:cs="Times New Roman"/>
        </w:rPr>
        <w:t xml:space="preserve">Ocean </w:t>
      </w:r>
      <w:r>
        <w:rPr>
          <w:rFonts w:cs="Times New Roman"/>
        </w:rPr>
        <w:t>e</w:t>
      </w:r>
      <w:r w:rsidRPr="000E38A6">
        <w:rPr>
          <w:rFonts w:cs="Times New Roman"/>
        </w:rPr>
        <w:t xml:space="preserve">xploration is key to </w:t>
      </w:r>
      <w:r>
        <w:rPr>
          <w:rFonts w:cs="Times New Roman"/>
        </w:rPr>
        <w:t>advances necessary to address climate, resources, disease, energy, conservation and ocean collapse</w:t>
      </w:r>
    </w:p>
    <w:p w:rsidR="00DC5D1B" w:rsidRPr="000E38A6" w:rsidRDefault="00DC5D1B" w:rsidP="00DC5D1B">
      <w:pPr>
        <w:rPr>
          <w:rStyle w:val="Style13ptBold"/>
        </w:rPr>
      </w:pPr>
      <w:r w:rsidRPr="000E38A6">
        <w:rPr>
          <w:rStyle w:val="Style13ptBold"/>
        </w:rPr>
        <w:t xml:space="preserve">Cousteau, </w:t>
      </w:r>
      <w:proofErr w:type="spellStart"/>
      <w:r w:rsidRPr="000E38A6">
        <w:rPr>
          <w:rStyle w:val="Style13ptBold"/>
        </w:rPr>
        <w:t>EarthEcho</w:t>
      </w:r>
      <w:proofErr w:type="spellEnd"/>
      <w:r w:rsidRPr="000E38A6">
        <w:rPr>
          <w:rStyle w:val="Style13ptBold"/>
        </w:rPr>
        <w:t xml:space="preserve"> International Co-Founder, 12</w:t>
      </w:r>
    </w:p>
    <w:p w:rsidR="00DC5D1B" w:rsidRPr="000E38A6" w:rsidRDefault="00DC5D1B" w:rsidP="00DC5D1B">
      <w:r w:rsidRPr="000E38A6">
        <w:t xml:space="preserve">[Philippe, also a special reporter for CNN, </w:t>
      </w:r>
      <w:proofErr w:type="spellStart"/>
      <w:r w:rsidRPr="000E38A6">
        <w:t>EarthEcho</w:t>
      </w:r>
      <w:proofErr w:type="spellEnd"/>
      <w:r w:rsidRPr="000E38A6">
        <w:t xml:space="preserve"> Int</w:t>
      </w:r>
      <w:r>
        <w:t>ernationa</w:t>
      </w:r>
      <w:r w:rsidRPr="000E38A6">
        <w:t xml:space="preserve">l is a non-profit organization that empowers youth to become involved with environmental causes, 3/13/2012, CNN Light Years, “Why exploring the ocean is mankind's next giant leap” </w:t>
      </w:r>
      <w:hyperlink r:id="rId55" w:history="1">
        <w:r w:rsidRPr="000E38A6">
          <w:rPr>
            <w:rStyle w:val="Hyperlink"/>
          </w:rPr>
          <w:t>http://lightyears.blogs.cnn.com/2012/03/13/why-exploring-the-ocean-is-mankinds-next-giant-leap/</w:t>
        </w:r>
      </w:hyperlink>
      <w:r w:rsidRPr="000E38A6">
        <w:t>, accessed 6/28/14 CK]</w:t>
      </w:r>
    </w:p>
    <w:p w:rsidR="00DC5D1B" w:rsidRPr="000E38A6" w:rsidRDefault="00DC5D1B" w:rsidP="00DC5D1B"/>
    <w:p w:rsidR="00DC5D1B" w:rsidRPr="000E38A6" w:rsidRDefault="00DC5D1B" w:rsidP="00DC5D1B">
      <w:r w:rsidRPr="000E38A6">
        <w:t xml:space="preserve">You may think I’m doing my grandfather Jacques Yves-Cousteau and my father Philippe a disservice when I say we’ve only dipped our toes in the water when it comes to ocean exploration.  After all, my grandfather co-invented the modern SCUBA system and "The Undersea World of Jacques </w:t>
      </w:r>
      <w:proofErr w:type="gramStart"/>
      <w:r w:rsidRPr="000E38A6">
        <w:t>Cousteau "</w:t>
      </w:r>
      <w:proofErr w:type="gramEnd"/>
      <w:r w:rsidRPr="000E38A6">
        <w:t xml:space="preserve"> introduced generations to the wonders of the ocean.  In the decades since, </w:t>
      </w:r>
      <w:r w:rsidRPr="000E38A6">
        <w:rPr>
          <w:rStyle w:val="StyleUnderline"/>
        </w:rPr>
        <w:t>we’ve only explored about 10 percent of the ocean - an essential resource and complex environment that literally supports life as we know it, life on earth</w:t>
      </w:r>
      <w:r w:rsidRPr="000E38A6">
        <w:t>.</w:t>
      </w:r>
    </w:p>
    <w:p w:rsidR="00DC5D1B" w:rsidRPr="000E38A6" w:rsidRDefault="00DC5D1B" w:rsidP="00DC5D1B">
      <w:pPr>
        <w:rPr>
          <w:rStyle w:val="StyleUnderline"/>
        </w:rPr>
      </w:pPr>
      <w:r w:rsidRPr="000E38A6">
        <w:rPr>
          <w:rStyle w:val="StyleUnderline"/>
        </w:rPr>
        <w:t>We now have a golden opportunity and a pressing need to recapture that pioneering spirit.   A new era of ocean exploration can yield discoveries that will help inform everything from critical medical advances to sustainable forms of energy.  Consider that AZT, an early treatment for HIV, is derived from a Caribbean reef sponge, or that a great deal of energy - from offshore wind, to OTEC</w:t>
      </w:r>
      <w:r w:rsidRPr="00324DAE">
        <w:t xml:space="preserve"> (ocean thermal energy conservation), </w:t>
      </w:r>
      <w:r w:rsidRPr="000E38A6">
        <w:rPr>
          <w:rStyle w:val="StyleUnderline"/>
        </w:rPr>
        <w:t>to</w:t>
      </w:r>
      <w:r w:rsidRPr="00324DAE">
        <w:t xml:space="preserve"> wind and </w:t>
      </w:r>
      <w:r w:rsidRPr="000E38A6">
        <w:rPr>
          <w:rStyle w:val="StyleUnderline"/>
        </w:rPr>
        <w:t>wave energy - is yet untapped in our oceans.  Like unopened presents under the tree, the ocean is a treasure trove of knowledge. In addition, such discoveries will have a tremendous impact on economic growth by creating jobs as well as technologies and goods.</w:t>
      </w:r>
    </w:p>
    <w:p w:rsidR="00DC5D1B" w:rsidRPr="000E38A6" w:rsidRDefault="00DC5D1B" w:rsidP="00DC5D1B">
      <w:pPr>
        <w:rPr>
          <w:rStyle w:val="StyleUnderline"/>
        </w:rPr>
      </w:pPr>
      <w:r w:rsidRPr="000E38A6">
        <w:t xml:space="preserve">In addition to new discoveries, </w:t>
      </w:r>
      <w:r w:rsidRPr="000E38A6">
        <w:rPr>
          <w:rStyle w:val="StyleUnderline"/>
        </w:rPr>
        <w:t>we also have the opportunity to course correct when it comes to stewardship of our oceans</w:t>
      </w:r>
      <w:r w:rsidRPr="000E38A6">
        <w:t xml:space="preserve">.   </w:t>
      </w:r>
      <w:r w:rsidRPr="000E38A6">
        <w:rPr>
          <w:rStyle w:val="StyleUnderline"/>
        </w:rPr>
        <w:t>Research and exploration can go hand in glove with resource management and conservation.</w:t>
      </w:r>
    </w:p>
    <w:p w:rsidR="00DC5D1B" w:rsidRPr="000E38A6" w:rsidRDefault="00DC5D1B" w:rsidP="00DC5D1B">
      <w:r w:rsidRPr="000E38A6">
        <w:t xml:space="preserve">Over the last several decades, as the United States has been exploring space, </w:t>
      </w:r>
      <w:r w:rsidRPr="000E38A6">
        <w:rPr>
          <w:rStyle w:val="StyleUnderline"/>
        </w:rPr>
        <w:t>we’ve exploited and polluted our oceans at an alarming rate without dedicating the needed time or resources to truly understand the critical role they play in the future of the planet.  It is not trite to say that the oceans are the life support system of this planet, providing us with up to 70 percent of our oxygen, as well as a primary source of protein for billions of people, not to mention the regulation of our climate.</w:t>
      </w:r>
    </w:p>
    <w:p w:rsidR="00DC5D1B" w:rsidRPr="000E38A6" w:rsidRDefault="00DC5D1B" w:rsidP="00DC5D1B">
      <w:r w:rsidRPr="000E38A6">
        <w:t xml:space="preserve">Despite this life-giving role, </w:t>
      </w:r>
      <w:r w:rsidRPr="000E38A6">
        <w:rPr>
          <w:rStyle w:val="StyleUnderline"/>
        </w:rPr>
        <w:t>the world has fished, mined and trafficked the ocean's resources to a point where we are actually seeing dramatic change</w:t>
      </w:r>
      <w:r w:rsidRPr="000E38A6">
        <w:t xml:space="preserve">s that is seriously impacting today's generations.  And </w:t>
      </w:r>
      <w:r w:rsidRPr="000E38A6">
        <w:rPr>
          <w:rStyle w:val="StyleUnderline"/>
        </w:rPr>
        <w:t>that impact will continue as the world's population approaches 7 billion people</w:t>
      </w:r>
      <w:r w:rsidRPr="000E38A6">
        <w:t xml:space="preserve">, </w:t>
      </w:r>
      <w:r w:rsidRPr="000E38A6">
        <w:rPr>
          <w:rStyle w:val="StyleUnderline"/>
        </w:rPr>
        <w:t>adding strain to the world’s resources</w:t>
      </w:r>
      <w:r w:rsidRPr="000E38A6">
        <w:t xml:space="preserve"> unlike any humanity has ever had to face before.</w:t>
      </w:r>
    </w:p>
    <w:p w:rsidR="00DC5D1B" w:rsidRPr="000E38A6" w:rsidRDefault="00DC5D1B" w:rsidP="00DC5D1B">
      <w:r w:rsidRPr="000E38A6">
        <w:t>In the long term</w:t>
      </w:r>
      <w:r w:rsidRPr="000E38A6">
        <w:rPr>
          <w:rStyle w:val="StyleUnderline"/>
        </w:rPr>
        <w:t>, destroying our ocean resources is bad business with devastating consequences for the global economy, and the health and sustainability of all creatures - including humans.  Marine spatial planning, marine sanctuaries, species conservation, sustainable fishing strategies, and more must be a part of any ocean exploration and conservation program to provide hope of restoring health to our oceans</w:t>
      </w:r>
      <w:r w:rsidRPr="000E38A6">
        <w:t>.</w:t>
      </w:r>
    </w:p>
    <w:p w:rsidR="00DC5D1B" w:rsidRDefault="00DC5D1B" w:rsidP="00DC5D1B">
      <w:r w:rsidRPr="000E38A6">
        <w:lastRenderedPageBreak/>
        <w:t xml:space="preserve">While there is still much to learn and discover through space exploration, </w:t>
      </w:r>
      <w:r w:rsidRPr="00324DAE">
        <w:rPr>
          <w:rStyle w:val="StyleUnderline"/>
        </w:rPr>
        <w:t>we</w:t>
      </w:r>
      <w:r w:rsidRPr="000E38A6">
        <w:t xml:space="preserve"> also </w:t>
      </w:r>
      <w:r w:rsidRPr="00324DAE">
        <w:rPr>
          <w:rStyle w:val="StyleUnderline"/>
        </w:rPr>
        <w:t>need to pay attention to our unexplored world here on earth</w:t>
      </w:r>
      <w:r w:rsidRPr="000E38A6">
        <w:t xml:space="preserve">.  Our next big leap into the unknown can be every bit as exciting and bold as our pioneering work in space.  It possesses the same "wow" factor: alien worlds, dazzling technological feats and the mystery of the unknown. </w:t>
      </w:r>
      <w:r w:rsidRPr="000E38A6">
        <w:rPr>
          <w:rStyle w:val="StyleUnderline"/>
        </w:rPr>
        <w:t>The United States has the scientific muscle, the diplomatic know-how and the entrepreneurial spirit to lead the world in exploring and protecting our ocean frontier</w:t>
      </w:r>
      <w:r w:rsidRPr="000E38A6">
        <w:t>.</w:t>
      </w:r>
    </w:p>
    <w:p w:rsidR="00DC5D1B" w:rsidRDefault="00DC5D1B" w:rsidP="00DC5D1B"/>
    <w:p w:rsidR="00DC5D1B" w:rsidRPr="000E38A6" w:rsidRDefault="00DC5D1B" w:rsidP="00DC5D1B">
      <w:pPr>
        <w:pStyle w:val="Heading4"/>
        <w:rPr>
          <w:rFonts w:cs="Times New Roman"/>
        </w:rPr>
      </w:pPr>
      <w:r w:rsidRPr="000E38A6">
        <w:rPr>
          <w:rFonts w:cs="Times New Roman"/>
        </w:rPr>
        <w:t>Exploration solves knowledge – knowledge key internal link to solving current problems</w:t>
      </w:r>
    </w:p>
    <w:p w:rsidR="00DC5D1B" w:rsidRPr="000E38A6" w:rsidRDefault="00DC5D1B" w:rsidP="00DC5D1B">
      <w:pPr>
        <w:rPr>
          <w:rStyle w:val="Style13ptBold"/>
        </w:rPr>
      </w:pPr>
      <w:r w:rsidRPr="000E38A6">
        <w:rPr>
          <w:rStyle w:val="Style13ptBold"/>
        </w:rPr>
        <w:t>National Research Council, 3</w:t>
      </w:r>
    </w:p>
    <w:p w:rsidR="00DC5D1B" w:rsidRPr="000E38A6" w:rsidRDefault="00DC5D1B" w:rsidP="00DC5D1B">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56" w:history="1">
        <w:r w:rsidRPr="000E38A6">
          <w:rPr>
            <w:rStyle w:val="Hyperlink"/>
          </w:rPr>
          <w:t>http://www.nap.edu/catalog/10630.html,page 20, Accessed</w:t>
        </w:r>
      </w:hyperlink>
      <w:r w:rsidRPr="000E38A6">
        <w:t xml:space="preserve"> 6/30/14 CK]</w:t>
      </w:r>
    </w:p>
    <w:p w:rsidR="00DC5D1B" w:rsidRPr="000E38A6" w:rsidRDefault="00DC5D1B" w:rsidP="00DC5D1B"/>
    <w:p w:rsidR="00DC5D1B" w:rsidRPr="000E38A6" w:rsidRDefault="00DC5D1B" w:rsidP="00DC5D1B">
      <w:r w:rsidRPr="000E38A6">
        <w:t xml:space="preserve">The global ocean is teeming with undiscovered species and resources in vast under- explored areas. </w:t>
      </w:r>
      <w:r w:rsidRPr="000E38A6">
        <w:rPr>
          <w:rStyle w:val="StyleUnderline"/>
        </w:rPr>
        <w:t>Yet even as our dependence on healthy, functioning marine ecosystems grows, our knowledge about the ocean and its role in keeping Earth’s systems in balance remains constrained. Given the importance of the global ocean in guaranteeing food security, providing resources, enabling worldwide commerce, and reminding us of our history,</w:t>
      </w:r>
      <w:r w:rsidRPr="000E38A6">
        <w:t xml:space="preserve"> it is shocking that we still know so little about the ocean and the life it supports.</w:t>
      </w:r>
    </w:p>
    <w:p w:rsidR="00DC5D1B" w:rsidRDefault="00DC5D1B" w:rsidP="00DC5D1B">
      <w:r w:rsidRPr="000E38A6">
        <w:t xml:space="preserve">While steady progress in understanding of the ocean has been made possible by traditional hypothesis-driven research, </w:t>
      </w:r>
      <w:r w:rsidRPr="000E38A6">
        <w:rPr>
          <w:rStyle w:val="StyleUnderline"/>
        </w:rPr>
        <w:t>a new program of exploration will permit us to make quantum leaps in new discoveries</w:t>
      </w:r>
      <w:r w:rsidRPr="000E38A6">
        <w:t xml:space="preserve">. </w:t>
      </w:r>
      <w:r w:rsidRPr="000E38A6">
        <w:rPr>
          <w:rStyle w:val="StyleUnderline"/>
        </w:rPr>
        <w:t>A well-organized, adequately funded program in ocean exploration will allow us</w:t>
      </w:r>
      <w:r w:rsidRPr="000E38A6">
        <w:t xml:space="preserve"> </w:t>
      </w:r>
      <w:r w:rsidRPr="000E38A6">
        <w:rPr>
          <w:rStyle w:val="StyleUnderline"/>
        </w:rPr>
        <w:t>to plumb the depths of Earth’s last frontier and provide the foundation for better understanding, and better stewardship, of Earth’s ocean</w:t>
      </w:r>
      <w:r w:rsidRPr="000E38A6">
        <w:t>.</w:t>
      </w:r>
    </w:p>
    <w:p w:rsidR="00DC5D1B" w:rsidRPr="000E38A6" w:rsidRDefault="00DC5D1B" w:rsidP="00DC5D1B"/>
    <w:p w:rsidR="00B20D80" w:rsidRDefault="00B20D80" w:rsidP="00B20D80">
      <w:pPr>
        <w:pStyle w:val="Heading3"/>
        <w:rPr>
          <w:rFonts w:eastAsia="Calibri"/>
        </w:rPr>
      </w:pPr>
      <w:r>
        <w:rPr>
          <w:rFonts w:eastAsia="Calibri"/>
        </w:rPr>
        <w:lastRenderedPageBreak/>
        <w:t>AT – No Exploration Advantages</w:t>
      </w:r>
    </w:p>
    <w:p w:rsidR="00B20D80" w:rsidRPr="00D14E5D" w:rsidRDefault="00B20D80" w:rsidP="00B20D80"/>
    <w:p w:rsidR="00B20D80" w:rsidRPr="000E38A6" w:rsidRDefault="00B20D80" w:rsidP="00B20D80">
      <w:pPr>
        <w:keepNext/>
        <w:keepLines/>
        <w:spacing w:before="40" w:after="0"/>
        <w:outlineLvl w:val="3"/>
        <w:rPr>
          <w:rFonts w:eastAsia="Times New Roman"/>
          <w:b/>
          <w:iCs/>
          <w:sz w:val="28"/>
        </w:rPr>
      </w:pPr>
      <w:r w:rsidRPr="000E38A6">
        <w:rPr>
          <w:rFonts w:eastAsia="Times New Roman"/>
          <w:b/>
          <w:iCs/>
          <w:sz w:val="28"/>
        </w:rPr>
        <w:t xml:space="preserve">A new program of exploration </w:t>
      </w:r>
      <w:r>
        <w:rPr>
          <w:rFonts w:eastAsia="Times New Roman"/>
          <w:b/>
          <w:iCs/>
          <w:sz w:val="28"/>
        </w:rPr>
        <w:t>is guaranteed to yield multiple benefits</w:t>
      </w:r>
    </w:p>
    <w:p w:rsidR="00B20D80" w:rsidRPr="000E38A6" w:rsidRDefault="00B20D80" w:rsidP="00B20D80">
      <w:pPr>
        <w:rPr>
          <w:rFonts w:eastAsia="Calibri"/>
          <w:b/>
          <w:bCs/>
          <w:sz w:val="26"/>
        </w:rPr>
      </w:pPr>
      <w:r w:rsidRPr="000E38A6">
        <w:rPr>
          <w:rFonts w:eastAsia="Calibri"/>
          <w:b/>
          <w:bCs/>
          <w:sz w:val="26"/>
        </w:rPr>
        <w:t>Committee on Exploration of the Seas, National Research Council, 3</w:t>
      </w:r>
    </w:p>
    <w:p w:rsidR="00B20D80" w:rsidRPr="000E38A6" w:rsidRDefault="00B20D80" w:rsidP="00B20D80">
      <w:pPr>
        <w:rPr>
          <w:rFonts w:eastAsia="Calibri"/>
        </w:rPr>
      </w:pPr>
      <w:r w:rsidRPr="000E38A6">
        <w:rPr>
          <w:rFonts w:eastAsia="Calibri"/>
        </w:rPr>
        <w:t xml:space="preserve">[Committee on Exploration of the Seas Ocean Studies Board Division on Earth and Life Studies, 2003, “Exploration of the Seas: Voyage into the Unknown”, The National Research Council of the National Academies, </w:t>
      </w:r>
      <w:hyperlink r:id="rId57" w:history="1">
        <w:r w:rsidRPr="000E38A6">
          <w:rPr>
            <w:rFonts w:eastAsia="Calibri"/>
          </w:rPr>
          <w:t>http://explore.noaa.gov/sites/OER/Documents/national-research-council-voyage.pdf</w:t>
        </w:r>
      </w:hyperlink>
      <w:r w:rsidRPr="000E38A6">
        <w:rPr>
          <w:rFonts w:eastAsia="Calibri"/>
        </w:rPr>
        <w:t xml:space="preserve">, </w:t>
      </w:r>
      <w:proofErr w:type="spellStart"/>
      <w:r w:rsidRPr="000E38A6">
        <w:rPr>
          <w:rFonts w:eastAsia="Calibri"/>
        </w:rPr>
        <w:t>pg</w:t>
      </w:r>
      <w:proofErr w:type="spellEnd"/>
      <w:r w:rsidRPr="000E38A6">
        <w:rPr>
          <w:rFonts w:eastAsia="Calibri"/>
        </w:rPr>
        <w:t xml:space="preserve"> 1,  accessed 6/29/14, GNL]  </w:t>
      </w:r>
    </w:p>
    <w:p w:rsidR="00B20D80" w:rsidRPr="000E38A6" w:rsidRDefault="00B20D80" w:rsidP="00B20D80">
      <w:pPr>
        <w:rPr>
          <w:rFonts w:eastAsia="Calibri"/>
        </w:rPr>
      </w:pPr>
    </w:p>
    <w:p w:rsidR="00B20D80" w:rsidRPr="00D14E5D" w:rsidRDefault="00B20D80" w:rsidP="00B20D80">
      <w:pPr>
        <w:rPr>
          <w:rStyle w:val="StyleUnderline"/>
        </w:rPr>
      </w:pPr>
      <w:r w:rsidRPr="000E38A6">
        <w:t xml:space="preserve">In the summer of 1803, Thomas Jefferson sent Meriwether Lewis and William Clark on a journey to establish an American presence in a land of unqualified natural resources and riches. It is fitting that, on the 200th anniversary of that expedition, </w:t>
      </w:r>
      <w:r w:rsidRPr="00D14E5D">
        <w:rPr>
          <w:rStyle w:val="StyleUnderline"/>
        </w:rPr>
        <w:t>the United States, together with international partners, should embark on another journey of exploration in a vastly more extensive region of remarkable potential for discovery</w:t>
      </w:r>
      <w:r w:rsidRPr="000E38A6">
        <w:t xml:space="preserve">. </w:t>
      </w:r>
      <w:r w:rsidRPr="00D14E5D">
        <w:t>Although the oceans cover more than 70 percent of our planet’s surface, much of the ocean has been investigated in only a cursory sense, and many areas have not been investigated</w:t>
      </w:r>
      <w:r w:rsidRPr="000E38A6">
        <w:t xml:space="preserve"> at all. During this journey, </w:t>
      </w:r>
      <w:r w:rsidRPr="00D14E5D">
        <w:rPr>
          <w:rStyle w:val="StyleUnderline"/>
        </w:rPr>
        <w:t>there is little doubt that discoveries will be made:</w:t>
      </w:r>
    </w:p>
    <w:p w:rsidR="00B20D80" w:rsidRPr="00D14E5D" w:rsidRDefault="00B20D80" w:rsidP="00B20D80">
      <w:pPr>
        <w:rPr>
          <w:rStyle w:val="StyleUnderline"/>
        </w:rPr>
      </w:pPr>
      <w:r w:rsidRPr="00D14E5D">
        <w:rPr>
          <w:rStyle w:val="StyleUnderline"/>
        </w:rPr>
        <w:t xml:space="preserve"> • A spectrum of marine natural products will have profound pharmaceutical potential. </w:t>
      </w:r>
    </w:p>
    <w:p w:rsidR="00B20D80" w:rsidRPr="00D14E5D" w:rsidRDefault="00B20D80" w:rsidP="00B20D80">
      <w:pPr>
        <w:rPr>
          <w:rStyle w:val="StyleUnderline"/>
        </w:rPr>
      </w:pPr>
      <w:r w:rsidRPr="00D14E5D">
        <w:rPr>
          <w:rStyle w:val="StyleUnderline"/>
        </w:rPr>
        <w:t xml:space="preserve">• Vast new mineral and energy resources will be uncovered. </w:t>
      </w:r>
    </w:p>
    <w:p w:rsidR="00B20D80" w:rsidRPr="00D14E5D" w:rsidRDefault="00B20D80" w:rsidP="00B20D80">
      <w:pPr>
        <w:rPr>
          <w:rStyle w:val="StyleUnderline"/>
        </w:rPr>
      </w:pPr>
      <w:r w:rsidRPr="00D14E5D">
        <w:rPr>
          <w:rStyle w:val="StyleUnderline"/>
        </w:rPr>
        <w:t xml:space="preserve">• The physical factors responsible for changes in climate will be identified. </w:t>
      </w:r>
    </w:p>
    <w:p w:rsidR="00B20D80" w:rsidRPr="00D14E5D" w:rsidRDefault="00B20D80" w:rsidP="00B20D80">
      <w:pPr>
        <w:rPr>
          <w:rStyle w:val="StyleUnderline"/>
        </w:rPr>
      </w:pPr>
      <w:r w:rsidRPr="00D14E5D">
        <w:rPr>
          <w:rStyle w:val="StyleUnderline"/>
        </w:rPr>
        <w:t xml:space="preserve">• New ecosystems will alter our view of the origin of life. </w:t>
      </w:r>
    </w:p>
    <w:p w:rsidR="00B20D80" w:rsidRPr="00D14E5D" w:rsidRDefault="00B20D80" w:rsidP="00B20D80">
      <w:pPr>
        <w:rPr>
          <w:rStyle w:val="StyleUnderline"/>
        </w:rPr>
      </w:pPr>
      <w:r w:rsidRPr="00D14E5D">
        <w:rPr>
          <w:rStyle w:val="StyleUnderline"/>
        </w:rPr>
        <w:t xml:space="preserve">• Artifacts will provide new information about the history of civilization. </w:t>
      </w:r>
    </w:p>
    <w:p w:rsidR="00B20D80" w:rsidRPr="00D14E5D" w:rsidRDefault="00B20D80" w:rsidP="00B20D80">
      <w:pPr>
        <w:rPr>
          <w:rStyle w:val="StyleUnderline"/>
        </w:rPr>
      </w:pPr>
      <w:r w:rsidRPr="00D14E5D">
        <w:rPr>
          <w:rStyle w:val="StyleUnderline"/>
        </w:rPr>
        <w:t xml:space="preserve">• Surprising new species and organisms will be found. </w:t>
      </w:r>
    </w:p>
    <w:p w:rsidR="00B20D80" w:rsidRDefault="00B20D80" w:rsidP="00B20D80">
      <w:pPr>
        <w:rPr>
          <w:rFonts w:eastAsia="Calibri"/>
        </w:rPr>
      </w:pPr>
      <w:r w:rsidRPr="000E38A6">
        <w:rPr>
          <w:rFonts w:eastAsia="Calibri"/>
        </w:rPr>
        <w:t>In response to a request from the U.S. Congress to examine the feasibility and value of an ocean exploration program, the Ocean Studies Board of the National Research Council established the Committee on Exploration of the Seas (Box ES.1), whose findings are reported in this document. In addition to a public meeting, the committee convened an International Global Ocean Exploration Workshop in May 2002 to seek advice from the international community and discuss the possibilities for, and interest in, a global ocean exploration program.</w:t>
      </w:r>
    </w:p>
    <w:p w:rsidR="00B20D80" w:rsidRPr="000E38A6" w:rsidRDefault="00B20D80" w:rsidP="00B20D80">
      <w:pPr>
        <w:rPr>
          <w:u w:val="single"/>
        </w:rPr>
      </w:pPr>
    </w:p>
    <w:p w:rsidR="00DC5D1B" w:rsidRDefault="00DC5D1B" w:rsidP="00DC5D1B">
      <w:pPr>
        <w:pStyle w:val="Heading3"/>
      </w:pPr>
      <w:r>
        <w:lastRenderedPageBreak/>
        <w:t>Exploration Key to Science</w:t>
      </w:r>
    </w:p>
    <w:p w:rsidR="00DC5D1B" w:rsidRPr="000E38A6" w:rsidRDefault="00DC5D1B" w:rsidP="00DC5D1B"/>
    <w:p w:rsidR="00DC5D1B" w:rsidRPr="000E38A6" w:rsidRDefault="00DC5D1B" w:rsidP="00DC5D1B">
      <w:pPr>
        <w:pStyle w:val="Heading4"/>
        <w:rPr>
          <w:rFonts w:cs="Times New Roman"/>
        </w:rPr>
      </w:pPr>
      <w:r>
        <w:rPr>
          <w:rFonts w:cs="Times New Roman"/>
        </w:rPr>
        <w:t>Exploration is a fundamental component of basic science</w:t>
      </w:r>
    </w:p>
    <w:p w:rsidR="00DC5D1B" w:rsidRPr="000E38A6" w:rsidRDefault="00DC5D1B" w:rsidP="00DC5D1B">
      <w:pPr>
        <w:rPr>
          <w:rStyle w:val="Style13ptBold"/>
        </w:rPr>
      </w:pPr>
      <w:r w:rsidRPr="000E38A6">
        <w:rPr>
          <w:rStyle w:val="Style13ptBold"/>
        </w:rPr>
        <w:t xml:space="preserve">Colwell, </w:t>
      </w:r>
      <w:r>
        <w:rPr>
          <w:rStyle w:val="Style13ptBold"/>
        </w:rPr>
        <w:t>former</w:t>
      </w:r>
      <w:r w:rsidRPr="000E38A6">
        <w:rPr>
          <w:rStyle w:val="Style13ptBold"/>
        </w:rPr>
        <w:t xml:space="preserve"> National Science</w:t>
      </w:r>
      <w:r>
        <w:rPr>
          <w:rStyle w:val="Style13ptBold"/>
        </w:rPr>
        <w:t xml:space="preserve"> Foundation Director, </w:t>
      </w:r>
      <w:r w:rsidRPr="000E38A6">
        <w:rPr>
          <w:rStyle w:val="Style13ptBold"/>
        </w:rPr>
        <w:t>1</w:t>
      </w:r>
    </w:p>
    <w:p w:rsidR="00DC5D1B" w:rsidRPr="000E38A6" w:rsidRDefault="00DC5D1B" w:rsidP="00DC5D1B">
      <w:pPr>
        <w:rPr>
          <w:sz w:val="24"/>
        </w:rPr>
      </w:pPr>
      <w:r w:rsidRPr="000E38A6">
        <w:rPr>
          <w:color w:val="000000"/>
          <w:sz w:val="24"/>
        </w:rPr>
        <w:t>[Dr. Rita, 7/12/01, Professor Emerita and Distinguished University Professor and Elected Member National Academy of Sciences,</w:t>
      </w:r>
      <w:r>
        <w:rPr>
          <w:color w:val="000000"/>
          <w:sz w:val="24"/>
        </w:rPr>
        <w:t xml:space="preserve"> </w:t>
      </w:r>
      <w:r w:rsidRPr="000E38A6">
        <w:rPr>
          <w:iCs/>
          <w:color w:val="000000"/>
          <w:sz w:val="24"/>
        </w:rPr>
        <w:t>NSF and Congress Testimony</w:t>
      </w:r>
      <w:r w:rsidRPr="000E38A6">
        <w:rPr>
          <w:color w:val="000000"/>
          <w:sz w:val="24"/>
        </w:rPr>
        <w:t xml:space="preserve">, “Testimony </w:t>
      </w:r>
      <w:r>
        <w:rPr>
          <w:color w:val="000000"/>
          <w:sz w:val="24"/>
        </w:rPr>
        <w:t>b</w:t>
      </w:r>
      <w:r w:rsidRPr="000E38A6">
        <w:rPr>
          <w:color w:val="000000"/>
          <w:sz w:val="24"/>
        </w:rPr>
        <w:t>efore the House Committees on Resources and Science”,</w:t>
      </w:r>
      <w:r w:rsidRPr="000E38A6">
        <w:t xml:space="preserve"> </w:t>
      </w:r>
      <w:r w:rsidRPr="000E38A6">
        <w:rPr>
          <w:color w:val="000000"/>
          <w:sz w:val="24"/>
        </w:rPr>
        <w:t>http://www.nsf.gov/about/congress/107/rrc_ocean71201.jsp</w:t>
      </w:r>
      <w:r w:rsidRPr="000E38A6">
        <w:rPr>
          <w:sz w:val="24"/>
        </w:rPr>
        <w:t>, accessed 6-26-14, GNL]</w:t>
      </w:r>
    </w:p>
    <w:p w:rsidR="00DC5D1B" w:rsidRPr="000E38A6" w:rsidRDefault="00DC5D1B" w:rsidP="00DC5D1B">
      <w:pPr>
        <w:rPr>
          <w:rStyle w:val="Style13ptBold"/>
          <w:b w:val="0"/>
          <w:bCs w:val="0"/>
          <w:color w:val="000000"/>
          <w:sz w:val="24"/>
        </w:rPr>
      </w:pPr>
    </w:p>
    <w:p w:rsidR="00DC5D1B" w:rsidRPr="000E38A6" w:rsidRDefault="00DC5D1B" w:rsidP="00DC5D1B">
      <w:r w:rsidRPr="000E38A6">
        <w:t xml:space="preserve">Mr. Chairman, members of the Committee, I appreciate the opportunity to testify today on ocean exploration and ocean observations, activities in which the National Science Foundation plays an important role. These are areas in which many agencies, as well as the academic community and private sector, have a substantial interest and it is a pleasure to be here with Admiral </w:t>
      </w:r>
      <w:proofErr w:type="spellStart"/>
      <w:r w:rsidRPr="000E38A6">
        <w:t>Lautenbacher</w:t>
      </w:r>
      <w:proofErr w:type="spellEnd"/>
      <w:r w:rsidRPr="000E38A6">
        <w:t xml:space="preserve">, Admiral Cohen, and Mr. </w:t>
      </w:r>
      <w:proofErr w:type="spellStart"/>
      <w:r w:rsidRPr="000E38A6">
        <w:t>Gudes</w:t>
      </w:r>
      <w:proofErr w:type="spellEnd"/>
      <w:r w:rsidRPr="000E38A6">
        <w:t>.</w:t>
      </w:r>
    </w:p>
    <w:p w:rsidR="00DC5D1B" w:rsidRPr="000E38A6" w:rsidRDefault="00DC5D1B" w:rsidP="00DC5D1B">
      <w:pPr>
        <w:rPr>
          <w:rStyle w:val="StyleUnderline"/>
          <w:color w:val="000000"/>
          <w:sz w:val="24"/>
          <w:u w:val="none"/>
        </w:rPr>
      </w:pPr>
      <w:r w:rsidRPr="000E38A6">
        <w:rPr>
          <w:rStyle w:val="StyleUnderline"/>
        </w:rPr>
        <w:t>For generations, the search for knowledge and understanding of the oceans has captivated the human imagination</w:t>
      </w:r>
      <w:r w:rsidRPr="000E38A6">
        <w:t xml:space="preserve">. It will continue to do so for generations to come. </w:t>
      </w:r>
      <w:r w:rsidRPr="000E38A6">
        <w:rPr>
          <w:rStyle w:val="StyleUnderline"/>
        </w:rPr>
        <w:t>But it is quite clear that our generation has a tremendous opportunity, and a keen responsibility, to fuel discovery in this realm</w:t>
      </w:r>
      <w:r w:rsidRPr="000E38A6">
        <w:t>. Technological and computational advances, as well as fundamental breakthroughs in understanding, are transforming the ocean sciences. At the same time</w:t>
      </w:r>
      <w:r w:rsidRPr="000E38A6">
        <w:rPr>
          <w:rStyle w:val="StyleUnderline"/>
        </w:rPr>
        <w:t xml:space="preserve">, we are becoming increasingly aware of the economic, public health, and environmental significance of our oceans. Ocean exploration and the potential implementation of an integrated ocean observing system are two areas that can </w:t>
      </w:r>
      <w:r w:rsidRPr="000E38A6">
        <w:rPr>
          <w:rStyle w:val="Emphasis"/>
        </w:rPr>
        <w:t>advance discovery</w:t>
      </w:r>
      <w:r w:rsidRPr="000E38A6">
        <w:rPr>
          <w:rStyle w:val="StyleUnderline"/>
        </w:rPr>
        <w:t>.</w:t>
      </w:r>
    </w:p>
    <w:p w:rsidR="00DC5D1B" w:rsidRPr="000E38A6" w:rsidRDefault="00DC5D1B" w:rsidP="00DC5D1B">
      <w:r w:rsidRPr="000E38A6">
        <w:rPr>
          <w:rStyle w:val="StyleUnderline"/>
        </w:rPr>
        <w:t xml:space="preserve">NSF funds basic research and education in ocean sciences, and the facilities and instruments necessary to gain access to the oceans, from the surface </w:t>
      </w:r>
      <w:proofErr w:type="spellStart"/>
      <w:r w:rsidRPr="000E38A6">
        <w:rPr>
          <w:rStyle w:val="StyleUnderline"/>
        </w:rPr>
        <w:t>to</w:t>
      </w:r>
      <w:proofErr w:type="spellEnd"/>
      <w:r w:rsidRPr="000E38A6">
        <w:rPr>
          <w:rStyle w:val="StyleUnderline"/>
        </w:rPr>
        <w:t xml:space="preserve"> deep in the seafloor and from pole to pole. </w:t>
      </w:r>
      <w:r w:rsidRPr="000E38A6">
        <w:rPr>
          <w:rStyle w:val="Emphasis"/>
        </w:rPr>
        <w:t>Exploration is a fundamental component of basic research</w:t>
      </w:r>
      <w:r w:rsidRPr="000E38A6">
        <w:t xml:space="preserve">. It is where science begins - </w:t>
      </w:r>
      <w:r w:rsidRPr="000E38A6">
        <w:rPr>
          <w:rStyle w:val="StyleUnderline"/>
        </w:rPr>
        <w:t xml:space="preserve">with general ideas or broad hypotheses that seek to characterize new areas and processes in the ocean. </w:t>
      </w:r>
      <w:r w:rsidRPr="000E38A6">
        <w:t>The resulting knowledge provides a framework for further inquiry through subsequent, more specific investigations.</w:t>
      </w:r>
    </w:p>
    <w:p w:rsidR="00DC5D1B" w:rsidRDefault="00DC5D1B" w:rsidP="00DC5D1B">
      <w:pPr>
        <w:rPr>
          <w:rStyle w:val="StyleUnderline"/>
        </w:rPr>
      </w:pPr>
      <w:r w:rsidRPr="000E38A6">
        <w:t xml:space="preserve">Last fall, </w:t>
      </w:r>
      <w:r w:rsidRPr="00D43BB9">
        <w:rPr>
          <w:rStyle w:val="StyleUnderline"/>
        </w:rPr>
        <w:t>the President's Panel on Ocean Exploration</w:t>
      </w:r>
      <w:r w:rsidRPr="000E38A6">
        <w:t xml:space="preserve">, </w:t>
      </w:r>
      <w:r w:rsidRPr="00D43BB9">
        <w:t xml:space="preserve">convened by the previous administration and chaired by Dr. Marcia McNutt, </w:t>
      </w:r>
      <w:r w:rsidRPr="000E38A6">
        <w:rPr>
          <w:rStyle w:val="StyleUnderline"/>
        </w:rPr>
        <w:t>produced a report highlighting the fact that oceans remain largely unexplored and calling for establishment of an ocean exploration program</w:t>
      </w:r>
      <w:r w:rsidRPr="000E38A6">
        <w:t xml:space="preserve">. </w:t>
      </w:r>
      <w:r w:rsidRPr="00D43BB9">
        <w:rPr>
          <w:rStyle w:val="StyleUnderline"/>
        </w:rPr>
        <w:t>The report identifies many areas offering high potential for scientific advances</w:t>
      </w:r>
      <w:r w:rsidRPr="000E38A6">
        <w:t xml:space="preserve">. </w:t>
      </w:r>
      <w:r w:rsidRPr="00D43BB9">
        <w:t>NSF is currently active in and</w:t>
      </w:r>
      <w:r w:rsidRPr="000E38A6">
        <w:rPr>
          <w:rStyle w:val="StyleUnderline"/>
        </w:rPr>
        <w:t xml:space="preserve"> seeks to expand activities associated with relatively unexplored areas and aspects of the oceans, incorporating both educational and data management and dissemination components, as well as technology development.</w:t>
      </w:r>
    </w:p>
    <w:p w:rsidR="00DC5D1B" w:rsidRPr="000E38A6" w:rsidRDefault="00DC5D1B" w:rsidP="00DC5D1B">
      <w:pPr>
        <w:pStyle w:val="Heading4"/>
        <w:rPr>
          <w:rFonts w:cs="Times New Roman"/>
        </w:rPr>
      </w:pPr>
      <w:r>
        <w:rPr>
          <w:rFonts w:cs="Times New Roman"/>
        </w:rPr>
        <w:t>Exploration</w:t>
      </w:r>
      <w:r w:rsidRPr="000E38A6">
        <w:rPr>
          <w:rFonts w:cs="Times New Roman"/>
        </w:rPr>
        <w:t xml:space="preserve"> </w:t>
      </w:r>
      <w:r>
        <w:rPr>
          <w:rFonts w:cs="Times New Roman"/>
        </w:rPr>
        <w:t xml:space="preserve">key to </w:t>
      </w:r>
      <w:r w:rsidRPr="000E38A6">
        <w:rPr>
          <w:rFonts w:cs="Times New Roman"/>
        </w:rPr>
        <w:t xml:space="preserve">spur </w:t>
      </w:r>
      <w:r>
        <w:rPr>
          <w:rFonts w:cs="Times New Roman"/>
        </w:rPr>
        <w:t xml:space="preserve">scientific </w:t>
      </w:r>
      <w:r w:rsidRPr="000E38A6">
        <w:rPr>
          <w:rFonts w:cs="Times New Roman"/>
        </w:rPr>
        <w:t>innovation</w:t>
      </w:r>
    </w:p>
    <w:p w:rsidR="00DC5D1B" w:rsidRPr="000E38A6" w:rsidRDefault="00DC5D1B" w:rsidP="00DC5D1B">
      <w:pPr>
        <w:rPr>
          <w:rStyle w:val="Style13ptBold"/>
        </w:rPr>
      </w:pPr>
      <w:r w:rsidRPr="000E38A6">
        <w:rPr>
          <w:rStyle w:val="Style13ptBold"/>
        </w:rPr>
        <w:t xml:space="preserve">Goldstone, </w:t>
      </w:r>
      <w:r>
        <w:rPr>
          <w:rStyle w:val="Style13ptBold"/>
        </w:rPr>
        <w:t xml:space="preserve">MIT ocean science </w:t>
      </w:r>
      <w:r w:rsidRPr="000E38A6">
        <w:rPr>
          <w:rStyle w:val="Style13ptBold"/>
        </w:rPr>
        <w:t>Ph.D.</w:t>
      </w:r>
      <w:r>
        <w:rPr>
          <w:rStyle w:val="Style13ptBold"/>
        </w:rPr>
        <w:t>,</w:t>
      </w:r>
      <w:r w:rsidRPr="000E38A6">
        <w:rPr>
          <w:rStyle w:val="Style13ptBold"/>
        </w:rPr>
        <w:t xml:space="preserve"> 14 </w:t>
      </w:r>
    </w:p>
    <w:p w:rsidR="00DC5D1B" w:rsidRPr="000E38A6" w:rsidRDefault="00DC5D1B" w:rsidP="00DC5D1B">
      <w:r w:rsidRPr="000E38A6">
        <w:t xml:space="preserve">[Heather, 4/28/14, WCAI, “How Live Stream Video Is Catalyzing Ocean Research”, </w:t>
      </w:r>
      <w:hyperlink r:id="rId58" w:history="1">
        <w:r w:rsidRPr="000E38A6">
          <w:rPr>
            <w:rStyle w:val="Hyperlink"/>
          </w:rPr>
          <w:t>http://capeandislands.org/post/how-live-stream-video-catalyzing-ocean-research</w:t>
        </w:r>
      </w:hyperlink>
      <w:r w:rsidRPr="000E38A6">
        <w:t>, accessed 6/29/14, GNL]</w:t>
      </w:r>
    </w:p>
    <w:p w:rsidR="00DC5D1B" w:rsidRPr="000E38A6" w:rsidRDefault="00DC5D1B" w:rsidP="00DC5D1B"/>
    <w:p w:rsidR="00DC5D1B" w:rsidRPr="000E38A6" w:rsidRDefault="00DC5D1B" w:rsidP="00DC5D1B">
      <w:pPr>
        <w:rPr>
          <w:rStyle w:val="StyleUnderline"/>
        </w:rPr>
      </w:pPr>
      <w:r w:rsidRPr="000E38A6">
        <w:rPr>
          <w:rStyle w:val="StyleUnderline"/>
        </w:rPr>
        <w:lastRenderedPageBreak/>
        <w:t>We're often taught that a hypothesis is the first step in the scientific method. In actuality, what comes first is an observation - a rare commodity for ocean scientists.</w:t>
      </w:r>
    </w:p>
    <w:p w:rsidR="00DC5D1B" w:rsidRPr="000E38A6" w:rsidRDefault="00DC5D1B" w:rsidP="00DC5D1B">
      <w:r w:rsidRPr="000E38A6">
        <w:t xml:space="preserve">The NOAA ship </w:t>
      </w:r>
      <w:proofErr w:type="spellStart"/>
      <w:r w:rsidRPr="000E38A6">
        <w:t>Okeanos</w:t>
      </w:r>
      <w:proofErr w:type="spellEnd"/>
      <w:r w:rsidRPr="000E38A6">
        <w:t xml:space="preserve"> Explorer is nicknamed America's Ship for Ocean Exploration. Not science. Exploration.</w:t>
      </w:r>
    </w:p>
    <w:p w:rsidR="00DC5D1B" w:rsidRPr="000E38A6" w:rsidRDefault="00DC5D1B" w:rsidP="00DC5D1B">
      <w:pPr>
        <w:rPr>
          <w:rStyle w:val="StyleUnderline"/>
        </w:rPr>
      </w:pPr>
      <w:r w:rsidRPr="000E38A6">
        <w:t xml:space="preserve">What's the difference? </w:t>
      </w:r>
      <w:r w:rsidRPr="000E38A6">
        <w:rPr>
          <w:rStyle w:val="StyleUnderline"/>
        </w:rPr>
        <w:t>Science is about testing ideas - hypotheses - through experimentation. Exploration is simply observing the world around us, although in the deep sea it's far from simple. It's technically challenging and it's expensive.</w:t>
      </w:r>
    </w:p>
    <w:p w:rsidR="00DC5D1B" w:rsidRPr="000E38A6" w:rsidRDefault="00DC5D1B" w:rsidP="00DC5D1B">
      <w:pPr>
        <w:rPr>
          <w:rStyle w:val="StyleUnderline"/>
        </w:rPr>
      </w:pPr>
      <w:r w:rsidRPr="000E38A6">
        <w:t xml:space="preserve">That's why it's estimated </w:t>
      </w:r>
      <w:r w:rsidRPr="008D7FB6">
        <w:rPr>
          <w:rStyle w:val="StyleUnderline"/>
        </w:rPr>
        <w:t>only 5 percent of the world's ocean has been seen by human eyes</w:t>
      </w:r>
      <w:r w:rsidRPr="000E38A6">
        <w:rPr>
          <w:rStyle w:val="StyleUnderline"/>
        </w:rPr>
        <w:t>. And since observations are the necessary starting material for developing good, interesting questions to investigate scientifically, that's a problem for ocean scientists.</w:t>
      </w:r>
    </w:p>
    <w:p w:rsidR="00DC5D1B" w:rsidRPr="000E38A6" w:rsidRDefault="00DC5D1B" w:rsidP="00DC5D1B">
      <w:pPr>
        <w:rPr>
          <w:rStyle w:val="StyleUnderline"/>
        </w:rPr>
      </w:pPr>
      <w:r w:rsidRPr="000E38A6">
        <w:t xml:space="preserve">Enter the NOAA ship </w:t>
      </w:r>
      <w:proofErr w:type="spellStart"/>
      <w:r w:rsidRPr="000E38A6">
        <w:t>Okeanos</w:t>
      </w:r>
      <w:proofErr w:type="spellEnd"/>
      <w:r w:rsidRPr="000E38A6">
        <w:t xml:space="preserve"> Explorer. This ship is dedicated to deep sea exploration, and it's pioneering a new technique, known as telepresence. The ship broadcasts deep sea video from a remotely operated vehicle to the internet in near real-time - a 10 second delay for the public (you can check it out here), but just a 2-5 second delay for scientists participating in an expedition. Those </w:t>
      </w:r>
      <w:r w:rsidRPr="000E38A6">
        <w:rPr>
          <w:rStyle w:val="StyleUnderline"/>
        </w:rPr>
        <w:t>scientists also have the ability to talk to each other and back to the ship, enabling them to work in collaboration to identify what's being seen and make decisions about how to proceed.</w:t>
      </w:r>
    </w:p>
    <w:p w:rsidR="00DC5D1B" w:rsidRPr="000E38A6" w:rsidRDefault="00DC5D1B" w:rsidP="00DC5D1B">
      <w:pPr>
        <w:rPr>
          <w:rStyle w:val="StyleUnderline"/>
        </w:rPr>
      </w:pPr>
      <w:r w:rsidRPr="000E38A6">
        <w:rPr>
          <w:rStyle w:val="StyleUnderline"/>
        </w:rPr>
        <w:t xml:space="preserve">Scientists involved with the </w:t>
      </w:r>
      <w:proofErr w:type="spellStart"/>
      <w:r w:rsidRPr="000E38A6">
        <w:rPr>
          <w:rStyle w:val="StyleUnderline"/>
        </w:rPr>
        <w:t>Okeanos</w:t>
      </w:r>
      <w:proofErr w:type="spellEnd"/>
      <w:r w:rsidRPr="000E38A6">
        <w:rPr>
          <w:rStyle w:val="StyleUnderline"/>
        </w:rPr>
        <w:t xml:space="preserve"> Explorer say </w:t>
      </w:r>
      <w:proofErr w:type="gramStart"/>
      <w:r w:rsidRPr="000E38A6">
        <w:rPr>
          <w:rStyle w:val="StyleUnderline"/>
        </w:rPr>
        <w:t>it's</w:t>
      </w:r>
      <w:proofErr w:type="gramEnd"/>
      <w:r w:rsidRPr="000E38A6">
        <w:rPr>
          <w:rStyle w:val="StyleUnderline"/>
        </w:rPr>
        <w:t xml:space="preserve"> exciting and worthwhile work that's accelerating education of young scientists and catalyzing new ocean research.</w:t>
      </w:r>
    </w:p>
    <w:p w:rsidR="00DC5D1B" w:rsidRPr="000E38A6" w:rsidRDefault="00DC5D1B" w:rsidP="00DC5D1B"/>
    <w:p w:rsidR="00DC5D1B" w:rsidRDefault="00DC5D1B" w:rsidP="00DC5D1B">
      <w:pPr>
        <w:pStyle w:val="Heading3"/>
      </w:pPr>
      <w:r>
        <w:lastRenderedPageBreak/>
        <w:t>Exploration Key to Earth Science</w:t>
      </w:r>
    </w:p>
    <w:p w:rsidR="00DC5D1B" w:rsidRPr="00F14630" w:rsidRDefault="00DC5D1B" w:rsidP="00DC5D1B"/>
    <w:p w:rsidR="00DC5D1B" w:rsidRPr="000E38A6" w:rsidRDefault="00DC5D1B" w:rsidP="00DC5D1B">
      <w:pPr>
        <w:keepNext/>
        <w:keepLines/>
        <w:spacing w:before="40" w:after="0"/>
        <w:outlineLvl w:val="3"/>
        <w:rPr>
          <w:rFonts w:eastAsia="Times New Roman"/>
          <w:b/>
          <w:iCs/>
          <w:sz w:val="28"/>
        </w:rPr>
      </w:pPr>
      <w:r w:rsidRPr="000E38A6">
        <w:rPr>
          <w:rFonts w:eastAsia="Times New Roman"/>
          <w:b/>
          <w:iCs/>
          <w:sz w:val="28"/>
        </w:rPr>
        <w:t>Deep water exploration is key to understanding of the Earth and its processes</w:t>
      </w:r>
    </w:p>
    <w:p w:rsidR="00DC5D1B" w:rsidRPr="000E38A6" w:rsidRDefault="00DC5D1B" w:rsidP="00DC5D1B">
      <w:pPr>
        <w:rPr>
          <w:rFonts w:eastAsia="Calibri"/>
          <w:b/>
          <w:bCs/>
          <w:sz w:val="26"/>
        </w:rPr>
      </w:pPr>
      <w:r w:rsidRPr="000E38A6">
        <w:rPr>
          <w:rFonts w:eastAsia="Calibri"/>
          <w:b/>
          <w:bCs/>
          <w:sz w:val="26"/>
        </w:rPr>
        <w:t>Deep Ocean Exploration Institute, No Date</w:t>
      </w:r>
    </w:p>
    <w:p w:rsidR="00DC5D1B" w:rsidRPr="000E38A6" w:rsidRDefault="00DC5D1B" w:rsidP="00DC5D1B">
      <w:r w:rsidRPr="000E38A6">
        <w:t xml:space="preserve">[Deep Ocean Exploration Institute, No Date, part of the Woods Hole Oceanographic Institute, “Unlocking Planetary Processes On and </w:t>
      </w:r>
      <w:r w:rsidRPr="002E385F">
        <w:t>Within</w:t>
      </w:r>
      <w:r w:rsidRPr="000E38A6">
        <w:t xml:space="preserve"> the Seafloor”, </w:t>
      </w:r>
      <w:hyperlink r:id="rId59" w:history="1">
        <w:r w:rsidRPr="000E38A6">
          <w:t>http://www.whoi.edu/main/doei</w:t>
        </w:r>
      </w:hyperlink>
      <w:r w:rsidRPr="000E38A6">
        <w:t>, accessed 6/30/14, GNL]</w:t>
      </w:r>
    </w:p>
    <w:p w:rsidR="00DC5D1B" w:rsidRPr="000E38A6" w:rsidRDefault="00DC5D1B" w:rsidP="00DC5D1B">
      <w:pPr>
        <w:rPr>
          <w:rFonts w:eastAsia="Calibri"/>
        </w:rPr>
      </w:pPr>
    </w:p>
    <w:p w:rsidR="00DC5D1B" w:rsidRPr="000E38A6" w:rsidRDefault="00DC5D1B" w:rsidP="00DC5D1B">
      <w:pPr>
        <w:rPr>
          <w:rFonts w:eastAsia="Calibri"/>
          <w:u w:val="single"/>
        </w:rPr>
      </w:pPr>
      <w:r w:rsidRPr="005305C5">
        <w:rPr>
          <w:rStyle w:val="StyleUnderline"/>
        </w:rPr>
        <w:t>Through research themes focused on deep ocean technology, dynamic processes at the seafloor and the role of the deep Earth and ocean in elemental cycles</w:t>
      </w:r>
      <w:r w:rsidRPr="000E38A6">
        <w:rPr>
          <w:rFonts w:eastAsia="Calibri"/>
        </w:rPr>
        <w:t xml:space="preserve">— </w:t>
      </w:r>
      <w:r w:rsidRPr="005305C5">
        <w:rPr>
          <w:rStyle w:val="StyleUnderline"/>
        </w:rPr>
        <w:t>the Deep Ocean Exploration Institute</w:t>
      </w:r>
      <w:r w:rsidRPr="000E38A6">
        <w:rPr>
          <w:rFonts w:eastAsia="Calibri"/>
          <w:u w:val="single"/>
        </w:rPr>
        <w:t xml:space="preserve"> </w:t>
      </w:r>
      <w:r w:rsidRPr="002E385F">
        <w:t>(DOEI)</w:t>
      </w:r>
      <w:r w:rsidRPr="000E38A6">
        <w:rPr>
          <w:rFonts w:eastAsia="Calibri"/>
          <w:u w:val="single"/>
        </w:rPr>
        <w:t xml:space="preserve"> </w:t>
      </w:r>
      <w:r w:rsidRPr="005305C5">
        <w:rPr>
          <w:rStyle w:val="StyleUnderline"/>
        </w:rPr>
        <w:t>seeks to understand how Earth works by promoting interdisciplinary investigations of planetary processes occurring in the deep ocean and within the planet’s interior.</w:t>
      </w:r>
    </w:p>
    <w:p w:rsidR="00DC5D1B" w:rsidRDefault="00DC5D1B" w:rsidP="00DC5D1B">
      <w:pPr>
        <w:rPr>
          <w:rFonts w:eastAsia="Calibri"/>
        </w:rPr>
      </w:pPr>
      <w:r w:rsidRPr="005305C5">
        <w:rPr>
          <w:rStyle w:val="StyleUnderline"/>
        </w:rPr>
        <w:t>Many keys to unlocking Earth processes can be found deep under the ocean, on and within the seafloor that covers two-thirds of our planet’s surface. The goals of the Deep Ocean Exploration Institute are to investigate these key planetary processes</w:t>
      </w:r>
      <w:r w:rsidRPr="000E38A6">
        <w:rPr>
          <w:rFonts w:eastAsia="Calibri"/>
          <w:u w:val="single"/>
        </w:rPr>
        <w:t>.</w:t>
      </w:r>
      <w:r w:rsidRPr="000E38A6">
        <w:rPr>
          <w:rFonts w:eastAsia="Calibri"/>
        </w:rPr>
        <w:t xml:space="preserve"> </w:t>
      </w:r>
      <w:r w:rsidRPr="00F14630">
        <w:rPr>
          <w:rStyle w:val="StyleUnderline"/>
        </w:rPr>
        <w:t>They include understanding the flow of both magma and water within the planet; the nature and evolution of biological communities in the deep ocean and Earth’s crust; and the characteristics of planetary processes that shape Earth</w:t>
      </w:r>
      <w:r w:rsidRPr="000E38A6">
        <w:rPr>
          <w:rFonts w:eastAsia="Calibri"/>
        </w:rPr>
        <w:t>. We also support the development of undersea technology and the establishment of seafloor observatories in various settings.</w:t>
      </w:r>
    </w:p>
    <w:p w:rsidR="00DC5D1B" w:rsidRPr="000E38A6" w:rsidRDefault="00DC5D1B" w:rsidP="00DC5D1B">
      <w:pPr>
        <w:rPr>
          <w:rFonts w:eastAsia="Calibri"/>
        </w:rPr>
      </w:pPr>
    </w:p>
    <w:p w:rsidR="00DC5D1B" w:rsidRDefault="00DC5D1B" w:rsidP="00DC5D1B">
      <w:pPr>
        <w:pStyle w:val="Heading3"/>
      </w:pPr>
      <w:r>
        <w:lastRenderedPageBreak/>
        <w:t>Coordinated Exploration Solves Science</w:t>
      </w:r>
    </w:p>
    <w:p w:rsidR="00DC5D1B" w:rsidRPr="009108B7" w:rsidRDefault="00DC5D1B" w:rsidP="00DC5D1B"/>
    <w:p w:rsidR="00DC5D1B" w:rsidRPr="000E38A6" w:rsidRDefault="00DC5D1B" w:rsidP="00DC5D1B">
      <w:pPr>
        <w:pStyle w:val="Heading4"/>
        <w:rPr>
          <w:rFonts w:cs="Times New Roman"/>
        </w:rPr>
      </w:pPr>
      <w:r w:rsidRPr="000E38A6">
        <w:rPr>
          <w:rFonts w:cs="Times New Roman"/>
        </w:rPr>
        <w:t xml:space="preserve">New ocean exploration programs key to maintaining scientific advancements and effective </w:t>
      </w:r>
      <w:r>
        <w:rPr>
          <w:rFonts w:cs="Times New Roman"/>
        </w:rPr>
        <w:t xml:space="preserve">ocean policy </w:t>
      </w:r>
    </w:p>
    <w:p w:rsidR="00DC5D1B" w:rsidRPr="000E38A6" w:rsidRDefault="00DC5D1B" w:rsidP="00DC5D1B">
      <w:pPr>
        <w:rPr>
          <w:rStyle w:val="Style13ptBold"/>
        </w:rPr>
      </w:pPr>
      <w:r w:rsidRPr="000E38A6">
        <w:rPr>
          <w:rStyle w:val="Style13ptBold"/>
        </w:rPr>
        <w:t>Committee on Exploration of the Seas, National Research Council, 3</w:t>
      </w:r>
    </w:p>
    <w:p w:rsidR="00DC5D1B" w:rsidRDefault="00DC5D1B" w:rsidP="00DC5D1B">
      <w:r w:rsidRPr="000E38A6">
        <w:t xml:space="preserve">[Committee on Exploration of the Seas Ocean Studies Board Division on Earth and Life Studies, 2003, “Exploration of the Seas: Voyage into the Unknown”, The National Research Council of the National Academies, </w:t>
      </w:r>
      <w:hyperlink r:id="rId60" w:history="1">
        <w:r w:rsidRPr="000E38A6">
          <w:rPr>
            <w:rStyle w:val="Hyperlink"/>
          </w:rPr>
          <w:t>http://explore.noaa.gov/sites/OER/Documents/national-research-council-voyage.pdf</w:t>
        </w:r>
      </w:hyperlink>
      <w:r w:rsidRPr="000E38A6">
        <w:t xml:space="preserve">, </w:t>
      </w:r>
      <w:proofErr w:type="spellStart"/>
      <w:r w:rsidRPr="000E38A6">
        <w:t>pg</w:t>
      </w:r>
      <w:proofErr w:type="spellEnd"/>
      <w:r w:rsidRPr="000E38A6">
        <w:t xml:space="preserve"> 39-41,  accessed 6/29/14, GNL]  </w:t>
      </w:r>
    </w:p>
    <w:p w:rsidR="00DC5D1B" w:rsidRPr="000E38A6" w:rsidRDefault="00DC5D1B" w:rsidP="00DC5D1B"/>
    <w:p w:rsidR="00DC5D1B" w:rsidRPr="000E38A6" w:rsidRDefault="00DC5D1B" w:rsidP="00DC5D1B">
      <w:pPr>
        <w:rPr>
          <w:rStyle w:val="StyleUnderline"/>
        </w:rPr>
      </w:pPr>
      <w:r w:rsidRPr="000E38A6">
        <w:rPr>
          <w:rStyle w:val="StyleUnderline"/>
        </w:rPr>
        <w:t>Systematic, or coordinated, ocean exploration is not a current practice within the U</w:t>
      </w:r>
      <w:r w:rsidRPr="00557A5F">
        <w:t xml:space="preserve">nited </w:t>
      </w:r>
      <w:r w:rsidRPr="000E38A6">
        <w:rPr>
          <w:rStyle w:val="StyleUnderline"/>
        </w:rPr>
        <w:t>S</w:t>
      </w:r>
      <w:r w:rsidRPr="00557A5F">
        <w:t>tates</w:t>
      </w:r>
      <w:r w:rsidRPr="000E38A6">
        <w:rPr>
          <w:rStyle w:val="StyleUnderline"/>
        </w:rPr>
        <w:t>. New discoveries about the oceans are often the result of serendipitous circumstances, for instance, the inadvertent discovery of entirely new ecosystems at hydrothermal vents. Exciting discoveries about the oceans occur frequently, but the rate could be greatly enhanced by pursuing new research topics in new regions of the oceans.</w:t>
      </w:r>
    </w:p>
    <w:p w:rsidR="00DC5D1B" w:rsidRPr="000E38A6" w:rsidRDefault="00DC5D1B" w:rsidP="00DC5D1B">
      <w:pPr>
        <w:rPr>
          <w:rStyle w:val="StyleUnderline"/>
        </w:rPr>
      </w:pPr>
      <w:r w:rsidRPr="000E38A6">
        <w:rPr>
          <w:rStyle w:val="StyleUnderline"/>
        </w:rPr>
        <w:t xml:space="preserve">A limited national ocean exploration effort has recently begun </w:t>
      </w:r>
      <w:r w:rsidRPr="00C47F09">
        <w:t xml:space="preserve">and is operated through the National Oceanic and Atmospheric Administration. Since 2001, the National Oceanic and Atmospheric Administration’s Office of Ocean Exploration has sought to “…explore and better understand our oceans. The office supports expeditions, exploration projects, and a number of related field campaigns for the purpose of discovery and documentation of ocean voyages” (National Oceanic and Atmospheric Administration, 2003a). It is the committee’s sense that </w:t>
      </w:r>
      <w:r w:rsidRPr="000E38A6">
        <w:rPr>
          <w:rStyle w:val="StyleUnderline"/>
        </w:rPr>
        <w:t>this fledgling national effort is too limited in scope. The education and outreach efforts are laudable, and the office has made the important step of committing 10 percent of their budget to those activities</w:t>
      </w:r>
      <w:r w:rsidRPr="000E38A6">
        <w:t xml:space="preserve">. </w:t>
      </w:r>
      <w:r w:rsidRPr="000E38A6">
        <w:rPr>
          <w:rStyle w:val="StyleUnderline"/>
        </w:rPr>
        <w:t>However, uncertainty in the annual budgeting process makes long-term planning difficult, and the funding levels to date hover at $14 million.</w:t>
      </w:r>
      <w:r w:rsidRPr="000E38A6">
        <w:t xml:space="preserve"> </w:t>
      </w:r>
      <w:r w:rsidRPr="000E38A6">
        <w:rPr>
          <w:rStyle w:val="StyleUnderline"/>
        </w:rPr>
        <w:t>As no future vision for the program has yet been released it is difficult for this committee to determine whether this young program can be adapted to fill the role outlined in this report, but the program has not capitalized on much of the scientific expertise in the U</w:t>
      </w:r>
      <w:r w:rsidRPr="00C47F09">
        <w:t xml:space="preserve">nited </w:t>
      </w:r>
      <w:r w:rsidRPr="000E38A6">
        <w:rPr>
          <w:rStyle w:val="StyleUnderline"/>
        </w:rPr>
        <w:t>S</w:t>
      </w:r>
      <w:r w:rsidRPr="00C47F09">
        <w:t xml:space="preserve">tates </w:t>
      </w:r>
      <w:r w:rsidRPr="000E38A6">
        <w:rPr>
          <w:rStyle w:val="StyleUnderline"/>
        </w:rPr>
        <w:t xml:space="preserve">and relies on heavily leveraging funds and assets against other oceanographic research programs. </w:t>
      </w:r>
    </w:p>
    <w:p w:rsidR="00DC5D1B" w:rsidRPr="000E38A6" w:rsidRDefault="00DC5D1B" w:rsidP="00DC5D1B">
      <w:r w:rsidRPr="000E38A6">
        <w:rPr>
          <w:rStyle w:val="StyleUnderline"/>
        </w:rPr>
        <w:t xml:space="preserve">Currently the pursuit of ocean data is largely an independent, </w:t>
      </w:r>
      <w:proofErr w:type="spellStart"/>
      <w:r w:rsidRPr="000E38A6">
        <w:rPr>
          <w:rStyle w:val="StyleUnderline"/>
        </w:rPr>
        <w:t>researcherdriven</w:t>
      </w:r>
      <w:proofErr w:type="spellEnd"/>
      <w:r w:rsidRPr="000E38A6">
        <w:rPr>
          <w:rStyle w:val="StyleUnderline"/>
        </w:rPr>
        <w:t xml:space="preserve"> effort with only scattered attempts at public education</w:t>
      </w:r>
      <w:r w:rsidRPr="000E38A6">
        <w:t xml:space="preserve">. As a largely publicly-funded endeavor, oceanographers have a responsibility to communicate their findings clearly not only to the funding agencies, but to the broader public. </w:t>
      </w:r>
      <w:r w:rsidRPr="000E38A6">
        <w:rPr>
          <w:rStyle w:val="StyleUnderline"/>
        </w:rPr>
        <w:t>Large numbers of people live near oceans and many depend on it for their sustenance or livelihood, but few understand the complexity of the ocean ecosystem or its importance to society</w:t>
      </w:r>
      <w:r w:rsidRPr="000E38A6">
        <w:t xml:space="preserve">. Although efforts to educate the public in both formal and informal settings are increasing through programs such as the National Science Foundation’s Centers for Ocean Science Education Excellence program, </w:t>
      </w:r>
      <w:r w:rsidRPr="00C47F09">
        <w:rPr>
          <w:rStyle w:val="StyleUnderline"/>
        </w:rPr>
        <w:t>outreach and education in the marine sciences is largely uncoordinated</w:t>
      </w:r>
      <w:r w:rsidRPr="000E38A6">
        <w:rPr>
          <w:rStyle w:val="StyleUnderline"/>
        </w:rPr>
        <w:t>. Few members of the public appreciate the role the oceans play in our lives, and the relationship between the oceans, atmosphere, and land.</w:t>
      </w:r>
      <w:r w:rsidRPr="000E38A6">
        <w:t xml:space="preserve"> </w:t>
      </w:r>
      <w:r w:rsidRPr="00C47F09">
        <w:rPr>
          <w:rStyle w:val="StyleUnderline"/>
        </w:rPr>
        <w:t>Good public policy demands that the public engage in the excitement of ocean research, exploit public interest through education about the wealth and limitations of the ocean, and promote citizen and decision-makers understanding about ocean issues and policy</w:t>
      </w:r>
      <w:r w:rsidRPr="000E38A6">
        <w:t>. Chapter 7 discusses some of the outreach and education possibilities in more detail.</w:t>
      </w:r>
    </w:p>
    <w:p w:rsidR="00DC5D1B" w:rsidRPr="000E38A6" w:rsidRDefault="00DC5D1B" w:rsidP="00DC5D1B">
      <w:pPr>
        <w:rPr>
          <w:rStyle w:val="StyleUnderline"/>
        </w:rPr>
      </w:pPr>
      <w:r w:rsidRPr="000E38A6">
        <w:lastRenderedPageBreak/>
        <w:t xml:space="preserve">Finding: </w:t>
      </w:r>
      <w:r w:rsidRPr="000E38A6">
        <w:rPr>
          <w:rStyle w:val="StyleUnderline"/>
        </w:rPr>
        <w:t>Oceans provide food, energy and mineral resources, products capable of treating human disease, and affect climate and global responses to changes in climate. A new large-scale program devoted to ocean exploration is necessary to:</w:t>
      </w:r>
    </w:p>
    <w:p w:rsidR="00DC5D1B" w:rsidRPr="000E38A6" w:rsidRDefault="00DC5D1B" w:rsidP="00DC5D1B">
      <w:pPr>
        <w:rPr>
          <w:rStyle w:val="StyleUnderline"/>
        </w:rPr>
      </w:pPr>
      <w:r w:rsidRPr="000E38A6">
        <w:t xml:space="preserve">• </w:t>
      </w:r>
      <w:r w:rsidRPr="000E38A6">
        <w:rPr>
          <w:rStyle w:val="StyleUnderline"/>
        </w:rPr>
        <w:t>coordinate efforts in ocean discovery and capitalize on the wide array of available data;</w:t>
      </w:r>
    </w:p>
    <w:p w:rsidR="00DC5D1B" w:rsidRPr="000E38A6" w:rsidRDefault="00DC5D1B" w:rsidP="00DC5D1B">
      <w:pPr>
        <w:rPr>
          <w:rStyle w:val="StyleUnderline"/>
        </w:rPr>
      </w:pPr>
      <w:r w:rsidRPr="000E38A6">
        <w:t xml:space="preserve">• </w:t>
      </w:r>
      <w:r w:rsidRPr="000E38A6">
        <w:rPr>
          <w:rStyle w:val="StyleUnderline"/>
        </w:rPr>
        <w:t>provide new resources and facilities for access by researchers;</w:t>
      </w:r>
    </w:p>
    <w:p w:rsidR="00DC5D1B" w:rsidRPr="000E38A6" w:rsidRDefault="00DC5D1B" w:rsidP="00DC5D1B">
      <w:r w:rsidRPr="000E38A6">
        <w:t xml:space="preserve">• </w:t>
      </w:r>
      <w:r w:rsidRPr="000E38A6">
        <w:rPr>
          <w:rStyle w:val="StyleUnderline"/>
        </w:rPr>
        <w:t>establish support for and promote interdisciplinary approaches to ocean investigations;</w:t>
      </w:r>
    </w:p>
    <w:p w:rsidR="00DC5D1B" w:rsidRPr="000E38A6" w:rsidRDefault="00DC5D1B" w:rsidP="00DC5D1B">
      <w:pPr>
        <w:rPr>
          <w:rStyle w:val="StyleUnderline"/>
        </w:rPr>
      </w:pPr>
      <w:r w:rsidRPr="000E38A6">
        <w:rPr>
          <w:rStyle w:val="StyleUnderline"/>
        </w:rPr>
        <w:t>• develop outreach and public education tools to increase public awareness and understanding of the oceans;</w:t>
      </w:r>
    </w:p>
    <w:p w:rsidR="00DC5D1B" w:rsidRPr="000E38A6" w:rsidRDefault="00DC5D1B" w:rsidP="00DC5D1B">
      <w:r w:rsidRPr="000E38A6">
        <w:t xml:space="preserve">• </w:t>
      </w:r>
      <w:r w:rsidRPr="000E38A6">
        <w:rPr>
          <w:rStyle w:val="StyleUnderline"/>
        </w:rPr>
        <w:t>discover the living and nonliving resources of the oceans; and</w:t>
      </w:r>
    </w:p>
    <w:p w:rsidR="00DC5D1B" w:rsidRPr="000E38A6" w:rsidRDefault="00DC5D1B" w:rsidP="00DC5D1B">
      <w:pPr>
        <w:rPr>
          <w:rStyle w:val="StyleUnderline"/>
        </w:rPr>
      </w:pPr>
      <w:r w:rsidRPr="000E38A6">
        <w:t xml:space="preserve">• </w:t>
      </w:r>
      <w:r w:rsidRPr="000E38A6">
        <w:rPr>
          <w:rStyle w:val="StyleUnderline"/>
        </w:rPr>
        <w:t>provide a multidisciplinary archive of ocean data to serve as a source of basic data upon which to develop hypotheses for further investigation.</w:t>
      </w:r>
    </w:p>
    <w:p w:rsidR="00DC5D1B" w:rsidRPr="00C47F09" w:rsidRDefault="00DC5D1B" w:rsidP="00DC5D1B">
      <w:r w:rsidRPr="000E38A6">
        <w:t>Recommendation</w:t>
      </w:r>
      <w:r w:rsidRPr="000E38A6">
        <w:rPr>
          <w:rStyle w:val="StyleUnderline"/>
        </w:rPr>
        <w:t xml:space="preserve">: A coordinated, broadly-based ocean exploration effort that meets the highest standards of scientific excellence should be aggressively pursued. </w:t>
      </w:r>
      <w:r w:rsidRPr="00C47F09">
        <w:t>An ocean exploration program should be initiated and exhibit the following characteristics, which can also be used to gauge its ultimate success:</w:t>
      </w:r>
    </w:p>
    <w:p w:rsidR="00DC5D1B" w:rsidRPr="00C47F09" w:rsidRDefault="00DC5D1B" w:rsidP="00DC5D1B">
      <w:r w:rsidRPr="00C47F09">
        <w:t>• The program should be global and multidisciplinary.</w:t>
      </w:r>
    </w:p>
    <w:p w:rsidR="00DC5D1B" w:rsidRPr="00C47F09" w:rsidRDefault="00DC5D1B" w:rsidP="00DC5D1B">
      <w:r w:rsidRPr="00C47F09">
        <w:t>• The program must receive international support.</w:t>
      </w:r>
    </w:p>
    <w:p w:rsidR="00DC5D1B" w:rsidRPr="00C47F09" w:rsidRDefault="00DC5D1B" w:rsidP="00DC5D1B">
      <w:r w:rsidRPr="00C47F09">
        <w:t>• The program should consider all three spatial dimensions as well as time.</w:t>
      </w:r>
    </w:p>
    <w:p w:rsidR="00DC5D1B" w:rsidRPr="00C47F09" w:rsidRDefault="00DC5D1B" w:rsidP="00DC5D1B">
      <w:r w:rsidRPr="00C47F09">
        <w:t>• The program should seek to discover new living and nonliving resources in the ocean.</w:t>
      </w:r>
    </w:p>
    <w:p w:rsidR="00DC5D1B" w:rsidRPr="00C47F09" w:rsidRDefault="00DC5D1B" w:rsidP="00DC5D1B">
      <w:r w:rsidRPr="00C47F09">
        <w:t>• The program should include developments of new tools, probes, sensors, and systems for multidisciplinary ocean exploration.</w:t>
      </w:r>
    </w:p>
    <w:p w:rsidR="00DC5D1B" w:rsidRPr="000E38A6" w:rsidRDefault="00DC5D1B" w:rsidP="00DC5D1B">
      <w:r w:rsidRPr="000E38A6">
        <w:t>• The program should reach out to increase literacy pertaining to ocean science and management issues for learners of all ages to maximize the impact for research, commercial, regulatory, and educational benefits.</w:t>
      </w:r>
    </w:p>
    <w:p w:rsidR="00DC5D1B" w:rsidRPr="000E38A6" w:rsidRDefault="00DC5D1B" w:rsidP="00DC5D1B">
      <w:r w:rsidRPr="000E38A6">
        <w:t>• The program should standardize sampling, data management, and dissemination.</w:t>
      </w:r>
    </w:p>
    <w:p w:rsidR="00DC5D1B" w:rsidRPr="000E38A6" w:rsidRDefault="00DC5D1B" w:rsidP="00DC5D1B"/>
    <w:p w:rsidR="009113DF" w:rsidRDefault="009113DF" w:rsidP="009113DF">
      <w:pPr>
        <w:pStyle w:val="Heading2"/>
      </w:pPr>
      <w:r w:rsidRPr="000E38A6">
        <w:lastRenderedPageBreak/>
        <w:t>Leadership</w:t>
      </w:r>
    </w:p>
    <w:p w:rsidR="009113DF" w:rsidRDefault="009113DF" w:rsidP="009113DF"/>
    <w:p w:rsidR="00BB5468" w:rsidRDefault="00BB5468" w:rsidP="00BB5468">
      <w:pPr>
        <w:pStyle w:val="Heading3"/>
      </w:pPr>
      <w:r>
        <w:lastRenderedPageBreak/>
        <w:t>Modelling Add-on</w:t>
      </w:r>
    </w:p>
    <w:p w:rsidR="00BB5468" w:rsidRPr="005153FD" w:rsidRDefault="00BB5468" w:rsidP="00BB5468"/>
    <w:p w:rsidR="00BB5468" w:rsidRPr="000E38A6" w:rsidRDefault="00BB5468" w:rsidP="00BB5468">
      <w:pPr>
        <w:pStyle w:val="Heading4"/>
        <w:rPr>
          <w:rFonts w:cs="Times New Roman"/>
        </w:rPr>
      </w:pPr>
      <w:r w:rsidRPr="000E38A6">
        <w:rPr>
          <w:rFonts w:cs="Times New Roman"/>
        </w:rPr>
        <w:t xml:space="preserve">US </w:t>
      </w:r>
      <w:r>
        <w:rPr>
          <w:rFonts w:cs="Times New Roman"/>
        </w:rPr>
        <w:t xml:space="preserve">agency model key to effective </w:t>
      </w:r>
      <w:r w:rsidRPr="000E38A6">
        <w:rPr>
          <w:rFonts w:cs="Times New Roman"/>
        </w:rPr>
        <w:t xml:space="preserve">international </w:t>
      </w:r>
      <w:r>
        <w:rPr>
          <w:rFonts w:cs="Times New Roman"/>
        </w:rPr>
        <w:t>collaboration on exploration</w:t>
      </w:r>
    </w:p>
    <w:p w:rsidR="00BB5468" w:rsidRPr="000E38A6" w:rsidRDefault="00BB5468" w:rsidP="00BB5468">
      <w:pPr>
        <w:rPr>
          <w:rStyle w:val="Style13ptBold"/>
        </w:rPr>
      </w:pPr>
      <w:r w:rsidRPr="000E38A6">
        <w:rPr>
          <w:rStyle w:val="Style13ptBold"/>
        </w:rPr>
        <w:t>Committee on Exploration of the Seas, National Research Council, 3</w:t>
      </w:r>
    </w:p>
    <w:p w:rsidR="00BB5468" w:rsidRPr="000E38A6" w:rsidRDefault="00BB5468" w:rsidP="00BB5468">
      <w:r w:rsidRPr="000E38A6">
        <w:t xml:space="preserve">[Committee on Exploration of the Seas Ocean Studies Board Division on Earth and Life Studies, 2003, “Exploration of the Seas: Voyage into the Unknown”, The National Research Council of the National Academies, </w:t>
      </w:r>
      <w:hyperlink r:id="rId61" w:history="1">
        <w:r w:rsidRPr="000E38A6">
          <w:rPr>
            <w:rStyle w:val="Hyperlink"/>
          </w:rPr>
          <w:t>http://explore.noaa.gov/sites/OER/Documents/national-research-council-voyage.pdf</w:t>
        </w:r>
      </w:hyperlink>
      <w:r w:rsidRPr="000E38A6">
        <w:t xml:space="preserve">, </w:t>
      </w:r>
      <w:proofErr w:type="spellStart"/>
      <w:r w:rsidRPr="000E38A6">
        <w:t>pg</w:t>
      </w:r>
      <w:proofErr w:type="spellEnd"/>
      <w:r w:rsidRPr="000E38A6">
        <w:t xml:space="preserve"> 6-7,  accessed 6/29/14, GNL]  </w:t>
      </w:r>
    </w:p>
    <w:p w:rsidR="00BB5468" w:rsidRPr="000E38A6" w:rsidRDefault="00BB5468" w:rsidP="00BB5468"/>
    <w:p w:rsidR="00BB5468" w:rsidRPr="000E38A6" w:rsidRDefault="00BB5468" w:rsidP="00BB5468">
      <w:pPr>
        <w:rPr>
          <w:rStyle w:val="StyleUnderline"/>
        </w:rPr>
      </w:pPr>
      <w:r w:rsidRPr="000E38A6">
        <w:rPr>
          <w:rStyle w:val="StyleUnderline"/>
        </w:rPr>
        <w:t xml:space="preserve">The involvement of many nations in ocean exploration efforts would expand an ocean exploration program’s usefulness by broadening the base of human, mechanical, and financial resources available. </w:t>
      </w:r>
      <w:r w:rsidRPr="000E38A6">
        <w:t xml:space="preserve">In fact, </w:t>
      </w:r>
      <w:r w:rsidRPr="000E38A6">
        <w:rPr>
          <w:rStyle w:val="StyleUnderline"/>
        </w:rPr>
        <w:t>international collaboration is necessary to support a truly global ocean exploration program.</w:t>
      </w:r>
      <w:r w:rsidRPr="000E38A6">
        <w:t xml:space="preserve"> And </w:t>
      </w:r>
      <w:r w:rsidRPr="000E38A6">
        <w:rPr>
          <w:rStyle w:val="StyleUnderline"/>
        </w:rPr>
        <w:t xml:space="preserve">the interests of individual nations must be served to promote such participation—something not readily achievable by a </w:t>
      </w:r>
      <w:proofErr w:type="spellStart"/>
      <w:r w:rsidRPr="000E38A6">
        <w:rPr>
          <w:rStyle w:val="StyleUnderline"/>
        </w:rPr>
        <w:t>largescale</w:t>
      </w:r>
      <w:proofErr w:type="spellEnd"/>
      <w:r w:rsidRPr="000E38A6">
        <w:rPr>
          <w:rStyle w:val="StyleUnderline"/>
        </w:rPr>
        <w:t>, internationally coordinated effort.</w:t>
      </w:r>
      <w:r w:rsidRPr="000E38A6">
        <w:t xml:space="preserve"> The informal consensus of the workshop attendees was </w:t>
      </w:r>
      <w:r w:rsidRPr="000E38A6">
        <w:rPr>
          <w:rStyle w:val="StyleUnderline"/>
        </w:rPr>
        <w:t>that a one-program-serves-all effort would be neither effective nor efficient. An international program could be best served by developing individual national ocean exploration programs to suit the needs of the countries involve</w:t>
      </w:r>
      <w:r w:rsidRPr="005153FD">
        <w:rPr>
          <w:rStyle w:val="StyleUnderline"/>
        </w:rPr>
        <w:t xml:space="preserve">d. National priorities would be set and then partners sought for individual programs. </w:t>
      </w:r>
      <w:r w:rsidRPr="000E38A6">
        <w:rPr>
          <w:rStyle w:val="StyleUnderline"/>
        </w:rPr>
        <w:t xml:space="preserve">Such bilateral and multilateral agreements have worked extremely well for ocean science programs such as the Ocean Drilling </w:t>
      </w:r>
      <w:r w:rsidRPr="005153FD">
        <w:rPr>
          <w:rStyle w:val="StyleUnderline"/>
        </w:rPr>
        <w:t>Program</w:t>
      </w:r>
      <w:r w:rsidRPr="005153FD">
        <w:t xml:space="preserve"> (ODP)</w:t>
      </w:r>
      <w:r w:rsidRPr="000E38A6">
        <w:rPr>
          <w:rStyle w:val="StyleUnderline"/>
        </w:rPr>
        <w:t xml:space="preserve"> and should serve well for ocean exploration.</w:t>
      </w:r>
    </w:p>
    <w:p w:rsidR="00BB5468" w:rsidRPr="000E38A6" w:rsidRDefault="00BB5468" w:rsidP="00BB5468">
      <w:pPr>
        <w:rPr>
          <w:rStyle w:val="StyleUnderline"/>
        </w:rPr>
      </w:pPr>
      <w:r w:rsidRPr="000E38A6">
        <w:rPr>
          <w:rStyle w:val="StyleUnderline"/>
        </w:rPr>
        <w:t>Although many nations would likely be interested in participating in limited ocean exploration programs, relatively few have the resources necessary to provide significant financial support to a program</w:t>
      </w:r>
      <w:r w:rsidRPr="000E38A6">
        <w:rPr>
          <w:rStyle w:val="Emphasis"/>
        </w:rPr>
        <w:t>. A U.S. national model should offer the example for other nations, and it should work to incorporate people from other nations to generate interest more broadly.</w:t>
      </w:r>
      <w:r w:rsidRPr="000E38A6">
        <w:t xml:space="preserve"> The development of similar national programs elsewhere should be encouraged and anticipated. </w:t>
      </w:r>
      <w:r w:rsidRPr="000E38A6">
        <w:rPr>
          <w:rStyle w:val="StyleUnderline"/>
        </w:rPr>
        <w:t>By developing distinct exploration programs for international cooperation to seek discoveries of specific resources or investigate regional features, the burden of international policy and agreements could be greatly reduced.</w:t>
      </w:r>
    </w:p>
    <w:p w:rsidR="00BB5468" w:rsidRDefault="00BB5468" w:rsidP="00BB5468">
      <w:pPr>
        <w:rPr>
          <w:rStyle w:val="StyleUnderline"/>
        </w:rPr>
      </w:pPr>
      <w:r w:rsidRPr="000E38A6">
        <w:t>Recommendation: Given the considerations presented</w:t>
      </w:r>
      <w:r w:rsidRPr="005153FD">
        <w:t xml:space="preserve">, </w:t>
      </w:r>
      <w:r w:rsidRPr="000E38A6">
        <w:rPr>
          <w:rStyle w:val="StyleUnderline"/>
        </w:rPr>
        <w:t>it is prudent to begin an exploration effort with a model for a U.S. national program that will encourage collaboration and capacity building and that would be likely to lead to the development of similar programs in other countries.</w:t>
      </w:r>
      <w:r w:rsidRPr="000E38A6">
        <w:t xml:space="preserve"> </w:t>
      </w:r>
      <w:r w:rsidRPr="005153FD">
        <w:rPr>
          <w:rStyle w:val="StyleUnderline"/>
        </w:rPr>
        <w:t xml:space="preserve">Once other national programs are established, consortia of nations can voluntarily collaborate on program plans and pool resources </w:t>
      </w:r>
      <w:r w:rsidRPr="000E38A6">
        <w:rPr>
          <w:rStyle w:val="StyleUnderline"/>
        </w:rPr>
        <w:t>using multilateral international agreements to undertake regional exploration or to pursue themes of shared interest.</w:t>
      </w:r>
    </w:p>
    <w:p w:rsidR="00BB5468" w:rsidRDefault="00BB5468" w:rsidP="00BB5468">
      <w:pPr>
        <w:rPr>
          <w:rStyle w:val="StyleUnderline"/>
        </w:rPr>
      </w:pPr>
    </w:p>
    <w:p w:rsidR="00BB5468" w:rsidRPr="000E38A6" w:rsidRDefault="00BB5468" w:rsidP="00BB5468">
      <w:pPr>
        <w:keepNext/>
        <w:keepLines/>
        <w:spacing w:before="40" w:after="0"/>
        <w:outlineLvl w:val="3"/>
        <w:rPr>
          <w:rFonts w:eastAsia="Times New Roman"/>
          <w:b/>
          <w:iCs/>
          <w:sz w:val="28"/>
        </w:rPr>
      </w:pPr>
      <w:r>
        <w:rPr>
          <w:rFonts w:eastAsia="Times New Roman"/>
          <w:b/>
          <w:iCs/>
          <w:sz w:val="28"/>
        </w:rPr>
        <w:t>Prioritization and coordination key to effective international collaboration issues critical to global survival</w:t>
      </w:r>
    </w:p>
    <w:p w:rsidR="00BB5468" w:rsidRPr="000E38A6" w:rsidRDefault="00BB5468" w:rsidP="00BB5468">
      <w:pPr>
        <w:rPr>
          <w:rFonts w:eastAsia="Calibri"/>
          <w:b/>
          <w:bCs/>
          <w:sz w:val="26"/>
        </w:rPr>
      </w:pPr>
      <w:r w:rsidRPr="000E38A6">
        <w:rPr>
          <w:rFonts w:eastAsia="Calibri"/>
          <w:b/>
          <w:bCs/>
          <w:sz w:val="26"/>
        </w:rPr>
        <w:t>Committee on Exploration of the Seas, National Research Council, 3</w:t>
      </w:r>
    </w:p>
    <w:p w:rsidR="00BB5468" w:rsidRPr="000E38A6" w:rsidRDefault="00BB5468" w:rsidP="00BB5468">
      <w:pPr>
        <w:rPr>
          <w:rFonts w:eastAsia="Calibri"/>
        </w:rPr>
      </w:pPr>
      <w:r w:rsidRPr="000E38A6">
        <w:rPr>
          <w:rFonts w:eastAsia="Calibri"/>
        </w:rPr>
        <w:t xml:space="preserve">[Committee on Exploration of the Seas Ocean Studies Board Division on Earth and Life Studies, 2003, “Exploration of the Seas: Voyage into the Unknown”, The National Research Council of the National </w:t>
      </w:r>
      <w:r w:rsidRPr="000E38A6">
        <w:rPr>
          <w:rFonts w:eastAsia="Calibri"/>
        </w:rPr>
        <w:lastRenderedPageBreak/>
        <w:t xml:space="preserve">Academies, </w:t>
      </w:r>
      <w:hyperlink r:id="rId62" w:history="1">
        <w:r w:rsidRPr="000E38A6">
          <w:rPr>
            <w:rFonts w:eastAsia="Calibri"/>
          </w:rPr>
          <w:t>http://explore.noaa.gov/sites/OER/Documents/national-research-council-voyage.pdf</w:t>
        </w:r>
      </w:hyperlink>
      <w:r w:rsidRPr="000E38A6">
        <w:rPr>
          <w:rFonts w:eastAsia="Calibri"/>
        </w:rPr>
        <w:t xml:space="preserve">, </w:t>
      </w:r>
      <w:proofErr w:type="spellStart"/>
      <w:r w:rsidRPr="000E38A6">
        <w:rPr>
          <w:rFonts w:eastAsia="Calibri"/>
        </w:rPr>
        <w:t>pg</w:t>
      </w:r>
      <w:proofErr w:type="spellEnd"/>
      <w:r w:rsidRPr="000E38A6">
        <w:rPr>
          <w:rFonts w:eastAsia="Calibri"/>
        </w:rPr>
        <w:t xml:space="preserve"> 2-6,  accessed 6/29/14, GNL]  </w:t>
      </w:r>
    </w:p>
    <w:p w:rsidR="00BB5468" w:rsidRPr="000E38A6" w:rsidRDefault="00BB5468" w:rsidP="00BB5468">
      <w:pPr>
        <w:rPr>
          <w:rFonts w:eastAsia="Calibri"/>
        </w:rPr>
      </w:pPr>
    </w:p>
    <w:p w:rsidR="00BB5468" w:rsidRPr="000E38A6" w:rsidRDefault="00BB5468" w:rsidP="00BB5468">
      <w:pPr>
        <w:rPr>
          <w:rFonts w:eastAsia="Calibri"/>
          <w:u w:val="single"/>
        </w:rPr>
      </w:pPr>
      <w:r w:rsidRPr="00D23F1B">
        <w:rPr>
          <w:rStyle w:val="StyleUnderline"/>
        </w:rPr>
        <w:t>Exciting discoveries are made in the ocean sciences every year. From the identification of ecosystems that thrive without sunlight to the new pathways for photosynthesis</w:t>
      </w:r>
      <w:r w:rsidRPr="000E38A6">
        <w:rPr>
          <w:rFonts w:eastAsia="Calibri"/>
          <w:u w:val="single"/>
        </w:rPr>
        <w:t xml:space="preserve"> recently identified in marine microbes, </w:t>
      </w:r>
      <w:r w:rsidRPr="00D23F1B">
        <w:rPr>
          <w:rStyle w:val="StyleUnderline"/>
        </w:rPr>
        <w:t>discoveries in our oceans continue to revolutionize and refine our theories of the origins of life here and the possibilities for life elsewhere in the universe</w:t>
      </w:r>
      <w:r w:rsidRPr="000E38A6">
        <w:rPr>
          <w:rFonts w:eastAsia="Calibri"/>
          <w:u w:val="single"/>
        </w:rPr>
        <w:t>.</w:t>
      </w:r>
      <w:r w:rsidRPr="000E38A6">
        <w:rPr>
          <w:rFonts w:eastAsia="Calibri"/>
        </w:rPr>
        <w:t xml:space="preserve"> However, </w:t>
      </w:r>
      <w:r w:rsidRPr="00D23F1B">
        <w:t xml:space="preserve">such discoveries are largely serendipitous. </w:t>
      </w:r>
      <w:r w:rsidRPr="00D23F1B">
        <w:rPr>
          <w:rStyle w:val="StyleUnderline"/>
        </w:rPr>
        <w:t>In the</w:t>
      </w:r>
      <w:r w:rsidRPr="00D23F1B">
        <w:t xml:space="preserve"> </w:t>
      </w:r>
      <w:r w:rsidRPr="00D23F1B">
        <w:rPr>
          <w:rStyle w:val="StyleUnderline"/>
        </w:rPr>
        <w:t>U</w:t>
      </w:r>
      <w:r w:rsidRPr="00D23F1B">
        <w:t xml:space="preserve">nited </w:t>
      </w:r>
      <w:r w:rsidRPr="00D23F1B">
        <w:rPr>
          <w:rStyle w:val="StyleUnderline"/>
        </w:rPr>
        <w:t>S</w:t>
      </w:r>
      <w:r w:rsidRPr="00D23F1B">
        <w:t xml:space="preserve">tates, </w:t>
      </w:r>
      <w:r w:rsidRPr="00D23F1B">
        <w:rPr>
          <w:rStyle w:val="StyleUnderline"/>
        </w:rPr>
        <w:t>ocean sciences rely on relatively few large, carefully managed assets</w:t>
      </w:r>
      <w:r w:rsidRPr="00D23F1B">
        <w:t xml:space="preserve">— ships, submersibles, and laboratory facilities. </w:t>
      </w:r>
      <w:r w:rsidRPr="00D23F1B">
        <w:rPr>
          <w:rStyle w:val="StyleUnderline"/>
        </w:rPr>
        <w:t>Research funding is relatively more available for projects that will revisit earlier sites and discoveries and for improving current understanding than it is to support truly exploratory oceanography. A new program to provide opportunities for investigating new regions and that draws on research from a variety of disciplines, would speed discovery and application of new information.</w:t>
      </w:r>
    </w:p>
    <w:p w:rsidR="00BB5468" w:rsidRPr="00D23F1B" w:rsidRDefault="00BB5468" w:rsidP="00BB5468">
      <w:pPr>
        <w:rPr>
          <w:rStyle w:val="StyleUnderline"/>
        </w:rPr>
      </w:pPr>
      <w:r w:rsidRPr="00D23F1B">
        <w:rPr>
          <w:rStyle w:val="StyleUnderline"/>
        </w:rPr>
        <w:t>A coordinated, international ocean exploration effort is not unprecedented</w:t>
      </w:r>
      <w:r w:rsidRPr="000E38A6">
        <w:rPr>
          <w:rFonts w:eastAsia="Calibri"/>
          <w:u w:val="single"/>
        </w:rPr>
        <w:t xml:space="preserve">— </w:t>
      </w:r>
      <w:r w:rsidRPr="00D23F1B">
        <w:rPr>
          <w:rStyle w:val="StyleUnderline"/>
        </w:rPr>
        <w:t>the International Decade of Ocean Exploration</w:t>
      </w:r>
      <w:r w:rsidRPr="00D23F1B">
        <w:t xml:space="preserve"> (IDOE), 1971-1980, </w:t>
      </w:r>
      <w:r w:rsidRPr="00D23F1B">
        <w:rPr>
          <w:rStyle w:val="StyleUnderline"/>
        </w:rPr>
        <w:t>was established by the Marine Sciences Act of 1966</w:t>
      </w:r>
      <w:r w:rsidRPr="000E38A6">
        <w:rPr>
          <w:rFonts w:eastAsia="Calibri"/>
          <w:u w:val="single"/>
        </w:rPr>
        <w:t xml:space="preserve"> </w:t>
      </w:r>
      <w:r w:rsidRPr="00D23F1B">
        <w:t>and motivated both by anticipated discoveries of useful and important marine resources and by scientific curiosity</w:t>
      </w:r>
      <w:r w:rsidRPr="000E38A6">
        <w:rPr>
          <w:rFonts w:eastAsia="Calibri"/>
        </w:rPr>
        <w:t xml:space="preserve">. Questions about the health of the world’s oceans led scientists to argue for systematic baseline surveys that were not possible from randomly spaced observations. </w:t>
      </w:r>
      <w:r w:rsidRPr="00D23F1B">
        <w:rPr>
          <w:rStyle w:val="StyleUnderline"/>
        </w:rPr>
        <w:t>The IDOE program recognized that exploration of the ocean required a sustained global effort with international participation, and justification for the program included issues of clear international interest. More information was necessary to describe the ability of the oceans to provide food for an expanding world population, to protect</w:t>
      </w:r>
      <w:r w:rsidRPr="000E38A6">
        <w:rPr>
          <w:rFonts w:eastAsia="Calibri"/>
          <w:u w:val="single"/>
        </w:rPr>
        <w:t xml:space="preserve"> t</w:t>
      </w:r>
      <w:r w:rsidRPr="00D23F1B">
        <w:t xml:space="preserve">he United States and other </w:t>
      </w:r>
      <w:r w:rsidRPr="00D23F1B">
        <w:rPr>
          <w:rStyle w:val="StyleUnderline"/>
        </w:rPr>
        <w:t>nations from maritime threats to world order, to assuage the deterioration of water quality and waterfronts in coastal cities, to support expanded ocean shipping, and to locate new supplies of seabed oil, gas, and minerals</w:t>
      </w:r>
      <w:r w:rsidRPr="000E38A6">
        <w:rPr>
          <w:rFonts w:eastAsia="Calibri"/>
        </w:rPr>
        <w:t xml:space="preserve">. The objective of IDOE was to “achieve more comprehensive knowledge of ocean characteristics and their changes and more profound understanding of oceanic processes for the purpose of effective utilization of the ocean and its resources” (National Academy of Sciences,1969). </w:t>
      </w:r>
      <w:r w:rsidRPr="00D23F1B">
        <w:rPr>
          <w:rStyle w:val="StyleUnderline"/>
        </w:rPr>
        <w:t xml:space="preserve">More specifically, it was expected that the program would help increase the yield from ocean resources, improve predictions of and responses to natural phenomena, and protect or improve the quality of the marine environment. IDOE was a great success—it provided observational databases on the physics, geochemistry, </w:t>
      </w:r>
      <w:proofErr w:type="spellStart"/>
      <w:r w:rsidRPr="00D23F1B">
        <w:rPr>
          <w:rStyle w:val="StyleUnderline"/>
        </w:rPr>
        <w:t>paleoceanography</w:t>
      </w:r>
      <w:proofErr w:type="spellEnd"/>
      <w:r w:rsidRPr="00D23F1B">
        <w:rPr>
          <w:rStyle w:val="StyleUnderline"/>
        </w:rPr>
        <w:t>, biology, and geophysics of the ocean that fueled hypothesis-driven research for decades.</w:t>
      </w:r>
    </w:p>
    <w:p w:rsidR="00BB5468" w:rsidRPr="000E38A6" w:rsidRDefault="00BB5468" w:rsidP="00BB5468">
      <w:pPr>
        <w:rPr>
          <w:rFonts w:eastAsia="Calibri"/>
          <w:u w:val="single"/>
        </w:rPr>
      </w:pPr>
      <w:r w:rsidRPr="000E38A6">
        <w:rPr>
          <w:rFonts w:eastAsia="Calibri"/>
        </w:rPr>
        <w:t xml:space="preserve">Recommendation: </w:t>
      </w:r>
      <w:r w:rsidRPr="00D23F1B">
        <w:rPr>
          <w:rStyle w:val="StyleUnderline"/>
        </w:rPr>
        <w:t>As was true when IDOE was proposed and supported, ocean exploration remains a necessary endeavor to identify and fully describe the resources the oceans contain. The pace at which we discover living and nonliving resources and improve our understanding of how the oceans respond to chemical, biological, and physical changes must increase.</w:t>
      </w:r>
    </w:p>
    <w:p w:rsidR="00BB5468" w:rsidRPr="000E38A6" w:rsidRDefault="00BB5468" w:rsidP="00BB5468">
      <w:pPr>
        <w:rPr>
          <w:rFonts w:eastAsia="Calibri"/>
          <w:u w:val="single"/>
        </w:rPr>
      </w:pPr>
      <w:r w:rsidRPr="00D23F1B">
        <w:t>Every time a scientist happens upon some completely unexpected discovery in the ocean, it is a reminder of how little is known about this environment that is so critically important to the sustainability of the planet. We now recognize that</w:t>
      </w:r>
      <w:r w:rsidRPr="000E38A6">
        <w:rPr>
          <w:rFonts w:eastAsia="Calibri"/>
          <w:u w:val="single"/>
        </w:rPr>
        <w:t xml:space="preserve"> </w:t>
      </w:r>
      <w:r w:rsidRPr="00D23F1B">
        <w:rPr>
          <w:rStyle w:val="StyleUnderline"/>
        </w:rPr>
        <w:t>different facets of the ocean</w:t>
      </w:r>
      <w:r w:rsidRPr="00D23F1B">
        <w:t>—small-scale geological, biological, and genetic diversity; chemical, geophysical, and physical oceanographic properties—</w:t>
      </w:r>
      <w:r w:rsidRPr="00D23F1B">
        <w:rPr>
          <w:rStyle w:val="StyleUnderline"/>
        </w:rPr>
        <w:t>interact in complex ways, and our understanding of the ocean requires its examination as a whole system. The oceans play a critical role in the maintenance of the ecosystems of the Earth.</w:t>
      </w:r>
    </w:p>
    <w:p w:rsidR="00BB5468" w:rsidRPr="00D23F1B" w:rsidRDefault="00BB5468" w:rsidP="00BB5468">
      <w:r w:rsidRPr="00D23F1B">
        <w:rPr>
          <w:rStyle w:val="StyleUnderline"/>
        </w:rPr>
        <w:t>Resources contained in the oceans currently supply a substantial portion of the world’s food and fuel supply, and maintain global climate patterns</w:t>
      </w:r>
      <w:r w:rsidRPr="000E38A6">
        <w:rPr>
          <w:rFonts w:eastAsia="Calibri"/>
          <w:u w:val="single"/>
        </w:rPr>
        <w:t>.</w:t>
      </w:r>
      <w:r w:rsidRPr="000E38A6">
        <w:rPr>
          <w:rFonts w:eastAsia="Calibri"/>
        </w:rPr>
        <w:t xml:space="preserve"> </w:t>
      </w:r>
      <w:r w:rsidRPr="00D23F1B">
        <w:t>The oceans harbor as yet undiscovered organisms—</w:t>
      </w:r>
      <w:r w:rsidRPr="00D23F1B">
        <w:lastRenderedPageBreak/>
        <w:t>new searches for life continue to discover previously unknown organisms. Only a portion of the potential of the oceans has been tapped.</w:t>
      </w:r>
    </w:p>
    <w:p w:rsidR="00BB5468" w:rsidRPr="000E38A6" w:rsidRDefault="00BB5468" w:rsidP="00BB5468">
      <w:pPr>
        <w:rPr>
          <w:rFonts w:eastAsia="Calibri"/>
          <w:u w:val="single"/>
        </w:rPr>
      </w:pPr>
      <w:r w:rsidRPr="00D23F1B">
        <w:rPr>
          <w:rStyle w:val="StyleUnderline"/>
        </w:rPr>
        <w:t>It is difficult to predict what discoveries are still to come, but it is clear that ocean exploration will improve the accuracy of our predictions of global climate change, produce new products that will benefit humanity, inform policy choices, and allow better stewardship of the oceans and the planet as a whole. To reach this potential, ocean research should encourage cooperation between researchers from varied disciplines</w:t>
      </w:r>
      <w:r w:rsidRPr="000E38A6">
        <w:rPr>
          <w:rFonts w:eastAsia="Calibri"/>
          <w:u w:val="single"/>
        </w:rPr>
        <w:t>.</w:t>
      </w:r>
    </w:p>
    <w:p w:rsidR="00BB5468" w:rsidRPr="00D23F1B" w:rsidRDefault="00BB5468" w:rsidP="00BB5468">
      <w:pPr>
        <w:rPr>
          <w:rStyle w:val="StyleUnderline"/>
        </w:rPr>
      </w:pPr>
      <w:r w:rsidRPr="000E38A6">
        <w:rPr>
          <w:rFonts w:eastAsia="Calibri"/>
        </w:rPr>
        <w:t xml:space="preserve">Finding: Currently ocean science funding in the United States is predominantly awarded to research in specific disciplines, such as biological, physical or chemical oceanography. </w:t>
      </w:r>
      <w:r w:rsidRPr="00D23F1B">
        <w:rPr>
          <w:rStyle w:val="StyleUnderline"/>
        </w:rPr>
        <w:t>Proposals for interdisciplinary work are hampered by a funding bureaucracy that is also discipline-based.</w:t>
      </w:r>
      <w:r w:rsidRPr="000E38A6">
        <w:rPr>
          <w:rFonts w:eastAsia="Calibri"/>
        </w:rPr>
        <w:t xml:space="preserve"> </w:t>
      </w:r>
      <w:r w:rsidRPr="00D23F1B">
        <w:rPr>
          <w:rStyle w:val="StyleUnderline"/>
        </w:rPr>
        <w:t>Ocean exploration is an integrative activity that will encourage and support interdisciplinary efforts that seek to discover new contributions to the marine sciences.</w:t>
      </w:r>
    </w:p>
    <w:p w:rsidR="00BB5468" w:rsidRPr="000E38A6" w:rsidRDefault="00BB5468" w:rsidP="00BB5468">
      <w:pPr>
        <w:rPr>
          <w:rFonts w:eastAsia="Calibri"/>
        </w:rPr>
      </w:pPr>
      <w:r w:rsidRPr="00D23F1B">
        <w:t>The very nature of scientific investigation leads oceanographers to seek out information to verify hypotheses and confirm earlier findings. The infrastructure and support needed for oceanographic work is expensive, limited, and highly scheduled to ensure efficiency in the pursuit of knowledge about the oceans. Much of the oceanographic research currently conducted re-investigates previously visited locations, limiting access to new regions and restricting long-term data collection. As a result, vast portions of the oceans have not been systematically examined for geochemical or biological characteristics. This</w:t>
      </w:r>
      <w:r w:rsidRPr="000E38A6">
        <w:rPr>
          <w:rFonts w:eastAsia="Calibri"/>
        </w:rPr>
        <w:t xml:space="preserve"> is particularly true of the oceans in the southern hemisphere. Ground-breaking discoveries, such as hydrothermal vents, fueled intensive investigations of those regions, but they did not lead to investigations of new regions. As is being shown by an Australian- New Zealand expedition to seamounts and abyssal plains, systematic biological exploration in even a small portion of the ocean can provide a rich collection of new organisms. The one month journey collected more than 100 previously unidentified fish species and up to 300 new species of invertebrates (National Oceans Office, 2003). A very recent example of such an exploratory effort by the United States has been initiated by the Department of Energy. Although the Sargasso Sea is thought to exhibit limited biodiversity and a simple ecosystem (Holden, 2003), it is anticipated that determining the genomic structures of all organisms within the ecosystem may reveal new pathways of carbon sequestration and hydrogen generation (Whitfield, 2003).</w:t>
      </w:r>
    </w:p>
    <w:p w:rsidR="00BB5468" w:rsidRPr="00D23F1B" w:rsidRDefault="00BB5468" w:rsidP="00BB5468">
      <w:r w:rsidRPr="00D23F1B">
        <w:t>Recommendation: Oceanographic research should encourage scientifically-rigorous, systematic investigations of new sites in the oceans. Exploration through time should be included in oceanographic research.</w:t>
      </w:r>
    </w:p>
    <w:p w:rsidR="00BB5468" w:rsidRPr="00D23F1B" w:rsidRDefault="00BB5468" w:rsidP="00BB5468">
      <w:pPr>
        <w:rPr>
          <w:rStyle w:val="StyleUnderline"/>
        </w:rPr>
      </w:pPr>
      <w:r w:rsidRPr="00D23F1B">
        <w:rPr>
          <w:rStyle w:val="StyleUnderline"/>
        </w:rPr>
        <w:t>Oceans provide food, energy and mineral resources, products capable of treating human disease, and affect climate and global responses to changes in climate. A new large-scale program devoted to ocean exploration is necessary to:</w:t>
      </w:r>
    </w:p>
    <w:p w:rsidR="00BB5468" w:rsidRPr="00D23F1B" w:rsidRDefault="00BB5468" w:rsidP="00BB5468">
      <w:pPr>
        <w:rPr>
          <w:rStyle w:val="StyleUnderline"/>
        </w:rPr>
      </w:pPr>
      <w:r w:rsidRPr="00D23F1B">
        <w:rPr>
          <w:rStyle w:val="StyleUnderline"/>
        </w:rPr>
        <w:t>• coordinate efforts in ocean discovery and capitalize on the wide array of available data;</w:t>
      </w:r>
    </w:p>
    <w:p w:rsidR="00BB5468" w:rsidRPr="000E38A6" w:rsidRDefault="00BB5468" w:rsidP="00BB5468">
      <w:pPr>
        <w:rPr>
          <w:rFonts w:eastAsia="Calibri"/>
          <w:u w:val="single"/>
        </w:rPr>
      </w:pPr>
      <w:r w:rsidRPr="00D23F1B">
        <w:rPr>
          <w:rStyle w:val="StyleUnderline"/>
        </w:rPr>
        <w:t>• provide new resources and facilities for access by researchers</w:t>
      </w:r>
      <w:r w:rsidRPr="000E38A6">
        <w:rPr>
          <w:rFonts w:eastAsia="Calibri"/>
          <w:u w:val="single"/>
        </w:rPr>
        <w:t>;</w:t>
      </w:r>
    </w:p>
    <w:p w:rsidR="00BB5468" w:rsidRPr="00D23F1B" w:rsidRDefault="00BB5468" w:rsidP="00BB5468">
      <w:pPr>
        <w:rPr>
          <w:rStyle w:val="StyleUnderline"/>
        </w:rPr>
      </w:pPr>
      <w:r w:rsidRPr="00D23F1B">
        <w:rPr>
          <w:rStyle w:val="StyleUnderline"/>
        </w:rPr>
        <w:t>• establish support for and promote interdisciplinary approaches to ocean investigations;</w:t>
      </w:r>
    </w:p>
    <w:p w:rsidR="00BB5468" w:rsidRPr="00D23F1B" w:rsidRDefault="00BB5468" w:rsidP="00BB5468">
      <w:pPr>
        <w:rPr>
          <w:rStyle w:val="StyleUnderline"/>
        </w:rPr>
      </w:pPr>
      <w:r w:rsidRPr="00D23F1B">
        <w:rPr>
          <w:rStyle w:val="StyleUnderline"/>
        </w:rPr>
        <w:t>• develop outreach and public education tools to increase public awareness and understanding of the oceans;</w:t>
      </w:r>
    </w:p>
    <w:p w:rsidR="00BB5468" w:rsidRPr="00D23F1B" w:rsidRDefault="00BB5468" w:rsidP="00BB5468">
      <w:pPr>
        <w:rPr>
          <w:rStyle w:val="StyleUnderline"/>
        </w:rPr>
      </w:pPr>
      <w:r w:rsidRPr="00D23F1B">
        <w:rPr>
          <w:rStyle w:val="StyleUnderline"/>
        </w:rPr>
        <w:t>• discover the living and nonliving resources of the oceans; and</w:t>
      </w:r>
    </w:p>
    <w:p w:rsidR="00BB5468" w:rsidRPr="00D23F1B" w:rsidRDefault="00BB5468" w:rsidP="00BB5468">
      <w:pPr>
        <w:rPr>
          <w:rStyle w:val="StyleUnderline"/>
        </w:rPr>
      </w:pPr>
      <w:r w:rsidRPr="00D23F1B">
        <w:rPr>
          <w:rStyle w:val="StyleUnderline"/>
        </w:rPr>
        <w:lastRenderedPageBreak/>
        <w:t>• provide a multidisciplinary archive of ocean data to serve as a source of basic data upon which to develop hypotheses for further investigation.</w:t>
      </w:r>
    </w:p>
    <w:p w:rsidR="00BB5468" w:rsidRPr="000E38A6" w:rsidRDefault="00BB5468" w:rsidP="00BB5468">
      <w:pPr>
        <w:rPr>
          <w:rFonts w:eastAsia="Calibri"/>
        </w:rPr>
      </w:pPr>
      <w:r w:rsidRPr="00D23F1B">
        <w:rPr>
          <w:rStyle w:val="StyleUnderline"/>
        </w:rPr>
        <w:t>Recommendation: A coordinated, broadly-based ocean exploration effort that meets the highest standards of scientific excellence should be aggressively pursued.</w:t>
      </w:r>
      <w:r w:rsidRPr="000E38A6">
        <w:rPr>
          <w:rFonts w:eastAsia="Calibri"/>
        </w:rPr>
        <w:t xml:space="preserve"> An ocean exploration program should be initiated and contain the following characteristics, or goals, which can also be used to gauge its ultimate success:</w:t>
      </w:r>
    </w:p>
    <w:p w:rsidR="00BB5468" w:rsidRPr="000E38A6" w:rsidRDefault="00BB5468" w:rsidP="00BB5468">
      <w:pPr>
        <w:rPr>
          <w:rFonts w:eastAsia="Calibri"/>
        </w:rPr>
      </w:pPr>
      <w:r w:rsidRPr="000E38A6">
        <w:rPr>
          <w:rFonts w:eastAsia="Calibri"/>
        </w:rPr>
        <w:t>• The program should be global and multidisciplinary.</w:t>
      </w:r>
    </w:p>
    <w:p w:rsidR="00BB5468" w:rsidRPr="00D23F1B" w:rsidRDefault="00BB5468" w:rsidP="00BB5468">
      <w:pPr>
        <w:rPr>
          <w:rStyle w:val="StyleUnderline"/>
        </w:rPr>
      </w:pPr>
      <w:r w:rsidRPr="000E38A6">
        <w:rPr>
          <w:rFonts w:eastAsia="Calibri"/>
        </w:rPr>
        <w:t xml:space="preserve">• </w:t>
      </w:r>
      <w:r w:rsidRPr="00D23F1B">
        <w:rPr>
          <w:rStyle w:val="StyleUnderline"/>
        </w:rPr>
        <w:t xml:space="preserve">The program must receive international support. </w:t>
      </w:r>
    </w:p>
    <w:p w:rsidR="00BB5468" w:rsidRPr="00D23F1B" w:rsidRDefault="00BB5468" w:rsidP="00BB5468">
      <w:r w:rsidRPr="000E38A6">
        <w:t xml:space="preserve">• </w:t>
      </w:r>
      <w:r w:rsidRPr="00D23F1B">
        <w:t>The program should consider all three spatial dimensions as well as time.</w:t>
      </w:r>
    </w:p>
    <w:p w:rsidR="00BB5468" w:rsidRPr="00D23F1B" w:rsidRDefault="00BB5468" w:rsidP="00BB5468">
      <w:r w:rsidRPr="00D23F1B">
        <w:t>• The program should seek to discover new living and nonliving resources in the ocean.</w:t>
      </w:r>
    </w:p>
    <w:p w:rsidR="00BB5468" w:rsidRPr="00D23F1B" w:rsidRDefault="00BB5468" w:rsidP="00BB5468">
      <w:r w:rsidRPr="00D23F1B">
        <w:t>• The program should include development of new tools, probes, sensors, and systems for multidisciplinary ocean exploration.</w:t>
      </w:r>
    </w:p>
    <w:p w:rsidR="00BB5468" w:rsidRPr="00D23F1B" w:rsidRDefault="00BB5468" w:rsidP="00BB5468">
      <w:r w:rsidRPr="00D23F1B">
        <w:t>• The program should reach out to improve literacy pertaining to ocean science and management issues for learners of all ages to maximize the impact for research, commercial, regulatory, and educational benefits.</w:t>
      </w:r>
    </w:p>
    <w:p w:rsidR="00BB5468" w:rsidRPr="00D23F1B" w:rsidRDefault="00BB5468" w:rsidP="00BB5468">
      <w:r w:rsidRPr="00D23F1B">
        <w:t>• The program should standardize sampling, data management, and dissemination.</w:t>
      </w:r>
    </w:p>
    <w:p w:rsidR="00BB5468" w:rsidRPr="00D23F1B" w:rsidRDefault="00BB5468" w:rsidP="00BB5468">
      <w:pPr>
        <w:rPr>
          <w:rStyle w:val="StyleUnderline"/>
        </w:rPr>
      </w:pPr>
      <w:r w:rsidRPr="00D23F1B">
        <w:t xml:space="preserve">Recommendation: </w:t>
      </w:r>
      <w:r w:rsidRPr="00D23F1B">
        <w:rPr>
          <w:rStyle w:val="StyleUnderline"/>
        </w:rPr>
        <w:t>To achieve the recommended goals, early efforts in ocean exploration should be selected using the following criteria:</w:t>
      </w:r>
    </w:p>
    <w:p w:rsidR="00BB5468" w:rsidRPr="00D23F1B" w:rsidRDefault="00BB5468" w:rsidP="00BB5468">
      <w:pPr>
        <w:rPr>
          <w:rStyle w:val="StyleUnderline"/>
        </w:rPr>
      </w:pPr>
      <w:r w:rsidRPr="00D23F1B">
        <w:rPr>
          <w:rStyle w:val="StyleUnderline"/>
        </w:rPr>
        <w:t>• Research is conducted in areas of international interest. Particularly salient are themes that are amenable to international cooperation and those suggested by International Global Ocean Exploration</w:t>
      </w:r>
    </w:p>
    <w:p w:rsidR="00BB5468" w:rsidRPr="00D23F1B" w:rsidRDefault="00BB5468" w:rsidP="00BB5468">
      <w:pPr>
        <w:rPr>
          <w:rStyle w:val="StyleUnderline"/>
        </w:rPr>
      </w:pPr>
      <w:r w:rsidRPr="00D23F1B">
        <w:rPr>
          <w:rStyle w:val="StyleUnderline"/>
        </w:rPr>
        <w:t>Workshop participants.</w:t>
      </w:r>
    </w:p>
    <w:p w:rsidR="00BB5468" w:rsidRPr="00D23F1B" w:rsidRDefault="00BB5468" w:rsidP="00BB5468">
      <w:r w:rsidRPr="00D23F1B">
        <w:t>• Questions advance the current state of knowledge.</w:t>
      </w:r>
    </w:p>
    <w:p w:rsidR="00BB5468" w:rsidRPr="00D23F1B" w:rsidRDefault="00BB5468" w:rsidP="00BB5468">
      <w:r w:rsidRPr="00D23F1B">
        <w:t>• Characteristics of the habitat, region, or discipline suggest a potential for bold, new discoveries.</w:t>
      </w:r>
    </w:p>
    <w:p w:rsidR="00BB5468" w:rsidRPr="000E38A6" w:rsidRDefault="00BB5468" w:rsidP="00BB5468">
      <w:pPr>
        <w:rPr>
          <w:rFonts w:eastAsia="Calibri"/>
        </w:rPr>
      </w:pPr>
      <w:r w:rsidRPr="000E38A6">
        <w:rPr>
          <w:rFonts w:eastAsia="Calibri"/>
        </w:rPr>
        <w:t>• The results have a potential to benefit humanity.</w:t>
      </w:r>
    </w:p>
    <w:p w:rsidR="00BB5468" w:rsidRPr="00D23F1B" w:rsidRDefault="00BB5468" w:rsidP="00BB5468">
      <w:pPr>
        <w:rPr>
          <w:rStyle w:val="StyleUnderline"/>
        </w:rPr>
      </w:pPr>
      <w:r w:rsidRPr="000E38A6">
        <w:rPr>
          <w:rFonts w:eastAsia="Calibri"/>
        </w:rPr>
        <w:t xml:space="preserve">Recommendation: </w:t>
      </w:r>
      <w:r w:rsidRPr="00D23F1B">
        <w:rPr>
          <w:rStyle w:val="StyleUnderline"/>
        </w:rPr>
        <w:t>Several promising areas were identified as having broad international interest and are recommended as potential initial exploration themes:</w:t>
      </w:r>
    </w:p>
    <w:p w:rsidR="00BB5468" w:rsidRPr="00D23F1B" w:rsidRDefault="00BB5468" w:rsidP="00BB5468">
      <w:pPr>
        <w:rPr>
          <w:rStyle w:val="StyleUnderline"/>
        </w:rPr>
      </w:pPr>
      <w:r w:rsidRPr="00D23F1B">
        <w:rPr>
          <w:rStyle w:val="StyleUnderline"/>
        </w:rPr>
        <w:t xml:space="preserve">• </w:t>
      </w:r>
      <w:proofErr w:type="gramStart"/>
      <w:r w:rsidRPr="00D23F1B">
        <w:rPr>
          <w:rStyle w:val="StyleUnderline"/>
        </w:rPr>
        <w:t>marine</w:t>
      </w:r>
      <w:proofErr w:type="gramEnd"/>
      <w:r w:rsidRPr="00D23F1B">
        <w:rPr>
          <w:rStyle w:val="StyleUnderline"/>
        </w:rPr>
        <w:t xml:space="preserve"> biodiversity;</w:t>
      </w:r>
    </w:p>
    <w:p w:rsidR="00BB5468" w:rsidRPr="00D23F1B" w:rsidRDefault="00BB5468" w:rsidP="00BB5468">
      <w:pPr>
        <w:rPr>
          <w:rStyle w:val="StyleUnderline"/>
        </w:rPr>
      </w:pPr>
      <w:r w:rsidRPr="00D23F1B">
        <w:rPr>
          <w:rStyle w:val="StyleUnderline"/>
        </w:rPr>
        <w:t xml:space="preserve">• </w:t>
      </w:r>
      <w:proofErr w:type="gramStart"/>
      <w:r w:rsidRPr="00D23F1B">
        <w:rPr>
          <w:rStyle w:val="StyleUnderline"/>
        </w:rPr>
        <w:t>the</w:t>
      </w:r>
      <w:proofErr w:type="gramEnd"/>
      <w:r w:rsidRPr="00D23F1B">
        <w:rPr>
          <w:rStyle w:val="StyleUnderline"/>
        </w:rPr>
        <w:t xml:space="preserve"> Arctic Ocean;</w:t>
      </w:r>
    </w:p>
    <w:p w:rsidR="00BB5468" w:rsidRPr="00D23F1B" w:rsidRDefault="00BB5468" w:rsidP="00BB5468">
      <w:pPr>
        <w:rPr>
          <w:rStyle w:val="StyleUnderline"/>
        </w:rPr>
      </w:pPr>
      <w:r w:rsidRPr="00D23F1B">
        <w:rPr>
          <w:rStyle w:val="StyleUnderline"/>
        </w:rPr>
        <w:t xml:space="preserve">• </w:t>
      </w:r>
      <w:proofErr w:type="gramStart"/>
      <w:r w:rsidRPr="00D23F1B">
        <w:rPr>
          <w:rStyle w:val="StyleUnderline"/>
        </w:rPr>
        <w:t>the</w:t>
      </w:r>
      <w:proofErr w:type="gramEnd"/>
      <w:r w:rsidRPr="00D23F1B">
        <w:rPr>
          <w:rStyle w:val="StyleUnderline"/>
        </w:rPr>
        <w:t xml:space="preserve"> Southern Ocean and Antarctic ice shelves;</w:t>
      </w:r>
    </w:p>
    <w:p w:rsidR="00BB5468" w:rsidRPr="00D23F1B" w:rsidRDefault="00BB5468" w:rsidP="00BB5468">
      <w:pPr>
        <w:rPr>
          <w:rStyle w:val="StyleUnderline"/>
        </w:rPr>
      </w:pPr>
      <w:r w:rsidRPr="00D23F1B">
        <w:rPr>
          <w:rStyle w:val="StyleUnderline"/>
        </w:rPr>
        <w:t xml:space="preserve">• </w:t>
      </w:r>
      <w:proofErr w:type="gramStart"/>
      <w:r w:rsidRPr="00D23F1B">
        <w:rPr>
          <w:rStyle w:val="StyleUnderline"/>
        </w:rPr>
        <w:t>deep</w:t>
      </w:r>
      <w:proofErr w:type="gramEnd"/>
      <w:r w:rsidRPr="00D23F1B">
        <w:rPr>
          <w:rStyle w:val="StyleUnderline"/>
        </w:rPr>
        <w:t xml:space="preserve"> water and its influence on climate change;</w:t>
      </w:r>
    </w:p>
    <w:p w:rsidR="00BB5468" w:rsidRPr="00D23F1B" w:rsidRDefault="00BB5468" w:rsidP="00BB5468">
      <w:pPr>
        <w:rPr>
          <w:rStyle w:val="StyleUnderline"/>
        </w:rPr>
      </w:pPr>
      <w:r w:rsidRPr="00D23F1B">
        <w:rPr>
          <w:rStyle w:val="StyleUnderline"/>
        </w:rPr>
        <w:t>• exploring the ocean through time; and</w:t>
      </w:r>
    </w:p>
    <w:p w:rsidR="00BB5468" w:rsidRPr="00D23F1B" w:rsidRDefault="00BB5468" w:rsidP="00BB5468">
      <w:pPr>
        <w:rPr>
          <w:rStyle w:val="StyleUnderline"/>
        </w:rPr>
      </w:pPr>
      <w:r w:rsidRPr="00D23F1B">
        <w:rPr>
          <w:rStyle w:val="StyleUnderline"/>
        </w:rPr>
        <w:t>• marine archaeology.’</w:t>
      </w:r>
    </w:p>
    <w:p w:rsidR="00BB5468" w:rsidRPr="000E38A6" w:rsidRDefault="00BB5468" w:rsidP="00BB5468">
      <w:pPr>
        <w:rPr>
          <w:rFonts w:eastAsia="Calibri"/>
        </w:rPr>
      </w:pPr>
    </w:p>
    <w:p w:rsidR="00BB5468" w:rsidRDefault="00BB5468" w:rsidP="00BB5468">
      <w:pPr>
        <w:pStyle w:val="Heading3"/>
      </w:pPr>
      <w:r>
        <w:lastRenderedPageBreak/>
        <w:t>US Environmental Leadership Decline</w:t>
      </w:r>
    </w:p>
    <w:p w:rsidR="00BB5468" w:rsidRPr="00577584" w:rsidRDefault="00BB5468" w:rsidP="00BB5468"/>
    <w:p w:rsidR="00BB5468" w:rsidRPr="00770887" w:rsidRDefault="00BB5468" w:rsidP="00BB5468">
      <w:pPr>
        <w:pStyle w:val="Heading4"/>
      </w:pPr>
      <w:r>
        <w:t>US has lost its leadership on international environmental problems</w:t>
      </w:r>
    </w:p>
    <w:p w:rsidR="00BB5468" w:rsidRDefault="00BB5468" w:rsidP="00BB5468">
      <w:r w:rsidRPr="00770887">
        <w:rPr>
          <w:rStyle w:val="Style13ptBold"/>
        </w:rPr>
        <w:t xml:space="preserve">Knox, </w:t>
      </w:r>
      <w:r>
        <w:rPr>
          <w:rStyle w:val="Style13ptBold"/>
        </w:rPr>
        <w:t xml:space="preserve">Wake International Law professor, </w:t>
      </w:r>
      <w:r w:rsidRPr="00770887">
        <w:rPr>
          <w:rStyle w:val="Style13ptBold"/>
        </w:rPr>
        <w:t>12</w:t>
      </w:r>
      <w:r>
        <w:t xml:space="preserve"> </w:t>
      </w:r>
    </w:p>
    <w:p w:rsidR="00BB5468" w:rsidRPr="00770887" w:rsidRDefault="00BB5468" w:rsidP="00BB5468">
      <w:r>
        <w:t>[</w:t>
      </w:r>
      <w:r w:rsidRPr="00770887">
        <w:t>John H.</w:t>
      </w:r>
      <w:r>
        <w:t>,</w:t>
      </w:r>
      <w:r w:rsidRPr="00770887">
        <w:t xml:space="preserve"> </w:t>
      </w:r>
      <w:r>
        <w:t>1-20-12, Center for Progressive Reform, “</w:t>
      </w:r>
      <w:r w:rsidRPr="00770887">
        <w:t>Reclaiming Global Environmental Leadership,</w:t>
      </w:r>
      <w:r>
        <w:t>”</w:t>
      </w:r>
      <w:r w:rsidRPr="00770887">
        <w:t xml:space="preserve"> </w:t>
      </w:r>
      <w:hyperlink r:id="rId63" w:history="1">
        <w:r w:rsidRPr="00770887">
          <w:rPr>
            <w:rStyle w:val="Hyperlink"/>
          </w:rPr>
          <w:t>http://www.progressivereform.org/CPRBlog.cfm?idBlog=FB9153F2-ABFE-3CF2-8053EAF1ED929DB8</w:t>
        </w:r>
      </w:hyperlink>
      <w:r>
        <w:t>, accessed 7-10-14, AFB]</w:t>
      </w:r>
      <w:r w:rsidRPr="00770887">
        <w:t xml:space="preserve"> </w:t>
      </w:r>
    </w:p>
    <w:p w:rsidR="00BB5468" w:rsidRPr="00F4207A" w:rsidRDefault="00BB5468" w:rsidP="00BB5468">
      <w:pPr>
        <w:rPr>
          <w:rStyle w:val="StyleUnderline"/>
        </w:rPr>
      </w:pPr>
      <w:r w:rsidRPr="00F4207A">
        <w:rPr>
          <w:rStyle w:val="StyleUnderline"/>
        </w:rPr>
        <w:t xml:space="preserve">For more than a century, the United States took the lead in organizing responses to international environmental problems. </w:t>
      </w:r>
      <w:r w:rsidRPr="00F4207A">
        <w:t xml:space="preserve">The long list of environmental agreements spearheaded by the United States extends from early treaties with Canada and Mexico on boundary waters and migratory birds to global agreements restricting trade in endangered species and protecting against ozone depletion. </w:t>
      </w:r>
      <w:r w:rsidRPr="00F4207A">
        <w:rPr>
          <w:rStyle w:val="StyleUnderline"/>
        </w:rPr>
        <w:t>In the last two decades, however, U.S. environmental leadership has faltered</w:t>
      </w:r>
      <w:r w:rsidRPr="00F4207A">
        <w:t xml:space="preserve">. </w:t>
      </w:r>
      <w:r w:rsidRPr="00F4207A">
        <w:rPr>
          <w:rStyle w:val="StyleUnderline"/>
        </w:rPr>
        <w:t>The best-known example is the lack of an effective response to climate change,</w:t>
      </w:r>
      <w:r w:rsidRPr="00F4207A">
        <w:t xml:space="preserve"> underscored by the U.S. decision not to join the Kyoto Protocol. But the attention climate change receives should not obscure the fact that the </w:t>
      </w:r>
      <w:r w:rsidRPr="00F4207A">
        <w:rPr>
          <w:rStyle w:val="StyleUnderline"/>
        </w:rPr>
        <w:t>United States has also failed</w:t>
      </w:r>
      <w:r w:rsidRPr="00F4207A">
        <w:t xml:space="preserve"> to join a large and growing number of treaties </w:t>
      </w:r>
      <w:r w:rsidRPr="00F4207A">
        <w:rPr>
          <w:rStyle w:val="StyleUnderline"/>
        </w:rPr>
        <w:t>directed at other environmental threats, including marine pollution, the loss of biological diversity, persistent organic pollutants, and trade in toxic substances</w:t>
      </w:r>
      <w:r>
        <w:rPr>
          <w:rStyle w:val="StyleUnderline"/>
        </w:rPr>
        <w:t>.</w:t>
      </w:r>
    </w:p>
    <w:p w:rsidR="00BB5468" w:rsidRPr="00156341" w:rsidRDefault="00BB5468" w:rsidP="00BB5468"/>
    <w:p w:rsidR="00BB5468" w:rsidRDefault="00BB5468" w:rsidP="00BB5468">
      <w:pPr>
        <w:pStyle w:val="Heading3"/>
      </w:pPr>
      <w:r>
        <w:lastRenderedPageBreak/>
        <w:t>Science &amp; Tech Leadership Brink</w:t>
      </w:r>
    </w:p>
    <w:p w:rsidR="00BB5468" w:rsidRPr="00F4207A" w:rsidRDefault="00BB5468" w:rsidP="00BB5468"/>
    <w:p w:rsidR="00BB5468" w:rsidRPr="00156341" w:rsidRDefault="00BB5468" w:rsidP="00BB5468">
      <w:pPr>
        <w:pStyle w:val="Heading4"/>
      </w:pPr>
      <w:r>
        <w:t>The US is at risk of losing its science and tech edge</w:t>
      </w:r>
    </w:p>
    <w:p w:rsidR="00BB5468" w:rsidRDefault="00BB5468" w:rsidP="00BB5468">
      <w:pPr>
        <w:rPr>
          <w:sz w:val="16"/>
        </w:rPr>
      </w:pPr>
      <w:proofErr w:type="spellStart"/>
      <w:r>
        <w:rPr>
          <w:rStyle w:val="Style13ptBold"/>
        </w:rPr>
        <w:t>Akst</w:t>
      </w:r>
      <w:proofErr w:type="spellEnd"/>
      <w:r>
        <w:rPr>
          <w:rStyle w:val="Style13ptBold"/>
        </w:rPr>
        <w:t>, Scientist news editor, 12</w:t>
      </w:r>
      <w:r>
        <w:rPr>
          <w:sz w:val="16"/>
        </w:rPr>
        <w:t xml:space="preserve"> </w:t>
      </w:r>
    </w:p>
    <w:p w:rsidR="00BB5468" w:rsidRDefault="00BB5468" w:rsidP="00BB5468">
      <w:r w:rsidRPr="00F4207A">
        <w:t>(</w:t>
      </w:r>
      <w:proofErr w:type="spellStart"/>
      <w:r w:rsidRPr="00F4207A">
        <w:t>Jef</w:t>
      </w:r>
      <w:proofErr w:type="spellEnd"/>
      <w:r w:rsidRPr="00F4207A">
        <w:t xml:space="preserve">, master’s degree from Indiana University and news editor at The Scientist, </w:t>
      </w:r>
      <w:r>
        <w:t xml:space="preserve">3-14-12, The Scientist, </w:t>
      </w:r>
      <w:r w:rsidRPr="00F4207A">
        <w:t xml:space="preserve">“Slipping from the Top?” </w:t>
      </w:r>
      <w:hyperlink r:id="rId64" w:history="1">
        <w:r w:rsidRPr="00F4207A">
          <w:rPr>
            <w:rStyle w:val="Hyperlink"/>
          </w:rPr>
          <w:t>h</w:t>
        </w:r>
        <w:r w:rsidRPr="00F4207A">
          <w:rPr>
            <w:rStyle w:val="Hyperlink"/>
          </w:rPr>
          <w:t>t</w:t>
        </w:r>
        <w:r w:rsidRPr="00F4207A">
          <w:rPr>
            <w:rStyle w:val="Hyperlink"/>
          </w:rPr>
          <w:t>tp://www.the-scientist.com/?articles.view/articleNo/31845/title/Slipping-from-the-Top-/</w:t>
        </w:r>
      </w:hyperlink>
      <w:r>
        <w:t>, accessed 7-10-14, AFB]</w:t>
      </w:r>
    </w:p>
    <w:p w:rsidR="00BB5468" w:rsidRPr="00F4207A" w:rsidRDefault="00BB5468" w:rsidP="00BB5468"/>
    <w:p w:rsidR="00BB5468" w:rsidRDefault="00BB5468" w:rsidP="00BB5468">
      <w:r w:rsidRPr="00F4207A">
        <w:rPr>
          <w:rStyle w:val="StyleUnderline"/>
        </w:rPr>
        <w:t>The</w:t>
      </w:r>
      <w:r w:rsidRPr="00F4207A">
        <w:t xml:space="preserve"> </w:t>
      </w:r>
      <w:r w:rsidRPr="00F4207A">
        <w:rPr>
          <w:rStyle w:val="StyleUnderline"/>
        </w:rPr>
        <w:t>U</w:t>
      </w:r>
      <w:r w:rsidRPr="00F4207A">
        <w:t xml:space="preserve">nited </w:t>
      </w:r>
      <w:r w:rsidRPr="00F4207A">
        <w:rPr>
          <w:rStyle w:val="StyleUnderline"/>
        </w:rPr>
        <w:t>S</w:t>
      </w:r>
      <w:r w:rsidRPr="00F4207A">
        <w:t xml:space="preserve">tates </w:t>
      </w:r>
      <w:r w:rsidRPr="00F4207A">
        <w:rPr>
          <w:rStyle w:val="StyleUnderline"/>
        </w:rPr>
        <w:t>is still a global leader in science and tech</w:t>
      </w:r>
      <w:r w:rsidRPr="00F4207A">
        <w:t xml:space="preserve">nology </w:t>
      </w:r>
      <w:r w:rsidRPr="00F4207A">
        <w:rPr>
          <w:rStyle w:val="StyleUnderline"/>
        </w:rPr>
        <w:t>research</w:t>
      </w:r>
      <w:r w:rsidRPr="00F4207A">
        <w:t xml:space="preserve">, </w:t>
      </w:r>
      <w:r w:rsidRPr="00F4207A">
        <w:rPr>
          <w:rStyle w:val="StyleUnderline"/>
        </w:rPr>
        <w:t>but</w:t>
      </w:r>
      <w:r w:rsidRPr="00F4207A">
        <w:t xml:space="preserve"> the country </w:t>
      </w:r>
      <w:r w:rsidRPr="00F4207A">
        <w:rPr>
          <w:rStyle w:val="StyleUnderline"/>
        </w:rPr>
        <w:t>must act now to avoid losing its edge</w:t>
      </w:r>
      <w:r w:rsidRPr="00F4207A">
        <w:t xml:space="preserve">. </w:t>
      </w:r>
      <w:r w:rsidRPr="00F4207A">
        <w:rPr>
          <w:rStyle w:val="StyleUnderline"/>
        </w:rPr>
        <w:t>This was the overall consensus among two panels of experts, which included National Institutes of Health Director</w:t>
      </w:r>
      <w:r w:rsidRPr="00F4207A">
        <w:t xml:space="preserve"> Francis </w:t>
      </w:r>
      <w:r w:rsidRPr="00F4207A">
        <w:rPr>
          <w:rStyle w:val="StyleUnderline"/>
        </w:rPr>
        <w:t>Collins,</w:t>
      </w:r>
      <w:r w:rsidRPr="00F4207A">
        <w:t xml:space="preserve"> assembled today (March 14) by Research!</w:t>
      </w:r>
      <w:r>
        <w:t xml:space="preserve"> </w:t>
      </w:r>
      <w:r w:rsidRPr="00F4207A">
        <w:t xml:space="preserve">America, a nonprofit public education and advocacy alliance. </w:t>
      </w:r>
    </w:p>
    <w:p w:rsidR="00BB5468" w:rsidRDefault="00BB5468" w:rsidP="00BB5468">
      <w:r w:rsidRPr="00F4207A">
        <w:t xml:space="preserve">“I do think </w:t>
      </w:r>
      <w:r w:rsidRPr="00F4207A">
        <w:rPr>
          <w:rStyle w:val="StyleUnderline"/>
        </w:rPr>
        <w:t xml:space="preserve">America continues to be a place where boldness and innovation </w:t>
      </w:r>
      <w:r w:rsidRPr="00F4207A">
        <w:t xml:space="preserve">and creativity </w:t>
      </w:r>
      <w:r w:rsidRPr="00F4207A">
        <w:rPr>
          <w:rStyle w:val="StyleUnderline"/>
        </w:rPr>
        <w:t>are encouraged</w:t>
      </w:r>
      <w:r w:rsidRPr="00F4207A">
        <w:t xml:space="preserve">,” </w:t>
      </w:r>
      <w:r w:rsidRPr="00F4207A">
        <w:rPr>
          <w:rStyle w:val="StyleUnderline"/>
        </w:rPr>
        <w:t>Collins said.</w:t>
      </w:r>
      <w:r w:rsidRPr="00F4207A">
        <w:t xml:space="preserve"> </w:t>
      </w:r>
      <w:r w:rsidRPr="00F4207A">
        <w:rPr>
          <w:rStyle w:val="StyleUnderline"/>
        </w:rPr>
        <w:t>But there are “warning signs</w:t>
      </w:r>
      <w:r w:rsidRPr="00F4207A">
        <w:t xml:space="preserve">,” he added, such as the facts that </w:t>
      </w:r>
      <w:r w:rsidRPr="00F4207A">
        <w:rPr>
          <w:rStyle w:val="StyleUnderline"/>
        </w:rPr>
        <w:t>the country is</w:t>
      </w:r>
      <w:r w:rsidRPr="00F4207A">
        <w:t xml:space="preserve"> now ranked </w:t>
      </w:r>
      <w:r w:rsidRPr="00F4207A">
        <w:rPr>
          <w:rStyle w:val="StyleUnderline"/>
        </w:rPr>
        <w:t>6th</w:t>
      </w:r>
      <w:r w:rsidRPr="00F4207A">
        <w:t xml:space="preserve"> in the world </w:t>
      </w:r>
      <w:r w:rsidRPr="00F4207A">
        <w:rPr>
          <w:rStyle w:val="StyleUnderline"/>
        </w:rPr>
        <w:t>with</w:t>
      </w:r>
      <w:r w:rsidRPr="00F4207A">
        <w:t xml:space="preserve"> regard to </w:t>
      </w:r>
      <w:r w:rsidRPr="00F4207A">
        <w:rPr>
          <w:rStyle w:val="StyleUnderline"/>
        </w:rPr>
        <w:t>the proportion of its gross domestic product that is invested in research and development and that young high school students score relatively poorly in math and science compared to teens in other nations. If efforts are not taken to reverse these trends, Collins warned, “</w:t>
      </w:r>
      <w:proofErr w:type="gramStart"/>
      <w:r w:rsidRPr="00F4207A">
        <w:rPr>
          <w:rStyle w:val="StyleUnderline"/>
        </w:rPr>
        <w:t>we</w:t>
      </w:r>
      <w:proofErr w:type="gramEnd"/>
      <w:r w:rsidRPr="00F4207A">
        <w:rPr>
          <w:rStyle w:val="StyleUnderline"/>
        </w:rPr>
        <w:t xml:space="preserve"> might see America lose their commitment to supporting research at the level that it will take to maintain that competitiveness.”</w:t>
      </w:r>
      <w:r w:rsidRPr="00F4207A">
        <w:t xml:space="preserve"> </w:t>
      </w:r>
    </w:p>
    <w:p w:rsidR="00BB5468" w:rsidRPr="00F4207A" w:rsidRDefault="00BB5468" w:rsidP="00BB5468">
      <w:pPr>
        <w:rPr>
          <w:rStyle w:val="StyleUnderline"/>
        </w:rPr>
      </w:pPr>
      <w:r w:rsidRPr="00F4207A">
        <w:t>Research!</w:t>
      </w:r>
      <w:r>
        <w:t xml:space="preserve"> </w:t>
      </w:r>
      <w:r w:rsidRPr="00F4207A">
        <w:t xml:space="preserve">America today released the results of a national poll that suggests </w:t>
      </w:r>
      <w:r w:rsidRPr="00F4207A">
        <w:rPr>
          <w:rStyle w:val="StyleUnderline"/>
        </w:rPr>
        <w:t>the</w:t>
      </w:r>
      <w:r w:rsidRPr="00F4207A">
        <w:t xml:space="preserve"> American voting </w:t>
      </w:r>
      <w:r w:rsidRPr="00F4207A">
        <w:rPr>
          <w:rStyle w:val="StyleUnderline"/>
        </w:rPr>
        <w:t>public is skeptical</w:t>
      </w:r>
      <w:r w:rsidRPr="00F4207A">
        <w:t xml:space="preserve"> </w:t>
      </w:r>
      <w:r w:rsidRPr="00F4207A">
        <w:rPr>
          <w:rStyle w:val="StyleUnderline"/>
        </w:rPr>
        <w:t>about the country’s</w:t>
      </w:r>
      <w:r w:rsidRPr="00F4207A">
        <w:t xml:space="preserve"> </w:t>
      </w:r>
      <w:r w:rsidRPr="00F4207A">
        <w:rPr>
          <w:rStyle w:val="StyleUnderline"/>
        </w:rPr>
        <w:t>future in scientific research</w:t>
      </w:r>
      <w:r w:rsidRPr="00F4207A">
        <w:t xml:space="preserve">. More than half (58 percent) of those polled do not believe the United States will be a world leader in science and technology in 2020, and </w:t>
      </w:r>
      <w:r w:rsidRPr="00F4207A">
        <w:rPr>
          <w:rStyle w:val="StyleUnderline"/>
        </w:rPr>
        <w:t>85 percent</w:t>
      </w:r>
      <w:r w:rsidRPr="00F4207A">
        <w:t xml:space="preserve"> said they </w:t>
      </w:r>
      <w:r w:rsidRPr="00F4207A">
        <w:rPr>
          <w:rStyle w:val="StyleUnderline"/>
        </w:rPr>
        <w:t>were worried about decreases in federal funding for research</w:t>
      </w:r>
      <w:r w:rsidRPr="00F4207A">
        <w:t>. “The findings reveal deep concerns among likely voters about our ability to maintain world-class status,” said Mary Woolley, president and CEO of Research!</w:t>
      </w:r>
      <w:r>
        <w:t xml:space="preserve"> </w:t>
      </w:r>
      <w:r w:rsidRPr="00F4207A">
        <w:t xml:space="preserve">America—something that the vast majority (91 percent) of those polled said was important, </w:t>
      </w:r>
      <w:r w:rsidRPr="00F4207A">
        <w:rPr>
          <w:rStyle w:val="StyleUnderline"/>
        </w:rPr>
        <w:t>especially as other countries are increasingly investing in science.</w:t>
      </w:r>
    </w:p>
    <w:p w:rsidR="00BB5468" w:rsidRDefault="00BB5468" w:rsidP="00BB5468">
      <w:pPr>
        <w:rPr>
          <w:rStyle w:val="StyleUnderline"/>
        </w:rPr>
      </w:pPr>
    </w:p>
    <w:p w:rsidR="00BB5468" w:rsidRPr="000E38A6" w:rsidRDefault="00BB5468" w:rsidP="00BB5468">
      <w:pPr>
        <w:pStyle w:val="Heading3"/>
        <w:rPr>
          <w:rFonts w:cs="Times New Roman"/>
        </w:rPr>
      </w:pPr>
      <w:r w:rsidRPr="000E38A6">
        <w:rPr>
          <w:rFonts w:cs="Times New Roman"/>
        </w:rPr>
        <w:lastRenderedPageBreak/>
        <w:t>Now Key – Maritime Power</w:t>
      </w:r>
    </w:p>
    <w:p w:rsidR="00BB5468" w:rsidRPr="000E38A6" w:rsidRDefault="00BB5468" w:rsidP="00BB5468"/>
    <w:p w:rsidR="00BB5468" w:rsidRPr="000E38A6" w:rsidRDefault="00BB5468" w:rsidP="00BB5468">
      <w:pPr>
        <w:keepNext/>
        <w:keepLines/>
        <w:spacing w:before="40" w:after="0"/>
        <w:outlineLvl w:val="3"/>
        <w:rPr>
          <w:rFonts w:eastAsiaTheme="majorEastAsia"/>
          <w:b/>
          <w:iCs/>
          <w:sz w:val="28"/>
        </w:rPr>
      </w:pPr>
      <w:r w:rsidRPr="000E38A6">
        <w:rPr>
          <w:rFonts w:eastAsiaTheme="majorEastAsia"/>
          <w:b/>
          <w:iCs/>
          <w:sz w:val="28"/>
        </w:rPr>
        <w:t>US exploration key to maintaining power as a maritime power – plan prerequisite to private sector engagement</w:t>
      </w:r>
    </w:p>
    <w:p w:rsidR="00BB5468" w:rsidRPr="000E38A6" w:rsidRDefault="00BB5468" w:rsidP="00BB5468">
      <w:pPr>
        <w:rPr>
          <w:b/>
          <w:bCs/>
          <w:sz w:val="26"/>
        </w:rPr>
      </w:pPr>
      <w:r w:rsidRPr="000E38A6">
        <w:rPr>
          <w:b/>
          <w:bCs/>
          <w:sz w:val="26"/>
        </w:rPr>
        <w:t>Gaffney, US Commission on Ocean policy member, 13</w:t>
      </w:r>
    </w:p>
    <w:p w:rsidR="00BB5468" w:rsidRPr="000E38A6" w:rsidRDefault="00BB5468" w:rsidP="00BB5468">
      <w:pPr>
        <w:rPr>
          <w:color w:val="000000"/>
          <w:sz w:val="24"/>
        </w:rPr>
      </w:pPr>
      <w:r w:rsidRPr="000E38A6">
        <w:t xml:space="preserve">[Paul, “First Principles for a Maritime Nation”, included in Ocean Exploration 2020 forum, </w:t>
      </w:r>
      <w:r w:rsidRPr="000E38A6">
        <w:rPr>
          <w:color w:val="000000"/>
          <w:sz w:val="24"/>
        </w:rPr>
        <w:t>National Oceanic and Atmospheric Administration &amp; Aquarium of the Pacific, September 2013, “The Report of Ocean Exploration 2020: A National Forum,” http://www.aquariumofpacific.org/downloads/oe2020report.pdf, p. 22-23 , 6/28/14, GNL]</w:t>
      </w:r>
    </w:p>
    <w:p w:rsidR="00BB5468" w:rsidRPr="000E38A6" w:rsidRDefault="00BB5468" w:rsidP="00BB5468">
      <w:pPr>
        <w:rPr>
          <w:b/>
          <w:bCs/>
          <w:sz w:val="26"/>
        </w:rPr>
      </w:pPr>
    </w:p>
    <w:p w:rsidR="00BB5468" w:rsidRPr="000E38A6" w:rsidRDefault="00BB5468" w:rsidP="00BB5468">
      <w:pPr>
        <w:rPr>
          <w:rStyle w:val="StyleUnderline"/>
        </w:rPr>
      </w:pPr>
      <w:r w:rsidRPr="000E38A6">
        <w:rPr>
          <w:rStyle w:val="StyleUnderline"/>
        </w:rPr>
        <w:t xml:space="preserve">The U.S. Ex </w:t>
      </w:r>
      <w:proofErr w:type="spellStart"/>
      <w:r w:rsidRPr="000E38A6">
        <w:rPr>
          <w:rStyle w:val="StyleUnderline"/>
        </w:rPr>
        <w:t>Ex</w:t>
      </w:r>
      <w:proofErr w:type="spellEnd"/>
      <w:r w:rsidRPr="000E38A6">
        <w:rPr>
          <w:rStyle w:val="StyleUnderline"/>
        </w:rPr>
        <w:t>,” a creation of Congress</w:t>
      </w:r>
      <w:r w:rsidRPr="000E38A6">
        <w:t xml:space="preserve"> (PL 24-24), </w:t>
      </w:r>
      <w:r w:rsidRPr="000E38A6">
        <w:rPr>
          <w:rStyle w:val="StyleUnderline"/>
        </w:rPr>
        <w:t>a voyage of discovery 175 years ago, was a deliberate step by a tentative nation with an eye on becoming a world power</w:t>
      </w:r>
      <w:r w:rsidRPr="000E38A6">
        <w:t xml:space="preserve">. A six Navy ship flotilla, manned by 346 military and civilian scientists was charged by government to explore the vast Pacific, top to bottom. Called “The U.S. Exploring Expedition,” </w:t>
      </w:r>
      <w:r w:rsidRPr="000E38A6">
        <w:rPr>
          <w:rStyle w:val="StyleUnderline"/>
        </w:rPr>
        <w:t>it sought to discover the natural characteristics of the great Pacific, extend U.S. presence by connecting to new peoples and collect data useful to U.S. seaborne commerce and naval operations.</w:t>
      </w:r>
    </w:p>
    <w:p w:rsidR="00BB5468" w:rsidRPr="000E38A6" w:rsidRDefault="00BB5468" w:rsidP="00BB5468">
      <w:pPr>
        <w:rPr>
          <w:rStyle w:val="StyleUnderline"/>
        </w:rPr>
      </w:pPr>
      <w:r w:rsidRPr="000E38A6">
        <w:rPr>
          <w:rStyle w:val="StyleUnderline"/>
        </w:rPr>
        <w:t xml:space="preserve">Fast forward to 21st century America, no longer a tentative nation, </w:t>
      </w:r>
      <w:proofErr w:type="gramStart"/>
      <w:r w:rsidRPr="000E38A6">
        <w:rPr>
          <w:rStyle w:val="StyleUnderline"/>
        </w:rPr>
        <w:t>now the</w:t>
      </w:r>
      <w:proofErr w:type="gramEnd"/>
      <w:r w:rsidRPr="000E38A6">
        <w:rPr>
          <w:rStyle w:val="StyleUnderline"/>
        </w:rPr>
        <w:t xml:space="preserve"> greatest maritime nation in world history. Its place in the middle of the great ocean system enables prosperous trade and a unique security situation.</w:t>
      </w:r>
    </w:p>
    <w:p w:rsidR="00BB5468" w:rsidRPr="000E38A6" w:rsidRDefault="00BB5468" w:rsidP="00BB5468">
      <w:pPr>
        <w:rPr>
          <w:rStyle w:val="StyleUnderline"/>
        </w:rPr>
      </w:pPr>
      <w:r w:rsidRPr="000E38A6">
        <w:rPr>
          <w:rStyle w:val="StyleUnderline"/>
        </w:rPr>
        <w:t>Yet, that ocean system is still largely unexplored. A world power unavoidably dependent on the ocean still does not understand the ocean’s full range of opportunities and dangers.</w:t>
      </w:r>
    </w:p>
    <w:p w:rsidR="00BB5468" w:rsidRPr="000E38A6" w:rsidRDefault="00BB5468" w:rsidP="00BB5468">
      <w:r w:rsidRPr="000E38A6">
        <w:rPr>
          <w:rStyle w:val="StyleUnderline"/>
        </w:rPr>
        <w:t>A world maritime power—The World Power, The United States—cannot afford to be surprised by the very natural features that characterize her as a maritime nation</w:t>
      </w:r>
      <w:r w:rsidRPr="000E38A6">
        <w:rPr>
          <w:b/>
          <w:iCs/>
        </w:rPr>
        <w:t>.</w:t>
      </w:r>
    </w:p>
    <w:p w:rsidR="00BB5468" w:rsidRPr="000E38A6" w:rsidRDefault="00BB5468" w:rsidP="00BB5468">
      <w:r w:rsidRPr="000E38A6">
        <w:rPr>
          <w:rStyle w:val="StyleUnderline"/>
        </w:rPr>
        <w:t>Exploration projects in the high Arctic have found unexpected (previously undiscovered) ocean bottom variability and changes in water temperature structure. Now that is important to defense, especially safe U.S. submarine operations. It also gives a hint about past climate fluctuations so we can get a better idea of the ocean’s and Arctic’s role in climate excursions</w:t>
      </w:r>
      <w:r w:rsidRPr="000E38A6">
        <w:t>. Arctic exploration discoveries will also help America argue for rights to minerals off its northern coast.</w:t>
      </w:r>
    </w:p>
    <w:p w:rsidR="00BB5468" w:rsidRPr="000E38A6" w:rsidRDefault="00BB5468" w:rsidP="00BB5468">
      <w:pPr>
        <w:rPr>
          <w:rStyle w:val="StyleUnderline"/>
        </w:rPr>
      </w:pPr>
      <w:r w:rsidRPr="000E38A6">
        <w:rPr>
          <w:rStyle w:val="StyleUnderline"/>
        </w:rPr>
        <w:t>There are a few, scattered ocean exploration efforts within our nation</w:t>
      </w:r>
      <w:r w:rsidRPr="000E38A6">
        <w:t xml:space="preserve">. Federal agencies do make new discoveries incidental to their separate missions. And, privately funded citizen explorers are getting excited about the ocean. </w:t>
      </w:r>
      <w:r w:rsidRPr="000E38A6">
        <w:rPr>
          <w:rStyle w:val="StyleUnderline"/>
        </w:rPr>
        <w:t>While this collection of small efforts survives, each for its own purpose, the Congress expected more. The nation needs more to ensure maritime strength.</w:t>
      </w:r>
    </w:p>
    <w:p w:rsidR="00BB5468" w:rsidRPr="000E38A6" w:rsidRDefault="00BB5468" w:rsidP="00BB5468">
      <w:r w:rsidRPr="000E38A6">
        <w:rPr>
          <w:rStyle w:val="StyleUnderline"/>
        </w:rPr>
        <w:t>A broad, coordinated national program envisioned by Congress in PL 111-11 could help prioritize cross-agency oceanographic campaigns, strain from mission and research-driven expeditions and private excursions those bits of information that are of new-discovery-quality and guarantee that it will be archived within government and shared with an increasingly excited group of American citizen explorers</w:t>
      </w:r>
      <w:r w:rsidRPr="000E38A6">
        <w:t>.</w:t>
      </w:r>
    </w:p>
    <w:p w:rsidR="00BB5468" w:rsidRPr="000E38A6" w:rsidRDefault="00BB5468" w:rsidP="00BB5468">
      <w:pPr>
        <w:rPr>
          <w:rStyle w:val="StyleUnderline"/>
        </w:rPr>
      </w:pPr>
      <w:r w:rsidRPr="000E38A6">
        <w:rPr>
          <w:rStyle w:val="StyleUnderline"/>
        </w:rPr>
        <w:t xml:space="preserve">It is government’s role to set the nation’s priorities, create and maintain the information backbone, and carry out comprehensively over the long term a program to understand the opportunity and </w:t>
      </w:r>
      <w:r w:rsidRPr="000E38A6">
        <w:rPr>
          <w:rStyle w:val="StyleUnderline"/>
        </w:rPr>
        <w:lastRenderedPageBreak/>
        <w:t>dangers in an ocean system in whose middle America sits. Only after it has demonstrated this commitment to leadership can it fully leverage investments from the private sector.</w:t>
      </w:r>
    </w:p>
    <w:p w:rsidR="00BB5468" w:rsidRPr="000E38A6" w:rsidRDefault="00BB5468" w:rsidP="00BB5468">
      <w:pPr>
        <w:rPr>
          <w:rStyle w:val="StyleUnderline"/>
        </w:rPr>
      </w:pPr>
    </w:p>
    <w:p w:rsidR="00BB5468" w:rsidRDefault="00BB5468" w:rsidP="00BB5468">
      <w:pPr>
        <w:pStyle w:val="Heading3"/>
      </w:pPr>
      <w:r>
        <w:lastRenderedPageBreak/>
        <w:t>Plan Solves Model/Coop</w:t>
      </w:r>
    </w:p>
    <w:p w:rsidR="00BB5468" w:rsidRPr="00612945" w:rsidRDefault="00BB5468" w:rsidP="00BB5468"/>
    <w:p w:rsidR="00BB5468" w:rsidRDefault="00BB5468" w:rsidP="00BB5468">
      <w:pPr>
        <w:pStyle w:val="Heading4"/>
      </w:pPr>
      <w:r>
        <w:t>Centralized and coordinated ocean exploration boosts international cooperation; serves as a global model for solutions to ocean crises</w:t>
      </w:r>
    </w:p>
    <w:p w:rsidR="00BB5468" w:rsidRDefault="00BB5468" w:rsidP="00BB5468">
      <w:r>
        <w:rPr>
          <w:rStyle w:val="Style13ptBold"/>
        </w:rPr>
        <w:t>Pages, American Chemical Society editor &amp; Kearney, Ocean Drive editor, 4</w:t>
      </w:r>
      <w:r>
        <w:t xml:space="preserve"> </w:t>
      </w:r>
    </w:p>
    <w:p w:rsidR="00BB5468" w:rsidRDefault="00BB5468" w:rsidP="00BB5468">
      <w:pPr>
        <w:rPr>
          <w:rStyle w:val="Hyperlink"/>
        </w:rPr>
      </w:pPr>
      <w:r>
        <w:t xml:space="preserve">[Patrice, &amp; Bill, Winter/Spring, In Focus Magazine, “Exploration of the Deep Blue Sea: Unveiling the Ocean’s Mysteries,” vol. 4, no. 1, </w:t>
      </w:r>
      <w:r>
        <w:fldChar w:fldCharType="begin"/>
      </w:r>
      <w:r>
        <w:instrText xml:space="preserve"> HYPERLINK "http://www.infocusmagazine.org/4.1/env_ocean.html" </w:instrText>
      </w:r>
      <w:r>
        <w:fldChar w:fldCharType="separate"/>
      </w:r>
      <w:r w:rsidRPr="00403ABC">
        <w:rPr>
          <w:rStyle w:val="Hyperlink"/>
        </w:rPr>
        <w:t>http://www.infocusmagazine.org/4.1/env_ocean.html</w:t>
      </w:r>
      <w:r>
        <w:rPr>
          <w:rStyle w:val="Hyperlink"/>
        </w:rPr>
        <w:fldChar w:fldCharType="end"/>
      </w:r>
      <w:r>
        <w:rPr>
          <w:rStyle w:val="Hyperlink"/>
        </w:rPr>
        <w:t>, accessed 7-11-14, AFB]</w:t>
      </w:r>
    </w:p>
    <w:p w:rsidR="00BB5468" w:rsidRDefault="00BB5468" w:rsidP="00BB5468"/>
    <w:p w:rsidR="00BB5468" w:rsidRDefault="00BB5468" w:rsidP="00BB5468">
      <w:r w:rsidRPr="00703860">
        <w:t>The</w:t>
      </w:r>
      <w:r w:rsidRPr="00703860">
        <w:rPr>
          <w:rStyle w:val="StyleUnderline"/>
        </w:rPr>
        <w:t xml:space="preserve"> oceans</w:t>
      </w:r>
      <w:r w:rsidRPr="00703860">
        <w:t xml:space="preserve"> cover nearly three-quarters of the Earth's surface, </w:t>
      </w:r>
      <w:r w:rsidRPr="00703860">
        <w:rPr>
          <w:rStyle w:val="StyleUnderline"/>
        </w:rPr>
        <w:t>regulate</w:t>
      </w:r>
      <w:r w:rsidRPr="00703860">
        <w:t xml:space="preserve"> our weather and </w:t>
      </w:r>
      <w:r w:rsidRPr="00703860">
        <w:rPr>
          <w:rStyle w:val="StyleUnderline"/>
        </w:rPr>
        <w:t>climate</w:t>
      </w:r>
      <w:r w:rsidRPr="00703860">
        <w:t xml:space="preserve">, and </w:t>
      </w:r>
      <w:r w:rsidRPr="00703860">
        <w:rPr>
          <w:rStyle w:val="StyleUnderline"/>
        </w:rPr>
        <w:t>sustain</w:t>
      </w:r>
      <w:r w:rsidRPr="00703860">
        <w:t xml:space="preserve"> a large portion of the planet's </w:t>
      </w:r>
      <w:r w:rsidRPr="00703860">
        <w:rPr>
          <w:rStyle w:val="StyleUnderline"/>
        </w:rPr>
        <w:t>biodiversity</w:t>
      </w:r>
      <w:r w:rsidRPr="00703860">
        <w:t xml:space="preserve">, </w:t>
      </w:r>
      <w:r w:rsidRPr="00703860">
        <w:rPr>
          <w:rStyle w:val="StyleUnderline"/>
        </w:rPr>
        <w:t>yet</w:t>
      </w:r>
      <w:r w:rsidRPr="00703860">
        <w:t xml:space="preserve"> </w:t>
      </w:r>
      <w:r w:rsidRPr="00703860">
        <w:rPr>
          <w:rStyle w:val="Emphasis"/>
        </w:rPr>
        <w:t>we know very little</w:t>
      </w:r>
      <w:r w:rsidRPr="00703860">
        <w:t xml:space="preserve"> about them. In fact, </w:t>
      </w:r>
      <w:r w:rsidRPr="00703860">
        <w:rPr>
          <w:rStyle w:val="StyleUnderline"/>
        </w:rPr>
        <w:t xml:space="preserve">most </w:t>
      </w:r>
      <w:r w:rsidRPr="00703860">
        <w:t xml:space="preserve">of this underwater realm </w:t>
      </w:r>
      <w:r w:rsidRPr="00703860">
        <w:rPr>
          <w:rStyle w:val="StyleUnderline"/>
        </w:rPr>
        <w:t>remains unexplored</w:t>
      </w:r>
      <w:r w:rsidRPr="00703860">
        <w:t xml:space="preserve">. </w:t>
      </w:r>
    </w:p>
    <w:p w:rsidR="00BB5468" w:rsidRDefault="00BB5468" w:rsidP="00BB5468">
      <w:r w:rsidRPr="00703860">
        <w:t xml:space="preserve">Three recent reports from the National Research Council propose a significantly expanded international infrastructure for ocean exploration and research to close this knowledge gap and unlock the many secrets of the sea. </w:t>
      </w:r>
    </w:p>
    <w:p w:rsidR="00BB5468" w:rsidRDefault="00BB5468" w:rsidP="00BB5468">
      <w:r w:rsidRPr="00703860">
        <w:rPr>
          <w:rStyle w:val="StyleUnderline"/>
        </w:rPr>
        <w:t>Already a world leader</w:t>
      </w:r>
      <w:r w:rsidRPr="00703860">
        <w:t xml:space="preserve"> in ocean research, </w:t>
      </w:r>
      <w:r w:rsidRPr="00703860">
        <w:rPr>
          <w:rStyle w:val="StyleUnderline"/>
        </w:rPr>
        <w:t>the U</w:t>
      </w:r>
      <w:r w:rsidRPr="00703860">
        <w:t xml:space="preserve">nited </w:t>
      </w:r>
      <w:r w:rsidRPr="00703860">
        <w:rPr>
          <w:rStyle w:val="StyleUnderline"/>
        </w:rPr>
        <w:t>S</w:t>
      </w:r>
      <w:r w:rsidRPr="00703860">
        <w:t xml:space="preserve">tates </w:t>
      </w:r>
      <w:r w:rsidRPr="00703860">
        <w:rPr>
          <w:rStyle w:val="Emphasis"/>
        </w:rPr>
        <w:t>should lead a new exploration endeavor by example</w:t>
      </w:r>
      <w:r w:rsidRPr="00703860">
        <w:t>. "</w:t>
      </w:r>
      <w:r w:rsidRPr="00703860">
        <w:rPr>
          <w:rStyle w:val="StyleUnderline"/>
        </w:rPr>
        <w:t xml:space="preserve">Given </w:t>
      </w:r>
      <w:r w:rsidRPr="00703860">
        <w:t xml:space="preserve">the </w:t>
      </w:r>
      <w:r w:rsidRPr="00703860">
        <w:rPr>
          <w:rStyle w:val="StyleUnderline"/>
        </w:rPr>
        <w:t>limited resources in</w:t>
      </w:r>
      <w:r w:rsidRPr="00703860">
        <w:t xml:space="preserve"> many </w:t>
      </w:r>
      <w:r w:rsidRPr="00703860">
        <w:rPr>
          <w:rStyle w:val="StyleUnderline"/>
        </w:rPr>
        <w:t>other countries</w:t>
      </w:r>
      <w:r w:rsidRPr="00703860">
        <w:t xml:space="preserve">, </w:t>
      </w:r>
      <w:r w:rsidRPr="00703860">
        <w:rPr>
          <w:rStyle w:val="StyleUnderline"/>
        </w:rPr>
        <w:t>it would be prudent</w:t>
      </w:r>
      <w:r w:rsidRPr="00703860">
        <w:t xml:space="preserve"> </w:t>
      </w:r>
      <w:r w:rsidRPr="00703860">
        <w:rPr>
          <w:rStyle w:val="StyleUnderline"/>
        </w:rPr>
        <w:t>to begin with</w:t>
      </w:r>
      <w:r w:rsidRPr="00703860">
        <w:t xml:space="preserve"> </w:t>
      </w:r>
      <w:r w:rsidRPr="00703860">
        <w:rPr>
          <w:rStyle w:val="Emphasis"/>
        </w:rPr>
        <w:t>a U.S. exploration program that would include foreign representatives and serve as a model for other countries</w:t>
      </w:r>
      <w:r w:rsidRPr="00703860">
        <w:t xml:space="preserve">," said John </w:t>
      </w:r>
      <w:proofErr w:type="spellStart"/>
      <w:r w:rsidRPr="00703860">
        <w:t>Orcutt</w:t>
      </w:r>
      <w:proofErr w:type="spellEnd"/>
      <w:r w:rsidRPr="00703860">
        <w:t xml:space="preserve">, the committee chair for one of the reports and deputy director, Scripps Institution of Oceanography, University of California, San Diego. "Once programs are established elsewhere, </w:t>
      </w:r>
      <w:r w:rsidRPr="00703860">
        <w:rPr>
          <w:rStyle w:val="StyleUnderline"/>
        </w:rPr>
        <w:t>groups of nations</w:t>
      </w:r>
      <w:r w:rsidRPr="00703860">
        <w:t xml:space="preserve"> </w:t>
      </w:r>
      <w:r w:rsidRPr="00703860">
        <w:rPr>
          <w:rStyle w:val="StyleUnderline"/>
        </w:rPr>
        <w:t>could then collaborate on research and pool their resources</w:t>
      </w:r>
      <w:r w:rsidRPr="00703860">
        <w:t xml:space="preserve"> under international agreements." </w:t>
      </w:r>
    </w:p>
    <w:p w:rsidR="00BB5468" w:rsidRDefault="00BB5468" w:rsidP="00BB5468">
      <w:r w:rsidRPr="00703860">
        <w:t xml:space="preserve">Using new and existing facilities, technologies, and vehicles, proposed efforts to understand the oceans would follow two different approaches. </w:t>
      </w:r>
      <w:r w:rsidRPr="00703860">
        <w:rPr>
          <w:rStyle w:val="StyleUnderline"/>
        </w:rPr>
        <w:t>One component dedicated to exploration would utilize ships, submersibles, and satellites</w:t>
      </w:r>
      <w:r w:rsidRPr="00703860">
        <w:t xml:space="preserve"> in new ways </w:t>
      </w:r>
      <w:r w:rsidRPr="00703860">
        <w:rPr>
          <w:rStyle w:val="StyleUnderline"/>
        </w:rPr>
        <w:t>to uncover</w:t>
      </w:r>
      <w:r w:rsidRPr="00703860">
        <w:t xml:space="preserve"> the ocean's biodiversity, such as the ecosystems associated with </w:t>
      </w:r>
      <w:r w:rsidRPr="00703860">
        <w:rPr>
          <w:rStyle w:val="StyleUnderline"/>
        </w:rPr>
        <w:t>deep-sea hydrothermal vents, coral reefs, and volcanic, underwater mountains</w:t>
      </w:r>
      <w:r w:rsidRPr="00703860">
        <w:t xml:space="preserve">. </w:t>
      </w:r>
    </w:p>
    <w:p w:rsidR="00BB5468" w:rsidRDefault="00BB5468" w:rsidP="00BB5468">
      <w:r w:rsidRPr="00703860">
        <w:t xml:space="preserve">A second component -- </w:t>
      </w:r>
      <w:r w:rsidRPr="00703860">
        <w:rPr>
          <w:rStyle w:val="StyleUnderline"/>
        </w:rPr>
        <w:t>a network of ocean "observatories</w:t>
      </w:r>
      <w:r w:rsidRPr="00703860">
        <w:t xml:space="preserve">" composed of moored buoys and a system of telecommunication </w:t>
      </w:r>
      <w:r w:rsidRPr="00703860">
        <w:rPr>
          <w:rStyle w:val="StyleUnderline"/>
        </w:rPr>
        <w:t>cables and nodes on the seafloor</w:t>
      </w:r>
      <w:r w:rsidRPr="00703860">
        <w:t xml:space="preserve"> -- </w:t>
      </w:r>
      <w:r w:rsidRPr="00703860">
        <w:rPr>
          <w:rStyle w:val="StyleUnderline"/>
        </w:rPr>
        <w:t>would complement the existing fleet of research ships and satellites.</w:t>
      </w:r>
      <w:r w:rsidRPr="00703860">
        <w:t xml:space="preserve"> The buoys would provide information on weather and climate as well as ocean biology, and the cables would be used to transmit information from sensors on fixed nodes about volcanic and tectonic activity of the seafloor, earthquakes, and life on or below the seafloor. </w:t>
      </w:r>
    </w:p>
    <w:p w:rsidR="00BB5468" w:rsidRDefault="00BB5468" w:rsidP="00BB5468">
      <w:r w:rsidRPr="00703860">
        <w:t xml:space="preserve">Also, </w:t>
      </w:r>
      <w:r w:rsidRPr="00703860">
        <w:rPr>
          <w:rStyle w:val="StyleUnderline"/>
        </w:rPr>
        <w:t>a fleet</w:t>
      </w:r>
      <w:r w:rsidRPr="00703860">
        <w:t xml:space="preserve"> of new manned and unmanned deep-diving vehicles </w:t>
      </w:r>
      <w:r w:rsidRPr="00703860">
        <w:rPr>
          <w:rStyle w:val="StyleUnderline"/>
        </w:rPr>
        <w:t>would round out this research infrastructure</w:t>
      </w:r>
      <w:r w:rsidRPr="00703860">
        <w:t xml:space="preserve">. </w:t>
      </w:r>
    </w:p>
    <w:p w:rsidR="00BB5468" w:rsidRDefault="00BB5468" w:rsidP="00BB5468">
      <w:r w:rsidRPr="00703860">
        <w:rPr>
          <w:rStyle w:val="StyleUnderline"/>
        </w:rPr>
        <w:t>Education and outreach should be an integral part of new ocean science efforts</w:t>
      </w:r>
      <w:r w:rsidRPr="00703860">
        <w:t xml:space="preserve"> by bringing discoveries to the public, informing government officials, and fostering collaborations between educators and the program's scientists, the reports say. </w:t>
      </w:r>
    </w:p>
    <w:p w:rsidR="00BB5468" w:rsidRDefault="00BB5468" w:rsidP="00BB5468">
      <w:r w:rsidRPr="00703860">
        <w:t xml:space="preserve">These activities will expand previous international programs. For example, </w:t>
      </w:r>
      <w:r w:rsidRPr="00703860">
        <w:rPr>
          <w:rStyle w:val="StyleUnderline"/>
        </w:rPr>
        <w:t>the observatory network will build on current attempts to understand</w:t>
      </w:r>
      <w:r w:rsidRPr="00703860">
        <w:t xml:space="preserve"> the weather, </w:t>
      </w:r>
      <w:r w:rsidRPr="00703860">
        <w:rPr>
          <w:rStyle w:val="StyleUnderline"/>
        </w:rPr>
        <w:t>climate, and seafloor</w:t>
      </w:r>
      <w:r w:rsidRPr="00703860">
        <w:t xml:space="preserve">, such as the Hawaii-2 Observatory -- which consists of marine telephone cables running between Oahu and Hawaii and the </w:t>
      </w:r>
      <w:r w:rsidRPr="00703860">
        <w:lastRenderedPageBreak/>
        <w:t xml:space="preserve">California coast -- and the Tropical Atmosphere Ocean Array, which contains about 70 moorings in the Pacific and was key to predicting </w:t>
      </w:r>
      <w:proofErr w:type="spellStart"/>
      <w:r w:rsidRPr="00703860">
        <w:t>interannual</w:t>
      </w:r>
      <w:proofErr w:type="spellEnd"/>
      <w:r w:rsidRPr="00703860">
        <w:t xml:space="preserve"> climate events such as El Niño.</w:t>
      </w:r>
    </w:p>
    <w:p w:rsidR="00BB5468" w:rsidRDefault="00BB5468" w:rsidP="00BB5468"/>
    <w:p w:rsidR="00BB5468" w:rsidRDefault="00BB5468" w:rsidP="00BB5468">
      <w:pPr>
        <w:pStyle w:val="Heading3"/>
      </w:pPr>
      <w:r>
        <w:lastRenderedPageBreak/>
        <w:t>Coop Solves Science Diplomacy</w:t>
      </w:r>
    </w:p>
    <w:p w:rsidR="00BB5468" w:rsidRPr="00612945" w:rsidRDefault="00BB5468" w:rsidP="00BB5468"/>
    <w:p w:rsidR="00BB5468" w:rsidRPr="0005344A" w:rsidRDefault="00BB5468" w:rsidP="00BB5468">
      <w:pPr>
        <w:pStyle w:val="Heading4"/>
      </w:pPr>
      <w:r>
        <w:t>These partnerships boost US s</w:t>
      </w:r>
      <w:r w:rsidRPr="0005344A">
        <w:t xml:space="preserve">cience diplomacy </w:t>
      </w:r>
      <w:r>
        <w:t>and build</w:t>
      </w:r>
      <w:r w:rsidRPr="0005344A">
        <w:t xml:space="preserve"> coalitions</w:t>
      </w:r>
      <w:r>
        <w:t xml:space="preserve"> to preserve global stability</w:t>
      </w:r>
    </w:p>
    <w:p w:rsidR="00BB5468" w:rsidRDefault="00BB5468" w:rsidP="00BB5468">
      <w:r>
        <w:rPr>
          <w:rStyle w:val="Style13ptBold"/>
        </w:rPr>
        <w:t xml:space="preserve">Rep. </w:t>
      </w:r>
      <w:r w:rsidRPr="0005344A">
        <w:rPr>
          <w:rStyle w:val="Style13ptBold"/>
        </w:rPr>
        <w:t>Carnahan, 12</w:t>
      </w:r>
      <w:r>
        <w:t xml:space="preserve"> </w:t>
      </w:r>
    </w:p>
    <w:p w:rsidR="00BB5468" w:rsidRDefault="00BB5468" w:rsidP="00BB5468">
      <w:r>
        <w:t>[</w:t>
      </w:r>
      <w:r w:rsidRPr="0005344A">
        <w:t>Russ Carnahan</w:t>
      </w:r>
      <w:r>
        <w:t xml:space="preserve">, D-MO, </w:t>
      </w:r>
      <w:r w:rsidRPr="0005344A">
        <w:t xml:space="preserve">Missouri’s Third Congressional District from 2005-2013 and serves on the House Committees on Foreign Affairs, Transportation and Infrastructure, and Veterans’ Affairs. </w:t>
      </w:r>
      <w:r>
        <w:t>8-2-12, Science &amp; Diplomacy, “</w:t>
      </w:r>
      <w:r w:rsidRPr="0005344A">
        <w:t>Science Diplomacy and Congress</w:t>
      </w:r>
      <w:r>
        <w:t>”</w:t>
      </w:r>
      <w:r w:rsidRPr="0005344A">
        <w:t xml:space="preserve">, AAAS center for scientific diplomacy, http://www.sciencediplomacy.org/perspective/2012/science-diplomacy-and-congress, </w:t>
      </w:r>
      <w:r>
        <w:t>accessed 7-11-14, AFB]</w:t>
      </w:r>
    </w:p>
    <w:p w:rsidR="00BB5468" w:rsidRDefault="00BB5468" w:rsidP="00BB5468"/>
    <w:p w:rsidR="00BB5468" w:rsidRDefault="00BB5468" w:rsidP="00BB5468">
      <w:pPr>
        <w:rPr>
          <w:rStyle w:val="Emphasis"/>
        </w:rPr>
      </w:pPr>
      <w:r w:rsidRPr="00577584">
        <w:t xml:space="preserve">As a member of the House Committee on Foreign Affairs and a former member of the House Committee on Science, I believe that the </w:t>
      </w:r>
      <w:r w:rsidRPr="00577584">
        <w:rPr>
          <w:rStyle w:val="StyleUnderline"/>
        </w:rPr>
        <w:t>coordination of international science and technology</w:t>
      </w:r>
      <w:r w:rsidRPr="00577584">
        <w:t xml:space="preserve"> (S&amp;T) </w:t>
      </w:r>
      <w:r w:rsidRPr="00577584">
        <w:rPr>
          <w:rStyle w:val="Emphasis"/>
        </w:rPr>
        <w:t>diplomacy is paramount to U.S. interests</w:t>
      </w:r>
      <w:r w:rsidRPr="00577584">
        <w:t xml:space="preserve">. </w:t>
      </w:r>
      <w:r w:rsidRPr="00577584">
        <w:rPr>
          <w:rStyle w:val="Emphasis"/>
        </w:rPr>
        <w:t>The U</w:t>
      </w:r>
      <w:r w:rsidRPr="00577584">
        <w:t xml:space="preserve">nited </w:t>
      </w:r>
      <w:r w:rsidRPr="00577584">
        <w:rPr>
          <w:rStyle w:val="StyleUnderline"/>
        </w:rPr>
        <w:t>S</w:t>
      </w:r>
      <w:r w:rsidRPr="00577584">
        <w:t xml:space="preserve">tates </w:t>
      </w:r>
      <w:r w:rsidRPr="00577584">
        <w:rPr>
          <w:rStyle w:val="Emphasis"/>
        </w:rPr>
        <w:t>has the potential to build more positive relationships with other countries through science</w:t>
      </w:r>
      <w:r w:rsidRPr="00577584">
        <w:t xml:space="preserve">. </w:t>
      </w:r>
      <w:r w:rsidRPr="00577584">
        <w:rPr>
          <w:rStyle w:val="StyleUnderline"/>
        </w:rPr>
        <w:t>Our country</w:t>
      </w:r>
      <w:r w:rsidRPr="00577584">
        <w:t xml:space="preserve"> </w:t>
      </w:r>
      <w:r w:rsidRPr="00577584">
        <w:rPr>
          <w:rStyle w:val="StyleUnderline"/>
        </w:rPr>
        <w:t>can better advance</w:t>
      </w:r>
      <w:r w:rsidRPr="00577584">
        <w:t xml:space="preserve"> U.S. national </w:t>
      </w:r>
      <w:r w:rsidRPr="00577584">
        <w:rPr>
          <w:rStyle w:val="StyleUnderline"/>
        </w:rPr>
        <w:t>security and economic interests by</w:t>
      </w:r>
      <w:r w:rsidRPr="00577584">
        <w:t xml:space="preserve"> helping build technological capacities in other nations and </w:t>
      </w:r>
      <w:r w:rsidRPr="00577584">
        <w:rPr>
          <w:rStyle w:val="StyleUnderline"/>
        </w:rPr>
        <w:t>working with international partners to solve global challenges.</w:t>
      </w:r>
      <w:r w:rsidRPr="00577584">
        <w:t xml:space="preserve"> This is why I have worked in a bipartisan manner to lead the introduction of four bills at the intersection of science and diplomacy: the International Science and Technology Cooperation Act; the Global Conservation Act; the Global Science Program for Security, Competitiveness, and Diplomacy Act; and the Startup Act 2.0. </w:t>
      </w:r>
      <w:r w:rsidRPr="00577584">
        <w:rPr>
          <w:rStyle w:val="StyleUnderline"/>
        </w:rPr>
        <w:t>International challenges are</w:t>
      </w:r>
      <w:r w:rsidRPr="00577584">
        <w:t xml:space="preserve"> just that: </w:t>
      </w:r>
      <w:r w:rsidRPr="00577584">
        <w:rPr>
          <w:rStyle w:val="StyleUnderline"/>
        </w:rPr>
        <w:t xml:space="preserve">global in their scope and </w:t>
      </w:r>
      <w:r w:rsidRPr="00577584">
        <w:t xml:space="preserve">in their </w:t>
      </w:r>
      <w:r w:rsidRPr="00577584">
        <w:rPr>
          <w:rStyle w:val="StyleUnderline"/>
        </w:rPr>
        <w:t>solutions</w:t>
      </w:r>
      <w:r w:rsidRPr="00577584">
        <w:t xml:space="preserve">. The United States cannot solve multifaceted, multinational problems in scientific or diplomatic isolation. </w:t>
      </w:r>
      <w:r w:rsidRPr="00577584">
        <w:rPr>
          <w:rStyle w:val="StyleUnderline"/>
        </w:rPr>
        <w:t>Forging networks with scientists</w:t>
      </w:r>
      <w:r w:rsidRPr="00577584">
        <w:t xml:space="preserve"> and institutions abroad </w:t>
      </w:r>
      <w:r w:rsidRPr="00577584">
        <w:rPr>
          <w:rStyle w:val="StyleUnderline"/>
        </w:rPr>
        <w:t>helps the U</w:t>
      </w:r>
      <w:r w:rsidRPr="00577584">
        <w:t xml:space="preserve">nited </w:t>
      </w:r>
      <w:r w:rsidRPr="00577584">
        <w:rPr>
          <w:rStyle w:val="StyleUnderline"/>
        </w:rPr>
        <w:t>S</w:t>
      </w:r>
      <w:r w:rsidRPr="00577584">
        <w:t xml:space="preserve">tates and its partners </w:t>
      </w:r>
      <w:r w:rsidRPr="00577584">
        <w:rPr>
          <w:rStyle w:val="StyleUnderline"/>
        </w:rPr>
        <w:t>find</w:t>
      </w:r>
      <w:r w:rsidRPr="00577584">
        <w:t xml:space="preserve"> technical </w:t>
      </w:r>
      <w:r w:rsidRPr="00577584">
        <w:rPr>
          <w:rStyle w:val="StyleUnderline"/>
        </w:rPr>
        <w:t>solutions to key global challenges</w:t>
      </w:r>
      <w:r w:rsidRPr="00577584">
        <w:t xml:space="preserve">. In an era </w:t>
      </w:r>
      <w:r w:rsidRPr="00577584">
        <w:rPr>
          <w:rStyle w:val="StyleUnderline"/>
        </w:rPr>
        <w:t>where</w:t>
      </w:r>
      <w:r w:rsidRPr="00577584">
        <w:t xml:space="preserve"> international </w:t>
      </w:r>
      <w:r w:rsidRPr="00577584">
        <w:rPr>
          <w:rStyle w:val="StyleUnderline"/>
        </w:rPr>
        <w:t>skepticism about U.S. foreign policy abounds</w:t>
      </w:r>
      <w:r w:rsidRPr="00577584">
        <w:t xml:space="preserve">, civil society—including </w:t>
      </w:r>
      <w:r w:rsidRPr="00577584">
        <w:rPr>
          <w:rStyle w:val="Emphasis"/>
        </w:rPr>
        <w:t>scientists and engineers</w:t>
      </w:r>
      <w:r w:rsidRPr="00577584">
        <w:t>—</w:t>
      </w:r>
      <w:r w:rsidRPr="00577584">
        <w:rPr>
          <w:rStyle w:val="StyleUnderline"/>
        </w:rPr>
        <w:t>play</w:t>
      </w:r>
      <w:r w:rsidRPr="00577584">
        <w:t xml:space="preserve">s </w:t>
      </w:r>
      <w:r w:rsidRPr="00577584">
        <w:rPr>
          <w:rStyle w:val="Emphasis"/>
        </w:rPr>
        <w:t xml:space="preserve">a critical role in reinforcing U.S. foreign policy priorities via engagement with its counterparts </w:t>
      </w:r>
    </w:p>
    <w:p w:rsidR="00BB5468" w:rsidRDefault="00BB5468" w:rsidP="00BB5468"/>
    <w:p w:rsidR="00BB5468" w:rsidRDefault="00BB5468" w:rsidP="00BB5468">
      <w:pPr>
        <w:pStyle w:val="Heading3"/>
      </w:pPr>
      <w:r>
        <w:lastRenderedPageBreak/>
        <w:t>Science Diplomacy Laundry List Impacts</w:t>
      </w:r>
    </w:p>
    <w:p w:rsidR="00BB5468" w:rsidRPr="00612945" w:rsidRDefault="00BB5468" w:rsidP="00BB5468"/>
    <w:p w:rsidR="00BB5468" w:rsidRPr="00577584" w:rsidRDefault="00BB5468" w:rsidP="00BB5468">
      <w:pPr>
        <w:pStyle w:val="Heading4"/>
      </w:pPr>
      <w:r w:rsidRPr="00577584">
        <w:t>Scien</w:t>
      </w:r>
      <w:r>
        <w:t>ce</w:t>
      </w:r>
      <w:r w:rsidRPr="00577584">
        <w:t xml:space="preserve"> diplomacy is necessary to solve mult</w:t>
      </w:r>
      <w:r>
        <w:t>iple scenarios for extinction</w:t>
      </w:r>
    </w:p>
    <w:p w:rsidR="00BB5468" w:rsidRPr="00577584" w:rsidRDefault="00BB5468" w:rsidP="00BB5468">
      <w:pPr>
        <w:rPr>
          <w:rStyle w:val="Style13ptBold"/>
        </w:rPr>
      </w:pPr>
      <w:r>
        <w:rPr>
          <w:rStyle w:val="Style13ptBold"/>
        </w:rPr>
        <w:t xml:space="preserve">Dr. </w:t>
      </w:r>
      <w:proofErr w:type="spellStart"/>
      <w:r w:rsidRPr="00577584">
        <w:rPr>
          <w:rStyle w:val="Style13ptBold"/>
        </w:rPr>
        <w:t>Sackett</w:t>
      </w:r>
      <w:proofErr w:type="spellEnd"/>
      <w:r w:rsidRPr="00577584">
        <w:rPr>
          <w:rStyle w:val="Style13ptBold"/>
        </w:rPr>
        <w:t xml:space="preserve">, </w:t>
      </w:r>
      <w:r>
        <w:rPr>
          <w:rStyle w:val="Style13ptBold"/>
        </w:rPr>
        <w:t xml:space="preserve">Chief Scientist for Australia, </w:t>
      </w:r>
      <w:r w:rsidRPr="00577584">
        <w:rPr>
          <w:rStyle w:val="Style13ptBold"/>
        </w:rPr>
        <w:t xml:space="preserve">10 </w:t>
      </w:r>
    </w:p>
    <w:p w:rsidR="00BB5468" w:rsidRPr="00577584" w:rsidRDefault="00BB5468" w:rsidP="00BB5468">
      <w:r w:rsidRPr="00577584">
        <w:t xml:space="preserve">[Penny, former Chief Scientist for Australia, former Program Director at the NSF, PhD in theoretical physics, the Director of the Australian National University (ANU) Research School of Astronomy and Astrophysics, 8/10, Forum for </w:t>
      </w:r>
      <w:r>
        <w:t>European-</w:t>
      </w:r>
      <w:r w:rsidRPr="00577584">
        <w:t xml:space="preserve">Australian- Science and Technology Cooperation, </w:t>
      </w:r>
      <w:r w:rsidRPr="00577584">
        <w:t>“</w:t>
      </w:r>
      <w:r>
        <w:t>FEAST and the case for s</w:t>
      </w:r>
      <w:r w:rsidRPr="00577584">
        <w:t>cience diplomacy</w:t>
      </w:r>
      <w:r>
        <w:t xml:space="preserve">”, </w:t>
      </w:r>
      <w:hyperlink r:id="rId65" w:history="1">
        <w:r w:rsidRPr="00577584">
          <w:rPr>
            <w:rStyle w:val="Hyperlink"/>
          </w:rPr>
          <w:t>http://content.yudu.com/Library/A1p10y/FEAST/resources/134.htm</w:t>
        </w:r>
      </w:hyperlink>
      <w:r w:rsidRPr="00577584">
        <w:t xml:space="preserve">, </w:t>
      </w:r>
      <w:r>
        <w:t xml:space="preserve">p. 132-3, </w:t>
      </w:r>
      <w:r w:rsidRPr="00577584">
        <w:t>accessed 7-10-14, AFB]</w:t>
      </w:r>
    </w:p>
    <w:p w:rsidR="00BB5468" w:rsidRDefault="00BB5468" w:rsidP="00BB5468">
      <w:pPr>
        <w:ind w:left="-810"/>
      </w:pPr>
    </w:p>
    <w:p w:rsidR="00BB5468" w:rsidRDefault="00BB5468" w:rsidP="00BB5468">
      <w:r w:rsidRPr="00577584">
        <w:t xml:space="preserve">Imagine for a moment that the globe is inhabited by a single individual who roams free across outback plains, through rainforests, across pure white beaches — living off the resources available. Picture the immensity of the world surrounding this one person and ask yourself, what possible impact could this single person have on the planet? </w:t>
      </w:r>
    </w:p>
    <w:p w:rsidR="00BB5468" w:rsidRDefault="00BB5468" w:rsidP="00BB5468">
      <w:r w:rsidRPr="00577584">
        <w:t xml:space="preserve">Now turn your attention to today’s reality. Almost </w:t>
      </w:r>
      <w:r w:rsidRPr="00577584">
        <w:rPr>
          <w:rStyle w:val="StyleUnderline"/>
        </w:rPr>
        <w:t>7 billion people inhabit the planet</w:t>
      </w:r>
      <w:r w:rsidRPr="00577584">
        <w:t xml:space="preserve"> and this number increases at an average of a little over one per cent per year.  That’s about 2 more mouths to feed every second. </w:t>
      </w:r>
    </w:p>
    <w:p w:rsidR="00BB5468" w:rsidRDefault="00BB5468" w:rsidP="00BB5468">
      <w:r w:rsidRPr="00577584">
        <w:t xml:space="preserve">Do these 7 billion people have an impact on the planet? Yes. An irreversible impact? Probably. Taken together </w:t>
      </w:r>
      <w:r w:rsidRPr="00577584">
        <w:rPr>
          <w:rStyle w:val="StyleUnderline"/>
        </w:rPr>
        <w:t>this</w:t>
      </w:r>
      <w:r w:rsidRPr="00577584">
        <w:t xml:space="preserve"> huge </w:t>
      </w:r>
      <w:r w:rsidRPr="00577584">
        <w:rPr>
          <w:rStyle w:val="StyleUnderline"/>
        </w:rPr>
        <w:t>number</w:t>
      </w:r>
      <w:r w:rsidRPr="00577584">
        <w:t xml:space="preserve"> of people </w:t>
      </w:r>
      <w:r w:rsidRPr="00577584">
        <w:rPr>
          <w:rStyle w:val="StyleUnderline"/>
        </w:rPr>
        <w:t>has managed to change the</w:t>
      </w:r>
      <w:r w:rsidRPr="00577584">
        <w:t xml:space="preserve"> face of the </w:t>
      </w:r>
      <w:r w:rsidRPr="00577584">
        <w:rPr>
          <w:rStyle w:val="StyleUnderline"/>
        </w:rPr>
        <w:t>Earth and threaten the very systems that support them. We are now embarked on a trajectory that, if unchecked, will certainly have detrimental impacts on our way of life and to natural ecosystems.</w:t>
      </w:r>
      <w:r w:rsidRPr="00577584">
        <w:t xml:space="preserve"> Some of these are irreversible, including the extinction of many species. </w:t>
      </w:r>
    </w:p>
    <w:p w:rsidR="00BB5468" w:rsidRDefault="00BB5468" w:rsidP="00BB5468">
      <w:r w:rsidRPr="00577584">
        <w:t>But returning to that single individual, surely two things are true.  A single person could not have caused all of this, nor can a single person solve all the associated problems. </w:t>
      </w:r>
    </w:p>
    <w:p w:rsidR="00BB5468" w:rsidRDefault="00BB5468" w:rsidP="00BB5468">
      <w:r w:rsidRPr="00577584">
        <w:t xml:space="preserve">The message here is that </w:t>
      </w:r>
      <w:r w:rsidRPr="00577584">
        <w:rPr>
          <w:rStyle w:val="StyleUnderline"/>
        </w:rPr>
        <w:t>the</w:t>
      </w:r>
      <w:r w:rsidRPr="00577584">
        <w:t xml:space="preserve"> human-induced </w:t>
      </w:r>
      <w:r w:rsidRPr="00577584">
        <w:rPr>
          <w:rStyle w:val="StyleUnderline"/>
        </w:rPr>
        <w:t>global problems that confront us</w:t>
      </w:r>
      <w:r w:rsidRPr="00577584">
        <w:t xml:space="preserve"> cannot be solved by any one individual, group, agency or nation. It </w:t>
      </w:r>
      <w:r w:rsidRPr="00577584">
        <w:rPr>
          <w:rStyle w:val="StyleUnderline"/>
        </w:rPr>
        <w:t>will take a large collective effort to change</w:t>
      </w:r>
      <w:r w:rsidRPr="00577584">
        <w:t xml:space="preserve"> the course that we are on; nothing less will suffice. </w:t>
      </w:r>
    </w:p>
    <w:p w:rsidR="00BB5468" w:rsidRDefault="00BB5468" w:rsidP="00BB5468">
      <w:r w:rsidRPr="00577584">
        <w:t xml:space="preserve">Our planet is facing several mammoth challenges: to its atmosphere, to its resources, to its inhabitants. Wicked </w:t>
      </w:r>
      <w:r w:rsidRPr="00577584">
        <w:rPr>
          <w:rStyle w:val="StyleUnderline"/>
        </w:rPr>
        <w:t>problems such as</w:t>
      </w:r>
      <w:r w:rsidRPr="00577584">
        <w:t xml:space="preserve"> </w:t>
      </w:r>
      <w:r w:rsidRPr="00577584">
        <w:rPr>
          <w:rStyle w:val="StyleUnderline"/>
        </w:rPr>
        <w:t>climate change</w:t>
      </w:r>
      <w:r w:rsidRPr="00577584">
        <w:t xml:space="preserve">, </w:t>
      </w:r>
      <w:r w:rsidRPr="00577584">
        <w:rPr>
          <w:rStyle w:val="StyleUnderline"/>
        </w:rPr>
        <w:t>over-population</w:t>
      </w:r>
      <w:r w:rsidRPr="00577584">
        <w:t xml:space="preserve">, </w:t>
      </w:r>
      <w:r w:rsidRPr="00577584">
        <w:rPr>
          <w:rStyle w:val="StyleUnderline"/>
        </w:rPr>
        <w:t>disease</w:t>
      </w:r>
      <w:r w:rsidRPr="00577584">
        <w:t xml:space="preserve">, and </w:t>
      </w:r>
      <w:r w:rsidRPr="00577584">
        <w:rPr>
          <w:rStyle w:val="StyleUnderline"/>
        </w:rPr>
        <w:t>food</w:t>
      </w:r>
      <w:r w:rsidRPr="00577584">
        <w:t xml:space="preserve">, </w:t>
      </w:r>
      <w:r w:rsidRPr="00577584">
        <w:rPr>
          <w:rStyle w:val="StyleUnderline"/>
        </w:rPr>
        <w:t>water and energy security</w:t>
      </w:r>
      <w:r w:rsidRPr="00577584">
        <w:t xml:space="preserve"> </w:t>
      </w:r>
      <w:r w:rsidRPr="00577584">
        <w:rPr>
          <w:rStyle w:val="StyleUnderline"/>
        </w:rPr>
        <w:t xml:space="preserve">require </w:t>
      </w:r>
      <w:r w:rsidRPr="00577584">
        <w:t xml:space="preserve">concerted efforts and </w:t>
      </w:r>
      <w:r w:rsidRPr="00577584">
        <w:rPr>
          <w:rStyle w:val="StyleUnderline"/>
        </w:rPr>
        <w:t>worldwide collaboration</w:t>
      </w:r>
      <w:r w:rsidRPr="00577584">
        <w:t xml:space="preserve"> to find and implement effective, ethical and sustainable solutions. These are no longer solely scientific and technical matters.  Solutions must be viable in the larger context of the global economy, global unrest and global inequality.  </w:t>
      </w:r>
      <w:r w:rsidRPr="00577584">
        <w:rPr>
          <w:rStyle w:val="StyleUnderline"/>
        </w:rPr>
        <w:t>Common understandings and commitment to action are required</w:t>
      </w:r>
      <w:r w:rsidRPr="00577584">
        <w:t xml:space="preserve"> between individuals, within communities and </w:t>
      </w:r>
      <w:r w:rsidRPr="00577584">
        <w:rPr>
          <w:rStyle w:val="StyleUnderline"/>
        </w:rPr>
        <w:t>across international networks</w:t>
      </w:r>
      <w:r w:rsidRPr="00577584">
        <w:t xml:space="preserve">. </w:t>
      </w:r>
    </w:p>
    <w:p w:rsidR="00BB5468" w:rsidRDefault="00BB5468" w:rsidP="00BB5468">
      <w:r w:rsidRPr="00577584">
        <w:rPr>
          <w:rStyle w:val="Emphasis"/>
        </w:rPr>
        <w:t>Science can play a special role in international relations</w:t>
      </w:r>
      <w:r w:rsidRPr="00577584">
        <w:rPr>
          <w:rStyle w:val="StyleUnderline"/>
        </w:rPr>
        <w:t>. Its participants</w:t>
      </w:r>
      <w:r w:rsidRPr="00577584">
        <w:t xml:space="preserve"> share a common language that </w:t>
      </w:r>
      <w:r w:rsidRPr="00577584">
        <w:rPr>
          <w:rStyle w:val="StyleUnderline"/>
        </w:rPr>
        <w:t>transcend</w:t>
      </w:r>
      <w:r w:rsidRPr="00577584">
        <w:t xml:space="preserve">s </w:t>
      </w:r>
      <w:r w:rsidRPr="00577584">
        <w:rPr>
          <w:rStyle w:val="StyleUnderline"/>
        </w:rPr>
        <w:t>mother tongue and borders</w:t>
      </w:r>
      <w:r w:rsidRPr="00577584">
        <w:t xml:space="preserve">.   For centuries </w:t>
      </w:r>
      <w:r w:rsidRPr="00577584">
        <w:rPr>
          <w:rStyle w:val="StyleUnderline"/>
        </w:rPr>
        <w:t>scientists</w:t>
      </w:r>
      <w:r w:rsidRPr="00577584">
        <w:t xml:space="preserve"> have </w:t>
      </w:r>
      <w:r w:rsidRPr="00577584">
        <w:rPr>
          <w:rStyle w:val="StyleUnderline"/>
        </w:rPr>
        <w:t>correspond</w:t>
      </w:r>
      <w:r w:rsidRPr="00577584">
        <w:t xml:space="preserve">ed </w:t>
      </w:r>
      <w:r w:rsidRPr="00577584">
        <w:rPr>
          <w:rStyle w:val="StyleUnderline"/>
        </w:rPr>
        <w:t>and collaborate</w:t>
      </w:r>
      <w:r w:rsidRPr="00577584">
        <w:t>d on international scales in order to arrive at a better and common understanding of the natural and human world. </w:t>
      </w:r>
    </w:p>
    <w:p w:rsidR="00BB5468" w:rsidRPr="00577584" w:rsidRDefault="00BB5468" w:rsidP="00BB5468">
      <w:r w:rsidRPr="00577584">
        <w:rPr>
          <w:rStyle w:val="StyleUnderline"/>
        </w:rPr>
        <w:t>Values integral to science</w:t>
      </w:r>
      <w:r w:rsidRPr="00577584">
        <w:t xml:space="preserve"> such as transparency, vigorous inquiry and informed debate also </w:t>
      </w:r>
      <w:r w:rsidRPr="00577584">
        <w:rPr>
          <w:rStyle w:val="StyleUnderline"/>
        </w:rPr>
        <w:t>support effective international relation practices</w:t>
      </w:r>
      <w:r w:rsidRPr="00577584">
        <w:t xml:space="preserve">. Furthermore, given the long-established global trade of </w:t>
      </w:r>
      <w:r w:rsidRPr="00577584">
        <w:lastRenderedPageBreak/>
        <w:t xml:space="preserve">scientific information and results, many important </w:t>
      </w:r>
      <w:r w:rsidRPr="00577584">
        <w:rPr>
          <w:rStyle w:val="StyleUnderline"/>
        </w:rPr>
        <w:t>international links</w:t>
      </w:r>
      <w:r w:rsidRPr="00577584">
        <w:t xml:space="preserve"> are already in place </w:t>
      </w:r>
      <w:r w:rsidRPr="00577584">
        <w:rPr>
          <w:rStyle w:val="StyleUnderline"/>
        </w:rPr>
        <w:t>at a scientific level</w:t>
      </w:r>
      <w:r w:rsidRPr="00577584">
        <w:t xml:space="preserve">. These links </w:t>
      </w:r>
      <w:r w:rsidRPr="00577584">
        <w:rPr>
          <w:rStyle w:val="StyleUnderline"/>
        </w:rPr>
        <w:t>can lead to coalition-building</w:t>
      </w:r>
      <w:r w:rsidRPr="00577584">
        <w:t xml:space="preserve">, trust </w:t>
      </w:r>
      <w:r w:rsidRPr="00577584">
        <w:rPr>
          <w:rStyle w:val="StyleUnderline"/>
        </w:rPr>
        <w:t xml:space="preserve">and cooperation </w:t>
      </w:r>
      <w:r w:rsidRPr="00577584">
        <w:t xml:space="preserve">on sensitive scientific issues </w:t>
      </w:r>
      <w:r w:rsidRPr="00577584">
        <w:rPr>
          <w:rStyle w:val="StyleUnderline"/>
        </w:rPr>
        <w:t>which</w:t>
      </w:r>
      <w:r w:rsidRPr="00577584">
        <w:t xml:space="preserve">, when supported at a political level, </w:t>
      </w:r>
      <w:r w:rsidRPr="00577584">
        <w:rPr>
          <w:rStyle w:val="Emphasis"/>
        </w:rPr>
        <w:t>can provide a ‘soft politics’ route to other policy dialogues</w:t>
      </w:r>
      <w:r w:rsidRPr="00577584">
        <w:t xml:space="preserve">. That is, if </w:t>
      </w:r>
      <w:r w:rsidRPr="00577584">
        <w:rPr>
          <w:rStyle w:val="StyleUnderline"/>
        </w:rPr>
        <w:t>nations</w:t>
      </w:r>
      <w:r w:rsidRPr="00577584">
        <w:t xml:space="preserve"> are already </w:t>
      </w:r>
      <w:r w:rsidRPr="00577584">
        <w:rPr>
          <w:rStyle w:val="StyleUnderline"/>
        </w:rPr>
        <w:t>working together on global science issues</w:t>
      </w:r>
      <w:r w:rsidRPr="00577584">
        <w:t xml:space="preserve">, they </w:t>
      </w:r>
      <w:r w:rsidRPr="00577584">
        <w:rPr>
          <w:rStyle w:val="StyleUnderline"/>
        </w:rPr>
        <w:t>may be more likely to be open to collaboration on other global issues such as trade and security</w:t>
      </w:r>
      <w:r w:rsidRPr="00577584">
        <w:t xml:space="preserve">. </w:t>
      </w:r>
    </w:p>
    <w:p w:rsidR="00BB5468" w:rsidRDefault="00BB5468" w:rsidP="00BB5468"/>
    <w:p w:rsidR="00BB5468" w:rsidRPr="0038768E" w:rsidRDefault="00BB5468" w:rsidP="00BB5468">
      <w:pPr>
        <w:pStyle w:val="Heading4"/>
      </w:pPr>
      <w:r w:rsidRPr="0038768E">
        <w:t xml:space="preserve">Science diplomacy </w:t>
      </w:r>
      <w:r>
        <w:t>ensures capacity-building for diffuses global conflicts</w:t>
      </w:r>
    </w:p>
    <w:p w:rsidR="00BB5468" w:rsidRDefault="00BB5468" w:rsidP="00BB5468">
      <w:r w:rsidRPr="007C22C2">
        <w:rPr>
          <w:rStyle w:val="Style13ptBold"/>
        </w:rPr>
        <w:t xml:space="preserve">Espy, </w:t>
      </w:r>
      <w:r>
        <w:rPr>
          <w:rStyle w:val="Style13ptBold"/>
        </w:rPr>
        <w:t xml:space="preserve">Science in the News editor, </w:t>
      </w:r>
      <w:r w:rsidRPr="007C22C2">
        <w:rPr>
          <w:rStyle w:val="Style13ptBold"/>
        </w:rPr>
        <w:t>13</w:t>
      </w:r>
      <w:r>
        <w:t xml:space="preserve"> </w:t>
      </w:r>
    </w:p>
    <w:p w:rsidR="00BB5468" w:rsidRPr="002F2E9D" w:rsidRDefault="00BB5468" w:rsidP="00BB5468">
      <w:r w:rsidRPr="002F2E9D">
        <w:t xml:space="preserve">[Nicole, PhD student in Biological Sciences of Public Health at Harvard University, 2-18-13, </w:t>
      </w:r>
      <w:r>
        <w:t xml:space="preserve">Science in the News, </w:t>
      </w:r>
      <w:r w:rsidRPr="002F2E9D">
        <w:t xml:space="preserve">“Science and Diplomacy,” </w:t>
      </w:r>
      <w:hyperlink r:id="rId66" w:history="1">
        <w:r w:rsidRPr="002F2E9D">
          <w:rPr>
            <w:rStyle w:val="Hyperlink"/>
          </w:rPr>
          <w:t>http://sitn.hms.harvard.edu/flash/2013/science-and-diplomacy/</w:t>
        </w:r>
      </w:hyperlink>
      <w:r w:rsidRPr="002F2E9D">
        <w:t>, accessed 7-10-14, AFB]</w:t>
      </w:r>
    </w:p>
    <w:p w:rsidR="00BB5468" w:rsidRPr="002F2E9D" w:rsidRDefault="00BB5468" w:rsidP="00BB5468">
      <w:pPr>
        <w:rPr>
          <w:b/>
          <w:bCs/>
          <w:sz w:val="26"/>
        </w:rPr>
      </w:pPr>
    </w:p>
    <w:p w:rsidR="00BB5468" w:rsidRDefault="00BB5468" w:rsidP="00BB5468">
      <w:r w:rsidRPr="002F2E9D">
        <w:t xml:space="preserve">The daily endeavors of a scientist may seem very distinct from those of a political diplomat. The public may imagine that scientific progress is driven by the work of scientists working methodically and in isolation in laboratories around the world. In contrast, the idea of a political diplomat likely conjures a different image – one that involves groups of politicians forming alliances and guiding negotiations between multiple organizations and nations. But, science is a similarly collaborative effort that often requires coordination between different groups to improve available tools and advance knowledge. </w:t>
      </w:r>
      <w:r w:rsidRPr="002F2E9D">
        <w:rPr>
          <w:rStyle w:val="StyleUnderline"/>
        </w:rPr>
        <w:t>Science and diplomacy</w:t>
      </w:r>
      <w:r w:rsidRPr="002F2E9D">
        <w:t xml:space="preserve"> can even </w:t>
      </w:r>
      <w:r w:rsidRPr="002F2E9D">
        <w:rPr>
          <w:rStyle w:val="StyleUnderline"/>
        </w:rPr>
        <w:t>benefit one another</w:t>
      </w:r>
      <w:r w:rsidRPr="002F2E9D">
        <w:t xml:space="preserve">. </w:t>
      </w:r>
      <w:r w:rsidRPr="002F2E9D">
        <w:rPr>
          <w:rStyle w:val="StyleUnderline"/>
        </w:rPr>
        <w:t>Science can provide the data and frameworks</w:t>
      </w:r>
      <w:r w:rsidRPr="002F2E9D">
        <w:t xml:space="preserve"> necessary </w:t>
      </w:r>
      <w:r w:rsidRPr="002F2E9D">
        <w:rPr>
          <w:rStyle w:val="StyleUnderline"/>
        </w:rPr>
        <w:t>to initiate and inform diplomatic talks</w:t>
      </w:r>
      <w:r w:rsidRPr="002F2E9D">
        <w:t xml:space="preserve"> while at the same time, diplomacy can create opportunities that improve the way we do science. </w:t>
      </w:r>
    </w:p>
    <w:p w:rsidR="00BB5468" w:rsidRDefault="00BB5468" w:rsidP="00BB5468">
      <w:r w:rsidRPr="002F2E9D">
        <w:t xml:space="preserve">Science as a topic of Diplomacy </w:t>
      </w:r>
    </w:p>
    <w:p w:rsidR="00BB5468" w:rsidRDefault="00BB5468" w:rsidP="00BB5468">
      <w:r w:rsidRPr="002F2E9D">
        <w:rPr>
          <w:rStyle w:val="StyleUnderline"/>
        </w:rPr>
        <w:t>Science is at the heart of many international diplomatic discussions</w:t>
      </w:r>
      <w:r w:rsidRPr="002F2E9D">
        <w:t xml:space="preserve">. For example, nuclear research has been a hot topic in international politics for the past 60 years. Nuclear research has enabled us to harness the power of nuclear fission for nuclear energy, but it has also resulted in the creation of nuclear arms that have led to a great deal of destruction. To ensure nuclear research continues in a safe and responsible manner, nations have worked together to develop a system of oversight and accountability. These diplomatic efforts have resulted in the establishment of the International Atomic Energy Agency, whose early slogan was “Atoms for Peace.” This agency provides technical guidelines and assistance to countries for safe use of tools and techniques involving nuclear and radioactive materials. It also attempts to make public the development of nuclear arms programs in countries around the world so that other world leaders can take appropriate action. The International Atomic Energy Agency is a model for how scientists and policy makers can share information and work toward shared interests. </w:t>
      </w:r>
    </w:p>
    <w:p w:rsidR="00BB5468" w:rsidRDefault="00BB5468" w:rsidP="00BB5468">
      <w:r w:rsidRPr="002F2E9D">
        <w:t xml:space="preserve">Climate change is another major driver of international diplomatic negotiations. The impact of climate change on people’s lives is largely unpredictable and non-uniform across different regions. In response, national leaders similarly vary in their willingness to consent to international agreements concerning means to cut </w:t>
      </w:r>
      <w:proofErr w:type="spellStart"/>
      <w:r w:rsidRPr="002F2E9D">
        <w:t>green house</w:t>
      </w:r>
      <w:proofErr w:type="spellEnd"/>
      <w:r w:rsidRPr="002F2E9D">
        <w:t xml:space="preserve"> gas emissions. While the scientific consensus is that greenhouse-gas emissions are a major cause of global warming, the debate surrounding climate change at the global diplomatic level concerns the methods that should be employed to slow global warming and which countries should carry the brunt of the socioeconomic responsibility. </w:t>
      </w:r>
    </w:p>
    <w:p w:rsidR="00BB5468" w:rsidRDefault="00BB5468" w:rsidP="00BB5468">
      <w:r w:rsidRPr="002F2E9D">
        <w:lastRenderedPageBreak/>
        <w:t xml:space="preserve">The Kyoto Protocol, written in 1997, was an international agreement that required participating countries to reduce greenhouse gas emissions. The greatest responsibility for these reductions fell on developed countries, like the United States and those in Europe, who emitted much of the greenhouse gas during the 19th and 20th centuries. However, in 2001, the United States withdrew its support of the Protocol, in objection to the quality of the Protocol’s goals, recognizing that rapidly industrializing countries like China and India now emit more greenhouse gases from fossil fuels than high-income countries. Meanwhile, low-income countries, including many island nations soon to be overcome by rising sea levels, want immediate action that will stop climate change and help these countries adapt to future changes. Last November, the United Nations held the Doha Climate Change conference, one of a series of conferences held to devise an internationally supported plan of action to reduce greenhouse-gas emissions. The result was not a consensus on the means and measurements of reducing emissions per country. Instead, the Kyoto Protocol was extended through 2020 and participating countries discussed the right of island nations to be compensated for adaptation costs. Since all 196 countries in the world are a part of this conversation, climate change negotiations are difficult but imperative in the face of the impending effects of climate change. </w:t>
      </w:r>
    </w:p>
    <w:p w:rsidR="00BB5468" w:rsidRDefault="00BB5468" w:rsidP="00BB5468">
      <w:r w:rsidRPr="002F2E9D">
        <w:t xml:space="preserve">Ultimately, science can help provide the data – models forecasting future climate changes, predicted outcomes of different strategies – that help frame climate change discussions, but decisions on what policy to pursue will require frank and democratic deliberations that balance the needs and interests of all stakeholders. </w:t>
      </w:r>
    </w:p>
    <w:p w:rsidR="00BB5468" w:rsidRDefault="00BB5468" w:rsidP="00BB5468">
      <w:r w:rsidRPr="002F2E9D">
        <w:t xml:space="preserve">Diplomacy to improve science </w:t>
      </w:r>
    </w:p>
    <w:p w:rsidR="00BB5468" w:rsidRDefault="00BB5468" w:rsidP="00BB5468">
      <w:r w:rsidRPr="002F2E9D">
        <w:t xml:space="preserve">Sometimes </w:t>
      </w:r>
      <w:r w:rsidRPr="002F2E9D">
        <w:rPr>
          <w:rStyle w:val="StyleUnderline"/>
        </w:rPr>
        <w:t>diplomacy is used to make new scientific tools available and to facilitate intellectual exchange</w:t>
      </w:r>
      <w:r w:rsidRPr="002F2E9D">
        <w:t xml:space="preserve">. After the Second World War, European scientists in the field of nuclear physics imagined an organization that would increase collaboration across Europe and coordinate cost sharing for the building and maintenance of the facilities this research required. This idea resulted in the formation of the European Organization for Nuclear Research, or CERN. The political negotiations to manage the shared operating costs and the use of CERN facilities, like the Large Hadron Collider, by over half of the world’s physicists from many different nations and academic institutions are now carried out within the CERN framework to manage the shared operating costs and the use of the facilities, like the Large Hadron Collider, by over half of the world’s physicists. This use of diplomacy has enabled many important discoveries, including the most recent discovery of the Higgs Boson. Other organizations that are the result of global collaboration include ITER, former known as the International Thermonuclear Experimental Reactor, for the development of nuclear fusion for energy production, the Square </w:t>
      </w:r>
      <w:proofErr w:type="spellStart"/>
      <w:r w:rsidRPr="002F2E9D">
        <w:t>Kilometre</w:t>
      </w:r>
      <w:proofErr w:type="spellEnd"/>
      <w:r w:rsidRPr="002F2E9D">
        <w:t xml:space="preserve"> Array for the design of the world’s largest radio telescope, and the International Space Station for space exploration. All of the above organizations have helped scientists overcome technical (and financial) challenges in their respective fields that they would not have surmounted on their own.</w:t>
      </w:r>
    </w:p>
    <w:p w:rsidR="00BB5468" w:rsidRDefault="00BB5468" w:rsidP="00BB5468">
      <w:r w:rsidRPr="002F2E9D">
        <w:t xml:space="preserve">Science to improve Diplomacy </w:t>
      </w:r>
    </w:p>
    <w:p w:rsidR="00BB5468" w:rsidRDefault="00BB5468" w:rsidP="00BB5468">
      <w:pPr>
        <w:rPr>
          <w:rStyle w:val="StyleUnderline"/>
        </w:rPr>
      </w:pPr>
      <w:r w:rsidRPr="002F2E9D">
        <w:t xml:space="preserve">Beyond the contentious subjects of nuclear proliferation and climate change, </w:t>
      </w:r>
      <w:r w:rsidRPr="002F2E9D">
        <w:rPr>
          <w:rStyle w:val="Emphasis"/>
        </w:rPr>
        <w:t>science can be a tool to improve diplomatic relations between conflicting nations</w:t>
      </w:r>
      <w:r w:rsidRPr="002F2E9D">
        <w:t xml:space="preserve">. The former Dean of the Kennedy School of Government at Harvard University Dr. Joseph Nye, Jr., noted that “soft power,” such as </w:t>
      </w:r>
      <w:r w:rsidRPr="002F2E9D">
        <w:rPr>
          <w:rStyle w:val="StyleUnderline"/>
        </w:rPr>
        <w:t>international cultural and intellectual collaborations between</w:t>
      </w:r>
      <w:r w:rsidRPr="002F2E9D">
        <w:t xml:space="preserve"> international </w:t>
      </w:r>
      <w:r w:rsidRPr="002F2E9D">
        <w:rPr>
          <w:rStyle w:val="StyleUnderline"/>
        </w:rPr>
        <w:t>groups</w:t>
      </w:r>
      <w:r w:rsidRPr="002F2E9D">
        <w:t xml:space="preserve">, </w:t>
      </w:r>
      <w:r w:rsidRPr="002F2E9D">
        <w:rPr>
          <w:rStyle w:val="StyleUnderline"/>
        </w:rPr>
        <w:t>helps maintain a positive global attitude between participating nations and can result in favorable political alliances.</w:t>
      </w:r>
      <w:r w:rsidRPr="002F2E9D">
        <w:t xml:space="preserve"> </w:t>
      </w:r>
      <w:r w:rsidRPr="002F2E9D">
        <w:rPr>
          <w:rStyle w:val="StyleUnderline"/>
        </w:rPr>
        <w:t>Scientific collaborations are a powerful example of soft power</w:t>
      </w:r>
      <w:r w:rsidRPr="002F2E9D">
        <w:t xml:space="preserve">, </w:t>
      </w:r>
      <w:r w:rsidRPr="002F2E9D">
        <w:rPr>
          <w:rStyle w:val="StyleUnderline"/>
        </w:rPr>
        <w:t>since science is internationally respected as an impartial endeavor.</w:t>
      </w:r>
    </w:p>
    <w:p w:rsidR="00BB5468" w:rsidRPr="002F2E9D" w:rsidRDefault="00BB5468" w:rsidP="00BB5468">
      <w:pPr>
        <w:rPr>
          <w:rStyle w:val="StyleUnderline"/>
        </w:rPr>
      </w:pPr>
    </w:p>
    <w:p w:rsidR="00BB5468" w:rsidRPr="003106E4" w:rsidRDefault="00BB5468" w:rsidP="00BB5468">
      <w:pPr>
        <w:pStyle w:val="Heading4"/>
      </w:pPr>
      <w:r w:rsidRPr="003106E4">
        <w:lastRenderedPageBreak/>
        <w:t>Science diplomacy key to relations</w:t>
      </w:r>
      <w:r>
        <w:t xml:space="preserve"> necessary to solve global crises</w:t>
      </w:r>
    </w:p>
    <w:p w:rsidR="00BB5468" w:rsidRDefault="00BB5468" w:rsidP="00BB5468">
      <w:pPr>
        <w:rPr>
          <w:rStyle w:val="Style13ptBold"/>
        </w:rPr>
      </w:pPr>
      <w:proofErr w:type="spellStart"/>
      <w:r w:rsidRPr="00E7731E">
        <w:rPr>
          <w:rStyle w:val="Style13ptBold"/>
        </w:rPr>
        <w:t>Hormats</w:t>
      </w:r>
      <w:proofErr w:type="spellEnd"/>
      <w:r>
        <w:rPr>
          <w:rStyle w:val="Style13ptBold"/>
        </w:rPr>
        <w:t xml:space="preserve">, Under Secretary of State for Economic Growth, Energy &amp; the Environment, </w:t>
      </w:r>
      <w:r w:rsidRPr="00E7731E">
        <w:rPr>
          <w:rStyle w:val="Style13ptBold"/>
        </w:rPr>
        <w:t>12</w:t>
      </w:r>
      <w:r>
        <w:rPr>
          <w:rStyle w:val="Style13ptBold"/>
        </w:rPr>
        <w:t xml:space="preserve"> </w:t>
      </w:r>
    </w:p>
    <w:p w:rsidR="00BB5468" w:rsidRDefault="00BB5468" w:rsidP="00BB5468">
      <w:r w:rsidRPr="008765DF">
        <w:t xml:space="preserve">[Robert D., </w:t>
      </w:r>
      <w:r>
        <w:t>3-9-12</w:t>
      </w:r>
      <w:r w:rsidRPr="008765DF">
        <w:t xml:space="preserve">, </w:t>
      </w:r>
      <w:r>
        <w:t xml:space="preserve">Science Diplomacy, </w:t>
      </w:r>
      <w:r w:rsidRPr="008765DF">
        <w:t xml:space="preserve">“Science Diplomacy and Twenty-First Century Statecraft”, AAAS, </w:t>
      </w:r>
      <w:hyperlink r:id="rId67" w:history="1">
        <w:r w:rsidRPr="008765DF">
          <w:rPr>
            <w:rStyle w:val="Hyperlink"/>
          </w:rPr>
          <w:t>http://www.sciencediplomacy.org/perspective/2012/science-diplomacy-and-twenty-first-century-statecraft</w:t>
        </w:r>
      </w:hyperlink>
      <w:r>
        <w:t>, accessed 7-10-14, AFB]</w:t>
      </w:r>
    </w:p>
    <w:p w:rsidR="00BB5468" w:rsidRPr="008765DF" w:rsidRDefault="00BB5468" w:rsidP="00BB5468"/>
    <w:p w:rsidR="00BB5468" w:rsidRDefault="00BB5468" w:rsidP="00BB5468">
      <w:r w:rsidRPr="00E83AD5">
        <w:rPr>
          <w:rStyle w:val="StyleUnderline"/>
        </w:rPr>
        <w:t>Science diplomacy is a central component of America’s twenty-first century statecraft agenda.</w:t>
      </w:r>
      <w:r w:rsidRPr="00E83AD5">
        <w:t xml:space="preserve"> </w:t>
      </w:r>
      <w:r w:rsidRPr="00E83AD5">
        <w:rPr>
          <w:rStyle w:val="StyleUnderline"/>
        </w:rPr>
        <w:t>The United States must</w:t>
      </w:r>
      <w:r w:rsidRPr="00E83AD5">
        <w:t xml:space="preserve"> increasingly </w:t>
      </w:r>
      <w:r w:rsidRPr="00E83AD5">
        <w:rPr>
          <w:rStyle w:val="StyleUnderline"/>
        </w:rPr>
        <w:t>recognize the vital role science and technology</w:t>
      </w:r>
      <w:r w:rsidRPr="00E83AD5">
        <w:t xml:space="preserve"> can </w:t>
      </w:r>
      <w:r w:rsidRPr="00E83AD5">
        <w:rPr>
          <w:rStyle w:val="StyleUnderline"/>
        </w:rPr>
        <w:t>play in addressing major challenges</w:t>
      </w:r>
      <w:r w:rsidRPr="00E83AD5">
        <w:t xml:space="preserve">, such as </w:t>
      </w:r>
      <w:r w:rsidRPr="00E83AD5">
        <w:rPr>
          <w:rStyle w:val="StyleUnderline"/>
        </w:rPr>
        <w:t>making our economy more competitive</w:t>
      </w:r>
      <w:r w:rsidRPr="00E83AD5">
        <w:t xml:space="preserve">, </w:t>
      </w:r>
      <w:r w:rsidRPr="00E83AD5">
        <w:rPr>
          <w:rStyle w:val="StyleUnderline"/>
        </w:rPr>
        <w:t>tackling global health issues, and dealing with climate change</w:t>
      </w:r>
      <w:r w:rsidRPr="00E83AD5">
        <w:t xml:space="preserve">. </w:t>
      </w:r>
      <w:r w:rsidRPr="00E83AD5">
        <w:rPr>
          <w:rStyle w:val="StyleUnderline"/>
        </w:rPr>
        <w:t>American leadership in global tech</w:t>
      </w:r>
      <w:r w:rsidRPr="00E83AD5">
        <w:t xml:space="preserve">nological advances </w:t>
      </w:r>
      <w:r w:rsidRPr="00E83AD5">
        <w:rPr>
          <w:rStyle w:val="StyleUnderline"/>
        </w:rPr>
        <w:t>and scientific research</w:t>
      </w:r>
      <w:r w:rsidRPr="00E83AD5">
        <w:t>, and the dynamism of our companies and universities in these areas</w:t>
      </w:r>
      <w:r w:rsidRPr="00E83AD5">
        <w:rPr>
          <w:rStyle w:val="StyleUnderline"/>
        </w:rPr>
        <w:t>, is a major source of our economic, foreign policy, and national security strength.</w:t>
      </w:r>
      <w:r w:rsidRPr="00E83AD5">
        <w:t xml:space="preserve"> Additionally, it is a hallmark of the success of the American system. While some seek to delegitimize scientific ideas, we believe the United States should celebrate science and see it—as was the case since the time of Benjamin Franklin—as </w:t>
      </w:r>
      <w:r w:rsidRPr="00E83AD5">
        <w:rPr>
          <w:rStyle w:val="StyleUnderline"/>
        </w:rPr>
        <w:t>an opportunity to advance the prosperity, health, and overall wellbeing of Americans and the global community</w:t>
      </w:r>
      <w:r w:rsidRPr="00E83AD5">
        <w:t xml:space="preserve">. </w:t>
      </w:r>
    </w:p>
    <w:p w:rsidR="00BB5468" w:rsidRDefault="00BB5468" w:rsidP="00BB5468">
      <w:r w:rsidRPr="00B11EC0">
        <w:rPr>
          <w:rStyle w:val="StyleUnderline"/>
        </w:rPr>
        <w:t>Innovation policy is part of our science diplomacy engagement.</w:t>
      </w:r>
      <w:r w:rsidRPr="00E83AD5">
        <w:t xml:space="preserve"> More than ever before, </w:t>
      </w:r>
      <w:r w:rsidRPr="00E83AD5">
        <w:rPr>
          <w:rStyle w:val="StyleUnderline"/>
        </w:rPr>
        <w:t>modern economies are rooted in science and technology</w:t>
      </w:r>
      <w:r w:rsidRPr="00E83AD5">
        <w:t xml:space="preserve">. It is estimated that </w:t>
      </w:r>
      <w:r w:rsidRPr="00E83AD5">
        <w:rPr>
          <w:rStyle w:val="StyleUnderline"/>
        </w:rPr>
        <w:t>America’s knowledge-based industries represent 40 percent of our economic growth and 60 percent of our exports</w:t>
      </w:r>
      <w:r w:rsidRPr="00E83AD5">
        <w:t xml:space="preserve">. Sustaining a vibrant </w:t>
      </w:r>
      <w:r w:rsidRPr="00E83AD5">
        <w:rPr>
          <w:rStyle w:val="StyleUnderline"/>
        </w:rPr>
        <w:t>knowledge-based economy, as well as a strong commitment to educational excellence and advanced research, provides an opportunity for our citizens to prosper and enjoy upward mobility</w:t>
      </w:r>
      <w:r w:rsidRPr="00E83AD5">
        <w:t xml:space="preserve">. America attracts people from all over the world—scientists, engineers, inventors, and entrepreneurs—who want the opportunity to participate in, and contribute to, our innovation economy. </w:t>
      </w:r>
    </w:p>
    <w:p w:rsidR="00BB5468" w:rsidRDefault="00BB5468" w:rsidP="00BB5468">
      <w:r>
        <w:t xml:space="preserve">At the same time, </w:t>
      </w:r>
      <w:r w:rsidRPr="00B11EC0">
        <w:rPr>
          <w:rStyle w:val="StyleUnderline"/>
        </w:rPr>
        <w:t>our bilateral and multilateral dialogues support science, technology, and innovation abroad by promoting improved education; research and development funding; good governance and transparent regulatory policies; markets that are open and competitive; and policies that allow researchers and companies to succeed, and, if they fail, to have the opportunity to try again</w:t>
      </w:r>
      <w:r>
        <w:t>. We advocate for governments to embrace and enforce an intellectual property system that allows innovators to reap the benefits of their ideas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w:t>
      </w:r>
    </w:p>
    <w:p w:rsidR="00BB5468" w:rsidRDefault="00BB5468" w:rsidP="00BB5468">
      <w:r w:rsidRPr="00E83AD5">
        <w:t xml:space="preserve">The practice of </w:t>
      </w:r>
      <w:r w:rsidRPr="00E83AD5">
        <w:rPr>
          <w:rStyle w:val="StyleUnderline"/>
        </w:rPr>
        <w:t>science is increasingly expanding from individuals to groups, from single disciplines to interdisciplinary, and from a national to an international scope</w:t>
      </w:r>
      <w:r w:rsidRPr="00E83AD5">
        <w:t xml:space="preserve">. The </w:t>
      </w:r>
      <w:proofErr w:type="spellStart"/>
      <w:r w:rsidRPr="00E83AD5">
        <w:t>Organisation</w:t>
      </w:r>
      <w:proofErr w:type="spellEnd"/>
      <w:r w:rsidRPr="00E83AD5">
        <w:t xml:space="preserve"> for Economic Co-operation and Development reported that from 1985 to 2007, the number of scientific articles published by a single author decreased by 45 percent. During that same period, the number of scientific articles published with domestic co-authorship increased by 136 percent, and those with international co-authorship increased by 409 percent. The same trend holds for patents. </w:t>
      </w:r>
      <w:r w:rsidRPr="00E83AD5">
        <w:rPr>
          <w:rStyle w:val="StyleUnderline"/>
        </w:rPr>
        <w:t>Science collaboration</w:t>
      </w:r>
      <w:r w:rsidRPr="00E83AD5">
        <w:t xml:space="preserve"> is exciting because it </w:t>
      </w:r>
      <w:r w:rsidRPr="00E83AD5">
        <w:rPr>
          <w:rStyle w:val="StyleUnderline"/>
        </w:rPr>
        <w:t>takes advantage of expertise that exists around the country and around the globe</w:t>
      </w:r>
      <w:r w:rsidRPr="00E83AD5">
        <w:t xml:space="preserve">. American researchers, innovators, and institutions, as well as their foreign counterparts, benefit through these international collaborations. Governments that restrict the flow of scientific expertise and data will find themselves isolated, cut off from the global networks that drive scientific and economic innovation. </w:t>
      </w:r>
    </w:p>
    <w:p w:rsidR="00BB5468" w:rsidRDefault="00BB5468" w:rsidP="00BB5468">
      <w:r w:rsidRPr="00E83AD5">
        <w:lastRenderedPageBreak/>
        <w:t xml:space="preserve">While the </w:t>
      </w:r>
      <w:r w:rsidRPr="00E83AD5">
        <w:rPr>
          <w:rStyle w:val="StyleUnderline"/>
        </w:rPr>
        <w:t>scientific partnerships that the United States builds with other nations, and international ties among universities and research labs</w:t>
      </w:r>
      <w:r w:rsidRPr="00E83AD5">
        <w:t xml:space="preserve">, are a means to address shared challenges, they also </w:t>
      </w:r>
      <w:r w:rsidRPr="00E83AD5">
        <w:rPr>
          <w:rStyle w:val="StyleUnderline"/>
        </w:rPr>
        <w:t>contribute to broadening and strengthening our diplomatic relationships. Scientific partnerships are based on disciplines and values that transcend politics, languages, borders, and cultures.</w:t>
      </w:r>
      <w:r w:rsidRPr="00E83AD5">
        <w:t xml:space="preserve"> Processes that define the scientific community—such as merit review, critical thinking, diversity of thought, and transparency—are fundamental values from which the global community can reap benefits. </w:t>
      </w:r>
    </w:p>
    <w:p w:rsidR="00BB5468" w:rsidRDefault="00BB5468" w:rsidP="00BB5468">
      <w:r w:rsidRPr="00E83AD5">
        <w:rPr>
          <w:rStyle w:val="StyleUnderline"/>
        </w:rPr>
        <w:t>History provides many examples of how scientific cooperation can bolster diplomatic ties and cultural exchange.</w:t>
      </w:r>
      <w:r w:rsidRPr="00E83AD5">
        <w:t xml:space="preserve"> </w:t>
      </w:r>
      <w:r w:rsidRPr="00E83AD5">
        <w:rPr>
          <w:rStyle w:val="StyleUnderline"/>
        </w:rPr>
        <w:t>American scientists collaborated with Russian and Chinese counterparts for decades, even as other aspects of our relationship proved more challenging.</w:t>
      </w:r>
      <w:r w:rsidRPr="00E83AD5">
        <w:t xml:space="preserve"> Similarly, the science and technology behind the agricultural “Green Revolution” of the 1960s and ‘70s was the product of American, Mexican, and Indian researchers working toward a common goal. Today, the United States has formal science and technology agreements with over fifty countries. We are committed to finding new ways to work with other countries in science and technology, to conduct mutually beneficial joint research activities, and to advance the interests of the U.S. science and technology community.</w:t>
      </w:r>
    </w:p>
    <w:p w:rsidR="00BB5468" w:rsidRDefault="00BB5468" w:rsidP="00BB5468">
      <w:r>
        <w:t>Twenty-first century statecraft also requires that we build greater people-to-people relationships.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we are developing new ways to inspire the next generation of science and technology leaders.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w:t>
      </w:r>
    </w:p>
    <w:p w:rsidR="00BB5468" w:rsidRDefault="00BB5468" w:rsidP="00BB5468">
      <w:r>
        <w:t xml:space="preserve">Advancing the rights of women and girls is a central focus of U.S. foreign policy and science diplomacy. As we work to empower women and girls worldwide, we must ensure that they have access to science education and are able to participate and contribute fully during every stage of their lives. Recently, we partnered with Google, Intel, Microsoft, and many other high-tech businesses to launch </w:t>
      </w:r>
      <w:proofErr w:type="spellStart"/>
      <w:r>
        <w:t>TechWomen</w:t>
      </w:r>
      <w:proofErr w:type="spellEnd"/>
      <w:r>
        <w:t>, a program that brings promising women leaders from the Middle East to Silicon Valley to meet industry thought-leaders, share knowledge and experiences, and bolster cultural understanding.</w:t>
      </w:r>
    </w:p>
    <w:p w:rsidR="00BB5468" w:rsidRPr="00E83AD5" w:rsidRDefault="00BB5468" w:rsidP="00BB5468">
      <w:r w:rsidRPr="00B11EC0">
        <w:rPr>
          <w:rStyle w:val="StyleUnderline"/>
        </w:rPr>
        <w:t>Science diplomacy</w:t>
      </w:r>
      <w:r w:rsidRPr="00E83AD5">
        <w:t xml:space="preserve"> </w:t>
      </w:r>
      <w:r w:rsidRPr="00B11EC0">
        <w:t xml:space="preserve">is not new. It </w:t>
      </w:r>
      <w:r w:rsidRPr="00E83AD5">
        <w:rPr>
          <w:rStyle w:val="StyleUnderline"/>
        </w:rPr>
        <w:t>is,</w:t>
      </w:r>
      <w:r w:rsidRPr="00E83AD5">
        <w:t xml:space="preserve"> however, </w:t>
      </w:r>
      <w:r w:rsidRPr="00E83AD5">
        <w:rPr>
          <w:rStyle w:val="StyleUnderline"/>
        </w:rPr>
        <w:t xml:space="preserve">broader, deeper, and more visible than ever before and its importance will continue to grow. </w:t>
      </w:r>
      <w:r w:rsidRPr="00E83AD5">
        <w:t xml:space="preserve">The Department of State’s first Quadrennial Diplomacy and Development Review highlights that </w:t>
      </w:r>
      <w:r w:rsidRPr="00E83AD5">
        <w:rPr>
          <w:rStyle w:val="StyleUnderline"/>
        </w:rPr>
        <w:t>“science, engineering, technology, and innovation are the engines of modern society and a dominant force in globalization and international economic development.”</w:t>
      </w:r>
      <w:r w:rsidRPr="00E83AD5">
        <w:t xml:space="preserve"> These interrelated issues are priorities for the United States and, increasingly, the world. </w:t>
      </w:r>
    </w:p>
    <w:p w:rsidR="00BB5468" w:rsidRPr="00E83AD5" w:rsidRDefault="00BB5468" w:rsidP="00BB5468"/>
    <w:p w:rsidR="00BB5468" w:rsidRPr="009C48BC" w:rsidRDefault="00BB5468" w:rsidP="00BB5468"/>
    <w:p w:rsidR="00BB5468" w:rsidRDefault="00BB5468" w:rsidP="00BB5468">
      <w:pPr>
        <w:pStyle w:val="Heading3"/>
      </w:pPr>
      <w:r>
        <w:lastRenderedPageBreak/>
        <w:t>Science Diplomacy Solves Conflict</w:t>
      </w:r>
    </w:p>
    <w:p w:rsidR="00BB5468" w:rsidRPr="00612945" w:rsidRDefault="00BB5468" w:rsidP="00BB5468"/>
    <w:p w:rsidR="00BB5468" w:rsidRPr="00EC1801" w:rsidRDefault="00BB5468" w:rsidP="00BB5468">
      <w:pPr>
        <w:pStyle w:val="Heading4"/>
      </w:pPr>
      <w:r w:rsidRPr="00EC1801">
        <w:t xml:space="preserve">Science diplomacy </w:t>
      </w:r>
      <w:r>
        <w:t>key to bolstering relations and foster economic and democratic growth</w:t>
      </w:r>
    </w:p>
    <w:p w:rsidR="00BB5468" w:rsidRDefault="00BB5468" w:rsidP="00BB5468">
      <w:r>
        <w:rPr>
          <w:rStyle w:val="Style13ptBold"/>
        </w:rPr>
        <w:t xml:space="preserve">Dr. </w:t>
      </w:r>
      <w:proofErr w:type="spellStart"/>
      <w:r w:rsidRPr="0038768E">
        <w:rPr>
          <w:rStyle w:val="Style13ptBold"/>
        </w:rPr>
        <w:t>Colglazier</w:t>
      </w:r>
      <w:proofErr w:type="spellEnd"/>
      <w:r w:rsidRPr="0038768E">
        <w:rPr>
          <w:rStyle w:val="Style13ptBold"/>
        </w:rPr>
        <w:t xml:space="preserve">, </w:t>
      </w:r>
      <w:r>
        <w:rPr>
          <w:rStyle w:val="Style13ptBold"/>
        </w:rPr>
        <w:t xml:space="preserve">Science and Technology Adviser to the Secretary of State, </w:t>
      </w:r>
      <w:r w:rsidRPr="0038768E">
        <w:rPr>
          <w:rStyle w:val="Style13ptBold"/>
        </w:rPr>
        <w:t>13</w:t>
      </w:r>
      <w:r>
        <w:t xml:space="preserve"> </w:t>
      </w:r>
    </w:p>
    <w:p w:rsidR="00BB5468" w:rsidRDefault="00BB5468" w:rsidP="00BB5468">
      <w:r>
        <w:t>[</w:t>
      </w:r>
      <w:r w:rsidRPr="0038768E">
        <w:t xml:space="preserve">E. William, </w:t>
      </w:r>
      <w:r>
        <w:t xml:space="preserve">From 1994 to 2011, Dr. </w:t>
      </w:r>
      <w:proofErr w:type="spellStart"/>
      <w:r>
        <w:t>Colglazier</w:t>
      </w:r>
      <w:proofErr w:type="spellEnd"/>
      <w:r>
        <w:t xml:space="preserve"> served as Executive Officer of the National Academy of Sciences (NAS) and the National Research Council (NRC). , 8-20-13, </w:t>
      </w:r>
      <w:r w:rsidRPr="0038768E">
        <w:t xml:space="preserve">“Remarks on Science and Diplomacy in the 21st Century,” </w:t>
      </w:r>
      <w:hyperlink r:id="rId68" w:history="1">
        <w:r w:rsidRPr="006D71A5">
          <w:rPr>
            <w:rStyle w:val="Hyperlink"/>
          </w:rPr>
          <w:t>http://www.state.gov/e/stas/2013/213741.</w:t>
        </w:r>
        <w:r w:rsidRPr="006D71A5">
          <w:rPr>
            <w:rStyle w:val="Hyperlink"/>
          </w:rPr>
          <w:t>h</w:t>
        </w:r>
        <w:r w:rsidRPr="006D71A5">
          <w:rPr>
            <w:rStyle w:val="Hyperlink"/>
          </w:rPr>
          <w:t>tm</w:t>
        </w:r>
      </w:hyperlink>
      <w:r>
        <w:t>, accessed 7-10-14, AFB]</w:t>
      </w:r>
    </w:p>
    <w:p w:rsidR="00BB5468" w:rsidRDefault="00BB5468" w:rsidP="00BB5468"/>
    <w:p w:rsidR="00BB5468" w:rsidRDefault="00BB5468" w:rsidP="00BB5468">
      <w:r w:rsidRPr="00E83AD5">
        <w:rPr>
          <w:rStyle w:val="StyleUnderline"/>
        </w:rPr>
        <w:t>Science diplomacy helps other countries to become more capable</w:t>
      </w:r>
      <w:r w:rsidRPr="00E83AD5">
        <w:t xml:space="preserve"> in science and technology. One might worry that this creates more capable competitors, but I believe that </w:t>
      </w:r>
      <w:r w:rsidRPr="00E83AD5">
        <w:rPr>
          <w:rStyle w:val="StyleUnderline"/>
        </w:rPr>
        <w:t>it is in the interest of technologically advanced societies</w:t>
      </w:r>
      <w:r w:rsidRPr="00E83AD5">
        <w:t xml:space="preserve"> like in the U.S. and Europe </w:t>
      </w:r>
      <w:r w:rsidRPr="00E83AD5">
        <w:rPr>
          <w:rStyle w:val="StyleUnderline"/>
        </w:rPr>
        <w:t>to encourage more knowledge-based societies worldwide</w:t>
      </w:r>
      <w:r w:rsidRPr="00E83AD5">
        <w:t xml:space="preserve"> that rely upon science. </w:t>
      </w:r>
      <w:r w:rsidRPr="00E83AD5">
        <w:rPr>
          <w:rStyle w:val="Emphasis"/>
        </w:rPr>
        <w:t>The only way to stay in the forefront</w:t>
      </w:r>
      <w:r w:rsidRPr="00E83AD5">
        <w:t xml:space="preserve"> of the scientific and technological revolution, which is where I want the U.S. to be, </w:t>
      </w:r>
      <w:r w:rsidRPr="00E83AD5">
        <w:rPr>
          <w:rStyle w:val="Emphasis"/>
        </w:rPr>
        <w:t xml:space="preserve">is to run faster </w:t>
      </w:r>
      <w:r w:rsidRPr="00E83AD5">
        <w:rPr>
          <w:rStyle w:val="StyleUnderline"/>
        </w:rPr>
        <w:t xml:space="preserve">and </w:t>
      </w:r>
      <w:r w:rsidRPr="00E83AD5">
        <w:t xml:space="preserve">to work with the best scientists and engineers wherever they reside in the world. That is why I support </w:t>
      </w:r>
      <w:r w:rsidRPr="00E83AD5">
        <w:rPr>
          <w:rStyle w:val="StyleUnderline"/>
        </w:rPr>
        <w:t>more global scientific engagement by the U.S.</w:t>
      </w:r>
      <w:r w:rsidRPr="00E83AD5">
        <w:t xml:space="preserve"> with leading scientists and engineers around the world. The approach that I favor was captured well in the title of an article in the October 2012 issue of Scientific American: “A measure of the creativity of a nation is how well it works with those beyond its borders.” </w:t>
      </w:r>
    </w:p>
    <w:p w:rsidR="00BB5468" w:rsidRDefault="00BB5468" w:rsidP="00BB5468">
      <w:pPr>
        <w:rPr>
          <w:rStyle w:val="Emphasis"/>
        </w:rPr>
      </w:pPr>
      <w:r w:rsidRPr="00E83AD5">
        <w:t xml:space="preserve">I believe that </w:t>
      </w:r>
      <w:r w:rsidRPr="00E83AD5">
        <w:rPr>
          <w:rStyle w:val="StyleUnderline"/>
        </w:rPr>
        <w:t>the world has a special opportunity in this decade since so many countries are focusing on improving their capabilities in science and technology and are willing to make fundamental changes in investments and policies so they can build more innovative societies. If we can minimize wars and conflicts with skillful diplomacy, the potential is there for more rapid economic growth, faster expansion of the middle class, and increased democratic governance in many countries as well as increased trade between countries.</w:t>
      </w:r>
      <w:r w:rsidRPr="00E83AD5">
        <w:t xml:space="preserve"> This is an optimistic scenario. A range of future scenarios, including some that are quite pessimistic, are laid out in the fascinating report Global Trends 2030, published by the U.S. National Intelligence Council in 2012.(8) I believe that </w:t>
      </w:r>
      <w:r w:rsidRPr="00E83AD5">
        <w:rPr>
          <w:rStyle w:val="StyleUnderline"/>
        </w:rPr>
        <w:t>we can make the hopeful scenario a reality</w:t>
      </w:r>
      <w:r w:rsidRPr="00E83AD5">
        <w:t xml:space="preserve">. </w:t>
      </w:r>
      <w:r w:rsidRPr="00E83AD5">
        <w:rPr>
          <w:rStyle w:val="Emphasis"/>
        </w:rPr>
        <w:t>Science diplomacy is one of our most important tools in achieving the desired outcome.</w:t>
      </w:r>
    </w:p>
    <w:p w:rsidR="00BB5468" w:rsidRPr="00E83AD5" w:rsidRDefault="00BB5468" w:rsidP="00BB5468">
      <w:pPr>
        <w:rPr>
          <w:rStyle w:val="Emphasis"/>
        </w:rPr>
      </w:pPr>
    </w:p>
    <w:p w:rsidR="00BB5468" w:rsidRPr="00AC240C" w:rsidRDefault="00BB5468" w:rsidP="00BB5468">
      <w:pPr>
        <w:pStyle w:val="Heading4"/>
      </w:pPr>
      <w:r w:rsidRPr="00AC240C">
        <w:t>Science diplomacy can prevent conflic</w:t>
      </w:r>
      <w:r>
        <w:t>t and diffuse existing tensions</w:t>
      </w:r>
    </w:p>
    <w:p w:rsidR="00BB5468" w:rsidRDefault="00BB5468" w:rsidP="00BB5468">
      <w:proofErr w:type="spellStart"/>
      <w:r w:rsidRPr="00236164">
        <w:rPr>
          <w:rStyle w:val="Style13ptBold"/>
        </w:rPr>
        <w:t>Wallin</w:t>
      </w:r>
      <w:proofErr w:type="spellEnd"/>
      <w:r w:rsidRPr="00236164">
        <w:rPr>
          <w:rStyle w:val="Style13ptBold"/>
        </w:rPr>
        <w:t>, 10</w:t>
      </w:r>
      <w:r>
        <w:t xml:space="preserve"> </w:t>
      </w:r>
    </w:p>
    <w:p w:rsidR="00BB5468" w:rsidRDefault="00BB5468" w:rsidP="00BB5468">
      <w:r>
        <w:t>USC Annenberg School Center on Public Diplomacy, 10</w:t>
      </w:r>
    </w:p>
    <w:p w:rsidR="00BB5468" w:rsidRDefault="00BB5468" w:rsidP="00BB5468">
      <w:r>
        <w:t>[</w:t>
      </w:r>
      <w:r w:rsidRPr="00236164">
        <w:t xml:space="preserve"> </w:t>
      </w:r>
    </w:p>
    <w:p w:rsidR="00BB5468" w:rsidRDefault="00BB5468" w:rsidP="00BB5468">
      <w:r>
        <w:t xml:space="preserve">2-4-10, </w:t>
      </w:r>
      <w:r w:rsidRPr="00236164">
        <w:t xml:space="preserve">Science Diplomacy and the Prevention of Conflict, </w:t>
      </w:r>
      <w:r>
        <w:t xml:space="preserve">Proceedings of the USC Center on Public Diplomacy Conference February 4-5, 2010, </w:t>
      </w:r>
      <w:hyperlink r:id="rId69" w:history="1">
        <w:r w:rsidRPr="006D71A5">
          <w:rPr>
            <w:rStyle w:val="Hyperlink"/>
          </w:rPr>
          <w:t>http://uscpublicdiplomacy.org/sites/uscpublicdiplomacy.org/files/useruploads/u22281/Science%20Diplomacy%20Proceedings.pdf</w:t>
        </w:r>
      </w:hyperlink>
      <w:r>
        <w:t>, p. 17-8, accessed 7-10-14, AFB]</w:t>
      </w:r>
    </w:p>
    <w:p w:rsidR="00BB5468" w:rsidRDefault="00BB5468" w:rsidP="00BB5468">
      <w:pPr>
        <w:rPr>
          <w:rStyle w:val="StyleUnderline"/>
        </w:rPr>
      </w:pPr>
      <w:r w:rsidRPr="00235D47">
        <w:rPr>
          <w:rStyle w:val="StyleUnderline"/>
        </w:rPr>
        <w:t>Ernest J. Wilson III, Dean, USC Anne</w:t>
      </w:r>
      <w:r>
        <w:rPr>
          <w:rStyle w:val="StyleUnderline"/>
        </w:rPr>
        <w:t xml:space="preserve">nberg School for Communication </w:t>
      </w:r>
      <w:r w:rsidRPr="00235D47">
        <w:rPr>
          <w:rStyle w:val="StyleUnderline"/>
        </w:rPr>
        <w:t xml:space="preserve">&amp; Journalism </w:t>
      </w:r>
    </w:p>
    <w:p w:rsidR="00BB5468" w:rsidRDefault="00BB5468" w:rsidP="00BB5468">
      <w:r w:rsidRPr="00E83AD5">
        <w:lastRenderedPageBreak/>
        <w:t xml:space="preserve">In his introductory remarks, Dean Ernest Wilson pointed out that although </w:t>
      </w:r>
      <w:r w:rsidRPr="00E83AD5">
        <w:rPr>
          <w:rStyle w:val="Emphasis"/>
        </w:rPr>
        <w:t>science diplomacy can be utilized to prevent conflict</w:t>
      </w:r>
      <w:r w:rsidRPr="00E83AD5">
        <w:t xml:space="preserve">, it tends to be neglected as an important aspect of diplomacy. </w:t>
      </w:r>
      <w:r w:rsidRPr="00E83AD5">
        <w:rPr>
          <w:rStyle w:val="StyleUnderline"/>
        </w:rPr>
        <w:t>Science diplomacy takes place at the intersection of events and trends</w:t>
      </w:r>
      <w:r w:rsidRPr="00E83AD5">
        <w:t xml:space="preserve">, and so </w:t>
      </w:r>
      <w:r w:rsidRPr="00E83AD5">
        <w:rPr>
          <w:rStyle w:val="StyleUnderline"/>
        </w:rPr>
        <w:t>it doesn’t</w:t>
      </w:r>
      <w:r w:rsidRPr="00E83AD5">
        <w:t xml:space="preserve"> neatly </w:t>
      </w:r>
      <w:r w:rsidRPr="00E83AD5">
        <w:rPr>
          <w:rStyle w:val="StyleUnderline"/>
        </w:rPr>
        <w:t xml:space="preserve">fit into traditional </w:t>
      </w:r>
      <w:r w:rsidRPr="00E83AD5">
        <w:t xml:space="preserve">analytic </w:t>
      </w:r>
      <w:r w:rsidRPr="00E83AD5">
        <w:rPr>
          <w:rStyle w:val="StyleUnderline"/>
        </w:rPr>
        <w:t>categories</w:t>
      </w:r>
      <w:r w:rsidRPr="00E83AD5">
        <w:t>, nor does it fit into the standard and familiar organizational silos.</w:t>
      </w:r>
    </w:p>
    <w:p w:rsidR="00BB5468" w:rsidRDefault="00BB5468" w:rsidP="00BB5468">
      <w:r w:rsidRPr="00E83AD5">
        <w:t xml:space="preserve">Proposing three areas of analysis for science diplomacy, Wilson outlined the concepts of Context, Curves, and Caution. Contextually, </w:t>
      </w:r>
      <w:r w:rsidRPr="00E83AD5">
        <w:rPr>
          <w:rStyle w:val="StyleUnderline"/>
        </w:rPr>
        <w:t>science and technology’s ability to play a larger role in the foreign policy</w:t>
      </w:r>
      <w:r w:rsidRPr="00E83AD5">
        <w:t xml:space="preserve"> of states is an area that requires careful scrutiny. This field </w:t>
      </w:r>
      <w:r w:rsidRPr="00E83AD5">
        <w:rPr>
          <w:rStyle w:val="StyleUnderline"/>
        </w:rPr>
        <w:t>is becoming more pertinent</w:t>
      </w:r>
      <w:r w:rsidRPr="00E83AD5">
        <w:t xml:space="preserve">, as can be seen from recent conflicts between Google, Inc. and the People’s Republic of China over Internet access. This example highlights technology companies’ attempts to gain political influence that they believe is commensurate with their economic weight, demonstrating the possible emergence of a new political context where science and technology (S&amp;T) may be augmenting companies’ audiences and constituencies. </w:t>
      </w:r>
    </w:p>
    <w:p w:rsidR="00BB5468" w:rsidRPr="00235D47" w:rsidRDefault="00BB5468" w:rsidP="00BB5468">
      <w:pPr>
        <w:rPr>
          <w:b/>
          <w:u w:val="single"/>
        </w:rPr>
      </w:pPr>
      <w:r w:rsidRPr="00E83AD5">
        <w:t xml:space="preserve">To demonstrate the concept of Curves, Wilson brought up the previous night’s question about the disaggregation of science. </w:t>
      </w:r>
      <w:r w:rsidRPr="00E83AD5">
        <w:rPr>
          <w:rStyle w:val="StyleUnderline"/>
        </w:rPr>
        <w:t>As with science, conflict can be subdivided</w:t>
      </w:r>
      <w:r w:rsidRPr="00E83AD5">
        <w:t xml:space="preserve"> into different categories, </w:t>
      </w:r>
      <w:r w:rsidRPr="00E83AD5">
        <w:rPr>
          <w:rStyle w:val="StyleUnderline"/>
        </w:rPr>
        <w:t xml:space="preserve">many of which require different tools to achieve </w:t>
      </w:r>
      <w:r w:rsidRPr="00E83AD5">
        <w:t>lasting and successful</w:t>
      </w:r>
      <w:r w:rsidRPr="00E83AD5">
        <w:rPr>
          <w:rStyle w:val="StyleUnderline"/>
        </w:rPr>
        <w:t xml:space="preserve"> resolution</w:t>
      </w:r>
      <w:r w:rsidRPr="00E83AD5">
        <w:t xml:space="preserve">. </w:t>
      </w:r>
      <w:r w:rsidRPr="00E83AD5">
        <w:rPr>
          <w:rStyle w:val="StyleUnderline"/>
        </w:rPr>
        <w:t>Conflict can</w:t>
      </w:r>
      <w:r w:rsidRPr="00E83AD5">
        <w:t xml:space="preserve">not </w:t>
      </w:r>
      <w:r w:rsidRPr="00E83AD5">
        <w:rPr>
          <w:rStyle w:val="StyleUnderline"/>
        </w:rPr>
        <w:t>be modeled as a</w:t>
      </w:r>
      <w:r w:rsidRPr="00E83AD5">
        <w:t xml:space="preserve"> steady state, but rather as a </w:t>
      </w:r>
      <w:r w:rsidRPr="00E83AD5">
        <w:rPr>
          <w:rStyle w:val="StyleUnderline"/>
        </w:rPr>
        <w:t>bell-shaped curve</w:t>
      </w:r>
      <w:r w:rsidRPr="00E83AD5">
        <w:t xml:space="preserve">. On the left side, conflict is either non-existent or in a pre-conflict state. </w:t>
      </w:r>
      <w:r w:rsidRPr="00E83AD5">
        <w:rPr>
          <w:rStyle w:val="StyleUnderline"/>
        </w:rPr>
        <w:t>Accelerators act to raise the level of conflict</w:t>
      </w:r>
      <w:r w:rsidRPr="00E83AD5">
        <w:t xml:space="preserve"> to a peak or plateau, and on the right side of the curve, conflict declines. </w:t>
      </w:r>
      <w:r w:rsidRPr="00E83AD5">
        <w:rPr>
          <w:rStyle w:val="StyleUnderline"/>
        </w:rPr>
        <w:t>It is</w:t>
      </w:r>
      <w:r w:rsidRPr="00E83AD5">
        <w:t xml:space="preserve"> subsequently </w:t>
      </w:r>
      <w:r w:rsidRPr="00E83AD5">
        <w:rPr>
          <w:rStyle w:val="StyleUnderline"/>
        </w:rPr>
        <w:t xml:space="preserve">important to understand at which points </w:t>
      </w:r>
      <w:r w:rsidRPr="00E83AD5">
        <w:t xml:space="preserve">on the curve </w:t>
      </w:r>
      <w:r w:rsidRPr="00E83AD5">
        <w:rPr>
          <w:rStyle w:val="StyleUnderline"/>
        </w:rPr>
        <w:t>science and technology can intervene</w:t>
      </w:r>
      <w:r w:rsidRPr="00E83AD5">
        <w:t xml:space="preserve">. On the left side, </w:t>
      </w:r>
      <w:r w:rsidRPr="00E83AD5">
        <w:rPr>
          <w:rStyle w:val="StyleUnderline"/>
        </w:rPr>
        <w:t xml:space="preserve">S&amp;T can help prevent conflict, </w:t>
      </w:r>
      <w:r w:rsidRPr="00E83AD5">
        <w:t xml:space="preserve">whereas </w:t>
      </w:r>
      <w:r w:rsidRPr="00E83AD5">
        <w:rPr>
          <w:rStyle w:val="StyleUnderline"/>
        </w:rPr>
        <w:t>at the peak it can</w:t>
      </w:r>
      <w:r w:rsidRPr="00E83AD5">
        <w:t xml:space="preserve"> help </w:t>
      </w:r>
      <w:r w:rsidRPr="00E83AD5">
        <w:rPr>
          <w:rStyle w:val="StyleUnderline"/>
        </w:rPr>
        <w:t>reduce it.</w:t>
      </w:r>
      <w:r w:rsidRPr="00E83AD5">
        <w:t xml:space="preserve"> On the right side, the question remains of how exactly S&amp;T can help sustain the reduction in conflict. </w:t>
      </w:r>
    </w:p>
    <w:p w:rsidR="00BB5468" w:rsidRPr="00E83AD5" w:rsidRDefault="00BB5468" w:rsidP="00BB5468"/>
    <w:p w:rsidR="00BB5468" w:rsidRPr="00E83AD5" w:rsidRDefault="00BB5468" w:rsidP="00BB5468">
      <w:pPr>
        <w:pStyle w:val="Heading3"/>
      </w:pPr>
      <w:r>
        <w:lastRenderedPageBreak/>
        <w:t>Science Leadership Impact</w:t>
      </w:r>
    </w:p>
    <w:p w:rsidR="00BB5468" w:rsidRPr="00E83AD5" w:rsidRDefault="00BB5468" w:rsidP="00BB5468"/>
    <w:p w:rsidR="00BB5468" w:rsidRPr="00EC1801" w:rsidRDefault="00BB5468" w:rsidP="00BB5468">
      <w:pPr>
        <w:pStyle w:val="Heading4"/>
      </w:pPr>
      <w:r w:rsidRPr="00EC1801">
        <w:t>The race for scientific leadership is on – innovative science is vital to solving gl</w:t>
      </w:r>
      <w:r>
        <w:t>obal impacts</w:t>
      </w:r>
    </w:p>
    <w:p w:rsidR="00BB5468" w:rsidRDefault="00BB5468" w:rsidP="00BB5468">
      <w:r>
        <w:rPr>
          <w:rStyle w:val="Style13ptBold"/>
        </w:rPr>
        <w:t xml:space="preserve">Dr. </w:t>
      </w:r>
      <w:proofErr w:type="spellStart"/>
      <w:r w:rsidRPr="0038768E">
        <w:rPr>
          <w:rStyle w:val="Style13ptBold"/>
        </w:rPr>
        <w:t>Colglazier</w:t>
      </w:r>
      <w:proofErr w:type="spellEnd"/>
      <w:r w:rsidRPr="0038768E">
        <w:rPr>
          <w:rStyle w:val="Style13ptBold"/>
        </w:rPr>
        <w:t xml:space="preserve">, </w:t>
      </w:r>
      <w:r>
        <w:rPr>
          <w:rStyle w:val="Style13ptBold"/>
        </w:rPr>
        <w:t xml:space="preserve">Science and Technology Adviser to the Secretary of State, </w:t>
      </w:r>
      <w:r w:rsidRPr="0038768E">
        <w:rPr>
          <w:rStyle w:val="Style13ptBold"/>
        </w:rPr>
        <w:t>13</w:t>
      </w:r>
      <w:r>
        <w:t xml:space="preserve"> </w:t>
      </w:r>
    </w:p>
    <w:p w:rsidR="00BB5468" w:rsidRDefault="00BB5468" w:rsidP="00BB5468">
      <w:r>
        <w:t>[</w:t>
      </w:r>
      <w:r w:rsidRPr="0038768E">
        <w:t xml:space="preserve">E. William, </w:t>
      </w:r>
      <w:r>
        <w:t xml:space="preserve">From 1994 to 2011, Dr. </w:t>
      </w:r>
      <w:proofErr w:type="spellStart"/>
      <w:r>
        <w:t>Colglazier</w:t>
      </w:r>
      <w:proofErr w:type="spellEnd"/>
      <w:r>
        <w:t xml:space="preserve"> served as Executive Officer of the National Academy of Sciences (NAS) and the National Research Council (NRC). , 8-20-13, </w:t>
      </w:r>
      <w:r w:rsidRPr="0038768E">
        <w:t xml:space="preserve">“Remarks on Science and Diplomacy in the 21st Century,” </w:t>
      </w:r>
      <w:hyperlink r:id="rId70" w:history="1">
        <w:r w:rsidRPr="006D71A5">
          <w:rPr>
            <w:rStyle w:val="Hyperlink"/>
          </w:rPr>
          <w:t>http://www.state.gov/e/stas/2013/213741.htm</w:t>
        </w:r>
      </w:hyperlink>
      <w:r>
        <w:t>, accessed 7-10-14, AFB]</w:t>
      </w:r>
    </w:p>
    <w:p w:rsidR="00BB5468" w:rsidRPr="0038768E" w:rsidRDefault="00BB5468" w:rsidP="00BB5468"/>
    <w:p w:rsidR="00BB5468" w:rsidRDefault="00BB5468" w:rsidP="00BB5468">
      <w:r w:rsidRPr="00E83AD5">
        <w:t xml:space="preserve">In 2010 the U.S. Department of State and the U.S. Agency for International Development released a strategic blueprint to chart the course of the next four years. In this first Quadrennial Diplomacy and Development Review, it was stated: </w:t>
      </w:r>
    </w:p>
    <w:p w:rsidR="00BB5468" w:rsidRDefault="00BB5468" w:rsidP="00BB5468">
      <w:r w:rsidRPr="00E83AD5">
        <w:t>“</w:t>
      </w:r>
      <w:r w:rsidRPr="00E83AD5">
        <w:rPr>
          <w:rStyle w:val="StyleUnderline"/>
        </w:rPr>
        <w:t>Science, engineering, technology, and innovation</w:t>
      </w:r>
      <w:r w:rsidRPr="00E83AD5">
        <w:t xml:space="preserve"> are the engines of modern society and a dominant force in globalization and international economic development.” </w:t>
      </w:r>
    </w:p>
    <w:p w:rsidR="00BB5468" w:rsidRDefault="00BB5468" w:rsidP="00BB5468">
      <w:r w:rsidRPr="00E83AD5">
        <w:t xml:space="preserve">The significance of this observation </w:t>
      </w:r>
      <w:r w:rsidRPr="00E83AD5">
        <w:rPr>
          <w:rStyle w:val="StyleUnderline"/>
        </w:rPr>
        <w:t>has been emphasized</w:t>
      </w:r>
      <w:r w:rsidRPr="00E83AD5">
        <w:t xml:space="preserve"> repeatedly </w:t>
      </w:r>
      <w:r w:rsidRPr="00E83AD5">
        <w:rPr>
          <w:rStyle w:val="StyleUnderline"/>
        </w:rPr>
        <w:t xml:space="preserve">to </w:t>
      </w:r>
      <w:r w:rsidRPr="00E83AD5">
        <w:t xml:space="preserve">me over the past two years in conversations with representatives of </w:t>
      </w:r>
      <w:r w:rsidRPr="00E83AD5">
        <w:rPr>
          <w:rStyle w:val="StyleUnderline"/>
        </w:rPr>
        <w:t>many countries</w:t>
      </w:r>
      <w:r w:rsidRPr="00E83AD5">
        <w:t xml:space="preserve"> about science and technology. I have been struck by the fact that </w:t>
      </w:r>
      <w:r w:rsidRPr="00E83AD5">
        <w:rPr>
          <w:rStyle w:val="StyleUnderline"/>
        </w:rPr>
        <w:t>nearly every country has put at the very top of its agenda</w:t>
      </w:r>
      <w:r w:rsidRPr="00E83AD5">
        <w:t xml:space="preserve"> the role of </w:t>
      </w:r>
      <w:r w:rsidRPr="00E83AD5">
        <w:rPr>
          <w:rStyle w:val="StyleUnderline"/>
        </w:rPr>
        <w:t>science and technology for</w:t>
      </w:r>
      <w:r w:rsidRPr="00E83AD5">
        <w:t xml:space="preserve"> supporting </w:t>
      </w:r>
      <w:r w:rsidRPr="00E83AD5">
        <w:rPr>
          <w:rStyle w:val="StyleUnderline"/>
        </w:rPr>
        <w:t xml:space="preserve">innovation </w:t>
      </w:r>
      <w:r w:rsidRPr="00E83AD5">
        <w:t xml:space="preserve">and economic development. This observation has been true for countries at every level of development – </w:t>
      </w:r>
      <w:r w:rsidRPr="00E83AD5">
        <w:rPr>
          <w:rStyle w:val="StyleUnderline"/>
        </w:rPr>
        <w:t>not only</w:t>
      </w:r>
      <w:r w:rsidRPr="00E83AD5">
        <w:t xml:space="preserve"> for countries like </w:t>
      </w:r>
      <w:r w:rsidRPr="00E83AD5">
        <w:rPr>
          <w:rStyle w:val="StyleUnderline"/>
        </w:rPr>
        <w:t>Germany, Japan, China, India</w:t>
      </w:r>
      <w:r w:rsidRPr="00E83AD5">
        <w:t xml:space="preserve">, Brazil, South Korea, and Singapore, but also for countries like </w:t>
      </w:r>
      <w:r w:rsidRPr="00E83AD5">
        <w:rPr>
          <w:rStyle w:val="StyleUnderline"/>
        </w:rPr>
        <w:t>Mexico, Colombia, Chile</w:t>
      </w:r>
      <w:r w:rsidRPr="00E83AD5">
        <w:t xml:space="preserve">, South Africa, Indonesia, Czech Republic, Malaysia, and Vietnam. They are </w:t>
      </w:r>
      <w:r w:rsidRPr="00E83AD5">
        <w:rPr>
          <w:rStyle w:val="StyleUnderline"/>
        </w:rPr>
        <w:t>all seek</w:t>
      </w:r>
      <w:r w:rsidRPr="00E83AD5">
        <w:t xml:space="preserve">ing </w:t>
      </w:r>
      <w:r w:rsidRPr="00E83AD5">
        <w:rPr>
          <w:rStyle w:val="StyleUnderline"/>
        </w:rPr>
        <w:t>insights regarding the right policies</w:t>
      </w:r>
      <w:r w:rsidRPr="00E83AD5">
        <w:t xml:space="preserve"> and investments </w:t>
      </w:r>
      <w:r w:rsidRPr="00E83AD5">
        <w:rPr>
          <w:rStyle w:val="StyleUnderline"/>
        </w:rPr>
        <w:t>to help</w:t>
      </w:r>
      <w:r w:rsidRPr="00E83AD5">
        <w:t xml:space="preserve"> </w:t>
      </w:r>
      <w:r w:rsidRPr="00E83AD5">
        <w:rPr>
          <w:rStyle w:val="StyleUnderline"/>
        </w:rPr>
        <w:t>their societies to become more innovative and competitive</w:t>
      </w:r>
      <w:r w:rsidRPr="00E83AD5">
        <w:t xml:space="preserve"> to ensure a more prosperous future for their citizens. </w:t>
      </w:r>
    </w:p>
    <w:p w:rsidR="00BB5468" w:rsidRDefault="00BB5468" w:rsidP="00BB5468">
      <w:r w:rsidRPr="00235D47">
        <w:rPr>
          <w:rStyle w:val="StyleUnderline"/>
        </w:rPr>
        <w:t>Why does nearly every country now have a “laser-like” focus on improving its capabilities in science, technology, and innovation in order to be more competitive in this globalized, interconnected world? My guess is that most countries see two trends clearly: (1) science and technology have a major impact on the economic success of leading companies and countries and (2) the scientific and technological revolution has been accelerating. If countries do not become more capable in science and technology, they will be left behind.</w:t>
      </w:r>
      <w:r w:rsidRPr="00E83AD5">
        <w:rPr>
          <w:rStyle w:val="Emphasis"/>
        </w:rPr>
        <w:t xml:space="preserve"> </w:t>
      </w:r>
      <w:r w:rsidRPr="00E83AD5">
        <w:t xml:space="preserve">The upside is great if they can capitalize on the transformative potential of new and emerging technologies. As one example, the information and communication technology (ICT) revolution has shown the potential for developing countries to use new technologies to “leapfrog” over the development paths taken by developed countries, such as with mobile phones in Africa. </w:t>
      </w:r>
    </w:p>
    <w:p w:rsidR="00BB5468" w:rsidRDefault="00BB5468" w:rsidP="00BB5468">
      <w:r w:rsidRPr="00E83AD5">
        <w:t xml:space="preserve">Countries also recognize that almost </w:t>
      </w:r>
      <w:r w:rsidRPr="00E83AD5">
        <w:rPr>
          <w:rStyle w:val="StyleUnderline"/>
        </w:rPr>
        <w:t>every issue</w:t>
      </w:r>
      <w:r w:rsidRPr="00E83AD5">
        <w:t xml:space="preserve"> with which they are confronted </w:t>
      </w:r>
      <w:r w:rsidRPr="00E83AD5">
        <w:rPr>
          <w:rStyle w:val="StyleUnderline"/>
        </w:rPr>
        <w:t>on the national, regional, and global level has an important scientific and tech</w:t>
      </w:r>
      <w:r w:rsidRPr="00E83AD5">
        <w:t xml:space="preserve">nological </w:t>
      </w:r>
      <w:r w:rsidRPr="00E83AD5">
        <w:rPr>
          <w:rStyle w:val="StyleUnderline"/>
        </w:rPr>
        <w:t>component.</w:t>
      </w:r>
      <w:r w:rsidRPr="00E83AD5">
        <w:t xml:space="preserve"> This is true whether the issue concerns he</w:t>
      </w:r>
      <w:r w:rsidRPr="00E83AD5">
        <w:rPr>
          <w:rStyle w:val="StyleUnderline"/>
        </w:rPr>
        <w:t>alth, environment,</w:t>
      </w:r>
      <w:r w:rsidRPr="00E83AD5">
        <w:t xml:space="preserve"> national </w:t>
      </w:r>
      <w:r w:rsidRPr="00E83AD5">
        <w:rPr>
          <w:rStyle w:val="StyleUnderline"/>
        </w:rPr>
        <w:t>security</w:t>
      </w:r>
      <w:r w:rsidRPr="00E83AD5">
        <w:t xml:space="preserve">, homeland security, </w:t>
      </w:r>
      <w:r w:rsidRPr="00E83AD5">
        <w:rPr>
          <w:rStyle w:val="StyleUnderline"/>
        </w:rPr>
        <w:t>energy, communication, food, water</w:t>
      </w:r>
      <w:r w:rsidRPr="00E83AD5">
        <w:t xml:space="preserve">, climate change, </w:t>
      </w:r>
      <w:r w:rsidRPr="00E83AD5">
        <w:rPr>
          <w:rStyle w:val="StyleUnderline"/>
        </w:rPr>
        <w:t>disaster preparedness,</w:t>
      </w:r>
      <w:r w:rsidRPr="00E83AD5">
        <w:t xml:space="preserve"> or education. Countries know they have smart, creative, entrepreneurial people. They believe their people can compete, even from a distance, if the right investments are made and the right policies are implemented. And they know that to become more capable in science and technology and to create innovation and knowledge-based societies, they must collaborate with the world leaders in science and technology. </w:t>
      </w:r>
    </w:p>
    <w:p w:rsidR="00BB5468" w:rsidRDefault="00BB5468" w:rsidP="00BB5468">
      <w:r w:rsidRPr="00E83AD5">
        <w:rPr>
          <w:rStyle w:val="StyleUnderline"/>
        </w:rPr>
        <w:lastRenderedPageBreak/>
        <w:t>New and emerging tech</w:t>
      </w:r>
      <w:r w:rsidRPr="00E83AD5">
        <w:t xml:space="preserve">nologies have also </w:t>
      </w:r>
      <w:r w:rsidRPr="00E83AD5">
        <w:rPr>
          <w:rStyle w:val="StyleUnderline"/>
        </w:rPr>
        <w:t>affect</w:t>
      </w:r>
      <w:r w:rsidRPr="00E83AD5">
        <w:t xml:space="preserve">ed </w:t>
      </w:r>
      <w:r w:rsidRPr="00E83AD5">
        <w:rPr>
          <w:rStyle w:val="StyleUnderline"/>
        </w:rPr>
        <w:t>the trajectory o</w:t>
      </w:r>
      <w:r w:rsidRPr="00E83AD5">
        <w:t xml:space="preserve">f fundamental science and engineering </w:t>
      </w:r>
      <w:r w:rsidRPr="00E83AD5">
        <w:rPr>
          <w:rStyle w:val="StyleUnderline"/>
        </w:rPr>
        <w:t>research by</w:t>
      </w:r>
      <w:r w:rsidRPr="00E83AD5">
        <w:t xml:space="preserve"> </w:t>
      </w:r>
      <w:r w:rsidRPr="00E83AD5">
        <w:rPr>
          <w:rStyle w:val="Emphasis"/>
        </w:rPr>
        <w:t>creating new capabilities for exploring</w:t>
      </w:r>
      <w:r w:rsidRPr="00E83AD5">
        <w:t xml:space="preserve"> and understanding </w:t>
      </w:r>
      <w:r w:rsidRPr="00E83AD5">
        <w:rPr>
          <w:rStyle w:val="Emphasis"/>
        </w:rPr>
        <w:t>the natural world</w:t>
      </w:r>
      <w:r w:rsidRPr="00E83AD5">
        <w:t xml:space="preserve">. We are only at the beginning of exploiting the potential of these new capabilities. This is another reason for the acceleration of the scientific and technological revolution, progressing at such an incredibly rapid pace that it is hard to imagine, much less predict, what new transformative possibilities will emerge within a decade. Scientists are not much better at predicting the future than anyone else. I am very envious of young people who will see amazing developments in their lifetimes. </w:t>
      </w:r>
      <w:r w:rsidRPr="00235D47">
        <w:rPr>
          <w:rStyle w:val="StyleUnderline"/>
        </w:rPr>
        <w:t>As renowned computer scientist Alan Kay said, “The best way to predict the future is to invent it.”</w:t>
      </w:r>
    </w:p>
    <w:p w:rsidR="00BB5468" w:rsidRPr="00E83AD5" w:rsidRDefault="00BB5468" w:rsidP="00BB5468"/>
    <w:p w:rsidR="009113DF" w:rsidRDefault="009113DF" w:rsidP="009113DF">
      <w:pPr>
        <w:pStyle w:val="Heading3"/>
      </w:pPr>
      <w:r>
        <w:lastRenderedPageBreak/>
        <w:t>Exploration Key to Ocean Leadership</w:t>
      </w:r>
    </w:p>
    <w:p w:rsidR="009113DF" w:rsidRPr="005305C5" w:rsidRDefault="009113DF" w:rsidP="009113DF"/>
    <w:p w:rsidR="009113DF" w:rsidRPr="000E38A6" w:rsidRDefault="009113DF" w:rsidP="009113DF">
      <w:pPr>
        <w:pStyle w:val="Heading4"/>
        <w:rPr>
          <w:rFonts w:cs="Times New Roman"/>
        </w:rPr>
      </w:pPr>
      <w:r w:rsidRPr="000E38A6">
        <w:rPr>
          <w:rFonts w:cs="Times New Roman"/>
        </w:rPr>
        <w:t>Ocean exploration key to US leadership</w:t>
      </w:r>
    </w:p>
    <w:p w:rsidR="009113DF" w:rsidRPr="000E38A6" w:rsidRDefault="009113DF" w:rsidP="009113DF">
      <w:pPr>
        <w:rPr>
          <w:rStyle w:val="Style13ptBold"/>
        </w:rPr>
      </w:pPr>
      <w:r w:rsidRPr="000E38A6">
        <w:rPr>
          <w:rStyle w:val="Style13ptBold"/>
        </w:rPr>
        <w:t xml:space="preserve">McNutt, </w:t>
      </w:r>
      <w:r>
        <w:rPr>
          <w:rStyle w:val="Style13ptBold"/>
        </w:rPr>
        <w:t>President’s</w:t>
      </w:r>
      <w:r w:rsidRPr="000E38A6">
        <w:rPr>
          <w:rStyle w:val="Style13ptBold"/>
        </w:rPr>
        <w:t xml:space="preserve"> </w:t>
      </w:r>
      <w:r>
        <w:rPr>
          <w:rStyle w:val="Style13ptBold"/>
        </w:rPr>
        <w:t>Panel on Ocean Exploration</w:t>
      </w:r>
      <w:r w:rsidRPr="000E38A6">
        <w:rPr>
          <w:rStyle w:val="Style13ptBold"/>
        </w:rPr>
        <w:t xml:space="preserve"> chair, 2K*</w:t>
      </w:r>
    </w:p>
    <w:p w:rsidR="009113DF" w:rsidRDefault="009113DF" w:rsidP="009113DF">
      <w:r w:rsidRPr="000E38A6">
        <w:t xml:space="preserve">[Marcia, *last date referenced was 2000, PRESIDENT’S PANEL ON OCEAN EXPLORATION, “Executive Summary”, </w:t>
      </w:r>
      <w:hyperlink r:id="rId71" w:history="1">
        <w:r w:rsidRPr="000E38A6">
          <w:rPr>
            <w:rStyle w:val="Hyperlink"/>
          </w:rPr>
          <w:t>http://explore.noaa.gov/sites/OER/Documents/about-oer/program-review/presidents-panel-on-ocean-exploration-report.pdf</w:t>
        </w:r>
      </w:hyperlink>
      <w:r w:rsidRPr="000E38A6">
        <w:t>, page 2, accessed 6/29/14 CK]</w:t>
      </w:r>
    </w:p>
    <w:p w:rsidR="009113DF" w:rsidRPr="000E38A6" w:rsidRDefault="009113DF" w:rsidP="009113DF"/>
    <w:p w:rsidR="009113DF" w:rsidRPr="000E38A6" w:rsidRDefault="009113DF" w:rsidP="009113DF">
      <w:r w:rsidRPr="000E38A6">
        <w:t xml:space="preserve">The Panel notes </w:t>
      </w:r>
      <w:r w:rsidRPr="000E38A6">
        <w:rPr>
          <w:rStyle w:val="StyleUnderline"/>
        </w:rPr>
        <w:t>that the United States currently does not support a program in ocean exploration</w:t>
      </w:r>
      <w:r w:rsidRPr="000E38A6">
        <w:t xml:space="preserve">, despite our inadequate understanding of the ocean and the living and nonliving resources it contains, and its undeniable importance to the health of the planet and the wealth of our nation. Furthermore, in a number of areas, </w:t>
      </w:r>
      <w:r w:rsidRPr="000E38A6">
        <w:rPr>
          <w:rStyle w:val="StyleUnderline"/>
        </w:rPr>
        <w:t>the U.S. has fallen behind other nations in</w:t>
      </w:r>
      <w:r w:rsidRPr="000E38A6">
        <w:t xml:space="preserve"> our capabilities for undertaking ocean </w:t>
      </w:r>
      <w:r w:rsidRPr="000E38A6">
        <w:rPr>
          <w:rStyle w:val="StyleUnderline"/>
        </w:rPr>
        <w:t>exploration.</w:t>
      </w:r>
      <w:r w:rsidRPr="000E38A6">
        <w:t xml:space="preserve"> </w:t>
      </w:r>
      <w:r w:rsidRPr="000E38A6">
        <w:rPr>
          <w:rStyle w:val="StyleUnderline"/>
        </w:rPr>
        <w:t>American leadership in ocean exploration can be achieved through the following recommendations.</w:t>
      </w:r>
    </w:p>
    <w:p w:rsidR="009113DF" w:rsidRDefault="009113DF" w:rsidP="009113DF">
      <w:r w:rsidRPr="000E38A6">
        <w:rPr>
          <w:rStyle w:val="StyleUnderline"/>
        </w:rPr>
        <w:t>The U.S. government should establish an Ocean Exploration Program</w:t>
      </w:r>
      <w:r w:rsidRPr="005305C5">
        <w:t xml:space="preserve"> for an initial period of 10 years, with new funding at the level of $75M / year, excluding capitalization costs. The program should include: </w:t>
      </w:r>
      <w:r w:rsidRPr="000E38A6">
        <w:rPr>
          <w:rStyle w:val="StyleUnderline"/>
        </w:rPr>
        <w:t xml:space="preserve">Interdisciplinary voyages of discovery within high-priority areas, including the U.S. Exclusive Economic Zone (EEZ) </w:t>
      </w:r>
      <w:r w:rsidRPr="000E38A6">
        <w:t xml:space="preserve">and </w:t>
      </w:r>
      <w:r w:rsidRPr="000E38A6">
        <w:rPr>
          <w:rStyle w:val="StyleUnderline"/>
        </w:rPr>
        <w:t>the continental margin, the Arctic</w:t>
      </w:r>
      <w:r w:rsidRPr="000E38A6">
        <w:t xml:space="preserve">, </w:t>
      </w:r>
      <w:r w:rsidRPr="000E38A6">
        <w:rPr>
          <w:rStyle w:val="StyleUnderline"/>
        </w:rPr>
        <w:t>and poorly known areas of the southern oceans and inland seas</w:t>
      </w:r>
      <w:r w:rsidRPr="000E38A6">
        <w:t xml:space="preserve">. The U.S. inventory of the living and nonliving resources in the ocean should be second to none, particularly within our own EEZ and continental margins. — </w:t>
      </w:r>
      <w:r w:rsidRPr="000E38A6">
        <w:rPr>
          <w:rStyle w:val="StyleUnderline"/>
        </w:rPr>
        <w:t>Platform, communication, navigation and instrument development efforts, including the capitalization of major new assets for ocean exploration, in order to equip our explorers with the very best in marine research technology. — Data management and dissemination</w:t>
      </w:r>
      <w:r w:rsidRPr="000E38A6">
        <w:t xml:space="preserve">, </w:t>
      </w:r>
      <w:r w:rsidRPr="000E38A6">
        <w:rPr>
          <w:rStyle w:val="StyleUnderline"/>
        </w:rPr>
        <w:t>so that discoveries can have maximum impact</w:t>
      </w:r>
      <w:r w:rsidRPr="000E38A6">
        <w:t xml:space="preserve"> </w:t>
      </w:r>
      <w:r w:rsidRPr="000E38A6">
        <w:rPr>
          <w:rStyle w:val="StyleUnderline"/>
        </w:rPr>
        <w:t>for research, commercial, regulatory, and educational benefit.</w:t>
      </w:r>
      <w:r w:rsidRPr="000E38A6">
        <w:t xml:space="preserve"> — </w:t>
      </w:r>
      <w:r w:rsidRPr="000E38A6">
        <w:rPr>
          <w:rStyle w:val="StyleUnderline"/>
        </w:rPr>
        <w:t>Educational outreach, in both formal and informal settings, to improve the science competency of America’s schoolchildren and to realize the full potential of a citizenry</w:t>
      </w:r>
      <w:r w:rsidRPr="000E38A6">
        <w:t xml:space="preserve"> aware and informed of ocean issues.</w:t>
      </w:r>
    </w:p>
    <w:p w:rsidR="009113DF" w:rsidRDefault="009113DF" w:rsidP="009113DF">
      <w:pPr>
        <w:pStyle w:val="Heading3"/>
      </w:pPr>
      <w:r>
        <w:lastRenderedPageBreak/>
        <w:t>Exploration Key to Maritime Power</w:t>
      </w:r>
    </w:p>
    <w:p w:rsidR="009113DF" w:rsidRPr="005305C5" w:rsidRDefault="009113DF" w:rsidP="009113DF"/>
    <w:p w:rsidR="009113DF" w:rsidRPr="000E38A6" w:rsidRDefault="009113DF" w:rsidP="009113DF">
      <w:pPr>
        <w:pStyle w:val="Heading4"/>
        <w:rPr>
          <w:rFonts w:cs="Times New Roman"/>
        </w:rPr>
      </w:pPr>
      <w:r w:rsidRPr="000E38A6">
        <w:rPr>
          <w:rFonts w:cs="Times New Roman"/>
        </w:rPr>
        <w:t>US exploration key to maintaining power as a maritime power – plan prerequisite to private sector engagement</w:t>
      </w:r>
    </w:p>
    <w:p w:rsidR="009113DF" w:rsidRPr="000E38A6" w:rsidRDefault="009113DF" w:rsidP="009113DF">
      <w:pPr>
        <w:rPr>
          <w:rStyle w:val="Style13ptBold"/>
        </w:rPr>
      </w:pPr>
      <w:r w:rsidRPr="000E38A6">
        <w:rPr>
          <w:rStyle w:val="Style13ptBold"/>
        </w:rPr>
        <w:t>Gaffney, US Commission on Ocean policy member, 13</w:t>
      </w:r>
    </w:p>
    <w:p w:rsidR="009113DF" w:rsidRPr="000E38A6" w:rsidRDefault="009113DF" w:rsidP="009113DF">
      <w:pPr>
        <w:rPr>
          <w:b/>
          <w:bCs/>
          <w:sz w:val="26"/>
        </w:rPr>
      </w:pPr>
      <w:r w:rsidRPr="000E38A6">
        <w:t xml:space="preserve">[Paul, “First Principles for a Maritime Nation”, included in Ocean Exploration 2020 forum, </w:t>
      </w:r>
      <w:r w:rsidRPr="000E38A6">
        <w:rPr>
          <w:color w:val="000000"/>
          <w:sz w:val="24"/>
        </w:rPr>
        <w:t>National Oceanic and Atmospheric Administration &amp; Aquarium of the Pacific, September 2013, “The Report of Ocean Exploration 2020: A National Forum,” http://www.aquariumofpacific.org/downloads/oe2020report.pdf, p. 22-23 , 6/28/14, GNL]</w:t>
      </w:r>
    </w:p>
    <w:p w:rsidR="009113DF" w:rsidRPr="000E38A6" w:rsidRDefault="009113DF" w:rsidP="009113DF">
      <w:pPr>
        <w:rPr>
          <w:rStyle w:val="StyleUnderline"/>
        </w:rPr>
      </w:pPr>
      <w:r w:rsidRPr="000E38A6">
        <w:rPr>
          <w:rStyle w:val="StyleUnderline"/>
        </w:rPr>
        <w:t xml:space="preserve">The U.S. Ex </w:t>
      </w:r>
      <w:proofErr w:type="spellStart"/>
      <w:r w:rsidRPr="000E38A6">
        <w:rPr>
          <w:rStyle w:val="StyleUnderline"/>
        </w:rPr>
        <w:t>Ex</w:t>
      </w:r>
      <w:proofErr w:type="spellEnd"/>
      <w:r w:rsidRPr="000E38A6">
        <w:rPr>
          <w:rStyle w:val="StyleUnderline"/>
        </w:rPr>
        <w:t>,” a creation of Congress (PL 24-24), a voyage of discovery 175 years ago, was a deliberate step by a tentative nation with an eye on becoming a world power.</w:t>
      </w:r>
      <w:r w:rsidRPr="000E38A6">
        <w:t xml:space="preserve"> A six Navy ship flotilla, manned by 346 military and civilian scientists was charged by government to explore the vast Pacific, top to bottom. </w:t>
      </w:r>
      <w:r w:rsidRPr="000E38A6">
        <w:rPr>
          <w:rStyle w:val="StyleUnderline"/>
        </w:rPr>
        <w:t>Called “The U.S. Exploring Expedition,” it sought to discover the natural characteristics of the great Pacific, extend U.S. presence by connecting to new peoples and collect data useful to U.S. seaborne commerce and naval operations.</w:t>
      </w:r>
    </w:p>
    <w:p w:rsidR="009113DF" w:rsidRPr="000E38A6" w:rsidRDefault="009113DF" w:rsidP="009113DF">
      <w:pPr>
        <w:rPr>
          <w:rStyle w:val="StyleUnderline"/>
        </w:rPr>
      </w:pPr>
      <w:r w:rsidRPr="000E38A6">
        <w:rPr>
          <w:rStyle w:val="StyleUnderline"/>
        </w:rPr>
        <w:t xml:space="preserve">Fast forward to 21st century America, no longer a tentative nation, </w:t>
      </w:r>
      <w:proofErr w:type="gramStart"/>
      <w:r w:rsidRPr="000E38A6">
        <w:rPr>
          <w:rStyle w:val="StyleUnderline"/>
        </w:rPr>
        <w:t>now the</w:t>
      </w:r>
      <w:proofErr w:type="gramEnd"/>
      <w:r w:rsidRPr="000E38A6">
        <w:rPr>
          <w:rStyle w:val="StyleUnderline"/>
        </w:rPr>
        <w:t xml:space="preserve"> greatest maritime nation in world history. Its place in the middle of the great ocean system enables prosperous trade and a unique security situation.</w:t>
      </w:r>
    </w:p>
    <w:p w:rsidR="009113DF" w:rsidRPr="000E38A6" w:rsidRDefault="009113DF" w:rsidP="009113DF">
      <w:pPr>
        <w:rPr>
          <w:rStyle w:val="StyleUnderline"/>
        </w:rPr>
      </w:pPr>
      <w:r w:rsidRPr="000E38A6">
        <w:rPr>
          <w:rStyle w:val="StyleUnderline"/>
        </w:rPr>
        <w:t>Yet, that ocean system is still largely unexplored. A world power unavoidably dependent on the ocean still does not understand the ocean’s full range of opportunities and dangers.</w:t>
      </w:r>
    </w:p>
    <w:p w:rsidR="009113DF" w:rsidRPr="000E38A6" w:rsidRDefault="009113DF" w:rsidP="009113DF">
      <w:pPr>
        <w:rPr>
          <w:rStyle w:val="StyleUnderline"/>
        </w:rPr>
      </w:pPr>
      <w:r w:rsidRPr="000E38A6">
        <w:rPr>
          <w:rStyle w:val="StyleUnderline"/>
        </w:rPr>
        <w:t xml:space="preserve">A world maritime power—The World Power, The United States—cannot afford to be surprised by the very natural features that characterize her as a </w:t>
      </w:r>
      <w:r w:rsidRPr="000E38A6">
        <w:rPr>
          <w:rStyle w:val="Emphasis"/>
        </w:rPr>
        <w:t>maritime nation.</w:t>
      </w:r>
    </w:p>
    <w:p w:rsidR="009113DF" w:rsidRPr="000E38A6" w:rsidRDefault="009113DF" w:rsidP="009113DF">
      <w:r w:rsidRPr="000E38A6">
        <w:rPr>
          <w:rStyle w:val="StyleUnderline"/>
        </w:rPr>
        <w:t>Exploration projects in the high Arctic have found unexpected (previously undiscovered) ocean bottom variability and changes in water temperature structure. Now that is important to defense, especially safe U.S. submarine operations. It also gives a hint about past climate fluctuations so we can get a better idea of the ocean’s and Arctic’s role in climate excursions</w:t>
      </w:r>
      <w:r w:rsidRPr="000E38A6">
        <w:t>. Arctic exploration discoveries will also help America argue for rights to minerals off its northern coast.</w:t>
      </w:r>
    </w:p>
    <w:p w:rsidR="009113DF" w:rsidRPr="000E38A6" w:rsidRDefault="009113DF" w:rsidP="009113DF">
      <w:pPr>
        <w:rPr>
          <w:rStyle w:val="StyleUnderline"/>
        </w:rPr>
      </w:pPr>
      <w:r w:rsidRPr="000E38A6">
        <w:rPr>
          <w:rStyle w:val="StyleUnderline"/>
        </w:rPr>
        <w:t>There are a few, scattered ocean exploration efforts within our nation.</w:t>
      </w:r>
      <w:r w:rsidRPr="000E38A6">
        <w:t xml:space="preserve"> Federal agencies do make new discoveries incidental to their separate missions. And, privately funded citizen explorers are getting excited about the ocean</w:t>
      </w:r>
      <w:r w:rsidRPr="000E38A6">
        <w:rPr>
          <w:rStyle w:val="StyleUnderline"/>
        </w:rPr>
        <w:t>. While this collection of small efforts survives, each for its own purpose, the Congress expected more. The nation needs more to ensure maritime strength.</w:t>
      </w:r>
    </w:p>
    <w:p w:rsidR="009113DF" w:rsidRPr="000E38A6" w:rsidRDefault="009113DF" w:rsidP="009113DF">
      <w:pPr>
        <w:rPr>
          <w:rStyle w:val="StyleUnderline"/>
        </w:rPr>
      </w:pPr>
      <w:r w:rsidRPr="000E38A6">
        <w:rPr>
          <w:rStyle w:val="StyleUnderline"/>
        </w:rPr>
        <w:t>A broad, coordinated national program envisioned by Congress in PL 111-11 could help prioritize cross-agency oceanographic campaigns, strain from mission and research-driven expeditions and private excursions those bits of information that are of new-discovery-quality and guarantee that it will be archived within government and shared with an increasingly excited group of American citizen explorers.</w:t>
      </w:r>
    </w:p>
    <w:p w:rsidR="009113DF" w:rsidRPr="000E38A6" w:rsidRDefault="009113DF" w:rsidP="009113DF">
      <w:pPr>
        <w:rPr>
          <w:rStyle w:val="StyleUnderline"/>
        </w:rPr>
      </w:pPr>
      <w:r w:rsidRPr="000E38A6">
        <w:rPr>
          <w:rStyle w:val="StyleUnderline"/>
        </w:rPr>
        <w:t>It is government’s role to set the nation’s priorities, create and maintain the information backbone, and carry out comprehensively over the long term a program to understand the opportunity and dangers in an ocean system in whose middle America sits. Only after it has demonstrated this commitment to leadership can it fully leverage investments from the private sector.</w:t>
      </w:r>
    </w:p>
    <w:p w:rsidR="009113DF" w:rsidRPr="000E38A6" w:rsidRDefault="009113DF" w:rsidP="009113DF"/>
    <w:p w:rsidR="0047573C" w:rsidRDefault="00A42DC1" w:rsidP="000E38A6">
      <w:pPr>
        <w:pStyle w:val="Heading2"/>
        <w:rPr>
          <w:rFonts w:cs="Times New Roman"/>
        </w:rPr>
      </w:pPr>
      <w:r>
        <w:rPr>
          <w:rFonts w:cs="Times New Roman"/>
        </w:rPr>
        <w:lastRenderedPageBreak/>
        <w:t>Marine</w:t>
      </w:r>
      <w:r w:rsidR="000C506C">
        <w:rPr>
          <w:rFonts w:cs="Times New Roman"/>
        </w:rPr>
        <w:t xml:space="preserve"> Archaeology</w:t>
      </w:r>
    </w:p>
    <w:p w:rsidR="00A42DC1" w:rsidRPr="00A42DC1" w:rsidRDefault="00A42DC1" w:rsidP="00A42DC1"/>
    <w:p w:rsidR="0047573C" w:rsidRDefault="00A42DC1" w:rsidP="00A42DC1">
      <w:pPr>
        <w:pStyle w:val="Heading3"/>
      </w:pPr>
      <w:r>
        <w:lastRenderedPageBreak/>
        <w:t>Exploration Solves Marine Archaeology</w:t>
      </w:r>
    </w:p>
    <w:p w:rsidR="00A42DC1" w:rsidRPr="00A42DC1" w:rsidRDefault="00A42DC1" w:rsidP="00A42DC1"/>
    <w:p w:rsidR="0047573C" w:rsidRPr="000E38A6" w:rsidRDefault="00A42DC1" w:rsidP="00BE5F2A">
      <w:pPr>
        <w:pStyle w:val="Heading4"/>
        <w:rPr>
          <w:rFonts w:cs="Times New Roman"/>
        </w:rPr>
      </w:pPr>
      <w:r>
        <w:rPr>
          <w:rFonts w:cs="Times New Roman"/>
        </w:rPr>
        <w:t xml:space="preserve">Exploration facilitates </w:t>
      </w:r>
      <w:r w:rsidR="0047573C" w:rsidRPr="000E38A6">
        <w:rPr>
          <w:rFonts w:cs="Times New Roman"/>
        </w:rPr>
        <w:t>marine archaeology</w:t>
      </w:r>
    </w:p>
    <w:p w:rsidR="0047573C" w:rsidRPr="000E38A6" w:rsidRDefault="0047573C" w:rsidP="0047573C">
      <w:pPr>
        <w:rPr>
          <w:rStyle w:val="Style13ptBold"/>
        </w:rPr>
      </w:pPr>
      <w:r w:rsidRPr="000E38A6">
        <w:rPr>
          <w:rStyle w:val="Style13ptBold"/>
        </w:rPr>
        <w:t>National Research Council, 3</w:t>
      </w:r>
    </w:p>
    <w:p w:rsidR="0047573C" w:rsidRPr="000E38A6" w:rsidRDefault="0047573C" w:rsidP="0047573C">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72" w:history="1">
        <w:r w:rsidRPr="000E38A6">
          <w:rPr>
            <w:rStyle w:val="Hyperlink"/>
          </w:rPr>
          <w:t>http://www.nap.edu/catalog/10630.html,pages 12-13. Accessed</w:t>
        </w:r>
      </w:hyperlink>
      <w:r w:rsidRPr="000E38A6">
        <w:t xml:space="preserve"> 6/30/14 CK]</w:t>
      </w:r>
    </w:p>
    <w:p w:rsidR="0047573C" w:rsidRPr="000E38A6" w:rsidRDefault="0047573C" w:rsidP="0047573C"/>
    <w:p w:rsidR="0047573C" w:rsidRPr="000E38A6" w:rsidRDefault="0047573C" w:rsidP="0047573C">
      <w:r w:rsidRPr="000E38A6">
        <w:t xml:space="preserve">One cannot imagine a history of our globe without watercraft. From the primitive floats or rafts that carried the first people to Australia 50,000 years ago to the giant oil tankers and aircraft carriers of today, boats and ships have allowed the discovery, colonization, supply, and defense of entire continents. </w:t>
      </w:r>
      <w:r w:rsidRPr="000E38A6">
        <w:rPr>
          <w:rStyle w:val="StyleUnderline"/>
        </w:rPr>
        <w:t>The study of the history of ships is therefore important in itself</w:t>
      </w:r>
      <w:r w:rsidRPr="000E38A6">
        <w:t xml:space="preserve">. But just as important, </w:t>
      </w:r>
      <w:r w:rsidRPr="000E38A6">
        <w:rPr>
          <w:rStyle w:val="StyleUnderline"/>
        </w:rPr>
        <w:t>virtually everything ever made by humans, from tiny obsidian blades and bits of jewelry to the huge marble elements of entire temples and churches, has been transported at one time or another over water</w:t>
      </w:r>
      <w:r w:rsidRPr="000E38A6">
        <w:t xml:space="preserve">. Thus, the </w:t>
      </w:r>
      <w:r w:rsidRPr="000E38A6">
        <w:rPr>
          <w:rStyle w:val="StyleUnderline"/>
        </w:rPr>
        <w:t>exploration of shipwrecks of all periods will write definitive histories of weapons, tools and other utensils, glass, ceramics, games, sculpture, weights and measures, metallurgy, and, especially in later times, instruments and machines of all types</w:t>
      </w:r>
      <w:r w:rsidRPr="000E38A6">
        <w:t xml:space="preserve"> (Figure 6). Equally important, </w:t>
      </w:r>
      <w:r w:rsidRPr="000E38A6">
        <w:rPr>
          <w:rStyle w:val="StyleUnderline"/>
        </w:rPr>
        <w:t>shipwrecks can teach us about economic history</w:t>
      </w:r>
      <w:r w:rsidRPr="000E38A6">
        <w:t xml:space="preserve">. </w:t>
      </w:r>
      <w:r w:rsidRPr="000E38A6">
        <w:rPr>
          <w:rStyle w:val="StyleUnderline"/>
        </w:rPr>
        <w:t>Marine archaeology can also uncover inundated coastal habitation sites that teach us about our early ancestors.</w:t>
      </w:r>
      <w:r w:rsidRPr="000E38A6">
        <w:t xml:space="preserve"> </w:t>
      </w:r>
      <w:r w:rsidRPr="000E38A6">
        <w:rPr>
          <w:rStyle w:val="StyleUnderline"/>
        </w:rPr>
        <w:t>Exploration of the Earth’s blue museum will rewrite whole chapters in history</w:t>
      </w:r>
      <w:r w:rsidRPr="000E38A6">
        <w:t xml:space="preserve"> and could reveal the most startling archaeological discoveries of the 21st century.</w:t>
      </w:r>
    </w:p>
    <w:p w:rsidR="000E38A6" w:rsidRPr="000E38A6" w:rsidRDefault="000E38A6" w:rsidP="0047573C"/>
    <w:p w:rsidR="0047573C" w:rsidRPr="000E38A6" w:rsidRDefault="0047573C" w:rsidP="00BE5F2A">
      <w:pPr>
        <w:pStyle w:val="Heading4"/>
        <w:rPr>
          <w:rStyle w:val="Style13ptBold"/>
          <w:rFonts w:cs="Times New Roman"/>
          <w:b/>
          <w:sz w:val="28"/>
        </w:rPr>
      </w:pPr>
      <w:r w:rsidRPr="000E38A6">
        <w:rPr>
          <w:rStyle w:val="Style13ptBold"/>
          <w:rFonts w:cs="Times New Roman"/>
          <w:b/>
          <w:sz w:val="28"/>
        </w:rPr>
        <w:t xml:space="preserve">Government </w:t>
      </w:r>
      <w:r w:rsidR="00A71DFA">
        <w:rPr>
          <w:rStyle w:val="Style13ptBold"/>
          <w:rFonts w:cs="Times New Roman"/>
          <w:b/>
          <w:sz w:val="28"/>
        </w:rPr>
        <w:t>role</w:t>
      </w:r>
      <w:r w:rsidRPr="000E38A6">
        <w:rPr>
          <w:rStyle w:val="Style13ptBold"/>
          <w:rFonts w:cs="Times New Roman"/>
          <w:b/>
          <w:sz w:val="28"/>
        </w:rPr>
        <w:t xml:space="preserve"> key</w:t>
      </w:r>
      <w:r w:rsidR="00A71DFA">
        <w:rPr>
          <w:rStyle w:val="Style13ptBold"/>
          <w:rFonts w:cs="Times New Roman"/>
          <w:b/>
          <w:sz w:val="28"/>
        </w:rPr>
        <w:t xml:space="preserve"> to creating exploration framework</w:t>
      </w:r>
    </w:p>
    <w:p w:rsidR="0047573C" w:rsidRPr="000E38A6" w:rsidRDefault="0047573C" w:rsidP="0047573C">
      <w:pPr>
        <w:rPr>
          <w:rStyle w:val="Style13ptBold"/>
        </w:rPr>
      </w:pPr>
      <w:r w:rsidRPr="000E38A6">
        <w:rPr>
          <w:rStyle w:val="Style13ptBold"/>
        </w:rPr>
        <w:t>Selkirk, Current Archaeology Founder, 97*</w:t>
      </w:r>
    </w:p>
    <w:p w:rsidR="0047573C" w:rsidRPr="000E38A6" w:rsidRDefault="0047573C" w:rsidP="0047573C">
      <w:r w:rsidRPr="000E38A6">
        <w:t>[Andrew, *1997 is last referenced date, Adam Smith.org, “Who owns the past?</w:t>
      </w:r>
      <w:proofErr w:type="gramStart"/>
      <w:r w:rsidRPr="000E38A6">
        <w:t>”,</w:t>
      </w:r>
      <w:proofErr w:type="gramEnd"/>
      <w:r w:rsidRPr="000E38A6">
        <w:t xml:space="preserve"> </w:t>
      </w:r>
      <w:hyperlink r:id="rId73" w:history="1">
        <w:r w:rsidRPr="000E38A6">
          <w:rPr>
            <w:rStyle w:val="Hyperlink"/>
          </w:rPr>
          <w:t>http://www.adamsmith.org/sites/default/files/images/uploads/publications/who-owns-the-past.pdf</w:t>
        </w:r>
      </w:hyperlink>
      <w:r w:rsidRPr="000E38A6">
        <w:t>, accessed 7/1/2014 CK]</w:t>
      </w:r>
    </w:p>
    <w:p w:rsidR="0047573C" w:rsidRPr="000E38A6" w:rsidRDefault="0047573C" w:rsidP="0047573C">
      <w:r w:rsidRPr="000E38A6">
        <w:rPr>
          <w:rStyle w:val="StyleUnderline"/>
        </w:rPr>
        <w:t xml:space="preserve">Nautical archaeology is the one aspect of archaeology where legislation is probably desirable. </w:t>
      </w:r>
      <w:r w:rsidRPr="000E38A6">
        <w:t xml:space="preserve">However the </w:t>
      </w:r>
      <w:r w:rsidRPr="000E38A6">
        <w:rPr>
          <w:rStyle w:val="StyleUnderline"/>
        </w:rPr>
        <w:t>current proposals largely ignore the amateurs, and will therefore be very expensive to the government</w:t>
      </w:r>
      <w:r w:rsidRPr="000E38A6">
        <w:t>: this is a case where fresh thinking is needed.</w:t>
      </w:r>
    </w:p>
    <w:p w:rsidR="0047573C" w:rsidRPr="000E38A6" w:rsidRDefault="0047573C" w:rsidP="0047573C">
      <w:r w:rsidRPr="000E38A6">
        <w:rPr>
          <w:rStyle w:val="StyleUnderline"/>
        </w:rPr>
        <w:t>Nautical archaeology is something comparatively new</w:t>
      </w:r>
      <w:r w:rsidRPr="000E38A6">
        <w:t xml:space="preserve">. It depends on the invention of the </w:t>
      </w:r>
      <w:proofErr w:type="spellStart"/>
      <w:r w:rsidRPr="000E38A6">
        <w:t>aqua-lung</w:t>
      </w:r>
      <w:proofErr w:type="spellEnd"/>
      <w:r w:rsidRPr="000E38A6">
        <w:t>, which only took place after the war, and thus in many ways nautical archaeology is in the position where land archaeology was a century ago.</w:t>
      </w:r>
    </w:p>
    <w:p w:rsidR="0047573C" w:rsidRPr="000E38A6" w:rsidRDefault="0047573C" w:rsidP="0047573C">
      <w:r w:rsidRPr="000E38A6">
        <w:t xml:space="preserve">At present, the </w:t>
      </w:r>
      <w:r w:rsidRPr="000E38A6">
        <w:rPr>
          <w:rStyle w:val="StyleUnderline"/>
        </w:rPr>
        <w:t>main legislation regarding historic wrecks</w:t>
      </w:r>
      <w:r w:rsidRPr="000E38A6">
        <w:t xml:space="preserve"> is the Merchant Shipping Act of 1894, which is disastrous. This </w:t>
      </w:r>
      <w:r w:rsidRPr="000E38A6">
        <w:rPr>
          <w:rStyle w:val="StyleUnderline"/>
        </w:rPr>
        <w:t>lays down what might be called the principle of "Finders Keepers" — whoever finds a wreck and can tear a bit off it and take it to the Receiver of Wrecks, and the finder is then awarded the whole wreck</w:t>
      </w:r>
      <w:r w:rsidRPr="000E38A6">
        <w:t xml:space="preserve">. </w:t>
      </w:r>
      <w:r w:rsidRPr="000E38A6">
        <w:rPr>
          <w:rStyle w:val="StyleUnderline"/>
        </w:rPr>
        <w:t>There could be no worse law from the archaeological point of view</w:t>
      </w:r>
      <w:r w:rsidRPr="000E38A6">
        <w:t xml:space="preserve"> — </w:t>
      </w:r>
      <w:r w:rsidRPr="00A71DFA">
        <w:rPr>
          <w:rStyle w:val="StyleUnderline"/>
        </w:rPr>
        <w:t>the law positively encourages and rewards looters</w:t>
      </w:r>
      <w:r w:rsidRPr="000E38A6">
        <w:t xml:space="preserve">. The situation was substantially improved by the </w:t>
      </w:r>
      <w:r w:rsidRPr="000E38A6">
        <w:lastRenderedPageBreak/>
        <w:t xml:space="preserve">first archaeological legislation, the Protection of Wrecks Act 1973. This established a system of designating historic wrecks similar to the listing of historic buildings or the scheduling of ancient monuments. Basically this is the right principle. The Joint Nautical Archaeology Policy Committee is now pressing for better protection of archaeological sites underwater. However their proposals apparently involve squeezing out the established underwater 'hobby-divers', many of whom are only too keen to investigate the sea-bed, and to replace them by professional archaeologists, at the taxpayer's expense. </w:t>
      </w:r>
      <w:r w:rsidRPr="000E38A6">
        <w:rPr>
          <w:rStyle w:val="StyleUnderline"/>
        </w:rPr>
        <w:t xml:space="preserve">The British Sub Aqua Club, which is the main </w:t>
      </w:r>
      <w:proofErr w:type="spellStart"/>
      <w:r w:rsidRPr="000E38A6">
        <w:rPr>
          <w:rStyle w:val="StyleUnderline"/>
        </w:rPr>
        <w:t>co-ordinating</w:t>
      </w:r>
      <w:proofErr w:type="spellEnd"/>
      <w:r w:rsidRPr="000E38A6">
        <w:rPr>
          <w:rStyle w:val="StyleUnderline"/>
        </w:rPr>
        <w:t xml:space="preserve"> body for amateur underwater divers, has some 35,000 members in its constituent bodies, and these form a </w:t>
      </w:r>
      <w:proofErr w:type="spellStart"/>
      <w:r w:rsidRPr="000E38A6">
        <w:rPr>
          <w:rStyle w:val="StyleUnderline"/>
        </w:rPr>
        <w:t>ready made</w:t>
      </w:r>
      <w:proofErr w:type="spellEnd"/>
      <w:r w:rsidRPr="000E38A6">
        <w:rPr>
          <w:rStyle w:val="StyleUnderline"/>
        </w:rPr>
        <w:t xml:space="preserve"> workforce for under-water archaeology</w:t>
      </w:r>
      <w:r w:rsidRPr="000E38A6">
        <w:t>.</w:t>
      </w:r>
    </w:p>
    <w:p w:rsidR="000E38A6" w:rsidRDefault="00A71DFA" w:rsidP="00A71DFA">
      <w:pPr>
        <w:pStyle w:val="Heading3"/>
      </w:pPr>
      <w:r>
        <w:lastRenderedPageBreak/>
        <w:t>Impact</w:t>
      </w:r>
    </w:p>
    <w:p w:rsidR="00A71DFA" w:rsidRPr="00A71DFA" w:rsidRDefault="00A71DFA" w:rsidP="00A71DFA"/>
    <w:p w:rsidR="0047573C" w:rsidRPr="000E38A6" w:rsidRDefault="0047573C" w:rsidP="00BE5F2A">
      <w:pPr>
        <w:pStyle w:val="Heading4"/>
        <w:rPr>
          <w:rFonts w:cs="Times New Roman"/>
        </w:rPr>
      </w:pPr>
      <w:r w:rsidRPr="000E38A6">
        <w:rPr>
          <w:rFonts w:cs="Times New Roman"/>
        </w:rPr>
        <w:t>Knowledge of the past is shaping our cultural values</w:t>
      </w:r>
    </w:p>
    <w:p w:rsidR="0047573C" w:rsidRPr="000E38A6" w:rsidRDefault="0047573C" w:rsidP="0047573C">
      <w:pPr>
        <w:rPr>
          <w:rStyle w:val="Style13ptBold"/>
        </w:rPr>
      </w:pPr>
      <w:proofErr w:type="spellStart"/>
      <w:r w:rsidRPr="000E38A6">
        <w:rPr>
          <w:rStyle w:val="Style13ptBold"/>
        </w:rPr>
        <w:t>Ostermann</w:t>
      </w:r>
      <w:proofErr w:type="spellEnd"/>
      <w:r w:rsidRPr="000E38A6">
        <w:rPr>
          <w:rStyle w:val="Style13ptBold"/>
        </w:rPr>
        <w:t>, Cold War International History Project Director, 14</w:t>
      </w:r>
    </w:p>
    <w:p w:rsidR="0047573C" w:rsidRPr="000E38A6" w:rsidRDefault="0047573C" w:rsidP="0047573C">
      <w:r w:rsidRPr="000E38A6">
        <w:t xml:space="preserve">[Christian F., 6/27/2014, The Woodrow Wilson International Center for Scholars, “Call for Papers: Trans-Atlantic Dialogues on Cultural Heritage - Heritage, Tourism and Traditions”, </w:t>
      </w:r>
      <w:hyperlink r:id="rId74" w:history="1">
        <w:r w:rsidRPr="000E38A6">
          <w:rPr>
            <w:rStyle w:val="Hyperlink"/>
          </w:rPr>
          <w:t>http://www.wilsoncenter.org/article/call-for-papers-trans-atlantic-dialogues-cultural-heritage-heritage-tourism-and-traditions</w:t>
        </w:r>
      </w:hyperlink>
      <w:r w:rsidRPr="000E38A6">
        <w:t>, accessed 7/1/2014 CK]</w:t>
      </w:r>
    </w:p>
    <w:p w:rsidR="0047573C" w:rsidRPr="000E38A6" w:rsidRDefault="0047573C" w:rsidP="0047573C">
      <w:r w:rsidRPr="000E38A6">
        <w:rPr>
          <w:rStyle w:val="StyleUnderline"/>
        </w:rPr>
        <w:t>Trans-Atlantic dialogues on cultural heritage began as early as the voyages of Leif Ericson and Christopher Columbus and continue through the present day</w:t>
      </w:r>
      <w:r w:rsidRPr="000E38A6">
        <w:t xml:space="preserve">. </w:t>
      </w:r>
      <w:r w:rsidRPr="000E38A6">
        <w:rPr>
          <w:rStyle w:val="StyleUnderline"/>
        </w:rPr>
        <w:t>Each side of the Atlantic offers its own geographical and historical specificities expressed and projected through material and immaterial heritage</w:t>
      </w:r>
      <w:r w:rsidRPr="000E38A6">
        <w:t>. However</w:t>
      </w:r>
      <w:r w:rsidRPr="000E38A6">
        <w:rPr>
          <w:rStyle w:val="StyleUnderline"/>
        </w:rPr>
        <w:t xml:space="preserve">, in geopolitical terms and through everyday </w:t>
      </w:r>
      <w:proofErr w:type="spellStart"/>
      <w:r w:rsidRPr="000E38A6">
        <w:rPr>
          <w:rStyle w:val="StyleUnderline"/>
        </w:rPr>
        <w:t>mobilities</w:t>
      </w:r>
      <w:proofErr w:type="spellEnd"/>
      <w:r w:rsidRPr="000E38A6">
        <w:rPr>
          <w:rStyle w:val="StyleUnderline"/>
        </w:rPr>
        <w:t>, people, objects and ideas flow backward and forward across the ocean, each shaping the heritage of the other, for better or worse, and each shaping the meanings and values that heritage conveys</w:t>
      </w:r>
      <w:r w:rsidRPr="000E38A6">
        <w:t xml:space="preserve">. Where, and in what ways are these trans-Atlantic heritages connected? Where, and in what ways are they not? </w:t>
      </w:r>
      <w:r w:rsidRPr="000E38A6">
        <w:rPr>
          <w:rStyle w:val="StyleUnderline"/>
        </w:rPr>
        <w:t>What can we learn by reflecting on how the different societies and cultures on each side of the Atlantic Ocean produce, consume, mediate, filter, absorb, resist, and experience the heritage of the other</w:t>
      </w:r>
      <w:r w:rsidRPr="000E38A6">
        <w:t>?</w:t>
      </w:r>
    </w:p>
    <w:p w:rsidR="00B7402E" w:rsidRPr="000E38A6" w:rsidRDefault="00B7402E" w:rsidP="00663CA9"/>
    <w:p w:rsidR="00F178E3" w:rsidRDefault="00735953" w:rsidP="000E38A6">
      <w:pPr>
        <w:pStyle w:val="Heading2"/>
      </w:pPr>
      <w:r>
        <w:lastRenderedPageBreak/>
        <w:t>Overf</w:t>
      </w:r>
      <w:r w:rsidR="00F178E3" w:rsidRPr="000E38A6">
        <w:t>ishing</w:t>
      </w:r>
    </w:p>
    <w:p w:rsidR="000E38A6" w:rsidRDefault="000E38A6" w:rsidP="000E38A6"/>
    <w:p w:rsidR="000E38A6" w:rsidRDefault="000E38A6" w:rsidP="000E38A6">
      <w:pPr>
        <w:pStyle w:val="Heading3"/>
      </w:pPr>
      <w:r>
        <w:lastRenderedPageBreak/>
        <w:t>Solvency</w:t>
      </w:r>
      <w:r w:rsidR="00735953">
        <w:t xml:space="preserve"> – Ocean Health Prioritization</w:t>
      </w:r>
    </w:p>
    <w:p w:rsidR="000E38A6" w:rsidRDefault="000E38A6" w:rsidP="00F178E3"/>
    <w:p w:rsidR="000E38A6" w:rsidRPr="000E38A6" w:rsidRDefault="00735953" w:rsidP="000E38A6">
      <w:pPr>
        <w:pStyle w:val="Heading4"/>
        <w:rPr>
          <w:rFonts w:cs="Times New Roman"/>
        </w:rPr>
      </w:pPr>
      <w:r>
        <w:rPr>
          <w:rFonts w:cs="Times New Roman"/>
        </w:rPr>
        <w:t>Prioritizing ocean health builds capacity to prevent overfishing</w:t>
      </w:r>
    </w:p>
    <w:p w:rsidR="000E38A6" w:rsidRPr="000E38A6" w:rsidRDefault="000E38A6" w:rsidP="000E38A6">
      <w:pPr>
        <w:spacing w:line="240" w:lineRule="auto"/>
        <w:rPr>
          <w:rStyle w:val="Style13ptBold"/>
        </w:rPr>
      </w:pPr>
      <w:proofErr w:type="spellStart"/>
      <w:r w:rsidRPr="000E38A6">
        <w:rPr>
          <w:rStyle w:val="Style13ptBold"/>
        </w:rPr>
        <w:t>Conathan</w:t>
      </w:r>
      <w:proofErr w:type="spellEnd"/>
      <w:r w:rsidRPr="000E38A6">
        <w:rPr>
          <w:rStyle w:val="Style13ptBold"/>
        </w:rPr>
        <w:t>, American Progress Ocean Policy Director, 13</w:t>
      </w:r>
    </w:p>
    <w:p w:rsidR="000E38A6" w:rsidRPr="000E38A6" w:rsidRDefault="000E38A6" w:rsidP="000E38A6">
      <w:pPr>
        <w:spacing w:line="240" w:lineRule="auto"/>
      </w:pPr>
      <w:r w:rsidRPr="000E38A6">
        <w:t xml:space="preserve">[Michael, November 19, 2013, Center For American Progress, “Establish the National Endowment for the Oceans”, </w:t>
      </w:r>
      <w:hyperlink r:id="rId75" w:history="1">
        <w:r w:rsidRPr="000E38A6">
          <w:rPr>
            <w:rStyle w:val="Hyperlink"/>
          </w:rPr>
          <w:t>http://americanprogress.org/issues/green/news/2013/11/19/79615/establish-the-national-endowment-for-the-oceans/</w:t>
        </w:r>
      </w:hyperlink>
      <w:r w:rsidRPr="000E38A6">
        <w:t>, accessed 6/27/14 CK]</w:t>
      </w:r>
    </w:p>
    <w:p w:rsidR="000E38A6" w:rsidRPr="000E38A6" w:rsidRDefault="000E38A6" w:rsidP="000E38A6">
      <w:pPr>
        <w:spacing w:line="240" w:lineRule="auto"/>
      </w:pPr>
    </w:p>
    <w:p w:rsidR="000E38A6" w:rsidRPr="000E38A6" w:rsidRDefault="000E38A6" w:rsidP="000E38A6">
      <w:pPr>
        <w:spacing w:line="240" w:lineRule="auto"/>
      </w:pPr>
      <w:r w:rsidRPr="000E38A6">
        <w:rPr>
          <w:rStyle w:val="StyleUnderline"/>
        </w:rPr>
        <w:t>The National Endowment for the Oceans</w:t>
      </w:r>
      <w:r w:rsidRPr="000E38A6">
        <w:t>, introduced by Sen. Sheldon Whitehouse (D-RI),</w:t>
      </w:r>
      <w:r w:rsidRPr="00735953">
        <w:t xml:space="preserve"> would also give states more of a say in how they prioritize the ocean issues they consider to be most critical, but that’s about where the similarities between it and the National Ocean Policy end. The endowment </w:t>
      </w:r>
      <w:r w:rsidRPr="000E38A6">
        <w:rPr>
          <w:rStyle w:val="StyleUnderline"/>
        </w:rPr>
        <w:t>would create a congressionally authorized fund dedicated to ocean health</w:t>
      </w:r>
      <w:r w:rsidRPr="000E38A6">
        <w:t xml:space="preserve">. Roughly </w:t>
      </w:r>
      <w:r w:rsidRPr="000E38A6">
        <w:rPr>
          <w:rStyle w:val="StyleUnderline"/>
        </w:rPr>
        <w:t>two-thirds of its annual disbursement would go directly to coastal states in proportion to the length of their shorelines</w:t>
      </w:r>
      <w:r w:rsidRPr="000E38A6">
        <w:t xml:space="preserve"> </w:t>
      </w:r>
      <w:r w:rsidRPr="000E38A6">
        <w:rPr>
          <w:rStyle w:val="StyleUnderline"/>
        </w:rPr>
        <w:t>and</w:t>
      </w:r>
      <w:r w:rsidRPr="000E38A6">
        <w:t xml:space="preserve"> size of their </w:t>
      </w:r>
      <w:r w:rsidRPr="000E38A6">
        <w:rPr>
          <w:rStyle w:val="StyleUnderline"/>
        </w:rPr>
        <w:t>coastal populations</w:t>
      </w:r>
      <w:r w:rsidRPr="000E38A6">
        <w:t xml:space="preserve">, </w:t>
      </w:r>
      <w:r w:rsidRPr="000E38A6">
        <w:rPr>
          <w:rStyle w:val="StyleUnderline"/>
        </w:rPr>
        <w:t>while a second, national-scale grant program</w:t>
      </w:r>
      <w:r w:rsidRPr="000E38A6">
        <w:t xml:space="preserve"> with similar goals </w:t>
      </w:r>
      <w:r w:rsidRPr="000E38A6">
        <w:rPr>
          <w:rStyle w:val="StyleUnderline"/>
        </w:rPr>
        <w:t>would be</w:t>
      </w:r>
      <w:r w:rsidRPr="000E38A6">
        <w:t xml:space="preserve"> </w:t>
      </w:r>
      <w:r w:rsidRPr="000E38A6">
        <w:rPr>
          <w:rStyle w:val="StyleUnderline"/>
        </w:rPr>
        <w:t>administered by the National Fish and Wildlife Foundation</w:t>
      </w:r>
      <w:r w:rsidRPr="000E38A6">
        <w:t>.</w:t>
      </w:r>
    </w:p>
    <w:p w:rsidR="000E38A6" w:rsidRPr="00735953" w:rsidRDefault="000E38A6" w:rsidP="00735953">
      <w:r w:rsidRPr="00735953">
        <w:t>In the past, despite its potential benefits to their industry, some fishermen have been slow to warm up to the National Ocean Policy. For starters, they felt their voices were not adequately represented during the early stages of the policy’s development, and that initial snub has proven difficult for the industry to forget. While their concerns were not without merit, the Obama administration and the National Ocean Council have taken great pains to address them.</w:t>
      </w:r>
    </w:p>
    <w:p w:rsidR="000E38A6" w:rsidRPr="000E38A6" w:rsidRDefault="000E38A6" w:rsidP="00735953">
      <w:pPr>
        <w:rPr>
          <w:rStyle w:val="StyleUnderline"/>
        </w:rPr>
      </w:pPr>
      <w:r w:rsidRPr="00735953">
        <w:t>Regardless of how fishermen feel about the National Ocean Policy, they would be wise to embrace the effort to establish the National Endowment for the Oceans. There is a general consensus that</w:t>
      </w:r>
      <w:r w:rsidRPr="000E38A6">
        <w:t xml:space="preserve"> </w:t>
      </w:r>
      <w:r w:rsidRPr="000E38A6">
        <w:rPr>
          <w:rStyle w:val="StyleUnderline"/>
        </w:rPr>
        <w:t>the</w:t>
      </w:r>
      <w:r w:rsidRPr="000E38A6">
        <w:t xml:space="preserve"> </w:t>
      </w:r>
      <w:r w:rsidRPr="000E38A6">
        <w:rPr>
          <w:rStyle w:val="StyleUnderline"/>
        </w:rPr>
        <w:t>biggest problem facing America’s fishing industry is a lack of funding for science and monitoring</w:t>
      </w:r>
      <w:r w:rsidRPr="000E38A6">
        <w:t xml:space="preserve">, </w:t>
      </w:r>
      <w:r w:rsidRPr="000E38A6">
        <w:rPr>
          <w:rStyle w:val="StyleUnderline"/>
        </w:rPr>
        <w:t>a shortfall that directly affects fishermen’s bottom lines</w:t>
      </w:r>
      <w:r w:rsidRPr="000E38A6">
        <w:t xml:space="preserve">. The </w:t>
      </w:r>
      <w:r w:rsidRPr="000E38A6">
        <w:rPr>
          <w:rStyle w:val="StyleUnderline"/>
        </w:rPr>
        <w:t>law requires regulators to set</w:t>
      </w:r>
      <w:r w:rsidRPr="00735953">
        <w:t xml:space="preserve"> fishermen’s</w:t>
      </w:r>
      <w:r w:rsidRPr="000E38A6">
        <w:rPr>
          <w:rStyle w:val="StyleUnderline"/>
        </w:rPr>
        <w:t xml:space="preserve"> catch limits based on the best science available</w:t>
      </w:r>
      <w:r w:rsidRPr="000E38A6">
        <w:t xml:space="preserve">. </w:t>
      </w:r>
      <w:r w:rsidRPr="000E38A6">
        <w:rPr>
          <w:rStyle w:val="StyleUnderline"/>
        </w:rPr>
        <w:t>Better data means more certainty to assessments</w:t>
      </w:r>
      <w:r w:rsidRPr="000E38A6">
        <w:t xml:space="preserve">. In turn, </w:t>
      </w:r>
      <w:r w:rsidRPr="000E38A6">
        <w:rPr>
          <w:rStyle w:val="StyleUnderline"/>
        </w:rPr>
        <w:t>that would allow fishery managers to set catch limits that more accurately reflect the true health of fish populations.</w:t>
      </w:r>
      <w:r w:rsidRPr="000E38A6">
        <w:t xml:space="preserve"> </w:t>
      </w:r>
      <w:r w:rsidRPr="000E38A6">
        <w:rPr>
          <w:rStyle w:val="StyleUnderline"/>
        </w:rPr>
        <w:t>This would then either give</w:t>
      </w:r>
      <w:r w:rsidRPr="00735953">
        <w:t xml:space="preserve"> fishermen</w:t>
      </w:r>
      <w:r w:rsidRPr="000E38A6">
        <w:rPr>
          <w:rStyle w:val="StyleUnderline"/>
        </w:rPr>
        <w:t xml:space="preserve"> more fish to catch</w:t>
      </w:r>
      <w:r w:rsidRPr="000E38A6">
        <w:t xml:space="preserve"> in the short term </w:t>
      </w:r>
      <w:r w:rsidRPr="000E38A6">
        <w:rPr>
          <w:rStyle w:val="StyleUnderline"/>
        </w:rPr>
        <w:t>or</w:t>
      </w:r>
      <w:r w:rsidRPr="000E38A6">
        <w:t xml:space="preserve"> </w:t>
      </w:r>
      <w:r w:rsidRPr="000E38A6">
        <w:rPr>
          <w:rStyle w:val="StyleUnderline"/>
        </w:rPr>
        <w:t>increase the likelihood that</w:t>
      </w:r>
      <w:r w:rsidRPr="000E38A6">
        <w:t xml:space="preserve"> today’s </w:t>
      </w:r>
      <w:r w:rsidRPr="000E38A6">
        <w:rPr>
          <w:rStyle w:val="StyleUnderline"/>
        </w:rPr>
        <w:t>restrictions will lead to healthier fish populations and higher future quotas.</w:t>
      </w:r>
    </w:p>
    <w:p w:rsidR="000E38A6" w:rsidRPr="000E38A6" w:rsidRDefault="000E38A6" w:rsidP="000E38A6">
      <w:pPr>
        <w:spacing w:line="240" w:lineRule="auto"/>
        <w:rPr>
          <w:rStyle w:val="StyleUnderline"/>
        </w:rPr>
      </w:pPr>
      <w:r w:rsidRPr="000E38A6">
        <w:rPr>
          <w:rStyle w:val="StyleUnderline"/>
        </w:rPr>
        <w:t>A robust, well-funded National Endowment for the Oceans would give states the option to invest in additional or supplemental assessments for fisheries that drive their economies. It would also allow</w:t>
      </w:r>
      <w:r w:rsidRPr="000E38A6">
        <w:t xml:space="preserve"> the quasi-governmental regional fishery management councils, which develop and recommend fishery management plans to government </w:t>
      </w:r>
      <w:r w:rsidRPr="000E38A6">
        <w:rPr>
          <w:rStyle w:val="StyleUnderline"/>
        </w:rPr>
        <w:t>regulators, to apply for money to serve their most pressing research needs without having to fight for their inclusion in the National Oceanic and Atmospheric Administration budget.</w:t>
      </w:r>
    </w:p>
    <w:p w:rsidR="000E38A6" w:rsidRDefault="000E38A6" w:rsidP="000E38A6">
      <w:pPr>
        <w:spacing w:line="240" w:lineRule="auto"/>
      </w:pPr>
      <w:r w:rsidRPr="000E38A6">
        <w:t xml:space="preserve">In a legislative climate where virtually every potential achievement is stonewalled by partisan bickering, </w:t>
      </w:r>
      <w:r w:rsidRPr="000E38A6">
        <w:rPr>
          <w:rStyle w:val="StyleUnderline"/>
        </w:rPr>
        <w:t>ocean industries and advocates suddenly find themselves with a rare opportunity to lead Congress to a positive decision</w:t>
      </w:r>
      <w:r w:rsidRPr="000E38A6">
        <w:t xml:space="preserve">. </w:t>
      </w:r>
      <w:r w:rsidRPr="000E38A6">
        <w:rPr>
          <w:rStyle w:val="StyleUnderline"/>
        </w:rPr>
        <w:t>The establishment of the National Endowment for the Oceans is a long-overdue nod to the economic potential of our nation’s oceans and coasts</w:t>
      </w:r>
      <w:r w:rsidRPr="000E38A6">
        <w:t>.</w:t>
      </w:r>
    </w:p>
    <w:p w:rsidR="000E38A6" w:rsidRDefault="000E38A6" w:rsidP="000E38A6">
      <w:pPr>
        <w:spacing w:line="240" w:lineRule="auto"/>
      </w:pPr>
    </w:p>
    <w:p w:rsidR="00735953" w:rsidRDefault="00735953" w:rsidP="00735953">
      <w:pPr>
        <w:pStyle w:val="Heading3"/>
      </w:pPr>
      <w:r>
        <w:lastRenderedPageBreak/>
        <w:t>Solving Overfishing Key to Ocean Biodiversity</w:t>
      </w:r>
    </w:p>
    <w:p w:rsidR="00735953" w:rsidRPr="00735953" w:rsidRDefault="00735953" w:rsidP="00735953"/>
    <w:p w:rsidR="00735953" w:rsidRPr="000E38A6" w:rsidRDefault="00735953" w:rsidP="00735953">
      <w:pPr>
        <w:pStyle w:val="Heading4"/>
        <w:rPr>
          <w:rFonts w:cs="Times New Roman"/>
        </w:rPr>
      </w:pPr>
      <w:r>
        <w:rPr>
          <w:rFonts w:cs="Times New Roman"/>
        </w:rPr>
        <w:t>Preventing overfishing key to</w:t>
      </w:r>
      <w:r w:rsidRPr="000E38A6">
        <w:rPr>
          <w:rFonts w:cs="Times New Roman"/>
        </w:rPr>
        <w:t xml:space="preserve"> solve ocean biodiversity</w:t>
      </w:r>
    </w:p>
    <w:p w:rsidR="00735953" w:rsidRPr="000E38A6" w:rsidRDefault="00735953" w:rsidP="00735953">
      <w:pPr>
        <w:rPr>
          <w:rStyle w:val="Style13ptBold"/>
        </w:rPr>
      </w:pPr>
      <w:r w:rsidRPr="000E38A6">
        <w:rPr>
          <w:rStyle w:val="Style13ptBold"/>
        </w:rPr>
        <w:t>Mitchell, Insight Magazine senior writer, 14</w:t>
      </w:r>
    </w:p>
    <w:p w:rsidR="00735953" w:rsidRPr="000E38A6" w:rsidRDefault="00735953" w:rsidP="00735953">
      <w:r w:rsidRPr="000E38A6">
        <w:t>[Julie, 2014, “Ocean under threat”, Insight Magazine, Issue 1, Page 4 CK]</w:t>
      </w:r>
    </w:p>
    <w:p w:rsidR="00735953" w:rsidRPr="000E38A6" w:rsidRDefault="00735953" w:rsidP="00735953"/>
    <w:p w:rsidR="00735953" w:rsidRPr="000E38A6" w:rsidRDefault="00735953" w:rsidP="00735953">
      <w:r w:rsidRPr="000E38A6">
        <w:t xml:space="preserve">Destructive fishing But </w:t>
      </w:r>
      <w:r w:rsidRPr="000E38A6">
        <w:rPr>
          <w:rStyle w:val="StyleUnderline"/>
        </w:rPr>
        <w:t>the rich biodiversity that is only just being discovered is in danger from destructive fishing methods, pollution and climate change. The GOC report warns: “Illegal fishing vessels are an increasing threat to the security of nations and a commonplace scene of human rights abuses. Combating illegal fishing would improve prospects for nature</w:t>
      </w:r>
      <w:r w:rsidRPr="000E38A6">
        <w:t>, for the ecosystem services that we need, and for responsible businesses. It could also ensure that the benefits from the exploitation of ocean resources can be sustainably managed and equitably shared.”</w:t>
      </w:r>
    </w:p>
    <w:p w:rsidR="00735953" w:rsidRPr="000E38A6" w:rsidRDefault="00735953" w:rsidP="00735953">
      <w:r w:rsidRPr="000E38A6">
        <w:t xml:space="preserve">The combined impact of destructive fishing, pollution, climate change and other factors were recently </w:t>
      </w:r>
      <w:proofErr w:type="spellStart"/>
      <w:r w:rsidRPr="000E38A6">
        <w:t>analysed</w:t>
      </w:r>
      <w:proofErr w:type="spellEnd"/>
      <w:r w:rsidRPr="000E38A6">
        <w:t xml:space="preserve"> by leading marine scientists with the International </w:t>
      </w:r>
      <w:proofErr w:type="spellStart"/>
      <w:r w:rsidRPr="000E38A6">
        <w:t>Programme</w:t>
      </w:r>
      <w:proofErr w:type="spellEnd"/>
      <w:r w:rsidRPr="000E38A6">
        <w:t xml:space="preserve"> on the State of the Ocean (IPSO) and International Union for the Conservation of Nature (IUCN).</w:t>
      </w:r>
    </w:p>
    <w:p w:rsidR="00735953" w:rsidRPr="000E38A6" w:rsidRDefault="00735953" w:rsidP="00735953">
      <w:r w:rsidRPr="000E38A6">
        <w:t xml:space="preserve">Among the main findings were: that </w:t>
      </w:r>
      <w:r w:rsidRPr="000E38A6">
        <w:rPr>
          <w:rStyle w:val="StyleUnderline"/>
        </w:rPr>
        <w:t>overfishing is depleting economically important species and altering marine food webs; climate change and ocean acidification are seriously damaging coral reefs and other ecosystems; and climate change and pollution are increasing the number of ‘dead zones’. It was also clear that these threats are greater in combination</w:t>
      </w:r>
      <w:r w:rsidRPr="000E38A6">
        <w:t xml:space="preserve"> than they are individually.</w:t>
      </w:r>
    </w:p>
    <w:p w:rsidR="00735953" w:rsidRPr="000E38A6" w:rsidRDefault="00735953" w:rsidP="00735953">
      <w:pPr>
        <w:rPr>
          <w:rStyle w:val="StyleUnderline"/>
        </w:rPr>
      </w:pPr>
      <w:r w:rsidRPr="000E38A6">
        <w:rPr>
          <w:rStyle w:val="StyleUnderline"/>
        </w:rPr>
        <w:t>The IPSO/IUCN report suggests a raft of measures, including banning bottom trawling and other destructive fishing practices and ending illegal, unreported and unregulated fishing</w:t>
      </w:r>
      <w:r w:rsidRPr="000E38A6">
        <w:t xml:space="preserve">. </w:t>
      </w:r>
      <w:r w:rsidRPr="000E38A6">
        <w:rPr>
          <w:rStyle w:val="StyleUnderline"/>
        </w:rPr>
        <w:t>It also advocates community-run fisheries, setting international climate targets and reforming governance of the high seas.</w:t>
      </w:r>
    </w:p>
    <w:p w:rsidR="00735953" w:rsidRPr="000E38A6" w:rsidRDefault="00735953" w:rsidP="00735953">
      <w:r w:rsidRPr="000E38A6">
        <w:t xml:space="preserve">This report and its findings are being considered by the GOC as it develops its own recommendations. To this end the commissioners have been closely examining the legal framework and management rules governing the high seas. </w:t>
      </w:r>
    </w:p>
    <w:p w:rsidR="00735953" w:rsidRPr="000E38A6" w:rsidRDefault="00735953" w:rsidP="00735953">
      <w:r w:rsidRPr="000E38A6">
        <w:rPr>
          <w:rStyle w:val="StyleUnderline"/>
        </w:rPr>
        <w:t xml:space="preserve">Although there are separate </w:t>
      </w:r>
      <w:proofErr w:type="spellStart"/>
      <w:r w:rsidRPr="000E38A6">
        <w:rPr>
          <w:rStyle w:val="StyleUnderline"/>
        </w:rPr>
        <w:t>organisations</w:t>
      </w:r>
      <w:proofErr w:type="spellEnd"/>
      <w:r w:rsidRPr="000E38A6">
        <w:rPr>
          <w:rStyle w:val="StyleUnderline"/>
        </w:rPr>
        <w:t xml:space="preserve"> for managing industries such as fishing, shipping and seabed mining, no one has overall responsibility for protecting nature and there is no clear legal mechanism for establishing protected areas</w:t>
      </w:r>
      <w:r w:rsidRPr="000E38A6">
        <w:t>. This is in sharp contrast to the efforts made to protect the land environment.</w:t>
      </w:r>
    </w:p>
    <w:p w:rsidR="00735953" w:rsidRPr="000E38A6" w:rsidRDefault="00735953" w:rsidP="00735953">
      <w:r w:rsidRPr="000E38A6">
        <w:t xml:space="preserve">In July last year </w:t>
      </w:r>
      <w:r w:rsidRPr="000E38A6">
        <w:rPr>
          <w:rStyle w:val="StyleUnderline"/>
        </w:rPr>
        <w:t>the GOC recommended that, in the interests of national security, safety at sea and effective fisheries regulation, all high seas vessels should be required to carry International Maritime Organization (IMO) numbers and tracking equipment</w:t>
      </w:r>
      <w:r w:rsidRPr="000E38A6">
        <w:t>.</w:t>
      </w:r>
    </w:p>
    <w:p w:rsidR="00735953" w:rsidRDefault="00735953" w:rsidP="00735953">
      <w:r>
        <w:t>[</w:t>
      </w:r>
      <w:r w:rsidRPr="000E38A6">
        <w:t>Note: GOC= Global Ocean Commission</w:t>
      </w:r>
      <w:r>
        <w:t>]</w:t>
      </w:r>
    </w:p>
    <w:p w:rsidR="00735953" w:rsidRDefault="00735953" w:rsidP="00735953"/>
    <w:p w:rsidR="000E38A6" w:rsidRDefault="00735953" w:rsidP="00735953">
      <w:pPr>
        <w:pStyle w:val="Heading3"/>
      </w:pPr>
      <w:r>
        <w:lastRenderedPageBreak/>
        <w:t>Overfishing Impacts</w:t>
      </w:r>
    </w:p>
    <w:p w:rsidR="00735953" w:rsidRPr="00735953" w:rsidRDefault="00735953" w:rsidP="00735953"/>
    <w:p w:rsidR="00786D0C" w:rsidRPr="000E38A6" w:rsidRDefault="00786D0C" w:rsidP="00BE5F2A">
      <w:pPr>
        <w:pStyle w:val="Heading4"/>
        <w:rPr>
          <w:rStyle w:val="Style13ptBold"/>
          <w:rFonts w:cs="Times New Roman"/>
          <w:b/>
        </w:rPr>
      </w:pPr>
      <w:r w:rsidRPr="000E38A6">
        <w:rPr>
          <w:rStyle w:val="Style13ptBold"/>
          <w:rFonts w:cs="Times New Roman"/>
          <w:b/>
        </w:rPr>
        <w:t>Overfishing</w:t>
      </w:r>
      <w:r w:rsidR="000E38A6">
        <w:rPr>
          <w:rStyle w:val="Style13ptBold"/>
          <w:rFonts w:cs="Times New Roman"/>
          <w:b/>
        </w:rPr>
        <w:t xml:space="preserve"> leads to e</w:t>
      </w:r>
      <w:r w:rsidRPr="000E38A6">
        <w:rPr>
          <w:rStyle w:val="Style13ptBold"/>
          <w:rFonts w:cs="Times New Roman"/>
          <w:b/>
        </w:rPr>
        <w:t>cosystem collapse</w:t>
      </w:r>
    </w:p>
    <w:p w:rsidR="00786D0C" w:rsidRPr="000E38A6" w:rsidRDefault="00786D0C" w:rsidP="00786D0C">
      <w:pPr>
        <w:rPr>
          <w:rStyle w:val="Style13ptBold"/>
        </w:rPr>
      </w:pPr>
      <w:proofErr w:type="spellStart"/>
      <w:r w:rsidRPr="000E38A6">
        <w:rPr>
          <w:rStyle w:val="Style13ptBold"/>
        </w:rPr>
        <w:t>Bascompte</w:t>
      </w:r>
      <w:proofErr w:type="spellEnd"/>
      <w:r w:rsidRPr="000E38A6">
        <w:rPr>
          <w:rStyle w:val="Style13ptBold"/>
        </w:rPr>
        <w:t xml:space="preserve"> </w:t>
      </w:r>
      <w:r w:rsidR="000E38A6">
        <w:rPr>
          <w:rStyle w:val="Style13ptBold"/>
        </w:rPr>
        <w:t>&amp;</w:t>
      </w:r>
      <w:r w:rsidRPr="000E38A6">
        <w:rPr>
          <w:rStyle w:val="Style13ptBold"/>
        </w:rPr>
        <w:t xml:space="preserve"> </w:t>
      </w:r>
      <w:proofErr w:type="spellStart"/>
      <w:r w:rsidRPr="000E38A6">
        <w:rPr>
          <w:rStyle w:val="Style13ptBold"/>
        </w:rPr>
        <w:t>Melián</w:t>
      </w:r>
      <w:proofErr w:type="spellEnd"/>
      <w:r w:rsidRPr="000E38A6">
        <w:rPr>
          <w:rStyle w:val="Style13ptBold"/>
        </w:rPr>
        <w:t>, Integrative Ecology Group Seville Spain, and Sala, Center for Marine Biodiversity and Conservation, Scripps Institution of Oceanography, University of California at San Diego, 5</w:t>
      </w:r>
    </w:p>
    <w:p w:rsidR="00786D0C" w:rsidRPr="000E38A6" w:rsidRDefault="00786D0C" w:rsidP="00786D0C">
      <w:r w:rsidRPr="000E38A6">
        <w:t xml:space="preserve">[Jordi, Carlos J., </w:t>
      </w:r>
      <w:proofErr w:type="spellStart"/>
      <w:r w:rsidRPr="000E38A6">
        <w:t>Enric</w:t>
      </w:r>
      <w:proofErr w:type="spellEnd"/>
      <w:r w:rsidRPr="000E38A6">
        <w:t xml:space="preserve">, Communicated by Robert T. Paine, University of Washington, Seattle, WA, February 25, 2005 Published 3/31/2005, PNAS Online, “Interaction strength combinations and the overfishing of a marine food web”, </w:t>
      </w:r>
      <w:hyperlink r:id="rId76" w:history="1">
        <w:r w:rsidRPr="000E38A6">
          <w:rPr>
            <w:rStyle w:val="Hyperlink"/>
          </w:rPr>
          <w:t>http://www.pnas.org/content/102/15/5443.full</w:t>
        </w:r>
      </w:hyperlink>
      <w:r w:rsidRPr="000E38A6">
        <w:t>, accessed 6/30/2014 CK]</w:t>
      </w:r>
    </w:p>
    <w:p w:rsidR="00786D0C" w:rsidRPr="000E38A6" w:rsidRDefault="00786D0C" w:rsidP="00786D0C"/>
    <w:p w:rsidR="00786D0C" w:rsidRDefault="00786D0C" w:rsidP="00786D0C">
      <w:pPr>
        <w:rPr>
          <w:rStyle w:val="StyleUnderline"/>
        </w:rPr>
      </w:pPr>
      <w:r w:rsidRPr="000E38A6">
        <w:t xml:space="preserve">The </w:t>
      </w:r>
      <w:r w:rsidRPr="000E38A6">
        <w:rPr>
          <w:rStyle w:val="StyleUnderline"/>
        </w:rPr>
        <w:t>stability of ecological communities largely depends on the strength of interactions between predators and their prey</w:t>
      </w:r>
      <w:r w:rsidRPr="000E38A6">
        <w:t xml:space="preserve">. Here we show that </w:t>
      </w:r>
      <w:r w:rsidRPr="000E38A6">
        <w:rPr>
          <w:rStyle w:val="StyleUnderline"/>
        </w:rPr>
        <w:t xml:space="preserve">these interaction strengths are structured </w:t>
      </w:r>
      <w:proofErr w:type="spellStart"/>
      <w:r w:rsidRPr="000E38A6">
        <w:rPr>
          <w:rStyle w:val="StyleUnderline"/>
        </w:rPr>
        <w:t>nonrandomly</w:t>
      </w:r>
      <w:proofErr w:type="spellEnd"/>
      <w:r w:rsidRPr="000E38A6">
        <w:rPr>
          <w:rStyle w:val="StyleUnderline"/>
        </w:rPr>
        <w:t xml:space="preserve"> in a large Caribbean marine food web</w:t>
      </w:r>
      <w:r w:rsidRPr="000E38A6">
        <w:t xml:space="preserve">. Specifically, </w:t>
      </w:r>
      <w:r w:rsidRPr="000E38A6">
        <w:rPr>
          <w:rStyle w:val="StyleUnderline"/>
        </w:rPr>
        <w:t xml:space="preserve">the </w:t>
      </w:r>
      <w:proofErr w:type="spellStart"/>
      <w:r w:rsidRPr="000E38A6">
        <w:rPr>
          <w:rStyle w:val="StyleUnderline"/>
        </w:rPr>
        <w:t>cooccurrence</w:t>
      </w:r>
      <w:proofErr w:type="spellEnd"/>
      <w:r w:rsidRPr="000E38A6">
        <w:rPr>
          <w:rStyle w:val="StyleUnderline"/>
        </w:rPr>
        <w:t xml:space="preserve"> of strong interactions on two consecutive levels of food chains occurs less frequently than expected by chance.</w:t>
      </w:r>
      <w:r w:rsidRPr="000E38A6">
        <w:t xml:space="preserve"> Even when they occur, these strongly interacting chains are accompanied by strong </w:t>
      </w:r>
      <w:proofErr w:type="spellStart"/>
      <w:r w:rsidRPr="000E38A6">
        <w:t>omnivory</w:t>
      </w:r>
      <w:proofErr w:type="spellEnd"/>
      <w:r w:rsidRPr="000E38A6">
        <w:t xml:space="preserve"> more often than expected by chance. B</w:t>
      </w:r>
      <w:r w:rsidRPr="000E38A6">
        <w:rPr>
          <w:rStyle w:val="StyleUnderline"/>
        </w:rPr>
        <w:t>y using a food web model, we show that these interaction strength combinations reduce the likelihood of trophic cascades after the overfishing of top predators. However, fishing selectively removes predators that are overrepresented in strongly interacting chains. Hence, the potential for strong community-wide effects remains a threat.</w:t>
      </w:r>
    </w:p>
    <w:p w:rsidR="000E38A6" w:rsidRPr="000E38A6" w:rsidRDefault="000E38A6" w:rsidP="00786D0C">
      <w:pPr>
        <w:rPr>
          <w:rStyle w:val="StyleUnderline"/>
        </w:rPr>
      </w:pPr>
    </w:p>
    <w:p w:rsidR="00786D0C" w:rsidRPr="000E38A6" w:rsidRDefault="00786D0C" w:rsidP="00BE5F2A">
      <w:pPr>
        <w:pStyle w:val="Heading4"/>
        <w:rPr>
          <w:rFonts w:cs="Times New Roman"/>
        </w:rPr>
      </w:pPr>
      <w:r w:rsidRPr="000E38A6">
        <w:rPr>
          <w:rFonts w:cs="Times New Roman"/>
        </w:rPr>
        <w:t>Overfishing is reaching the tipping point, and destroys ecosystems</w:t>
      </w:r>
    </w:p>
    <w:p w:rsidR="00786D0C" w:rsidRPr="000E38A6" w:rsidRDefault="00786D0C" w:rsidP="00786D0C">
      <w:pPr>
        <w:rPr>
          <w:rStyle w:val="Style13ptBold"/>
        </w:rPr>
      </w:pPr>
      <w:r w:rsidRPr="000E38A6">
        <w:rPr>
          <w:rStyle w:val="Style13ptBold"/>
        </w:rPr>
        <w:t>Dartmouth Undergraduate Journal of Science, 12</w:t>
      </w:r>
    </w:p>
    <w:p w:rsidR="00786D0C" w:rsidRPr="000E38A6" w:rsidRDefault="00786D0C" w:rsidP="00786D0C">
      <w:r w:rsidRPr="000E38A6">
        <w:t xml:space="preserve">[Dartmouth Undergraduate Journal of Science, March 11, 2012, DUJS Online, “The Threats of Overfishing: Consequences at the Commercial Level” </w:t>
      </w:r>
      <w:hyperlink r:id="rId77" w:anchor=".U7Ja2PldWrx" w:history="1">
        <w:r w:rsidRPr="000E38A6">
          <w:rPr>
            <w:rStyle w:val="Hyperlink"/>
          </w:rPr>
          <w:t>http://dujs.dartmouth.edu/winter-2012/the-threats-of-overfishing-consequences-at-the-commercial-level#.U7Ja2PldWrx</w:t>
        </w:r>
      </w:hyperlink>
      <w:r w:rsidRPr="000E38A6">
        <w:t>, accessed 6/30/2014 CK]</w:t>
      </w:r>
    </w:p>
    <w:p w:rsidR="00786D0C" w:rsidRPr="000E38A6" w:rsidRDefault="00786D0C" w:rsidP="00786D0C"/>
    <w:p w:rsidR="00786D0C" w:rsidRPr="000E38A6" w:rsidRDefault="00786D0C" w:rsidP="00786D0C">
      <w:r w:rsidRPr="000E38A6">
        <w:t xml:space="preserve">According to marine ecologists, </w:t>
      </w:r>
      <w:r w:rsidRPr="000E38A6">
        <w:rPr>
          <w:rStyle w:val="StyleUnderline"/>
        </w:rPr>
        <w:t>overfishing is the greatest threat to ocean ecosystems today</w:t>
      </w:r>
      <w:r w:rsidRPr="000E38A6">
        <w:t xml:space="preserve"> (1). Overfishing occurs because fish are captured at a faster rate than they can reproduce (2). </w:t>
      </w:r>
      <w:r w:rsidRPr="000E38A6">
        <w:rPr>
          <w:rStyle w:val="StyleUnderline"/>
        </w:rPr>
        <w:t xml:space="preserve">Advanced fishing technology and an increased demand for fish have led to overfishing, causing several marine species to become extinct or endangered as a result </w:t>
      </w:r>
      <w:r w:rsidRPr="000E38A6">
        <w:t xml:space="preserve">(3, 4). In </w:t>
      </w:r>
      <w:r w:rsidRPr="000E38A6">
        <w:rPr>
          <w:rStyle w:val="StyleUnderline"/>
        </w:rPr>
        <w:t>the long-term, overfishing can have a devastating impact on ocean communities as it destabilizes the food chain and destroys the natural habitats of many aquatic species</w:t>
      </w:r>
      <w:r w:rsidRPr="000E38A6">
        <w:t xml:space="preserve"> (2).</w:t>
      </w:r>
    </w:p>
    <w:p w:rsidR="00786D0C" w:rsidRDefault="00786D0C" w:rsidP="00786D0C">
      <w:r w:rsidRPr="000E38A6">
        <w:t xml:space="preserve">In the past, fishing was more sustainable because fishermen could not access every location and because they had a limited capacity for fish aboard their vessels. </w:t>
      </w:r>
      <w:r w:rsidRPr="000E38A6">
        <w:rPr>
          <w:rStyle w:val="StyleUnderline"/>
        </w:rPr>
        <w:t xml:space="preserve">Today, however, small trawlers and fishing boats have been replaced by giant factory ships that can capture and process extremely large amounts of prey at a given time </w:t>
      </w:r>
      <w:r w:rsidRPr="000E38A6">
        <w:t xml:space="preserve">(2). These ships use sonar instruments and global positioning systems (GPS) to rapidly locate large schools of fish (1). </w:t>
      </w:r>
      <w:r w:rsidRPr="000E38A6">
        <w:rPr>
          <w:rStyle w:val="StyleUnderline"/>
        </w:rPr>
        <w:t>Fishing lines are deployed with thousands of large hooks that can reach areas up to 120 kilometers deep</w:t>
      </w:r>
      <w:r w:rsidRPr="000E38A6">
        <w:t xml:space="preserve">. </w:t>
      </w:r>
      <w:r w:rsidRPr="000E38A6">
        <w:rPr>
          <w:rStyle w:val="StyleUnderline"/>
        </w:rPr>
        <w:t xml:space="preserve">The trawling vessels and machines can even reach depths of 170 kilometers and can store an extraordinarily large volume of fish. Each year, </w:t>
      </w:r>
      <w:r w:rsidRPr="000E38A6">
        <w:rPr>
          <w:rStyle w:val="StyleUnderline"/>
        </w:rPr>
        <w:lastRenderedPageBreak/>
        <w:t>these huge trawling ships comb an area twice the size of the United States</w:t>
      </w:r>
      <w:r w:rsidRPr="000E38A6">
        <w:t xml:space="preserve">. </w:t>
      </w:r>
      <w:r w:rsidRPr="000E38A6">
        <w:rPr>
          <w:rStyle w:val="StyleUnderline"/>
        </w:rPr>
        <w:t>They use massive nets 50 meters wide with the capacity to pull the weight of a medium-sized plane (2). They also have several plants for processing and packing fish, large freezing systems, fishmeal processing plants, and powerful engines that can carry this enormous fishing gear around the ocean</w:t>
      </w:r>
      <w:r w:rsidRPr="000E38A6">
        <w:t xml:space="preserve">. Because these ships have all the equipment necessary to freeze and tin fish, they only need to return to their base once they are full. Even when the ships are filled, however, the fish are often transferred to refrigerated vessels in the middle of the ocean and are processed for consumption later (4). As such, </w:t>
      </w:r>
      <w:r w:rsidRPr="000E38A6">
        <w:rPr>
          <w:rStyle w:val="StyleUnderline"/>
        </w:rPr>
        <w:t>industrial fishing has expanded considerably and fishermen can now explore new shores and deeper waters to keep up with the increased demand for seafood</w:t>
      </w:r>
      <w:r w:rsidRPr="000E38A6">
        <w:t xml:space="preserve">. In fact, it has been reported by the United Nations Food and Agricultural Organization (FAO) that </w:t>
      </w:r>
      <w:r w:rsidRPr="000E38A6">
        <w:rPr>
          <w:rStyle w:val="StyleUnderline"/>
        </w:rPr>
        <w:t>over 70 percent of the world’s fisheries are either ‘fully exploited’, ‘over exploited’ or ‘significantly depleted</w:t>
      </w:r>
      <w:r w:rsidRPr="000E38A6">
        <w:t>’ (5). The annual total global catch of fish is 124 million metric tons, which is equivalent in weight to 378 Empire State Buildings (2).</w:t>
      </w:r>
    </w:p>
    <w:p w:rsidR="000E38A6" w:rsidRPr="000E38A6" w:rsidRDefault="000E38A6" w:rsidP="00786D0C"/>
    <w:p w:rsidR="00735953" w:rsidRPr="000E38A6" w:rsidRDefault="00735953" w:rsidP="00735953">
      <w:pPr>
        <w:pStyle w:val="Heading2"/>
        <w:rPr>
          <w:rFonts w:cs="Times New Roman"/>
        </w:rPr>
      </w:pPr>
      <w:r>
        <w:rPr>
          <w:rFonts w:cs="Times New Roman"/>
        </w:rPr>
        <w:lastRenderedPageBreak/>
        <w:t xml:space="preserve">Ocean </w:t>
      </w:r>
      <w:r w:rsidR="00382926">
        <w:rPr>
          <w:rFonts w:cs="Times New Roman"/>
        </w:rPr>
        <w:t>Collapse/</w:t>
      </w:r>
      <w:r w:rsidRPr="000E38A6">
        <w:rPr>
          <w:rFonts w:cs="Times New Roman"/>
        </w:rPr>
        <w:t>Biodiversity</w:t>
      </w:r>
    </w:p>
    <w:p w:rsidR="00735953" w:rsidRDefault="00735953" w:rsidP="00735953"/>
    <w:p w:rsidR="00A80A3D" w:rsidRPr="000E38A6" w:rsidRDefault="00A80A3D" w:rsidP="00A80A3D">
      <w:pPr>
        <w:pStyle w:val="Heading3"/>
        <w:rPr>
          <w:rFonts w:cs="Times New Roman"/>
        </w:rPr>
      </w:pPr>
      <w:r w:rsidRPr="000E38A6">
        <w:rPr>
          <w:rFonts w:cs="Times New Roman"/>
        </w:rPr>
        <w:lastRenderedPageBreak/>
        <w:t>Now Key</w:t>
      </w:r>
    </w:p>
    <w:p w:rsidR="00A80A3D" w:rsidRDefault="00A80A3D" w:rsidP="00A80A3D">
      <w:pPr>
        <w:pStyle w:val="Heading4"/>
      </w:pPr>
    </w:p>
    <w:p w:rsidR="00A80A3D" w:rsidRPr="00440DD4" w:rsidRDefault="00A80A3D" w:rsidP="00A80A3D">
      <w:pPr>
        <w:pStyle w:val="Heading4"/>
      </w:pPr>
      <w:r w:rsidRPr="00440DD4">
        <w:t xml:space="preserve">Must invest in ocean exploration now </w:t>
      </w:r>
      <w:r>
        <w:t>to stop ocean collapse</w:t>
      </w:r>
    </w:p>
    <w:p w:rsidR="00A80A3D" w:rsidRPr="000E38A6" w:rsidRDefault="00A80A3D" w:rsidP="00A80A3D">
      <w:proofErr w:type="spellStart"/>
      <w:r w:rsidRPr="000E38A6">
        <w:rPr>
          <w:rStyle w:val="Style13ptBold"/>
        </w:rPr>
        <w:t>Terdiman</w:t>
      </w:r>
      <w:proofErr w:type="spellEnd"/>
      <w:r w:rsidRPr="000E38A6">
        <w:rPr>
          <w:rStyle w:val="Style13ptBold"/>
        </w:rPr>
        <w:t>, CNET News Senior Writer, 10</w:t>
      </w:r>
      <w:r w:rsidRPr="000E38A6">
        <w:t xml:space="preserve"> </w:t>
      </w:r>
    </w:p>
    <w:p w:rsidR="00A80A3D" w:rsidRPr="000E38A6" w:rsidRDefault="00A80A3D" w:rsidP="00A80A3D">
      <w:r w:rsidRPr="000E38A6">
        <w:t xml:space="preserve">[Daniel, 4/15/10, CNET, “Oceans’ Salvation may lie in exploration”, </w:t>
      </w:r>
      <w:r>
        <w:fldChar w:fldCharType="begin"/>
      </w:r>
      <w:r>
        <w:instrText xml:space="preserve"> HYPERLINK "http://www.cnet.com/news/oceans-salvation-may-lie-in-exploration/" </w:instrText>
      </w:r>
      <w:r>
        <w:fldChar w:fldCharType="separate"/>
      </w:r>
      <w:r w:rsidRPr="000E38A6">
        <w:rPr>
          <w:rStyle w:val="Hyperlink"/>
        </w:rPr>
        <w:t>http://www.cnet.com/news/oceans-salvation-may-lie-in-exploration/</w:t>
      </w:r>
      <w:r>
        <w:rPr>
          <w:rStyle w:val="Hyperlink"/>
        </w:rPr>
        <w:fldChar w:fldCharType="end"/>
      </w:r>
      <w:r w:rsidRPr="000E38A6">
        <w:t>, accessed 6/29/14, BCG)</w:t>
      </w:r>
    </w:p>
    <w:p w:rsidR="00A80A3D" w:rsidRPr="000E38A6" w:rsidRDefault="00A80A3D" w:rsidP="00A80A3D"/>
    <w:p w:rsidR="00A80A3D" w:rsidRPr="000E38A6" w:rsidRDefault="00A80A3D" w:rsidP="00A80A3D">
      <w:r w:rsidRPr="00440DD4">
        <w:t>Indeed,</w:t>
      </w:r>
      <w:r w:rsidRPr="000E38A6">
        <w:rPr>
          <w:rStyle w:val="StyleUnderline"/>
          <w:u w:val="none"/>
        </w:rPr>
        <w:t xml:space="preserve"> </w:t>
      </w:r>
      <w:r w:rsidRPr="000E38A6">
        <w:rPr>
          <w:rStyle w:val="StyleUnderline"/>
        </w:rPr>
        <w:t>the fact that humans haven't returned to the bottom of the Mariana Trench highlights a disturbing fact: while we have spent billions putting men on the moon</w:t>
      </w:r>
      <w:r w:rsidRPr="000E38A6">
        <w:rPr>
          <w:rStyle w:val="StyleUnderline"/>
          <w:u w:val="none"/>
        </w:rPr>
        <w:t xml:space="preserve"> and building space stations, </w:t>
      </w:r>
      <w:r w:rsidRPr="000E38A6">
        <w:rPr>
          <w:rStyle w:val="StyleUnderline"/>
        </w:rPr>
        <w:t>we have, by comparison at least, neglected the most significant environments on Earth, our oceans</w:t>
      </w:r>
      <w:r w:rsidRPr="000E38A6">
        <w:rPr>
          <w:rStyle w:val="StyleUnderline"/>
          <w:u w:val="none"/>
        </w:rPr>
        <w:t xml:space="preserve">. </w:t>
      </w:r>
      <w:r w:rsidRPr="00440DD4">
        <w:t>And that has, to some experts, forced our hand</w:t>
      </w:r>
      <w:r w:rsidRPr="000E38A6">
        <w:rPr>
          <w:rStyle w:val="StyleUnderline"/>
          <w:u w:val="none"/>
        </w:rPr>
        <w:t xml:space="preserve">. </w:t>
      </w:r>
      <w:r w:rsidRPr="000E38A6">
        <w:rPr>
          <w:rStyle w:val="StyleUnderline"/>
        </w:rPr>
        <w:t>Either we turn things around and make</w:t>
      </w:r>
      <w:r w:rsidRPr="000E38A6">
        <w:rPr>
          <w:rStyle w:val="StyleUnderline"/>
          <w:u w:val="none"/>
        </w:rPr>
        <w:t xml:space="preserve"> the future of </w:t>
      </w:r>
      <w:r w:rsidRPr="000E38A6">
        <w:rPr>
          <w:rStyle w:val="StyleUnderline"/>
        </w:rPr>
        <w:t>ocean exploration a very high priority</w:t>
      </w:r>
      <w:r w:rsidRPr="000E38A6">
        <w:rPr>
          <w:rStyle w:val="StyleUnderline"/>
          <w:u w:val="none"/>
        </w:rPr>
        <w:t xml:space="preserve">, they say, </w:t>
      </w:r>
      <w:r w:rsidRPr="000E38A6">
        <w:rPr>
          <w:rStyle w:val="StyleUnderline"/>
        </w:rPr>
        <w:t>or we face some sobering realities</w:t>
      </w:r>
      <w:r w:rsidRPr="000E38A6">
        <w:rPr>
          <w:rStyle w:val="StyleUnderline"/>
          <w:u w:val="none"/>
        </w:rPr>
        <w:t>.</w:t>
      </w:r>
    </w:p>
    <w:p w:rsidR="00A80A3D" w:rsidRPr="00173C5D" w:rsidRDefault="00A80A3D" w:rsidP="00A80A3D">
      <w:pPr>
        <w:rPr>
          <w:rStyle w:val="StyleUnderline"/>
        </w:rPr>
      </w:pPr>
      <w:r w:rsidRPr="000E38A6">
        <w:t xml:space="preserve">"To paraphrase [author] Tom Wolfe, </w:t>
      </w:r>
      <w:r w:rsidRPr="00173C5D">
        <w:rPr>
          <w:rStyle w:val="StyleUnderline"/>
        </w:rPr>
        <w:t>we had the right stuff, but [went in] the wrong direction," Walsh said. "In the oceanographic community</w:t>
      </w:r>
      <w:r w:rsidRPr="000E38A6">
        <w:t xml:space="preserve"> globally, not just in the United States, </w:t>
      </w:r>
      <w:r w:rsidRPr="00173C5D">
        <w:rPr>
          <w:rStyle w:val="StyleUnderline"/>
        </w:rPr>
        <w:t>we have really failed to make the necessary investments to learn about the world's oceans, which cover 70 percent of our planet."</w:t>
      </w:r>
    </w:p>
    <w:p w:rsidR="00A80A3D" w:rsidRPr="00440DD4" w:rsidRDefault="00A80A3D" w:rsidP="00A80A3D">
      <w:r w:rsidRPr="00440DD4">
        <w:t xml:space="preserve">'Far behind the curve' </w:t>
      </w:r>
    </w:p>
    <w:p w:rsidR="00A80A3D" w:rsidRPr="00440DD4" w:rsidRDefault="00A80A3D" w:rsidP="00A80A3D">
      <w:r w:rsidRPr="00173C5D">
        <w:rPr>
          <w:rStyle w:val="StyleUnderline"/>
        </w:rPr>
        <w:t>If there's anyone who has gravitas in the field of ocean exploration, it's National Geographic Society explorer-in-residence Sylvia Earle. A longtime ocean explorer, author, lecturer, and former chief scientist of</w:t>
      </w:r>
      <w:r w:rsidRPr="00440DD4">
        <w:t xml:space="preserve"> the National Oceanic and Atmospheric Administration (</w:t>
      </w:r>
      <w:r w:rsidRPr="00173C5D">
        <w:rPr>
          <w:rStyle w:val="StyleUnderline"/>
        </w:rPr>
        <w:t>NOAA</w:t>
      </w:r>
      <w:r w:rsidRPr="00440DD4">
        <w:t>), Earle was awarded the 2009 TED Prize for her work and created Mission Blue, which aims to "heal and protect the Earth's oceans through the creation and management of essential marine protected areas."</w:t>
      </w:r>
    </w:p>
    <w:p w:rsidR="00A80A3D" w:rsidRPr="00440DD4" w:rsidRDefault="00A80A3D" w:rsidP="00A80A3D">
      <w:r w:rsidRPr="00440DD4">
        <w:t xml:space="preserve">"We're far behind the curve from where we need to be," Earle told CNET. "People look at the surface, and they think that's the ocean, and because they can't see what's going on below, they think everything's just fine. But those of us with decades of exploration [experience know that] </w:t>
      </w:r>
      <w:r w:rsidRPr="00173C5D">
        <w:rPr>
          <w:rStyle w:val="StyleUnderline"/>
        </w:rPr>
        <w:t>the ocean is in trouble, and therefore so are we."</w:t>
      </w:r>
    </w:p>
    <w:p w:rsidR="00A80A3D" w:rsidRPr="00440DD4" w:rsidRDefault="00A80A3D" w:rsidP="00A80A3D">
      <w:r w:rsidRPr="00173C5D">
        <w:rPr>
          <w:rStyle w:val="StyleUnderline"/>
        </w:rPr>
        <w:t xml:space="preserve">That's because, she said, it's the world's oceans that drive climate and weather and which generate most of our oxygen. Indeed, she said, fully one-fifth of the planet's oxygen comes from a single marine-based, blue-green bacterium: the </w:t>
      </w:r>
      <w:proofErr w:type="spellStart"/>
      <w:r w:rsidRPr="00173C5D">
        <w:rPr>
          <w:rStyle w:val="StyleUnderline"/>
        </w:rPr>
        <w:t>prochlorococcus</w:t>
      </w:r>
      <w:proofErr w:type="spellEnd"/>
      <w:r w:rsidRPr="00173C5D">
        <w:rPr>
          <w:rStyle w:val="StyleUnderline"/>
        </w:rPr>
        <w:t>. Yet, before our eyes, she said, the marine ecosystems are dying out or struggling from a wide variety of factors including over-fishing, pollution</w:t>
      </w:r>
      <w:r w:rsidRPr="00440DD4">
        <w:t xml:space="preserve">, changes in chemistry, </w:t>
      </w:r>
      <w:r w:rsidRPr="00173C5D">
        <w:rPr>
          <w:rStyle w:val="StyleUnderline"/>
        </w:rPr>
        <w:t>and more.</w:t>
      </w:r>
    </w:p>
    <w:p w:rsidR="00A80A3D" w:rsidRPr="00440DD4" w:rsidRDefault="00A80A3D" w:rsidP="00A80A3D">
      <w:r w:rsidRPr="00440DD4">
        <w:t>So why have we, as a people, spent so little energy exploring the seas, even though 50 years ago, it was considered a great national triumph to have conquered the Mariana Trench?</w:t>
      </w:r>
    </w:p>
    <w:p w:rsidR="00A80A3D" w:rsidRPr="00440DD4" w:rsidRDefault="00A80A3D" w:rsidP="00A80A3D">
      <w:r w:rsidRPr="00440DD4">
        <w:t xml:space="preserve">Earle recalled a lunch she once had with Clare </w:t>
      </w:r>
      <w:proofErr w:type="spellStart"/>
      <w:r w:rsidRPr="00440DD4">
        <w:t>Boothe</w:t>
      </w:r>
      <w:proofErr w:type="spellEnd"/>
      <w:r w:rsidRPr="00440DD4">
        <w:t xml:space="preserve"> </w:t>
      </w:r>
      <w:proofErr w:type="spellStart"/>
      <w:r w:rsidRPr="00440DD4">
        <w:t>Luce</w:t>
      </w:r>
      <w:proofErr w:type="spellEnd"/>
      <w:r w:rsidRPr="00440DD4">
        <w:t>, the famous playwright and former U.S. ambassador to Italy and congresswoman. "[</w:t>
      </w:r>
      <w:proofErr w:type="spellStart"/>
      <w:r w:rsidRPr="00440DD4">
        <w:t>Boothe</w:t>
      </w:r>
      <w:proofErr w:type="spellEnd"/>
      <w:r w:rsidRPr="00440DD4">
        <w:t>] was musing about the disparity [between space and ocean exploration] and she looked up at the puffy clouds, and she said, 'You know, heaven is up there. And you know what's down there.'"</w:t>
      </w:r>
    </w:p>
    <w:p w:rsidR="00A80A3D" w:rsidRPr="00440DD4" w:rsidRDefault="00A80A3D" w:rsidP="00A80A3D">
      <w:r w:rsidRPr="00440DD4">
        <w:t xml:space="preserve">Deep-sea technology </w:t>
      </w:r>
    </w:p>
    <w:p w:rsidR="00A80A3D" w:rsidRPr="00440DD4" w:rsidRDefault="00A80A3D" w:rsidP="00A80A3D">
      <w:r w:rsidRPr="00173C5D">
        <w:rPr>
          <w:rStyle w:val="StyleUnderline"/>
        </w:rPr>
        <w:lastRenderedPageBreak/>
        <w:t>Today, there are not nearly enough ships, sonars, or submarines of any kind to do ocean exploration justice, said</w:t>
      </w:r>
      <w:r w:rsidRPr="00440DD4">
        <w:t xml:space="preserve"> Stephen </w:t>
      </w:r>
      <w:r w:rsidRPr="00173C5D">
        <w:rPr>
          <w:rStyle w:val="StyleUnderline"/>
        </w:rPr>
        <w:t>Hammond, the chief scientist for NOAA's office of ocean exploration</w:t>
      </w:r>
      <w:r w:rsidRPr="00440DD4">
        <w:t xml:space="preserve"> and research. But at least some things are moving in the right direction, he added.</w:t>
      </w:r>
    </w:p>
    <w:p w:rsidR="00A80A3D" w:rsidRDefault="00A80A3D" w:rsidP="00A80A3D">
      <w:r w:rsidRPr="00440DD4">
        <w:t>The urgent goal, Hammond said, is to make a dent in the 90 percent of the world's oceans that humans know nothing about. And that's where NOAA is putting its money where its mouth is: by taking a former Department of Defense acoustic surveillance vessel that it acquired in 2005 and retrofitting it as a world-class "global range ship of discovery."</w:t>
      </w:r>
    </w:p>
    <w:p w:rsidR="00A80A3D" w:rsidRDefault="00A80A3D" w:rsidP="00A80A3D">
      <w:r>
        <w:t>[Note – Walsh = Navy Lt. Don Walsh]</w:t>
      </w:r>
    </w:p>
    <w:p w:rsidR="00B1372E" w:rsidRDefault="00B1372E" w:rsidP="00A80A3D"/>
    <w:p w:rsidR="00665129" w:rsidRDefault="00665129" w:rsidP="00665129">
      <w:pPr>
        <w:pStyle w:val="Heading3"/>
      </w:pPr>
      <w:r>
        <w:lastRenderedPageBreak/>
        <w:t>Exploration Key to Ocean Ecosystems</w:t>
      </w:r>
    </w:p>
    <w:p w:rsidR="00665129" w:rsidRPr="00DE4128" w:rsidRDefault="00665129" w:rsidP="00665129"/>
    <w:p w:rsidR="005359F1" w:rsidRPr="000E38A6" w:rsidRDefault="005359F1" w:rsidP="005359F1">
      <w:pPr>
        <w:pStyle w:val="Heading4"/>
        <w:rPr>
          <w:rFonts w:cs="Times New Roman"/>
        </w:rPr>
      </w:pPr>
      <w:r>
        <w:rPr>
          <w:rFonts w:cs="Times New Roman"/>
        </w:rPr>
        <w:t>Expanding exploration key to safeguard ocean resources and biodiversity</w:t>
      </w:r>
    </w:p>
    <w:p w:rsidR="005359F1" w:rsidRPr="000E38A6" w:rsidRDefault="005359F1" w:rsidP="005359F1">
      <w:pPr>
        <w:rPr>
          <w:rStyle w:val="Style13ptBold"/>
        </w:rPr>
      </w:pPr>
      <w:r w:rsidRPr="000E38A6">
        <w:rPr>
          <w:rStyle w:val="Style13ptBold"/>
        </w:rPr>
        <w:t>National Research Council, 3</w:t>
      </w:r>
    </w:p>
    <w:p w:rsidR="005359F1" w:rsidRPr="000E38A6" w:rsidRDefault="005359F1" w:rsidP="005359F1">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78" w:history="1">
        <w:r w:rsidRPr="000E38A6">
          <w:rPr>
            <w:rStyle w:val="Hyperlink"/>
          </w:rPr>
          <w:t>http://www.nap.edu/catalog/10630.html,pages 8-10, Accessed</w:t>
        </w:r>
      </w:hyperlink>
      <w:r w:rsidRPr="000E38A6">
        <w:t xml:space="preserve"> 6/30/14 CK]</w:t>
      </w:r>
    </w:p>
    <w:p w:rsidR="005359F1" w:rsidRPr="000E38A6" w:rsidRDefault="005359F1" w:rsidP="005359F1"/>
    <w:p w:rsidR="005359F1" w:rsidRPr="006B3EBA" w:rsidRDefault="005359F1" w:rsidP="005359F1">
      <w:pPr>
        <w:rPr>
          <w:rStyle w:val="StyleUnderline"/>
        </w:rPr>
      </w:pPr>
      <w:r w:rsidRPr="000E38A6">
        <w:t xml:space="preserve">Only a fraction of the world’s marine species have been discovered and even fewer have been scientifically identified and named (Winston, 1992; World Resources Institute, 2001). </w:t>
      </w:r>
      <w:r w:rsidRPr="000E38A6">
        <w:rPr>
          <w:rStyle w:val="StyleUnderline"/>
        </w:rPr>
        <w:t xml:space="preserve">New species are discovered on virtually every expedition that seeks to uncover them, including corals, fishes, plants, and even microorganisms </w:t>
      </w:r>
      <w:r w:rsidRPr="006B3EBA">
        <w:t>like Archaea,</w:t>
      </w:r>
      <w:r w:rsidRPr="000E38A6">
        <w:rPr>
          <w:rStyle w:val="StyleUnderline"/>
        </w:rPr>
        <w:t xml:space="preserve"> which represent an entirely new domain of life </w:t>
      </w:r>
      <w:r w:rsidRPr="000E38A6">
        <w:t xml:space="preserve">(Norse, 1993). </w:t>
      </w:r>
      <w:r w:rsidRPr="000E38A6">
        <w:rPr>
          <w:rStyle w:val="StyleUnderline"/>
        </w:rPr>
        <w:t>If little is known about the overall biodiversity in the ocean, even less is known about the abundance of organisms, their ecological roles, how food webs are structured, and how vast areas of the ocean are connected through biological interactions</w:t>
      </w:r>
      <w:r w:rsidRPr="000E38A6">
        <w:t xml:space="preserve">. Since we now know that even remote areas of the ocean contain detectable levels of human contaminants (Group of Experts on the Scientific Aspects of Marine Environmental Protection, 2001), we can surmise, but not yet quantify, the extent to which humans directly and indirectly affect marine ecosystem health and productivity. Ultimately, </w:t>
      </w:r>
      <w:r w:rsidRPr="000E38A6">
        <w:rPr>
          <w:rStyle w:val="StyleUnderline"/>
        </w:rPr>
        <w:t>better understanding of marine systems and our impacts on those systems will enable us to more wisely utilize the vast resources the ocean has to offer,</w:t>
      </w:r>
      <w:r w:rsidRPr="000E38A6">
        <w:t xml:space="preserve"> </w:t>
      </w:r>
      <w:r w:rsidRPr="006B3EBA">
        <w:rPr>
          <w:rStyle w:val="StyleUnderline"/>
        </w:rPr>
        <w:t>and help us safeguard the wondrous web of life the ocean supports.</w:t>
      </w:r>
    </w:p>
    <w:p w:rsidR="005359F1" w:rsidRPr="000E38A6" w:rsidRDefault="005359F1" w:rsidP="005359F1">
      <w:pPr>
        <w:rPr>
          <w:rStyle w:val="StyleUnderline"/>
        </w:rPr>
      </w:pPr>
      <w:r w:rsidRPr="000E38A6">
        <w:t xml:space="preserve"> </w:t>
      </w:r>
      <w:r w:rsidRPr="000E38A6">
        <w:rPr>
          <w:rStyle w:val="StyleUnderline"/>
        </w:rPr>
        <w:t xml:space="preserve">A few particularly exciting areas for exploration into marine biodiversity include the following: </w:t>
      </w:r>
    </w:p>
    <w:p w:rsidR="005359F1" w:rsidRPr="000E38A6" w:rsidRDefault="005359F1" w:rsidP="005359F1">
      <w:pPr>
        <w:rPr>
          <w:rStyle w:val="StyleUnderline"/>
        </w:rPr>
      </w:pPr>
      <w:r w:rsidRPr="000E38A6">
        <w:rPr>
          <w:rStyle w:val="StyleUnderline"/>
        </w:rPr>
        <w:t>The microbial ocean. Although we know that thousands of organisms may live in a single drop of seawater, the vast majority of these organisms cannot be cultured in the lab</w:t>
      </w:r>
      <w:r w:rsidRPr="000E38A6">
        <w:t xml:space="preserve">. </w:t>
      </w:r>
      <w:r w:rsidRPr="000E38A6">
        <w:rPr>
          <w:rStyle w:val="StyleUnderline"/>
        </w:rPr>
        <w:t xml:space="preserve">New genetic tools are allowing researchers to unlock the secrets of their identities, taxonomy, spatial diversity, and role in the ecosystem using their genetic code. </w:t>
      </w:r>
    </w:p>
    <w:p w:rsidR="005359F1" w:rsidRPr="000E38A6" w:rsidRDefault="005359F1" w:rsidP="005359F1">
      <w:pPr>
        <w:rPr>
          <w:rStyle w:val="StyleUnderline"/>
        </w:rPr>
      </w:pPr>
      <w:r w:rsidRPr="000E38A6">
        <w:t xml:space="preserve">The </w:t>
      </w:r>
      <w:r w:rsidRPr="000E38A6">
        <w:rPr>
          <w:rStyle w:val="StyleUnderline"/>
        </w:rPr>
        <w:t>ocean’s extreme environments</w:t>
      </w:r>
      <w:r w:rsidRPr="000E38A6">
        <w:t xml:space="preserve">. The ocean floor harbors some of Earth’s most extreme environments, </w:t>
      </w:r>
      <w:r w:rsidRPr="000E38A6">
        <w:rPr>
          <w:rStyle w:val="StyleUnderline"/>
        </w:rPr>
        <w:t>with crushingly high pressures, temperatures from below freezing to almost boiling, and surprising chemical compositions.</w:t>
      </w:r>
      <w:r w:rsidRPr="000E38A6">
        <w:t xml:space="preserve"> Up until a quarter of a century ago, the deep sea was viewed as a hostile environment with a limited supply of food descending from surface waters and low biomass. The discovery in 1977 of luxuriant ecosystems associated with deep-sea hydrothermal vents dramatically altered this view. These ecosystems exist in the deep sea and are not dependent on organic matter sinking from the sunlit surface ocean. Rather, the micro-organisms at the base of this ecosystem support it through extracting energy from chemicals in the high-temperature fluids at the vents. </w:t>
      </w:r>
      <w:r w:rsidRPr="006B3EBA">
        <w:t>Equally sensational discoveries may be waiting in other unusual ocean environments including other planets and moons.</w:t>
      </w:r>
    </w:p>
    <w:p w:rsidR="005359F1" w:rsidRPr="000E38A6" w:rsidRDefault="005359F1" w:rsidP="005359F1">
      <w:pPr>
        <w:rPr>
          <w:rStyle w:val="StyleUnderline"/>
        </w:rPr>
      </w:pPr>
      <w:r w:rsidRPr="000E38A6">
        <w:rPr>
          <w:rStyle w:val="StyleUnderline"/>
        </w:rPr>
        <w:t>The subsurface biosphere</w:t>
      </w:r>
      <w:r w:rsidRPr="000E38A6">
        <w:t>. In 1991, scientists working on the mid-ocean ridge in the eastern Pacific witnessed a “snow blizzard” of microbes and microbial debris being spewed out of the seafloor (</w:t>
      </w:r>
      <w:proofErr w:type="spellStart"/>
      <w:r w:rsidRPr="000E38A6">
        <w:t>Haymon</w:t>
      </w:r>
      <w:proofErr w:type="spellEnd"/>
      <w:r w:rsidRPr="000E38A6">
        <w:t xml:space="preserve"> et al., 1993). The material rose more than 100 feet above the ocean bottom and settled into a thin, white layer on the seafloor. </w:t>
      </w:r>
      <w:r w:rsidRPr="000E38A6">
        <w:rPr>
          <w:rStyle w:val="StyleUnderline"/>
        </w:rPr>
        <w:t xml:space="preserve">Microbes have also been detected in cores recovered by the Ocean Drilling </w:t>
      </w:r>
      <w:r w:rsidRPr="000E38A6">
        <w:rPr>
          <w:rStyle w:val="StyleUnderline"/>
        </w:rPr>
        <w:lastRenderedPageBreak/>
        <w:t xml:space="preserve">Program (ODP) down to depths of several hundred meters, and have been demonstrated to play an important role in crustal alteration. </w:t>
      </w:r>
    </w:p>
    <w:p w:rsidR="005359F1" w:rsidRPr="000E38A6" w:rsidRDefault="005359F1" w:rsidP="005359F1">
      <w:r w:rsidRPr="000E38A6">
        <w:t xml:space="preserve"> Coral reefs (Figure 3). Although </w:t>
      </w:r>
      <w:r w:rsidRPr="000E38A6">
        <w:rPr>
          <w:rStyle w:val="StyleUnderline"/>
        </w:rPr>
        <w:t>coral reefs are spectacularly rich in species, complex in their functioning, and high in recreational, fisheries, and socio-economic values, no comprehensive global map of the reefs exists. Coral reef biologists and conservationists often must rely on naval charts and centuries-old ship logs to guess where reefs lie</w:t>
      </w:r>
      <w:r w:rsidRPr="000E38A6">
        <w:t xml:space="preserve">. </w:t>
      </w:r>
      <w:r w:rsidRPr="000E38A6">
        <w:rPr>
          <w:rStyle w:val="StyleUnderline"/>
        </w:rPr>
        <w:t>Corals have been identified in cold water regions, such as the northeast Atlantic, exemplifying how little is known of their distribution, condition, or relative health</w:t>
      </w:r>
      <w:r w:rsidRPr="000E38A6">
        <w:t xml:space="preserve">. Many of the world’s coral reefs lie within the territorial waters of nations struggling to maintain environmental quality in the face of economic pressures. </w:t>
      </w:r>
      <w:r w:rsidRPr="000E38A6">
        <w:rPr>
          <w:rStyle w:val="StyleUnderline"/>
        </w:rPr>
        <w:t>An international coral reef exploration program is needed to locate, understand, and protect these fragile ecosystems.</w:t>
      </w:r>
    </w:p>
    <w:p w:rsidR="005359F1" w:rsidRPr="000E38A6" w:rsidRDefault="005359F1" w:rsidP="005359F1">
      <w:r w:rsidRPr="000E38A6">
        <w:t xml:space="preserve">Seamounts. </w:t>
      </w:r>
      <w:r w:rsidRPr="000E38A6">
        <w:rPr>
          <w:rStyle w:val="StyleUnderline"/>
        </w:rPr>
        <w:t>These underwater mountains are another rich and functionally important marine ecosystem ripe for discove</w:t>
      </w:r>
      <w:r w:rsidRPr="000E38A6">
        <w:t>ry. While the major seamounts are known from topographic mapping, many small but ecologically critical seamounts remain unknown</w:t>
      </w:r>
      <w:r w:rsidRPr="000E38A6">
        <w:rPr>
          <w:rStyle w:val="StyleUnderline"/>
        </w:rPr>
        <w:t>. A recent survey of fish aggregation and spawning areas of the western Pacific has revealed an extensive array of seamounts in that portion of the world ocean, providing a good foundation for future efforts to choose sites for marine protected areas that will serve to maintain fisheries production and safeguard biodiversity.</w:t>
      </w:r>
      <w:r w:rsidRPr="000E38A6">
        <w:t xml:space="preserve"> </w:t>
      </w:r>
    </w:p>
    <w:p w:rsidR="005359F1" w:rsidRDefault="005359F1" w:rsidP="005359F1">
      <w:r w:rsidRPr="000E38A6">
        <w:t xml:space="preserve">Continental shelves. </w:t>
      </w:r>
      <w:r w:rsidRPr="000E38A6">
        <w:rPr>
          <w:rStyle w:val="StyleUnderline"/>
        </w:rPr>
        <w:t>The organisms that live within the sediments on continental shelves, especially temperate banks and intertidal areas, include numbers of species rivaling those of insects found in tropical forests</w:t>
      </w:r>
      <w:r w:rsidRPr="000E38A6">
        <w:t xml:space="preserve">. </w:t>
      </w:r>
      <w:r w:rsidRPr="000E38A6">
        <w:rPr>
          <w:rStyle w:val="StyleUnderline"/>
        </w:rPr>
        <w:t xml:space="preserve">These sediment-dwelling organisms are thought to play an important role in linking the seafloor ecosystem with the water column above, and ultimately in supporting the marine food web. </w:t>
      </w:r>
      <w:r w:rsidRPr="000E38A6">
        <w:t xml:space="preserve">Unfortunately, </w:t>
      </w:r>
      <w:r w:rsidRPr="000E38A6">
        <w:rPr>
          <w:rStyle w:val="StyleUnderline"/>
        </w:rPr>
        <w:t>the seafloor in many of these coastal areas has been degraded or destroyed through uncontrolled trawling, dredging</w:t>
      </w:r>
      <w:r w:rsidRPr="000E38A6">
        <w:t xml:space="preserve"> (National Research Council, 2002), and coastal construction. </w:t>
      </w:r>
      <w:r w:rsidRPr="000E38A6">
        <w:rPr>
          <w:rStyle w:val="StyleUnderline"/>
        </w:rPr>
        <w:t>Ocean exploration can take scientists to areas that are still relatively pristine to discover how these systems function and better understand the effects of human intervention</w:t>
      </w:r>
      <w:r w:rsidRPr="000E38A6">
        <w:t>.</w:t>
      </w:r>
    </w:p>
    <w:p w:rsidR="005359F1" w:rsidRDefault="005359F1" w:rsidP="005359F1"/>
    <w:p w:rsidR="00665129" w:rsidRPr="000E38A6" w:rsidRDefault="00665129" w:rsidP="00665129">
      <w:pPr>
        <w:pStyle w:val="Heading4"/>
        <w:rPr>
          <w:rFonts w:cs="Times New Roman"/>
        </w:rPr>
      </w:pPr>
      <w:r w:rsidRPr="000E38A6">
        <w:rPr>
          <w:rFonts w:cs="Times New Roman"/>
        </w:rPr>
        <w:t xml:space="preserve">Exploration is key to </w:t>
      </w:r>
      <w:r>
        <w:rPr>
          <w:rFonts w:cs="Times New Roman"/>
        </w:rPr>
        <w:t>preservation framework</w:t>
      </w:r>
      <w:r w:rsidRPr="000E38A6">
        <w:rPr>
          <w:rFonts w:cs="Times New Roman"/>
        </w:rPr>
        <w:t xml:space="preserve"> – helps find effective ways to protect biodiversity</w:t>
      </w:r>
    </w:p>
    <w:p w:rsidR="00665129" w:rsidRPr="000E38A6" w:rsidRDefault="00665129" w:rsidP="00665129">
      <w:pPr>
        <w:rPr>
          <w:b/>
          <w:bCs/>
          <w:sz w:val="26"/>
        </w:rPr>
      </w:pPr>
      <w:r w:rsidRPr="000E38A6">
        <w:rPr>
          <w:rStyle w:val="Style13ptBold"/>
        </w:rPr>
        <w:t>Committee on Exploration of the Seas, National Research Council, 3</w:t>
      </w:r>
    </w:p>
    <w:p w:rsidR="00665129" w:rsidRPr="000E38A6" w:rsidRDefault="00665129" w:rsidP="00665129">
      <w:r w:rsidRPr="000E38A6">
        <w:t xml:space="preserve">[Committee on Exploration of the Seas Ocean Studies Board Division on Earth and Life Studies, 2003, “Exploration of the Seas: Voyage into the Unknown”, The National Research Council of the National Academies, </w:t>
      </w:r>
      <w:hyperlink r:id="rId79" w:history="1">
        <w:r w:rsidRPr="000E38A6">
          <w:rPr>
            <w:rStyle w:val="Hyperlink"/>
          </w:rPr>
          <w:t>http://explore.noaa.gov/sites/OER/Documents/national-research-council-voyage.pdf</w:t>
        </w:r>
      </w:hyperlink>
      <w:r w:rsidRPr="000E38A6">
        <w:t xml:space="preserve">, pg. 43-45, accessed 6/29/14, GNL]  </w:t>
      </w:r>
    </w:p>
    <w:p w:rsidR="00665129" w:rsidRPr="000E38A6" w:rsidRDefault="00665129" w:rsidP="00665129"/>
    <w:p w:rsidR="00665129" w:rsidRPr="000E38A6" w:rsidRDefault="00665129" w:rsidP="00665129">
      <w:pPr>
        <w:rPr>
          <w:rStyle w:val="StyleUnderline"/>
        </w:rPr>
      </w:pPr>
      <w:r w:rsidRPr="000E38A6">
        <w:rPr>
          <w:rStyle w:val="StyleUnderline"/>
        </w:rPr>
        <w:t>Exploitation of the genetic diversity of ocean life and long-term management of commercial fisheries will require a thorough knowledge and cataloging of resources</w:t>
      </w:r>
      <w:r w:rsidRPr="000E38A6">
        <w:t xml:space="preserve">. To date, just a fraction of the world’s marine species have been scientifically named or taxonomically identified (Winston, 1992; World Resources Institute, 2001). </w:t>
      </w:r>
      <w:r w:rsidRPr="000E38A6">
        <w:rPr>
          <w:rStyle w:val="StyleUnderline"/>
        </w:rPr>
        <w:t>New species, including corals, fishes, and plants, are discovered on virtually every expedition that seeks to uncover them.</w:t>
      </w:r>
      <w:r w:rsidRPr="000E38A6">
        <w:t xml:space="preserve"> Even microorganisms, such as Archaea, a primitive form of life, have been discovered by happenstance in places where conditions of temperature and pressure are so extreme, no life would be expected (National Research Council, 1995). </w:t>
      </w:r>
      <w:r w:rsidRPr="000E38A6">
        <w:rPr>
          <w:rStyle w:val="StyleUnderline"/>
        </w:rPr>
        <w:t>The recent realization of the abundance and distribution of deep, cold-water corals</w:t>
      </w:r>
      <w:r w:rsidRPr="000E38A6">
        <w:t xml:space="preserve"> (Box 3.1, Figure 3.1) </w:t>
      </w:r>
      <w:r w:rsidRPr="000E38A6">
        <w:rPr>
          <w:rStyle w:val="StyleUnderline"/>
        </w:rPr>
        <w:t xml:space="preserve">is </w:t>
      </w:r>
      <w:r w:rsidRPr="000E38A6">
        <w:rPr>
          <w:rStyle w:val="StyleUnderline"/>
        </w:rPr>
        <w:lastRenderedPageBreak/>
        <w:t>another example. Ocean exploration offers the opportunity to make such discoveries in a coordinated and systematic way.</w:t>
      </w:r>
    </w:p>
    <w:p w:rsidR="00665129" w:rsidRPr="000E38A6" w:rsidRDefault="00665129" w:rsidP="00665129">
      <w:r w:rsidRPr="000E38A6">
        <w:rPr>
          <w:rStyle w:val="StyleUnderline"/>
        </w:rPr>
        <w:t>If little is known about the biodiversity in the oceans, even less is known about the abundance of organisms, their ecological functions, how food webs are structured, and how vast areas of the oceans are interconnected through biological interactions. A reliable, well-organized, and accessible inventory of existing and newly discovered marine species will promote scientific and public understanding of marine ecosystems. The Census of Marine Life is an exciting program of international research for assessing and explaining the diversity, distribution, and abundance of marine organisms throughout the world’s oceans</w:t>
      </w:r>
      <w:r w:rsidRPr="000E38A6">
        <w:t xml:space="preserve"> (Consortium for Oceanographic Research and Education, 2002). Collaborative projects involving more than 60 institutions from 15 countries began the Census of Marine Life in 2000 with funding from the Alfred P. Sloan Foundation and the National Oceanographic Partnership Program member agencies. The Ocean Biogeographic Information System, the information component of the Census of Marine Life, will be a critical component of an integrated ocean observing system. Currently managed as a federation of database sources, the Ocean Biogeographic Information System is expected to develop into a globally distributed network of species-based, geographically referenced databases that will be available to a variety of users, including ecosystem managers, fisheries organizations, and coral-reef-monitoring programs.</w:t>
      </w:r>
    </w:p>
    <w:p w:rsidR="00665129" w:rsidRDefault="00665129" w:rsidP="00665129">
      <w:pPr>
        <w:rPr>
          <w:rStyle w:val="StyleUnderline"/>
        </w:rPr>
      </w:pPr>
      <w:r w:rsidRPr="000E38A6">
        <w:t xml:space="preserve">Because even remote areas of the ocean contain detectable amounts of contaminants (Group of Experts on the Scientific Aspects of Marine Environmental Protection, 2001), the extent to which humans directly and indirectly affect marine ecosystem health and productivity can be observed, if not yet quantified. </w:t>
      </w:r>
      <w:r w:rsidRPr="000E38A6">
        <w:rPr>
          <w:rStyle w:val="StyleUnderline"/>
        </w:rPr>
        <w:t>Ultimately, a better understanding of marine systems and the effects of human activities on them will enable wiser stewardship of the oceans’ vast resources. The marine biodiversity theme area highlights the interdisciplinary nature of the proposed ocean exploration program, the proposal and funding selection process, and the utility of such a program.</w:t>
      </w:r>
      <w:r w:rsidRPr="000E38A6">
        <w:t xml:space="preserve"> </w:t>
      </w:r>
      <w:r w:rsidRPr="000E38A6">
        <w:rPr>
          <w:rStyle w:val="StyleUnderline"/>
        </w:rPr>
        <w:t xml:space="preserve">A few particularly exciting areas for exploration of marine biodiversity include microbial life within the ocean, extreme environments such as hydrothermal vents, the </w:t>
      </w:r>
      <w:proofErr w:type="spellStart"/>
      <w:r w:rsidRPr="000E38A6">
        <w:rPr>
          <w:rStyle w:val="StyleUnderline"/>
        </w:rPr>
        <w:t>subseafloor</w:t>
      </w:r>
      <w:proofErr w:type="spellEnd"/>
      <w:r w:rsidRPr="000E38A6">
        <w:rPr>
          <w:rStyle w:val="StyleUnderline"/>
        </w:rPr>
        <w:t xml:space="preserve"> biosphere, coral reefs, seamounts, and continental shelves.</w:t>
      </w:r>
    </w:p>
    <w:p w:rsidR="00665129" w:rsidRDefault="00665129" w:rsidP="00665129">
      <w:pPr>
        <w:rPr>
          <w:rStyle w:val="StyleUnderline"/>
        </w:rPr>
      </w:pPr>
    </w:p>
    <w:p w:rsidR="00665129" w:rsidRDefault="00665129" w:rsidP="00665129">
      <w:pPr>
        <w:pStyle w:val="Heading4"/>
        <w:rPr>
          <w:rFonts w:cs="Times New Roman"/>
        </w:rPr>
      </w:pPr>
      <w:r>
        <w:rPr>
          <w:rFonts w:cs="Times New Roman"/>
        </w:rPr>
        <w:t>Lack of exploration compromises understanding of o</w:t>
      </w:r>
      <w:r w:rsidRPr="000E38A6">
        <w:rPr>
          <w:rFonts w:cs="Times New Roman"/>
        </w:rPr>
        <w:t>cean ecosystems</w:t>
      </w:r>
    </w:p>
    <w:p w:rsidR="00665129" w:rsidRPr="000E38A6" w:rsidRDefault="00665129" w:rsidP="00665129">
      <w:pPr>
        <w:rPr>
          <w:color w:val="333333"/>
          <w:sz w:val="21"/>
          <w:szCs w:val="21"/>
          <w:shd w:val="clear" w:color="auto" w:fill="FFFFFF"/>
        </w:rPr>
      </w:pPr>
      <w:proofErr w:type="spellStart"/>
      <w:r w:rsidRPr="000E38A6">
        <w:rPr>
          <w:rStyle w:val="Style13ptBold"/>
        </w:rPr>
        <w:t>Schectman</w:t>
      </w:r>
      <w:proofErr w:type="spellEnd"/>
      <w:r w:rsidRPr="000E38A6">
        <w:rPr>
          <w:rStyle w:val="Style13ptBold"/>
        </w:rPr>
        <w:t>, Wall Street Journal Risk &amp; Compliance Journal, 13</w:t>
      </w:r>
      <w:r w:rsidRPr="000E38A6">
        <w:rPr>
          <w:color w:val="333333"/>
          <w:sz w:val="21"/>
          <w:szCs w:val="21"/>
          <w:shd w:val="clear" w:color="auto" w:fill="FFFFFF"/>
        </w:rPr>
        <w:t xml:space="preserve"> </w:t>
      </w:r>
    </w:p>
    <w:p w:rsidR="00665129" w:rsidRPr="000E38A6" w:rsidRDefault="00665129" w:rsidP="00665129">
      <w:pPr>
        <w:rPr>
          <w:color w:val="333333"/>
          <w:sz w:val="21"/>
          <w:szCs w:val="21"/>
          <w:shd w:val="clear" w:color="auto" w:fill="FFFFFF"/>
        </w:rPr>
      </w:pPr>
      <w:r w:rsidRPr="000E38A6">
        <w:rPr>
          <w:color w:val="333333"/>
          <w:sz w:val="21"/>
          <w:szCs w:val="21"/>
          <w:shd w:val="clear" w:color="auto" w:fill="FFFFFF"/>
        </w:rPr>
        <w:t xml:space="preserve">(Joel, Risk &amp; Compliance Journal Reporter, 7/19/13, Wall Street Journal Risk and Compliance Journal blog, “Government and Tech Companies Plan Exploration of Oceans”, </w:t>
      </w:r>
      <w:hyperlink r:id="rId80" w:history="1">
        <w:r w:rsidRPr="000E38A6">
          <w:rPr>
            <w:rStyle w:val="Hyperlink"/>
            <w:sz w:val="21"/>
            <w:szCs w:val="21"/>
            <w:shd w:val="clear" w:color="auto" w:fill="FFFFFF"/>
          </w:rPr>
          <w:t>http://blogs.wsj.com/cio/2013/07/19/government-and-tech-companies-plan-exploration-of-oceans/</w:t>
        </w:r>
      </w:hyperlink>
      <w:r w:rsidRPr="000E38A6">
        <w:rPr>
          <w:color w:val="333333"/>
          <w:sz w:val="21"/>
          <w:szCs w:val="21"/>
          <w:shd w:val="clear" w:color="auto" w:fill="FFFFFF"/>
        </w:rPr>
        <w:t>, accessed 6/25/14, BCG)</w:t>
      </w:r>
    </w:p>
    <w:p w:rsidR="00665129" w:rsidRPr="000E38A6" w:rsidRDefault="00665129" w:rsidP="00665129">
      <w:pPr>
        <w:rPr>
          <w:color w:val="333333"/>
          <w:sz w:val="21"/>
          <w:szCs w:val="21"/>
          <w:shd w:val="clear" w:color="auto" w:fill="FFFFFF"/>
        </w:rPr>
      </w:pPr>
    </w:p>
    <w:p w:rsidR="00665129" w:rsidRPr="000E38A6" w:rsidRDefault="00665129" w:rsidP="00665129">
      <w:pPr>
        <w:rPr>
          <w:b/>
          <w:u w:val="single"/>
        </w:rPr>
      </w:pPr>
      <w:r w:rsidRPr="000E38A6">
        <w:t xml:space="preserve">The </w:t>
      </w:r>
      <w:r w:rsidRPr="000E38A6">
        <w:rPr>
          <w:rStyle w:val="StyleUnderline"/>
        </w:rPr>
        <w:t>complexity of ocean systems</w:t>
      </w:r>
      <w:r w:rsidRPr="000E38A6">
        <w:t>, with their interplay of tidal forces, animal species, and underwater geography</w:t>
      </w:r>
      <w:r w:rsidRPr="000E38A6">
        <w:rPr>
          <w:rStyle w:val="StyleUnderline"/>
        </w:rPr>
        <w:t>, has frustrated previous efforts at understanding the ecology below 75% of the world’s surface.</w:t>
      </w:r>
    </w:p>
    <w:p w:rsidR="00665129" w:rsidRPr="000E38A6" w:rsidRDefault="00665129" w:rsidP="00665129">
      <w:r w:rsidRPr="000E38A6">
        <w:t xml:space="preserve">The </w:t>
      </w:r>
      <w:r w:rsidRPr="000E38A6">
        <w:rPr>
          <w:rStyle w:val="StyleUnderline"/>
        </w:rPr>
        <w:t>sciences involved in ocean exploration have been “stove-piped,” with researchers</w:t>
      </w:r>
      <w:r w:rsidRPr="000E38A6">
        <w:t xml:space="preserve"> specializing in the migration of whales or ocean currents and </w:t>
      </w:r>
      <w:r w:rsidRPr="000E38A6">
        <w:rPr>
          <w:rStyle w:val="StyleUnderline"/>
        </w:rPr>
        <w:t>not working together towards “an interconnected understanding of the system</w:t>
      </w:r>
      <w:r w:rsidRPr="000E38A6">
        <w:t>,” said Larry Mayer, a University of New Hampshire oceanographer, who is participating in the planning session.</w:t>
      </w:r>
    </w:p>
    <w:p w:rsidR="00665129" w:rsidRPr="000E38A6" w:rsidRDefault="00665129" w:rsidP="00665129">
      <w:r w:rsidRPr="000E38A6">
        <w:lastRenderedPageBreak/>
        <w:t xml:space="preserve">For example, </w:t>
      </w:r>
      <w:r w:rsidRPr="000E38A6">
        <w:rPr>
          <w:rStyle w:val="StyleUnderline"/>
        </w:rPr>
        <w:t xml:space="preserve">scientists were unable to fully understand the effect of the </w:t>
      </w:r>
      <w:r w:rsidRPr="000E38A6">
        <w:t xml:space="preserve">2010 Deepwater </w:t>
      </w:r>
      <w:r w:rsidRPr="000E38A6">
        <w:rPr>
          <w:rStyle w:val="StyleUnderline"/>
        </w:rPr>
        <w:t>Horizon spill on the Gulf</w:t>
      </w:r>
      <w:r w:rsidRPr="000E38A6">
        <w:t>’s sea creatures, Mr. Mayer said. “</w:t>
      </w:r>
      <w:r w:rsidRPr="000E38A6">
        <w:rPr>
          <w:rStyle w:val="StyleUnderline"/>
        </w:rPr>
        <w:t>We’re not yet at the point where we have this overall view of the complete ecosystem model for a system</w:t>
      </w:r>
      <w:r w:rsidRPr="000E38A6">
        <w:t xml:space="preserve"> as complex as Gulf of Mexico,” said Mr. Mayer, who sat on a National Academy of Sciences committee that advised government on the issue. “What we have are little models of subcomponents. But </w:t>
      </w:r>
      <w:r w:rsidRPr="000E38A6">
        <w:rPr>
          <w:rStyle w:val="StyleUnderline"/>
        </w:rPr>
        <w:t>we don’t have comprehensive models of how the ecosystems interact — particularly in the deep sea</w:t>
      </w:r>
      <w:r w:rsidRPr="000E38A6">
        <w:t>.”</w:t>
      </w:r>
    </w:p>
    <w:p w:rsidR="00665129" w:rsidRDefault="00665129" w:rsidP="00665129">
      <w:r w:rsidRPr="000E38A6">
        <w:rPr>
          <w:rStyle w:val="StyleUnderline"/>
        </w:rPr>
        <w:t>Advances in data tools</w:t>
      </w:r>
      <w:r w:rsidRPr="000E38A6">
        <w:t xml:space="preserve">, which allow scientists to layer maps with thousands of separate information sources, </w:t>
      </w:r>
      <w:r w:rsidRPr="000E38A6">
        <w:rPr>
          <w:rStyle w:val="StyleUnderline"/>
        </w:rPr>
        <w:t>now make that three-dimensional understanding possible</w:t>
      </w:r>
      <w:r w:rsidRPr="000E38A6">
        <w:t xml:space="preserve">, Mr. Mayer said. “We are just now at the point where </w:t>
      </w:r>
      <w:proofErr w:type="spellStart"/>
      <w:r w:rsidRPr="000E38A6">
        <w:t>where</w:t>
      </w:r>
      <w:proofErr w:type="spellEnd"/>
      <w:r w:rsidRPr="000E38A6">
        <w:t xml:space="preserve"> we can use these tools to look at the system in its entirety,” Mr. Mayer said.</w:t>
      </w:r>
    </w:p>
    <w:p w:rsidR="00665129" w:rsidRPr="000E38A6" w:rsidRDefault="00665129" w:rsidP="00665129"/>
    <w:p w:rsidR="00665129" w:rsidRPr="000E38A6" w:rsidRDefault="00665129" w:rsidP="00665129">
      <w:pPr>
        <w:pStyle w:val="Heading4"/>
        <w:rPr>
          <w:rFonts w:cs="Times New Roman"/>
        </w:rPr>
      </w:pPr>
      <w:r>
        <w:rPr>
          <w:rFonts w:cs="Times New Roman"/>
        </w:rPr>
        <w:t>Expanding exploration key to understanding ocean ecosystems</w:t>
      </w:r>
    </w:p>
    <w:p w:rsidR="00665129" w:rsidRPr="000E38A6" w:rsidRDefault="00665129" w:rsidP="00665129">
      <w:proofErr w:type="spellStart"/>
      <w:r w:rsidRPr="000E38A6">
        <w:rPr>
          <w:rStyle w:val="Style13ptBold"/>
        </w:rPr>
        <w:t>Helvarg</w:t>
      </w:r>
      <w:proofErr w:type="spellEnd"/>
      <w:r w:rsidRPr="000E38A6">
        <w:rPr>
          <w:rStyle w:val="Style13ptBold"/>
        </w:rPr>
        <w:t>, Blue Frontier executive director, 14</w:t>
      </w:r>
      <w:r w:rsidRPr="000E38A6">
        <w:t xml:space="preserve"> </w:t>
      </w:r>
    </w:p>
    <w:p w:rsidR="00665129" w:rsidRPr="000E38A6" w:rsidRDefault="00665129" w:rsidP="00665129">
      <w:r w:rsidRPr="000E38A6">
        <w:t>(David, executive director of Blue Frontier; a marine conservation and policy group, 4/1/14, “Mysteries of the deep; No wonder Flight 370 can't be found: We know so little about the ocean”, Lexis, accessed 6/25/14, BCG)</w:t>
      </w:r>
    </w:p>
    <w:p w:rsidR="00665129" w:rsidRPr="000E38A6" w:rsidRDefault="00665129" w:rsidP="00665129"/>
    <w:p w:rsidR="00665129" w:rsidRPr="000E38A6" w:rsidRDefault="00665129" w:rsidP="00665129">
      <w:pPr>
        <w:rPr>
          <w:rStyle w:val="StyleUnderline"/>
        </w:rPr>
      </w:pPr>
      <w:r w:rsidRPr="000E38A6">
        <w:t xml:space="preserve">Jet aircraft are large, but not compared with the ocean. </w:t>
      </w:r>
      <w:r w:rsidRPr="000E38A6">
        <w:rPr>
          <w:rStyle w:val="StyleUnderline"/>
        </w:rPr>
        <w:t>The weeks-long search for some physical sign of Malaysia Airlines Flight 370 is not something we should wonder at, considering the frontier nature of our blue planet.</w:t>
      </w:r>
    </w:p>
    <w:p w:rsidR="00665129" w:rsidRPr="000E38A6" w:rsidRDefault="00665129" w:rsidP="00665129">
      <w:r w:rsidRPr="000E38A6">
        <w:t xml:space="preserve">The 29% of our planet that is land is inhabited by more than 7 billion people, at least a few of whom would have reported a crash or hijacked aircraft. By contrast, </w:t>
      </w:r>
      <w:r w:rsidRPr="00D13469">
        <w:rPr>
          <w:rStyle w:val="StyleUnderline"/>
        </w:rPr>
        <w:t>the ocean that covers 71% of the Earth's surface and 97% of its living habitat rarely has more than a few million people on or about its surface</w:t>
      </w:r>
      <w:r w:rsidRPr="000E38A6">
        <w:t xml:space="preserve">. These include commercial mariners, fishermen, </w:t>
      </w:r>
      <w:proofErr w:type="gramStart"/>
      <w:r w:rsidRPr="000E38A6">
        <w:t>cruise</w:t>
      </w:r>
      <w:proofErr w:type="gramEnd"/>
      <w:r w:rsidRPr="000E38A6">
        <w:t xml:space="preserve"> ship passengers, sailors aboard the world's military fleets, offshore oil and gas workers, research scientists and the odd sea gypsy.</w:t>
      </w:r>
    </w:p>
    <w:p w:rsidR="00665129" w:rsidRPr="000E38A6" w:rsidRDefault="00665129" w:rsidP="00665129">
      <w:r w:rsidRPr="000E38A6">
        <w:t>One reason we've not colonized the ocean, as science-fiction writers (and at least one senator, the late Claiborne Pell, of Rhode Island) once imagined, is that the ocean is a far rougher and more difficult wilderness than any encountered by terrestrial explorers, or even astronauts traveling in the consistent vacuum of space, with its occasional meteorites and space junk to avoid.</w:t>
      </w:r>
    </w:p>
    <w:p w:rsidR="00665129" w:rsidRPr="000E38A6" w:rsidRDefault="00665129" w:rsidP="00665129">
      <w:r w:rsidRPr="000E38A6">
        <w:t xml:space="preserve">The sea pummels us with an unbreathable and corrosive liquid medium; altered visual and acoustic characteristics; changing temperatures, depths and pressures; </w:t>
      </w:r>
      <w:proofErr w:type="spellStart"/>
      <w:r w:rsidRPr="000E38A6">
        <w:t>upwellings</w:t>
      </w:r>
      <w:proofErr w:type="spellEnd"/>
      <w:r w:rsidRPr="000E38A6">
        <w:t>; tides; currents; gyres; obscuring marine layers; sudden storms and giant rouge waves; and life forms than can sting, poison or bite.</w:t>
      </w:r>
    </w:p>
    <w:p w:rsidR="00665129" w:rsidRPr="000E38A6" w:rsidRDefault="00665129" w:rsidP="00665129">
      <w:pPr>
        <w:rPr>
          <w:rStyle w:val="StyleUnderline"/>
        </w:rPr>
      </w:pPr>
      <w:r w:rsidRPr="000E38A6">
        <w:rPr>
          <w:rStyle w:val="StyleUnderline"/>
        </w:rPr>
        <w:t>Even accounting for more than 70 years of classified military hydrographic surveys, we've still mapped less than 10% of the ocean with the resolution we've used to map all of the moon, Mars or even several moons of Jupiter.</w:t>
      </w:r>
    </w:p>
    <w:p w:rsidR="00665129" w:rsidRPr="000E38A6" w:rsidRDefault="00665129" w:rsidP="00665129">
      <w:r w:rsidRPr="000E38A6">
        <w:t xml:space="preserve">Obviously, our ability to search for a missing aircraft at sea has come a long way since Amelia Earhart disappeared while trying to cross the Pacific in 1937. But the patched-together satellite data and electronic-signals processing that has led Flight 370 searchers to an area 1,100 miles west of Perth, Australia, is no more than a crisis-mode, jury-rigged effort at ocean observation. Consider this: If you're a drug smuggler and you enter U.S. coastal waters in a speedboat at night, and then go dead in the water </w:t>
      </w:r>
      <w:r w:rsidRPr="000E38A6">
        <w:lastRenderedPageBreak/>
        <w:t>during the day, with a blue tarp thrown over your vessel, odds are that you'll successfully deliver your contraband.</w:t>
      </w:r>
    </w:p>
    <w:p w:rsidR="00665129" w:rsidRPr="000E38A6" w:rsidRDefault="00665129" w:rsidP="00665129">
      <w:r w:rsidRPr="000E38A6">
        <w:rPr>
          <w:rStyle w:val="StyleUnderline"/>
        </w:rPr>
        <w:t xml:space="preserve">Our investment in ocean exploration, </w:t>
      </w:r>
      <w:r w:rsidRPr="00D13469">
        <w:t>monitoring and law enforcement efforts</w:t>
      </w:r>
      <w:r w:rsidRPr="000E38A6">
        <w:rPr>
          <w:rStyle w:val="StyleUnderline"/>
        </w:rPr>
        <w:t xml:space="preserve"> is at a 20-year low in the United States and not much better elsewhere.</w:t>
      </w:r>
      <w:r w:rsidRPr="000E38A6">
        <w:t xml:space="preserve"> </w:t>
      </w:r>
      <w:r w:rsidRPr="000E38A6">
        <w:rPr>
          <w:rStyle w:val="StyleUnderline"/>
        </w:rPr>
        <w:t>Our chances of quickly finding the missing Malaysian flight would have been improved if we had invested more money and effort on our planet's last great commons, with observational tools</w:t>
      </w:r>
      <w:r w:rsidRPr="000E38A6">
        <w:t xml:space="preserve"> such as in-situ labs and wired benthic observatories, remote and autonomous underwater vehicles and gliders, forward-looking infrared cameras and multi-beam shipboard, airborne (and space-deployed) scanning systems, and other smart but woefully underfunded sea technologies.</w:t>
      </w:r>
    </w:p>
    <w:p w:rsidR="00665129" w:rsidRPr="000E38A6" w:rsidRDefault="00665129" w:rsidP="00665129">
      <w:r w:rsidRPr="000E38A6">
        <w:rPr>
          <w:rStyle w:val="StyleUnderline"/>
        </w:rPr>
        <w:t>The fact remains that while hundreds of people have gone into space, only three humans have ventured to the lowest point on our planet seven miles down in the Mariana Trench</w:t>
      </w:r>
      <w:r w:rsidRPr="000E38A6">
        <w:t>, and the latest of these -- filmmaker explorer engineer James Cameron -- had to self-fund his 2012 mission.</w:t>
      </w:r>
    </w:p>
    <w:p w:rsidR="00665129" w:rsidRPr="000E38A6" w:rsidRDefault="00665129" w:rsidP="00665129">
      <w:r w:rsidRPr="00E076A1">
        <w:rPr>
          <w:rStyle w:val="StyleUnderline"/>
        </w:rPr>
        <w:t xml:space="preserve">Meanwhile, when it comes to exploring the cosmos, NASA -- even in its diminished state -- outspends NOAA's ocean exploration program roughly 1,000 to 1. </w:t>
      </w:r>
      <w:r w:rsidRPr="000E38A6">
        <w:t>Yet when we get to Mars, the first thing we seek as proof of life is water. Meanwhile, we have a whole water planet that remains a challenge we've once again discovered to be far greater than we thought.</w:t>
      </w:r>
    </w:p>
    <w:p w:rsidR="00665129" w:rsidRPr="000E38A6" w:rsidRDefault="00665129" w:rsidP="00665129">
      <w:pPr>
        <w:rPr>
          <w:rStyle w:val="Emphasis"/>
        </w:rPr>
      </w:pPr>
      <w:r w:rsidRPr="000E38A6">
        <w:rPr>
          <w:rStyle w:val="StyleUnderline"/>
        </w:rPr>
        <w:t>Whatever the final resolution of the Flight 370</w:t>
      </w:r>
      <w:r w:rsidRPr="000E38A6">
        <w:t xml:space="preserve"> tragedy</w:t>
      </w:r>
      <w:r w:rsidRPr="000E38A6">
        <w:rPr>
          <w:rStyle w:val="StyleUnderline"/>
        </w:rPr>
        <w:t xml:space="preserve">, that challenge is bound to become greater as our </w:t>
      </w:r>
      <w:r w:rsidRPr="000E38A6">
        <w:rPr>
          <w:rStyle w:val="Emphasis"/>
        </w:rPr>
        <w:t>food and coastal security</w:t>
      </w:r>
      <w:r w:rsidRPr="000E38A6">
        <w:rPr>
          <w:rStyle w:val="StyleUnderline"/>
        </w:rPr>
        <w:t xml:space="preserve">, </w:t>
      </w:r>
      <w:r w:rsidRPr="000E38A6">
        <w:rPr>
          <w:rStyle w:val="Emphasis"/>
        </w:rPr>
        <w:t>marine transportation systems</w:t>
      </w:r>
      <w:r w:rsidRPr="000E38A6">
        <w:rPr>
          <w:rStyle w:val="StyleUnderline"/>
        </w:rPr>
        <w:t xml:space="preserve">, even our basic ecosystem processes such as the oxygen generated by </w:t>
      </w:r>
      <w:r w:rsidRPr="000E38A6">
        <w:rPr>
          <w:rStyle w:val="Emphasis"/>
        </w:rPr>
        <w:t>ocean plankton</w:t>
      </w:r>
      <w:r w:rsidRPr="000E38A6">
        <w:rPr>
          <w:rStyle w:val="StyleUnderline"/>
        </w:rPr>
        <w:t xml:space="preserve">, are increasingly stressed through overfishing, pollution, loss of coastal habitat and ocean impacts from </w:t>
      </w:r>
      <w:r w:rsidRPr="000E38A6">
        <w:rPr>
          <w:rStyle w:val="Emphasis"/>
        </w:rPr>
        <w:t>climate change.</w:t>
      </w:r>
    </w:p>
    <w:p w:rsidR="00665129" w:rsidRDefault="00665129" w:rsidP="00665129">
      <w:r w:rsidRPr="00BE1797">
        <w:rPr>
          <w:rStyle w:val="StyleUnderline"/>
        </w:rPr>
        <w:t>Investing in the exploration and understanding of our planet's largest habitat should be a given.</w:t>
      </w:r>
      <w:r w:rsidRPr="000E38A6">
        <w:t xml:space="preserve"> Perhaps that will be a lesson learned from our latest human disaster. Unfortunately, while the sea is still vast, our ability to act wisely in our own interests is often limited.</w:t>
      </w:r>
    </w:p>
    <w:p w:rsidR="00382926" w:rsidRPr="000E38A6" w:rsidRDefault="00382926" w:rsidP="00665129"/>
    <w:p w:rsidR="00735953" w:rsidRDefault="002B486A" w:rsidP="00735953">
      <w:pPr>
        <w:pStyle w:val="Heading3"/>
      </w:pPr>
      <w:r>
        <w:lastRenderedPageBreak/>
        <w:t xml:space="preserve">Coordinated Policy </w:t>
      </w:r>
      <w:r w:rsidR="00735953">
        <w:t>Solvency</w:t>
      </w:r>
    </w:p>
    <w:p w:rsidR="00735953" w:rsidRPr="000E38A6" w:rsidRDefault="00735953" w:rsidP="00735953"/>
    <w:p w:rsidR="00735953" w:rsidRPr="000E38A6" w:rsidRDefault="002B486A" w:rsidP="00735953">
      <w:pPr>
        <w:pStyle w:val="Heading4"/>
        <w:rPr>
          <w:rFonts w:cs="Times New Roman"/>
        </w:rPr>
      </w:pPr>
      <w:r>
        <w:rPr>
          <w:rFonts w:cs="Times New Roman"/>
        </w:rPr>
        <w:t>Coordinated ocean policy ensures optimal framework for preserving ocean ecosystems</w:t>
      </w:r>
    </w:p>
    <w:p w:rsidR="00735953" w:rsidRPr="000E38A6" w:rsidRDefault="00735953" w:rsidP="00735953">
      <w:pPr>
        <w:rPr>
          <w:rStyle w:val="Style13ptBold"/>
        </w:rPr>
      </w:pPr>
      <w:proofErr w:type="spellStart"/>
      <w:r w:rsidRPr="000E38A6">
        <w:rPr>
          <w:rStyle w:val="Style13ptBold"/>
        </w:rPr>
        <w:t>Sutley</w:t>
      </w:r>
      <w:proofErr w:type="spellEnd"/>
      <w:r w:rsidRPr="000E38A6">
        <w:rPr>
          <w:rStyle w:val="Style13ptBold"/>
        </w:rPr>
        <w:t xml:space="preserve"> and </w:t>
      </w:r>
      <w:proofErr w:type="spellStart"/>
      <w:r w:rsidRPr="000E38A6">
        <w:rPr>
          <w:rStyle w:val="Style13ptBold"/>
        </w:rPr>
        <w:t>Holdren</w:t>
      </w:r>
      <w:proofErr w:type="spellEnd"/>
      <w:r w:rsidRPr="000E38A6">
        <w:rPr>
          <w:rStyle w:val="Style13ptBold"/>
        </w:rPr>
        <w:t>, National Ocean Council co-chairs, 13</w:t>
      </w:r>
    </w:p>
    <w:p w:rsidR="00735953" w:rsidRPr="000E38A6" w:rsidRDefault="00735953" w:rsidP="00735953">
      <w:r w:rsidRPr="000E38A6">
        <w:t xml:space="preserve">[Nancy H. Chair: Council on Environmental Quality, John P: Director, Office of Science and Technology Policy, National Ocean Council, April 2013, “NATIONAL OCEAN POLICY IMPLEMENTATION PLAN”, </w:t>
      </w:r>
      <w:hyperlink r:id="rId81" w:history="1">
        <w:r w:rsidRPr="000E38A6">
          <w:rPr>
            <w:rStyle w:val="Hyperlink"/>
          </w:rPr>
          <w:t>http://www.oceanchampions.org/pdfs/national_ocean_policy_implementation_plan.pdf</w:t>
        </w:r>
      </w:hyperlink>
      <w:r w:rsidRPr="000E38A6">
        <w:t>, pages 15-16 accessed 6/26/14, CK]</w:t>
      </w:r>
    </w:p>
    <w:p w:rsidR="00735953" w:rsidRPr="000E38A6" w:rsidRDefault="00735953" w:rsidP="00735953"/>
    <w:p w:rsidR="00735953" w:rsidRPr="000E38A6" w:rsidRDefault="00735953" w:rsidP="00735953">
      <w:pPr>
        <w:rPr>
          <w:b/>
          <w:bCs/>
          <w:sz w:val="26"/>
        </w:rPr>
      </w:pPr>
      <w:r w:rsidRPr="000E38A6">
        <w:rPr>
          <w:rStyle w:val="StyleUnderline"/>
        </w:rPr>
        <w:t>Through National Ocean Policy actions, thousands of acres of wetlands and priority habitat will be protected, restored, or enhanced. Our Nation's coral reefs will be improved by better coordinating existing authorities and implementing projects to prevent or mitigate harmful impacts. Actions to support partnerships and efforts to locate, monitor, control, and eradicate invasive species will protect native aquatic populations and their habitats.</w:t>
      </w:r>
      <w:r w:rsidRPr="000E38A6">
        <w:t xml:space="preserve"> Collaborative watershed restoration efforts are important to the overall success of coastal and marine habitat conservation. Restoration efforts in the Gulf Coast, Mississippi River Basin, and Great Lakes, and for Pacific Northwest salmon are excellent examples of collaborative, voluntary upland watershed conservation and restoration.</w:t>
      </w:r>
    </w:p>
    <w:p w:rsidR="00735953" w:rsidRPr="000E38A6" w:rsidRDefault="00735953" w:rsidP="00735953">
      <w:r w:rsidRPr="000E38A6">
        <w:t xml:space="preserve">Reduce coastal wetland loss. </w:t>
      </w:r>
      <w:r w:rsidRPr="000E38A6">
        <w:rPr>
          <w:rStyle w:val="StyleUnderline"/>
        </w:rPr>
        <w:t>Federal agencies will work together and in cooperation with States and tribes to identify the underlying causes of wetland loss in coastal watersheds, and opportunities to more effectively protect and restore the important functions and values they provide</w:t>
      </w:r>
      <w:r w:rsidRPr="000E38A6">
        <w:t xml:space="preserve">. </w:t>
      </w:r>
      <w:r w:rsidRPr="000E38A6">
        <w:rPr>
          <w:rStyle w:val="StyleUnderline"/>
        </w:rPr>
        <w:t>Agencies will conduct pilot studies to identify the most common underlying factors responsible for coastal wetland loss and the most successful tools for addressing it</w:t>
      </w:r>
      <w:r w:rsidRPr="000E38A6">
        <w:t xml:space="preserve">. </w:t>
      </w:r>
      <w:r w:rsidRPr="000E38A6">
        <w:rPr>
          <w:rStyle w:val="StyleUnderline"/>
        </w:rPr>
        <w:t>These actions will complement ongoing State, local, and tribal government projects seeking to protect and restore coastal wetland ecosystems</w:t>
      </w:r>
      <w:r w:rsidRPr="000E38A6">
        <w:t xml:space="preserve"> such as the Gulf Coast Ecosystem Restoration Council and the South Florida Ecosystem Restoration Task Force.</w:t>
      </w:r>
    </w:p>
    <w:p w:rsidR="00735953" w:rsidRPr="000E38A6" w:rsidRDefault="00735953" w:rsidP="00735953">
      <w:r w:rsidRPr="000E38A6">
        <w:t xml:space="preserve">Protect, conserve and restore coastal and ocean habitats. </w:t>
      </w:r>
      <w:r w:rsidRPr="000E38A6">
        <w:rPr>
          <w:rStyle w:val="StyleUnderline"/>
        </w:rPr>
        <w:t>Agencies will coordinate to use and provide scientifically sound, ecosystem-based approaches to achieving healthy coastal and ocean habitats</w:t>
      </w:r>
      <w:r w:rsidRPr="000E38A6">
        <w:t>. For example, working through the U.S. Coral Reef Task Force, agencies will coordinate to address key threats to coral reef ecosystems, including impacts from land-based sources of pollution, climate change, ocean acidification, planned activities (authorized activities), and unplanned activities (such as vessel groundings and spills).</w:t>
      </w:r>
    </w:p>
    <w:p w:rsidR="00735953" w:rsidRPr="000E38A6" w:rsidRDefault="00735953" w:rsidP="00735953">
      <w:pPr>
        <w:rPr>
          <w:rStyle w:val="StyleUnderline"/>
        </w:rPr>
      </w:pPr>
      <w:r w:rsidRPr="000E38A6">
        <w:t xml:space="preserve">Locate, control, prevent, and eradicate invasive species populations. </w:t>
      </w:r>
      <w:r w:rsidRPr="000E38A6">
        <w:rPr>
          <w:rStyle w:val="StyleUnderline"/>
        </w:rPr>
        <w:t>Federal agencies will improve our ability to prevent and reduce impacts from invasive species, focusing on early detection and response, to protect ecologically, commercially, recreationally, and culturally, important marine species and their habitats.</w:t>
      </w:r>
    </w:p>
    <w:p w:rsidR="00735953" w:rsidRDefault="00735953" w:rsidP="00735953">
      <w:r w:rsidRPr="000E38A6">
        <w:t xml:space="preserve">Improve and preserve our Nation's coastal and estuarine water quality to provide clean water for healthier waterways, communities, and ecosystems. </w:t>
      </w:r>
      <w:r w:rsidRPr="000E38A6">
        <w:rPr>
          <w:rStyle w:val="StyleUnderline"/>
        </w:rPr>
        <w:t xml:space="preserve">Through more effective use of voluntary programs, partnerships, and pilot projects, agencies will work to reduce excessive nutrients, sediments, and other pollutants. Agencies will also help protect, conserve, and maintain high-quality coastal waters by identifying priority areas for water quality monitoring and assessment and providing financial </w:t>
      </w:r>
      <w:r w:rsidRPr="000E38A6">
        <w:rPr>
          <w:rStyle w:val="StyleUnderline"/>
        </w:rPr>
        <w:lastRenderedPageBreak/>
        <w:t>assistance to private landowners seeking to apply voluntary conservation practices</w:t>
      </w:r>
      <w:r w:rsidRPr="000E38A6">
        <w:t>. Other actions will reduce the impacts of hypoxia and harmful algal blooms faced by many coastal and inland States.</w:t>
      </w:r>
    </w:p>
    <w:p w:rsidR="00735953" w:rsidRPr="000E38A6" w:rsidRDefault="00735953" w:rsidP="00735953">
      <w:pPr>
        <w:spacing w:line="240" w:lineRule="auto"/>
      </w:pPr>
    </w:p>
    <w:p w:rsidR="00665129" w:rsidRPr="000E38A6" w:rsidRDefault="00665129" w:rsidP="00665129">
      <w:pPr>
        <w:pStyle w:val="Heading3"/>
      </w:pPr>
      <w:r w:rsidRPr="000E38A6">
        <w:lastRenderedPageBreak/>
        <w:t>Coral Reef Impact</w:t>
      </w:r>
    </w:p>
    <w:p w:rsidR="00665129" w:rsidRPr="000E38A6" w:rsidRDefault="00665129" w:rsidP="00665129"/>
    <w:p w:rsidR="00665129" w:rsidRPr="000E38A6" w:rsidRDefault="00665129" w:rsidP="00665129">
      <w:pPr>
        <w:pStyle w:val="Heading4"/>
        <w:rPr>
          <w:rFonts w:cs="Times New Roman"/>
        </w:rPr>
      </w:pPr>
      <w:r w:rsidRPr="000E38A6">
        <w:rPr>
          <w:rFonts w:cs="Times New Roman"/>
        </w:rPr>
        <w:t>Coral reefs key to biodiversity and the economy</w:t>
      </w:r>
    </w:p>
    <w:p w:rsidR="00665129" w:rsidRPr="000E38A6" w:rsidRDefault="00665129" w:rsidP="00665129">
      <w:pPr>
        <w:rPr>
          <w:b/>
          <w:bCs/>
          <w:sz w:val="26"/>
        </w:rPr>
      </w:pPr>
      <w:r w:rsidRPr="000E38A6">
        <w:rPr>
          <w:rStyle w:val="Style13ptBold"/>
        </w:rPr>
        <w:t>Committee on Exploration of the Seas, National Research Council, 3</w:t>
      </w:r>
    </w:p>
    <w:p w:rsidR="00665129" w:rsidRPr="000E38A6" w:rsidRDefault="00665129" w:rsidP="00665129">
      <w:r w:rsidRPr="000E38A6">
        <w:t xml:space="preserve">[Committee on Exploration of the Seas Ocean Studies Board Division on Earth and Life Studies, 2003, “Exploration of the Seas: Voyage into the Unknown”, The National Research Council of the National Academies, </w:t>
      </w:r>
      <w:hyperlink r:id="rId82" w:history="1">
        <w:r w:rsidRPr="000E38A6">
          <w:rPr>
            <w:rStyle w:val="Hyperlink"/>
          </w:rPr>
          <w:t>http://explore.noaa.gov/sites/OER/Documents/national-research-council-voyage.pdf</w:t>
        </w:r>
      </w:hyperlink>
      <w:r w:rsidRPr="000E38A6">
        <w:t xml:space="preserve">, pg. 50, accessed 6/29/14, GNL]  </w:t>
      </w:r>
    </w:p>
    <w:p w:rsidR="00665129" w:rsidRPr="000E38A6" w:rsidRDefault="00665129" w:rsidP="00665129"/>
    <w:p w:rsidR="00665129" w:rsidRDefault="00665129" w:rsidP="00665129">
      <w:pPr>
        <w:rPr>
          <w:rStyle w:val="StyleUnderline"/>
        </w:rPr>
      </w:pPr>
      <w:r w:rsidRPr="000E38A6">
        <w:rPr>
          <w:rStyle w:val="StyleUnderline"/>
        </w:rPr>
        <w:t>Coral reefs are among the most productive, diverse, and economically important ecosystems on the planet.</w:t>
      </w:r>
      <w:r w:rsidRPr="000E38A6">
        <w:t xml:space="preserve"> </w:t>
      </w:r>
      <w:r w:rsidRPr="000E38A6">
        <w:rPr>
          <w:rStyle w:val="StyleUnderline"/>
        </w:rPr>
        <w:t>Although they cover only 0.2 percent of ocean area, they provide habitat for one-third of marine fishes.</w:t>
      </w:r>
      <w:r w:rsidRPr="000E38A6">
        <w:t xml:space="preserve"> </w:t>
      </w:r>
      <w:r w:rsidRPr="000E38A6">
        <w:rPr>
          <w:rStyle w:val="StyleUnderline"/>
        </w:rPr>
        <w:t>The systems provide ecological services—including shoreline protection and habitat—that support an estimated one million different species</w:t>
      </w:r>
      <w:r w:rsidRPr="000E38A6">
        <w:t xml:space="preserve">. </w:t>
      </w:r>
      <w:r w:rsidRPr="000E38A6">
        <w:rPr>
          <w:rStyle w:val="StyleUnderline"/>
        </w:rPr>
        <w:t xml:space="preserve">Economically, healthy coral reefs are essential to sustainable fisheries and </w:t>
      </w:r>
      <w:r w:rsidRPr="002B486A">
        <w:t>income from</w:t>
      </w:r>
      <w:r w:rsidRPr="000E38A6">
        <w:rPr>
          <w:rStyle w:val="StyleUnderline"/>
        </w:rPr>
        <w:t xml:space="preserve"> tourism</w:t>
      </w:r>
      <w:r w:rsidRPr="002B486A">
        <w:t xml:space="preserve"> (e.g., Cesar, 2000). </w:t>
      </w:r>
      <w:r w:rsidRPr="000E38A6">
        <w:rPr>
          <w:rStyle w:val="StyleUnderline"/>
        </w:rPr>
        <w:t>Tourism at coral reef sites contributes about $1.6 billion annually to Florida’s economy alone, and globally coral reefs are especially critical to the economic well-being of developing nations, providing fisheries resources and social and cultural benefits. The declining health of coral reef ecosystems</w:t>
      </w:r>
      <w:r w:rsidRPr="002B486A">
        <w:t xml:space="preserve"> (Figure 3.4) </w:t>
      </w:r>
      <w:r w:rsidRPr="000E38A6">
        <w:rPr>
          <w:rStyle w:val="StyleUnderline"/>
        </w:rPr>
        <w:t>has been widely reported for tropical oceans around the world—likely the result of overfishing, eutrophication, and pollution from land runoff; increased disease susceptibility; and harvesting of corals for international trade</w:t>
      </w:r>
      <w:r w:rsidRPr="000E38A6">
        <w:t xml:space="preserve"> (World Resources Institute, 1998; National Oceanic and Atmospheric Administration, 2002a). Global warming has been suggested as the largest long-term threat to coral reefs, as evidenced by the bleaching of vast tracts of coral coinciding with ocean warming during El Niño events. Although much is understood regionally about the declining health of coral reefs, it is clear that </w:t>
      </w:r>
      <w:r w:rsidRPr="000E38A6">
        <w:rPr>
          <w:rStyle w:val="StyleUnderline"/>
        </w:rPr>
        <w:t>there is much to be investigated and learned.</w:t>
      </w:r>
    </w:p>
    <w:p w:rsidR="00665129" w:rsidRPr="000E38A6" w:rsidRDefault="00665129" w:rsidP="00665129"/>
    <w:p w:rsidR="00665129" w:rsidRDefault="00382926" w:rsidP="00665129">
      <w:pPr>
        <w:pStyle w:val="Heading3"/>
        <w:rPr>
          <w:rFonts w:cs="Times New Roman"/>
        </w:rPr>
      </w:pPr>
      <w:r>
        <w:rPr>
          <w:rFonts w:cs="Times New Roman"/>
        </w:rPr>
        <w:lastRenderedPageBreak/>
        <w:t>Ocean Collapse</w:t>
      </w:r>
      <w:r w:rsidR="00665129">
        <w:rPr>
          <w:rFonts w:cs="Times New Roman"/>
        </w:rPr>
        <w:t xml:space="preserve"> Impact</w:t>
      </w:r>
    </w:p>
    <w:p w:rsidR="00665129" w:rsidRPr="00665129" w:rsidRDefault="00665129" w:rsidP="00665129"/>
    <w:p w:rsidR="00665129" w:rsidRPr="00665129" w:rsidRDefault="00382926" w:rsidP="00665129">
      <w:pPr>
        <w:pStyle w:val="Heading4"/>
      </w:pPr>
      <w:r>
        <w:t>Ocean collapse</w:t>
      </w:r>
      <w:r w:rsidR="00665129" w:rsidRPr="00665129">
        <w:t xml:space="preserve"> threatens human survival</w:t>
      </w:r>
    </w:p>
    <w:p w:rsidR="00665129" w:rsidRPr="000E38A6" w:rsidRDefault="00665129" w:rsidP="00665129">
      <w:proofErr w:type="spellStart"/>
      <w:r w:rsidRPr="000E38A6">
        <w:rPr>
          <w:rStyle w:val="Style13ptBold"/>
        </w:rPr>
        <w:t>Sielen</w:t>
      </w:r>
      <w:proofErr w:type="spellEnd"/>
      <w:r w:rsidRPr="000E38A6">
        <w:rPr>
          <w:rStyle w:val="Style13ptBold"/>
        </w:rPr>
        <w:t>, International Environmental Policy Senior Fellow,</w:t>
      </w:r>
      <w:r w:rsidRPr="000E38A6">
        <w:t xml:space="preserve"> </w:t>
      </w:r>
      <w:r w:rsidRPr="000E38A6">
        <w:rPr>
          <w:rStyle w:val="Style13ptBold"/>
        </w:rPr>
        <w:t>13</w:t>
      </w:r>
      <w:r w:rsidRPr="000E38A6">
        <w:t xml:space="preserve"> </w:t>
      </w:r>
    </w:p>
    <w:p w:rsidR="00665129" w:rsidRPr="000E38A6" w:rsidRDefault="00665129" w:rsidP="00665129">
      <w:r w:rsidRPr="000E38A6">
        <w:t xml:space="preserve">(Alan, November-December 2013, non-resident Senior Fellow for International Environmental Policy, “The Devolution of the Seas </w:t>
      </w:r>
      <w:proofErr w:type="gramStart"/>
      <w:r w:rsidRPr="000E38A6">
        <w:t>The</w:t>
      </w:r>
      <w:proofErr w:type="gramEnd"/>
      <w:r w:rsidRPr="000E38A6">
        <w:t xml:space="preserve"> Consequences of Oceanic Destruction”, </w:t>
      </w:r>
      <w:hyperlink r:id="rId83" w:history="1">
        <w:r w:rsidRPr="000E38A6">
          <w:rPr>
            <w:rStyle w:val="Hyperlink"/>
          </w:rPr>
          <w:t>http://www.foreignaffairs.com/articles/140164/alan-b-sielen/the-devolution-of-the-seas</w:t>
        </w:r>
      </w:hyperlink>
      <w:r w:rsidRPr="000E38A6">
        <w:t>, accessed 6/28/14, BCG)</w:t>
      </w:r>
    </w:p>
    <w:p w:rsidR="00665129" w:rsidRPr="000E38A6" w:rsidRDefault="00665129" w:rsidP="00665129">
      <w:pPr>
        <w:rPr>
          <w:rStyle w:val="StyleUnderline"/>
        </w:rPr>
      </w:pPr>
    </w:p>
    <w:p w:rsidR="00665129" w:rsidRPr="000E38A6" w:rsidRDefault="00665129" w:rsidP="00665129">
      <w:pPr>
        <w:rPr>
          <w:b/>
          <w:u w:val="single"/>
        </w:rPr>
      </w:pPr>
      <w:r w:rsidRPr="000E38A6">
        <w:rPr>
          <w:rStyle w:val="StyleUnderline"/>
        </w:rPr>
        <w:t>Of all the threats looming over the planet today, one of the most alarming is the seemingly inexorable descent of the world’s oceans into ecological perdition</w:t>
      </w:r>
      <w:r w:rsidRPr="000E38A6">
        <w:t xml:space="preserve">. </w:t>
      </w:r>
      <w:r w:rsidRPr="000E38A6">
        <w:rPr>
          <w:rStyle w:val="StyleUnderline"/>
        </w:rPr>
        <w:t>Over the last several decades, human activities have so altered the basic chemistry of the seas that they are now experiencing evolution in reverse: a return to the barren primeval waters of hundreds of millions of years ago.</w:t>
      </w:r>
    </w:p>
    <w:p w:rsidR="00665129" w:rsidRPr="000E38A6" w:rsidRDefault="00665129" w:rsidP="00665129">
      <w:pPr>
        <w:rPr>
          <w:b/>
          <w:u w:val="single"/>
        </w:rPr>
      </w:pPr>
      <w:r w:rsidRPr="000E38A6">
        <w:rPr>
          <w:rStyle w:val="StyleUnderline"/>
        </w:rPr>
        <w:t>A visitor to the oceans at the dawn of time would have found an underwater world that was mostly lifeless.</w:t>
      </w:r>
      <w:r w:rsidRPr="000E38A6">
        <w:t xml:space="preserve"> Eventually, around 3.5 billion years ago, basic organisms began to emerge from the primordial ooze. This microbial soup of algae and bacteria needed little oxygen to survive. Worms, jellyfish, and toxic fireweed ruled the deep. In time, these </w:t>
      </w:r>
      <w:r w:rsidRPr="000E38A6">
        <w:rPr>
          <w:rStyle w:val="StyleUnderline"/>
        </w:rPr>
        <w:t>simple organisms began to evolve into higher life forms, resulting in the wondrously rich diversity of fish, corals, whales, and other sea life one associates with the oceans today.</w:t>
      </w:r>
    </w:p>
    <w:p w:rsidR="00665129" w:rsidRPr="000E38A6" w:rsidRDefault="00665129" w:rsidP="00665129">
      <w:pPr>
        <w:rPr>
          <w:b/>
          <w:u w:val="single"/>
        </w:rPr>
      </w:pPr>
      <w:r w:rsidRPr="000E38A6">
        <w:rPr>
          <w:rStyle w:val="StyleUnderline"/>
        </w:rPr>
        <w:t>Yet that sea life is now in peril. Over the last 50 years -- a mere blink in geologic time -- humanity has come perilously close to reversing the almost miraculous biological abundance of the deep</w:t>
      </w:r>
      <w:r w:rsidRPr="000E38A6">
        <w:t xml:space="preserve">. </w:t>
      </w:r>
      <w:r w:rsidRPr="000E38A6">
        <w:rPr>
          <w:rStyle w:val="StyleUnderline"/>
        </w:rPr>
        <w:t>Pollution, overfishing, the destruction of habitats, and climate change are emptying the oceans and enabling the lowest forms of life to regain their dominance</w:t>
      </w:r>
      <w:r w:rsidRPr="000E38A6">
        <w:t>. The oceanographer Jeremy Jackson calls it “the rise of slime”: the</w:t>
      </w:r>
      <w:r w:rsidRPr="000E38A6">
        <w:rPr>
          <w:rStyle w:val="StyleUnderline"/>
        </w:rPr>
        <w:t xml:space="preserve"> transformation of once complex oceanic ecosystems</w:t>
      </w:r>
      <w:r w:rsidRPr="000E38A6">
        <w:t xml:space="preserve"> featuring intricate food webs with large animals </w:t>
      </w:r>
      <w:r w:rsidRPr="000E38A6">
        <w:rPr>
          <w:rStyle w:val="StyleUnderline"/>
        </w:rPr>
        <w:t>into simplistic systems</w:t>
      </w:r>
      <w:r w:rsidRPr="000E38A6">
        <w:t xml:space="preserve"> dominated by microbes, jellyfish, and disease</w:t>
      </w:r>
      <w:r w:rsidRPr="000E38A6">
        <w:rPr>
          <w:rStyle w:val="StyleUnderline"/>
        </w:rPr>
        <w:t>. In effect, humans are eliminating the lions and tigers of the seas to make room for the cockroaches and rats.</w:t>
      </w:r>
    </w:p>
    <w:p w:rsidR="00665129" w:rsidRPr="000E38A6" w:rsidRDefault="00665129" w:rsidP="00665129">
      <w:r w:rsidRPr="000E38A6">
        <w:t xml:space="preserve">The prospect of vanishing whales, polar bears, </w:t>
      </w:r>
      <w:proofErr w:type="spellStart"/>
      <w:r w:rsidRPr="000E38A6">
        <w:t>bluefin</w:t>
      </w:r>
      <w:proofErr w:type="spellEnd"/>
      <w:r w:rsidRPr="000E38A6">
        <w:t xml:space="preserve"> tuna, sea turtles, and wild coasts should be worrying enough on its own. But </w:t>
      </w:r>
      <w:r w:rsidRPr="000E38A6">
        <w:rPr>
          <w:rStyle w:val="StyleUnderline"/>
        </w:rPr>
        <w:t xml:space="preserve">the disruption of entire ecosystems threatens our very survival, since it is the healthy functioning of these diverse systems that sustains life on earth. Destruction on this level will cost humans dearly </w:t>
      </w:r>
      <w:r w:rsidRPr="000E38A6">
        <w:t>in terms of food, jobs, health, and quality of life. It also violates the unspoken promise passed from one generation to the next of a better future.</w:t>
      </w:r>
    </w:p>
    <w:p w:rsidR="00665129" w:rsidRPr="000E38A6" w:rsidRDefault="00665129" w:rsidP="00665129"/>
    <w:p w:rsidR="00665129" w:rsidRPr="000E38A6" w:rsidRDefault="00665129" w:rsidP="00665129">
      <w:pPr>
        <w:pStyle w:val="Heading4"/>
        <w:rPr>
          <w:rFonts w:cs="Times New Roman"/>
        </w:rPr>
      </w:pPr>
      <w:r w:rsidRPr="000E38A6">
        <w:rPr>
          <w:rFonts w:cs="Times New Roman"/>
        </w:rPr>
        <w:t>Loss of ocean biodiversity leads to extinction</w:t>
      </w:r>
    </w:p>
    <w:p w:rsidR="00665129" w:rsidRPr="000E38A6" w:rsidRDefault="00665129" w:rsidP="00665129">
      <w:r w:rsidRPr="000E38A6">
        <w:rPr>
          <w:rStyle w:val="Style13ptBold"/>
        </w:rPr>
        <w:t>Black, Global Ocean Commission Communications Director, 11</w:t>
      </w:r>
      <w:r w:rsidRPr="000E38A6">
        <w:t xml:space="preserve"> </w:t>
      </w:r>
    </w:p>
    <w:p w:rsidR="00665129" w:rsidRPr="000E38A6" w:rsidRDefault="00665129" w:rsidP="00665129">
      <w:r w:rsidRPr="000E38A6">
        <w:t xml:space="preserve">[Richard, 6/20/11, Director of </w:t>
      </w:r>
      <w:proofErr w:type="spellStart"/>
      <w:r w:rsidRPr="000E38A6">
        <w:t>Comms</w:t>
      </w:r>
      <w:proofErr w:type="spellEnd"/>
      <w:r w:rsidRPr="000E38A6">
        <w:t xml:space="preserve"> with Global Ocean Commission, BBC </w:t>
      </w:r>
      <w:proofErr w:type="spellStart"/>
      <w:r w:rsidRPr="000E38A6">
        <w:t>News,“World’s</w:t>
      </w:r>
      <w:proofErr w:type="spellEnd"/>
      <w:r w:rsidRPr="000E38A6">
        <w:t xml:space="preserve"> oceans in ‘shocking’ decline”, </w:t>
      </w:r>
      <w:hyperlink r:id="rId84" w:history="1">
        <w:r w:rsidRPr="000E38A6">
          <w:rPr>
            <w:rStyle w:val="Hyperlink"/>
          </w:rPr>
          <w:t>http://www.bbc.com/news/science-environment-13796479</w:t>
        </w:r>
      </w:hyperlink>
      <w:r w:rsidRPr="000E38A6">
        <w:t>, accessed 6/28/14, BCG)</w:t>
      </w:r>
    </w:p>
    <w:p w:rsidR="00665129" w:rsidRPr="000E38A6" w:rsidRDefault="00665129" w:rsidP="00665129"/>
    <w:p w:rsidR="00665129" w:rsidRPr="000E38A6" w:rsidRDefault="00665129" w:rsidP="00665129">
      <w:r w:rsidRPr="000E38A6">
        <w:rPr>
          <w:rStyle w:val="StyleUnderline"/>
        </w:rPr>
        <w:t>In a new report, they warn that ocean life is "at high risk of entering a phase of extinction</w:t>
      </w:r>
      <w:r w:rsidRPr="000E38A6">
        <w:t xml:space="preserve"> of marine species </w:t>
      </w:r>
      <w:r w:rsidRPr="000E38A6">
        <w:rPr>
          <w:rStyle w:val="StyleUnderline"/>
        </w:rPr>
        <w:t>unprecedented</w:t>
      </w:r>
      <w:r w:rsidRPr="000E38A6">
        <w:t xml:space="preserve"> in human history".</w:t>
      </w:r>
    </w:p>
    <w:p w:rsidR="00665129" w:rsidRPr="000E38A6" w:rsidRDefault="00665129" w:rsidP="00665129">
      <w:r w:rsidRPr="000E38A6">
        <w:lastRenderedPageBreak/>
        <w:t xml:space="preserve">They conclude that </w:t>
      </w:r>
      <w:r w:rsidRPr="000E38A6">
        <w:rPr>
          <w:rStyle w:val="StyleUnderline"/>
        </w:rPr>
        <w:t>issues such as over-fishing, pollution and climate change are acting together</w:t>
      </w:r>
      <w:r w:rsidRPr="000E38A6">
        <w:t xml:space="preserve"> in ways that have not previously been </w:t>
      </w:r>
      <w:proofErr w:type="spellStart"/>
      <w:r w:rsidRPr="000E38A6">
        <w:t>recognised</w:t>
      </w:r>
      <w:proofErr w:type="spellEnd"/>
      <w:r w:rsidRPr="000E38A6">
        <w:t>.</w:t>
      </w:r>
    </w:p>
    <w:p w:rsidR="00665129" w:rsidRPr="000E38A6" w:rsidRDefault="00665129" w:rsidP="00665129">
      <w:r w:rsidRPr="000E38A6">
        <w:rPr>
          <w:rStyle w:val="StyleUnderline"/>
        </w:rPr>
        <w:t>The impacts,</w:t>
      </w:r>
      <w:r w:rsidRPr="000E38A6">
        <w:t xml:space="preserve"> they say, </w:t>
      </w:r>
      <w:r w:rsidRPr="000E38A6">
        <w:rPr>
          <w:rStyle w:val="StyleUnderline"/>
        </w:rPr>
        <w:t>are already affecting humanity</w:t>
      </w:r>
      <w:r w:rsidRPr="000E38A6">
        <w:t>.</w:t>
      </w:r>
    </w:p>
    <w:p w:rsidR="00665129" w:rsidRPr="000E38A6" w:rsidRDefault="00665129" w:rsidP="00665129">
      <w:r w:rsidRPr="000E38A6">
        <w:rPr>
          <w:rStyle w:val="StyleUnderline"/>
        </w:rPr>
        <w:t>The panel was convened by</w:t>
      </w:r>
      <w:r w:rsidRPr="000E38A6">
        <w:t xml:space="preserve"> the International </w:t>
      </w:r>
      <w:proofErr w:type="spellStart"/>
      <w:r w:rsidRPr="000E38A6">
        <w:t>Programme</w:t>
      </w:r>
      <w:proofErr w:type="spellEnd"/>
      <w:r w:rsidRPr="000E38A6">
        <w:t xml:space="preserve"> on the State of the Ocean (</w:t>
      </w:r>
      <w:r w:rsidRPr="000E38A6">
        <w:rPr>
          <w:rStyle w:val="StyleUnderline"/>
        </w:rPr>
        <w:t>IPSO</w:t>
      </w:r>
      <w:r w:rsidRPr="000E38A6">
        <w:t>), and brought together experts from different disciplines, including coral reef ecologists, toxicologists, and fisheries scientists.</w:t>
      </w:r>
    </w:p>
    <w:p w:rsidR="00665129" w:rsidRPr="000E38A6" w:rsidRDefault="00665129" w:rsidP="00665129">
      <w:r w:rsidRPr="000E38A6">
        <w:t>Its report will be formally released later this week.</w:t>
      </w:r>
    </w:p>
    <w:p w:rsidR="00665129" w:rsidRPr="000E38A6" w:rsidRDefault="00665129" w:rsidP="00665129">
      <w:r w:rsidRPr="000E38A6">
        <w:t>"The findings are shocking," said Alex Rogers, IPSO's scientific director and professor of conservation biology at Oxford University.</w:t>
      </w:r>
    </w:p>
    <w:p w:rsidR="00665129" w:rsidRPr="000E38A6" w:rsidRDefault="00665129" w:rsidP="00665129">
      <w:r w:rsidRPr="000E38A6">
        <w:t>"</w:t>
      </w:r>
      <w:r w:rsidRPr="000E38A6">
        <w:rPr>
          <w:rStyle w:val="StyleUnderline"/>
        </w:rPr>
        <w:t xml:space="preserve">As we considered the cumulative effect of what humankind does to the oceans, the implications became far worse than we had individually </w:t>
      </w:r>
      <w:proofErr w:type="spellStart"/>
      <w:r w:rsidRPr="000E38A6">
        <w:rPr>
          <w:rStyle w:val="StyleUnderline"/>
        </w:rPr>
        <w:t>realised</w:t>
      </w:r>
      <w:proofErr w:type="spellEnd"/>
      <w:r w:rsidRPr="000E38A6">
        <w:t>.</w:t>
      </w:r>
    </w:p>
    <w:p w:rsidR="00665129" w:rsidRPr="000E38A6" w:rsidRDefault="00665129" w:rsidP="00665129">
      <w:r w:rsidRPr="000E38A6">
        <w:t>"We've sat in one forum and spoken to each other about what we're seeing, and we've ended up with a picture showing that almost right across the board</w:t>
      </w:r>
      <w:r w:rsidRPr="000E38A6">
        <w:rPr>
          <w:rStyle w:val="StyleUnderline"/>
        </w:rPr>
        <w:t xml:space="preserve"> we're seeing changes that are happening faster than we'd thought, or in ways that we didn't expect to see for hundreds of years</w:t>
      </w:r>
      <w:r w:rsidRPr="000E38A6">
        <w:t>."</w:t>
      </w:r>
    </w:p>
    <w:p w:rsidR="00665129" w:rsidRPr="000E38A6" w:rsidRDefault="00665129" w:rsidP="00665129">
      <w:r w:rsidRPr="000E38A6">
        <w:t>These "</w:t>
      </w:r>
      <w:r w:rsidRPr="000E38A6">
        <w:rPr>
          <w:rStyle w:val="StyleUnderline"/>
        </w:rPr>
        <w:t>accelerated" changes include melting of the Greenland and Antarctic ice sheets, sea level rise, and release of methane trapped in the sea bed</w:t>
      </w:r>
      <w:r w:rsidRPr="000E38A6">
        <w:t>.</w:t>
      </w:r>
    </w:p>
    <w:p w:rsidR="00665129" w:rsidRPr="000E38A6" w:rsidRDefault="00665129" w:rsidP="00665129">
      <w:r w:rsidRPr="000E38A6">
        <w:t>Fast changes</w:t>
      </w:r>
    </w:p>
    <w:p w:rsidR="00665129" w:rsidRPr="000E38A6" w:rsidRDefault="00665129" w:rsidP="00665129">
      <w:r w:rsidRPr="000E38A6">
        <w:t xml:space="preserve">"The rate of change is vastly exceeding what we were expecting even a couple of years ago," said Ove </w:t>
      </w:r>
      <w:proofErr w:type="spellStart"/>
      <w:r w:rsidRPr="000E38A6">
        <w:t>Hoegh-Guldberg</w:t>
      </w:r>
      <w:proofErr w:type="spellEnd"/>
      <w:r w:rsidRPr="000E38A6">
        <w:t>, a coral specialist from the University of Queensland in Australia.</w:t>
      </w:r>
    </w:p>
    <w:p w:rsidR="00665129" w:rsidRPr="000E38A6" w:rsidRDefault="00665129" w:rsidP="00665129">
      <w:r w:rsidRPr="000E38A6">
        <w:t>"So if you look at almost everything, whether it's fisheries in temperate zones or coral reefs or Arctic sea ice, all of this is undergoing changes, but at a much faster rate than we had thought."</w:t>
      </w:r>
    </w:p>
    <w:p w:rsidR="00665129" w:rsidRPr="000E38A6" w:rsidRDefault="00665129" w:rsidP="00665129">
      <w:pPr>
        <w:rPr>
          <w:rStyle w:val="StyleUnderline"/>
        </w:rPr>
      </w:pPr>
      <w:r w:rsidRPr="000E38A6">
        <w:t xml:space="preserve">But </w:t>
      </w:r>
      <w:r w:rsidRPr="000E38A6">
        <w:rPr>
          <w:rStyle w:val="StyleUnderline"/>
        </w:rPr>
        <w:t>more worrying than this</w:t>
      </w:r>
      <w:r w:rsidRPr="000E38A6">
        <w:t xml:space="preserve">, the team noted, </w:t>
      </w:r>
      <w:r w:rsidRPr="000E38A6">
        <w:rPr>
          <w:rStyle w:val="StyleUnderline"/>
        </w:rPr>
        <w:t>are the ways in which different issues act synergistically to increase threats to marine life.</w:t>
      </w:r>
    </w:p>
    <w:p w:rsidR="00665129" w:rsidRPr="000E38A6" w:rsidRDefault="00665129" w:rsidP="00665129">
      <w:pPr>
        <w:rPr>
          <w:rStyle w:val="StyleUnderline"/>
        </w:rPr>
      </w:pPr>
      <w:r w:rsidRPr="000E38A6">
        <w:rPr>
          <w:rStyle w:val="StyleUnderline"/>
        </w:rPr>
        <w:t>Some pollutants</w:t>
      </w:r>
      <w:r w:rsidRPr="000E38A6">
        <w:t xml:space="preserve">, for example, stick to the surfaces of tiny plastic particles that </w:t>
      </w:r>
      <w:r w:rsidRPr="000E38A6">
        <w:rPr>
          <w:rStyle w:val="StyleUnderline"/>
        </w:rPr>
        <w:t>are now found in the ocean bed.</w:t>
      </w:r>
    </w:p>
    <w:p w:rsidR="00665129" w:rsidRPr="000E38A6" w:rsidRDefault="00665129" w:rsidP="00665129">
      <w:r w:rsidRPr="000E38A6">
        <w:t xml:space="preserve">This </w:t>
      </w:r>
      <w:r w:rsidRPr="000E38A6">
        <w:rPr>
          <w:rStyle w:val="StyleUnderline"/>
        </w:rPr>
        <w:t>increases the amounts of these pollutants that are consumed by bottom-feeding fish</w:t>
      </w:r>
      <w:r w:rsidRPr="000E38A6">
        <w:t>.</w:t>
      </w:r>
    </w:p>
    <w:p w:rsidR="00665129" w:rsidRPr="000E38A6" w:rsidRDefault="00665129" w:rsidP="00665129">
      <w:r w:rsidRPr="000E38A6">
        <w:t>Plastic particles also assist the transport of algae from place to place, increasing the occurrence of toxic algal blooms - which are also caused by the influx of nutrient-rich pollution from agricultural land.</w:t>
      </w:r>
    </w:p>
    <w:p w:rsidR="00665129" w:rsidRPr="000E38A6" w:rsidRDefault="00665129" w:rsidP="00665129">
      <w:r w:rsidRPr="000E38A6">
        <w:t xml:space="preserve">In a wider sense, </w:t>
      </w:r>
      <w:r w:rsidRPr="000E38A6">
        <w:rPr>
          <w:rStyle w:val="StyleUnderline"/>
        </w:rPr>
        <w:t>ocean acidification, warming, local pollution and overfishing are acting together to increase the threat to coral reefs</w:t>
      </w:r>
      <w:r w:rsidRPr="000E38A6">
        <w:t xml:space="preserve"> - so much so that three-quarters of the world's reefs are at risk of severe decline.</w:t>
      </w:r>
    </w:p>
    <w:p w:rsidR="00665129" w:rsidRPr="000E38A6" w:rsidRDefault="00665129" w:rsidP="00665129">
      <w:r w:rsidRPr="000E38A6">
        <w:t>Carbon deposits</w:t>
      </w:r>
    </w:p>
    <w:p w:rsidR="00665129" w:rsidRPr="000E38A6" w:rsidRDefault="00665129" w:rsidP="00665129">
      <w:pPr>
        <w:rPr>
          <w:rStyle w:val="StyleUnderline"/>
        </w:rPr>
      </w:pPr>
      <w:r w:rsidRPr="000E38A6">
        <w:rPr>
          <w:rStyle w:val="StyleUnderline"/>
        </w:rPr>
        <w:t>Life on Earth has gone through five "mass extinction events" caused by events such as asteroid impacts; and it is often said that humanity's combined impact is causing a sixth such event.</w:t>
      </w:r>
    </w:p>
    <w:p w:rsidR="00665129" w:rsidRPr="000E38A6" w:rsidRDefault="00665129" w:rsidP="00665129">
      <w:r w:rsidRPr="000E38A6">
        <w:t>The IPSO report concludes that it is too early to say definitively.</w:t>
      </w:r>
    </w:p>
    <w:p w:rsidR="00665129" w:rsidRPr="000E38A6" w:rsidRDefault="00665129" w:rsidP="00665129">
      <w:r w:rsidRPr="000E38A6">
        <w:t>But the trends are such that it is likely to happen, they say - and far faster than any of the previous five.</w:t>
      </w:r>
    </w:p>
    <w:p w:rsidR="00665129" w:rsidRPr="000E38A6" w:rsidRDefault="00665129" w:rsidP="00665129">
      <w:r w:rsidRPr="000E38A6">
        <w:lastRenderedPageBreak/>
        <w:t>"</w:t>
      </w:r>
      <w:r w:rsidRPr="000E38A6">
        <w:rPr>
          <w:rStyle w:val="StyleUnderline"/>
        </w:rPr>
        <w:t>What we're seeing at the moment is unprecedented in the fossil record</w:t>
      </w:r>
      <w:r w:rsidRPr="000E38A6">
        <w:t xml:space="preserve"> - the environmental changes are much more rapid," Professor Rogers told BBC News.</w:t>
      </w:r>
    </w:p>
    <w:p w:rsidR="00665129" w:rsidRPr="000E38A6" w:rsidRDefault="00665129" w:rsidP="00665129">
      <w:r w:rsidRPr="000E38A6">
        <w:t>"</w:t>
      </w:r>
      <w:r w:rsidRPr="000E38A6">
        <w:rPr>
          <w:rStyle w:val="StyleUnderline"/>
        </w:rPr>
        <w:t>We've still got most of the world's biodiversity, but the actual rate of extinction is much higher</w:t>
      </w:r>
      <w:r w:rsidRPr="000E38A6">
        <w:t xml:space="preserve"> [than in past events] - </w:t>
      </w:r>
      <w:r w:rsidRPr="000E38A6">
        <w:rPr>
          <w:rStyle w:val="StyleUnderline"/>
        </w:rPr>
        <w:t xml:space="preserve">and what we face is certainly a globally </w:t>
      </w:r>
      <w:r w:rsidRPr="000E38A6">
        <w:t>significant</w:t>
      </w:r>
      <w:r w:rsidRPr="000E38A6">
        <w:rPr>
          <w:rStyle w:val="StyleUnderline"/>
        </w:rPr>
        <w:t xml:space="preserve"> extinction</w:t>
      </w:r>
      <w:r w:rsidRPr="000E38A6">
        <w:t xml:space="preserve"> event."</w:t>
      </w:r>
    </w:p>
    <w:p w:rsidR="00665129" w:rsidRPr="000E38A6" w:rsidRDefault="00665129" w:rsidP="00665129">
      <w:r w:rsidRPr="000E38A6">
        <w:t xml:space="preserve">The report also notes that </w:t>
      </w:r>
      <w:r w:rsidRPr="000E38A6">
        <w:rPr>
          <w:rStyle w:val="StyleUnderline"/>
        </w:rPr>
        <w:t>previous mass extinction events have been associated with</w:t>
      </w:r>
      <w:r w:rsidRPr="000E38A6">
        <w:t xml:space="preserve"> trends being observed now - </w:t>
      </w:r>
      <w:r w:rsidRPr="000E38A6">
        <w:rPr>
          <w:rStyle w:val="StyleUnderline"/>
        </w:rPr>
        <w:t>disturbances of the carbon cycle, and acidification and</w:t>
      </w:r>
      <w:r w:rsidRPr="000E38A6">
        <w:t xml:space="preserve"> hypoxia (</w:t>
      </w:r>
      <w:r w:rsidRPr="000E38A6">
        <w:rPr>
          <w:rStyle w:val="StyleUnderline"/>
        </w:rPr>
        <w:t>depletion of oxygen</w:t>
      </w:r>
      <w:r w:rsidRPr="000E38A6">
        <w:t xml:space="preserve">) </w:t>
      </w:r>
      <w:r w:rsidRPr="000E38A6">
        <w:rPr>
          <w:rStyle w:val="StyleUnderline"/>
        </w:rPr>
        <w:t>of seawater</w:t>
      </w:r>
      <w:r w:rsidRPr="000E38A6">
        <w:t>.</w:t>
      </w:r>
    </w:p>
    <w:p w:rsidR="00665129" w:rsidRDefault="00665129" w:rsidP="00665129">
      <w:r w:rsidRPr="000E38A6">
        <w:rPr>
          <w:rStyle w:val="StyleUnderline"/>
        </w:rPr>
        <w:t xml:space="preserve">Levels of CO2 being absorbed by the oceans are already far greater </w:t>
      </w:r>
      <w:r w:rsidRPr="000E38A6">
        <w:t>than during the great extinction of marine species 55 million years ago (during the Paleocene-Eocene Thermal Maximum), it concludes.</w:t>
      </w:r>
    </w:p>
    <w:p w:rsidR="00665129" w:rsidRPr="000E38A6" w:rsidRDefault="00665129" w:rsidP="00665129"/>
    <w:p w:rsidR="00665129" w:rsidRPr="000E38A6" w:rsidRDefault="00665129" w:rsidP="00665129">
      <w:pPr>
        <w:pStyle w:val="Heading4"/>
        <w:rPr>
          <w:rFonts w:cs="Times New Roman"/>
        </w:rPr>
      </w:pPr>
      <w:r w:rsidRPr="000E38A6">
        <w:rPr>
          <w:rFonts w:cs="Times New Roman"/>
        </w:rPr>
        <w:t xml:space="preserve">Ecosystem changes result in ocean warming, acidification, and </w:t>
      </w:r>
      <w:proofErr w:type="spellStart"/>
      <w:r w:rsidRPr="000E38A6">
        <w:rPr>
          <w:rFonts w:cs="Times New Roman"/>
        </w:rPr>
        <w:t>deoxygenation</w:t>
      </w:r>
      <w:proofErr w:type="spellEnd"/>
      <w:r w:rsidRPr="000E38A6">
        <w:rPr>
          <w:rFonts w:cs="Times New Roman"/>
        </w:rPr>
        <w:t xml:space="preserve"> – three independent extinction scenarios</w:t>
      </w:r>
    </w:p>
    <w:p w:rsidR="00665129" w:rsidRPr="000E38A6" w:rsidRDefault="00665129" w:rsidP="00665129">
      <w:pPr>
        <w:rPr>
          <w:rStyle w:val="Style13ptBold"/>
        </w:rPr>
      </w:pPr>
      <w:r w:rsidRPr="000E38A6">
        <w:rPr>
          <w:rStyle w:val="Style13ptBold"/>
        </w:rPr>
        <w:t>Butler, co-author of Too Many People? Population, Immigration, and the Environmental Crisis, 13</w:t>
      </w:r>
    </w:p>
    <w:p w:rsidR="00665129" w:rsidRPr="000E38A6" w:rsidRDefault="00665129" w:rsidP="00665129">
      <w:r w:rsidRPr="000E38A6">
        <w:t>[Simon</w:t>
      </w:r>
      <w:proofErr w:type="gramStart"/>
      <w:r w:rsidRPr="000E38A6">
        <w:t>,11</w:t>
      </w:r>
      <w:proofErr w:type="gramEnd"/>
      <w:r w:rsidRPr="000E38A6">
        <w:t xml:space="preserve">/14/2013, Climate and Capitalism, “Oceans on the brink of ecological collapse”, </w:t>
      </w:r>
      <w:hyperlink r:id="rId85" w:history="1">
        <w:r w:rsidRPr="000E38A6">
          <w:rPr>
            <w:rStyle w:val="Hyperlink"/>
          </w:rPr>
          <w:t>http://climateandcapitalism.com/2013/10/14/oceans-brink-ecological-collapse/</w:t>
        </w:r>
      </w:hyperlink>
      <w:r w:rsidRPr="000E38A6">
        <w:t>, accessed 7/1/2014 CK]</w:t>
      </w:r>
    </w:p>
    <w:p w:rsidR="00665129" w:rsidRPr="000E38A6" w:rsidRDefault="00665129" w:rsidP="00665129">
      <w:pPr>
        <w:rPr>
          <w:rStyle w:val="StyleUnderline"/>
        </w:rPr>
      </w:pPr>
    </w:p>
    <w:p w:rsidR="00665129" w:rsidRPr="000E38A6" w:rsidRDefault="00665129" w:rsidP="00665129">
      <w:r w:rsidRPr="000E38A6">
        <w:rPr>
          <w:rStyle w:val="StyleUnderline"/>
        </w:rPr>
        <w:t>The ocean is by far the Earth’s largest carbon sink and has absorbed most of the excess carbon pollution put into the atmosphere from burning fossil fuels</w:t>
      </w:r>
      <w:r w:rsidRPr="000E38A6">
        <w:t xml:space="preserve">. The State of the Ocean 2013 report warned that </w:t>
      </w:r>
      <w:r w:rsidRPr="000E38A6">
        <w:rPr>
          <w:rStyle w:val="StyleUnderline"/>
        </w:rPr>
        <w:t>this is</w:t>
      </w:r>
      <w:r w:rsidRPr="000E38A6">
        <w:t xml:space="preserve"> making decisive </w:t>
      </w:r>
      <w:r w:rsidRPr="000E38A6">
        <w:rPr>
          <w:rStyle w:val="StyleUnderline"/>
        </w:rPr>
        <w:t xml:space="preserve">changes to the ocean itself, causing a “deadly trio of impacts” – acidification, ocean warming and </w:t>
      </w:r>
      <w:proofErr w:type="spellStart"/>
      <w:r w:rsidRPr="000E38A6">
        <w:rPr>
          <w:rStyle w:val="StyleUnderline"/>
        </w:rPr>
        <w:t>deoxygenation</w:t>
      </w:r>
      <w:proofErr w:type="spellEnd"/>
      <w:r w:rsidRPr="000E38A6">
        <w:rPr>
          <w:rStyle w:val="StyleUnderline"/>
        </w:rPr>
        <w:t xml:space="preserve"> </w:t>
      </w:r>
      <w:r w:rsidRPr="000E38A6">
        <w:t>(a fall in ocean oxygen levels).</w:t>
      </w:r>
    </w:p>
    <w:p w:rsidR="00665129" w:rsidRPr="000E38A6" w:rsidRDefault="00665129" w:rsidP="00665129">
      <w:r w:rsidRPr="000E38A6">
        <w:t>The report said: “</w:t>
      </w:r>
      <w:r w:rsidRPr="000E38A6">
        <w:rPr>
          <w:rStyle w:val="StyleUnderline"/>
        </w:rPr>
        <w:t xml:space="preserve">Most, if not all, of the Earth’s five past mass extinction events have involved at least one of these three main symptoms of global carbon perturbations </w:t>
      </w:r>
      <w:r w:rsidRPr="000E38A6">
        <w:t xml:space="preserve">[or disruptions], all of </w:t>
      </w:r>
      <w:r w:rsidRPr="000E38A6">
        <w:rPr>
          <w:rStyle w:val="StyleUnderline"/>
        </w:rPr>
        <w:t>which are present in the ocean today</w:t>
      </w:r>
      <w:r w:rsidRPr="000E38A6">
        <w:t>.”</w:t>
      </w:r>
    </w:p>
    <w:p w:rsidR="00665129" w:rsidRPr="000E38A6" w:rsidRDefault="00665129" w:rsidP="00665129">
      <w:r w:rsidRPr="000E38A6">
        <w:t>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w:t>
      </w:r>
    </w:p>
    <w:p w:rsidR="00665129" w:rsidRPr="000E38A6" w:rsidRDefault="00665129" w:rsidP="00665129">
      <w:r w:rsidRPr="000E38A6">
        <w:t>A further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w:t>
      </w:r>
    </w:p>
    <w:p w:rsidR="00665129" w:rsidRPr="000E38A6" w:rsidRDefault="00665129" w:rsidP="00665129">
      <w:pPr>
        <w:rPr>
          <w:rStyle w:val="StyleUnderline"/>
        </w:rPr>
      </w:pPr>
      <w:r w:rsidRPr="000E38A6">
        <w:rPr>
          <w:rStyle w:val="StyleUnderline"/>
        </w:rPr>
        <w:t>Ocean acidification is a sign that the increase in CO2 is surpassing the ocean’s capacity to absorb it</w:t>
      </w:r>
      <w:r w:rsidRPr="000E38A6">
        <w:t xml:space="preserve">.  </w:t>
      </w:r>
      <w:r w:rsidRPr="000E38A6">
        <w:rPr>
          <w:rStyle w:val="StyleUnderline"/>
        </w:rPr>
        <w:t xml:space="preserve">The more acid the ocean becomes, the bigger threat it poses to marine life – especially sea creatures that form their skeletons or shells from calcium carbonate such as crustaceans, </w:t>
      </w:r>
      <w:proofErr w:type="spellStart"/>
      <w:r w:rsidRPr="000E38A6">
        <w:rPr>
          <w:rStyle w:val="StyleUnderline"/>
        </w:rPr>
        <w:t>molluscs</w:t>
      </w:r>
      <w:proofErr w:type="spellEnd"/>
      <w:r w:rsidRPr="000E38A6">
        <w:rPr>
          <w:rStyle w:val="StyleUnderline"/>
        </w:rPr>
        <w:t>, corals and plankton.</w:t>
      </w:r>
    </w:p>
    <w:p w:rsidR="00665129" w:rsidRPr="000E38A6" w:rsidRDefault="00665129" w:rsidP="00665129">
      <w:r w:rsidRPr="000E38A6">
        <w:t xml:space="preserve">The report predicts </w:t>
      </w:r>
      <w:r w:rsidRPr="000E38A6">
        <w:rPr>
          <w:rStyle w:val="StyleUnderline"/>
        </w:rPr>
        <w:t>“extremely serious consequences for ocean life” if the release of CO2 does not fall, including “the extinction of some species and decline in biodiversity overall.”</w:t>
      </w:r>
    </w:p>
    <w:p w:rsidR="00665129" w:rsidRPr="000E38A6" w:rsidRDefault="00665129" w:rsidP="00665129">
      <w:r w:rsidRPr="000E38A6">
        <w:rPr>
          <w:rStyle w:val="StyleUnderline"/>
        </w:rPr>
        <w:lastRenderedPageBreak/>
        <w:t>Acidification is taking place fastest at higher latitudes</w:t>
      </w:r>
      <w:r w:rsidRPr="000E38A6">
        <w:t xml:space="preserve">, but overall the report says “geological records indicate that the </w:t>
      </w:r>
      <w:r w:rsidRPr="000E38A6">
        <w:rPr>
          <w:rStyle w:val="StyleUnderline"/>
        </w:rPr>
        <w:t>current acidification is unparalleled in at least the last 300 million years</w:t>
      </w:r>
      <w:r w:rsidRPr="000E38A6">
        <w:t>”.</w:t>
      </w:r>
    </w:p>
    <w:p w:rsidR="00665129" w:rsidRPr="000E38A6" w:rsidRDefault="00665129" w:rsidP="00665129">
      <w:r w:rsidRPr="000E38A6">
        <w:t xml:space="preserve">Ocean warming is the second element in the deadly trio. </w:t>
      </w:r>
      <w:r w:rsidRPr="000E38A6">
        <w:rPr>
          <w:rStyle w:val="StyleUnderline"/>
        </w:rPr>
        <w:t>Average ocean temperatures have risen by 0.6°C in the past 100 years. As the ocean gets warmer still, it will help trigger critical climate tipping points that will warm the entire planet even faster, hurtling it far beyond the climate in which today’s life has evolved. Ocean warming will accelerate the death spiral of polar sea ice and risks the “increased venting of the greenhouse gas methane from the Arctic seabed</w:t>
      </w:r>
      <w:r w:rsidRPr="000E38A6">
        <w:t>”, the report says.</w:t>
      </w:r>
    </w:p>
    <w:p w:rsidR="00665129" w:rsidRPr="000E38A6" w:rsidRDefault="00665129" w:rsidP="00665129">
      <w:r w:rsidRPr="000E38A6">
        <w:rPr>
          <w:rStyle w:val="StyleUnderline"/>
        </w:rPr>
        <w:t xml:space="preserve">Ongoing </w:t>
      </w:r>
      <w:proofErr w:type="gramStart"/>
      <w:r w:rsidRPr="000E38A6">
        <w:rPr>
          <w:rStyle w:val="StyleUnderline"/>
        </w:rPr>
        <w:t>ocean</w:t>
      </w:r>
      <w:proofErr w:type="gramEnd"/>
      <w:r w:rsidRPr="000E38A6">
        <w:rPr>
          <w:rStyle w:val="StyleUnderline"/>
        </w:rPr>
        <w:t xml:space="preserve"> warming will also wreak havoc on marine life</w:t>
      </w:r>
      <w:r w:rsidRPr="000E38A6">
        <w:t xml:space="preserve">. The </w:t>
      </w:r>
      <w:r w:rsidRPr="000E38A6">
        <w:rPr>
          <w:rStyle w:val="StyleUnderline"/>
        </w:rPr>
        <w:t>report projects the “loss of 60% of present biodiversity of exploited marine life and invertebrates, including numerous local extinctions.”</w:t>
      </w:r>
      <w:r w:rsidRPr="000E38A6">
        <w:t xml:space="preserve"> Each decade, fish are expected to migrate between 30 </w:t>
      </w:r>
      <w:proofErr w:type="spellStart"/>
      <w:r w:rsidRPr="000E38A6">
        <w:t>kilometres</w:t>
      </w:r>
      <w:proofErr w:type="spellEnd"/>
      <w:r w:rsidRPr="000E38A6">
        <w:t xml:space="preserve"> to 130 </w:t>
      </w:r>
      <w:proofErr w:type="spellStart"/>
      <w:r w:rsidRPr="000E38A6">
        <w:t>kilometres</w:t>
      </w:r>
      <w:proofErr w:type="spellEnd"/>
      <w:r w:rsidRPr="000E38A6">
        <w:t xml:space="preserve"> towards the poles, and live 3.5 </w:t>
      </w:r>
      <w:proofErr w:type="spellStart"/>
      <w:r w:rsidRPr="000E38A6">
        <w:t>metres</w:t>
      </w:r>
      <w:proofErr w:type="spellEnd"/>
      <w:r w:rsidRPr="000E38A6">
        <w:t xml:space="preserve"> deeper underwater, leading to a 40% fall in fish catch potential in tropical regions.</w:t>
      </w:r>
    </w:p>
    <w:p w:rsidR="00665129" w:rsidRPr="000E38A6" w:rsidRDefault="00665129" w:rsidP="00665129">
      <w:pPr>
        <w:rPr>
          <w:rStyle w:val="StyleUnderline"/>
        </w:rPr>
      </w:pPr>
      <w:r w:rsidRPr="000E38A6">
        <w:t>The report says: “</w:t>
      </w:r>
      <w:r w:rsidRPr="000E38A6">
        <w:rPr>
          <w:rStyle w:val="StyleUnderline"/>
        </w:rPr>
        <w:t>All these changes will have massive economic and food security consequences, not least for the fishing industry and those who depend on it.”</w:t>
      </w:r>
    </w:p>
    <w:p w:rsidR="00665129" w:rsidRPr="000E38A6" w:rsidRDefault="00665129" w:rsidP="00665129">
      <w:r w:rsidRPr="000E38A6">
        <w:t xml:space="preserve">The combined </w:t>
      </w:r>
      <w:r w:rsidRPr="000E38A6">
        <w:rPr>
          <w:rStyle w:val="StyleUnderline"/>
        </w:rPr>
        <w:t>effects of acidification and ocean warming will also seal the fate of the world’s coral reefs, leading to their “terminal and rapid decline” by 2050</w:t>
      </w:r>
      <w:r w:rsidRPr="000E38A6">
        <w:t>. Australia’s Great Barrier Reef and Caribbean Sea reefs will likely “shift from coral domination to algal domination.” The report says the global target to limit the average temperature rise to 2°C, which was adopted at the Copenhagen UN climate conference in 2009, “is not sufficient for coral reefs to survive. Lower targets should be urgently pursued.”</w:t>
      </w:r>
    </w:p>
    <w:p w:rsidR="00665129" w:rsidRPr="000E38A6" w:rsidRDefault="00665129" w:rsidP="00665129">
      <w:proofErr w:type="spellStart"/>
      <w:r w:rsidRPr="000E38A6">
        <w:rPr>
          <w:rStyle w:val="StyleUnderline"/>
        </w:rPr>
        <w:t>Deoxygenation</w:t>
      </w:r>
      <w:proofErr w:type="spellEnd"/>
      <w:r w:rsidRPr="000E38A6">
        <w:rPr>
          <w:rStyle w:val="StyleUnderline"/>
        </w:rPr>
        <w:t xml:space="preserve"> – the third component of the deadly trio – is related to ocean warming and to high levels of nutrient run-off into the ocean from sewerage and agriculture</w:t>
      </w:r>
      <w:r w:rsidRPr="000E38A6">
        <w:t xml:space="preserve">. The report says </w:t>
      </w:r>
      <w:r w:rsidRPr="000E38A6">
        <w:rPr>
          <w:rStyle w:val="StyleUnderline"/>
        </w:rPr>
        <w:t>overall ocean oxygen levels, which have declined consistently for the past five decades, could fall by 1% to 7% by 2100. B</w:t>
      </w:r>
      <w:r w:rsidRPr="000E38A6">
        <w:t>ut this figure does not indicate the big rise in the number of low oxygen “dead zones,” which has doubled every decade since the 1960s.</w:t>
      </w:r>
    </w:p>
    <w:p w:rsidR="00665129" w:rsidRPr="000E38A6" w:rsidRDefault="00665129" w:rsidP="00665129">
      <w:r w:rsidRPr="000E38A6">
        <w:rPr>
          <w:rStyle w:val="StyleUnderline"/>
        </w:rPr>
        <w:t xml:space="preserve">Whereas acidification most impacts upon smaller marine life, </w:t>
      </w:r>
      <w:proofErr w:type="spellStart"/>
      <w:r w:rsidRPr="000E38A6">
        <w:rPr>
          <w:rStyle w:val="StyleUnderline"/>
        </w:rPr>
        <w:t>deoxygenation</w:t>
      </w:r>
      <w:proofErr w:type="spellEnd"/>
      <w:r w:rsidRPr="000E38A6">
        <w:rPr>
          <w:rStyle w:val="StyleUnderline"/>
        </w:rPr>
        <w:t xml:space="preserve"> hits larger animals, such as Marlin and Tuna, hardest</w:t>
      </w:r>
      <w:r w:rsidRPr="000E38A6">
        <w:t>.</w:t>
      </w:r>
    </w:p>
    <w:p w:rsidR="00665129" w:rsidRDefault="00665129" w:rsidP="00665129">
      <w:r w:rsidRPr="000E38A6">
        <w:t xml:space="preserve">The report cautions that the combined impact of </w:t>
      </w:r>
      <w:r w:rsidRPr="000E38A6">
        <w:rPr>
          <w:rStyle w:val="StyleUnderline"/>
        </w:rPr>
        <w:t>this deadly trio will “have cascading consequences for marine biology, including altered food webs dynamics and the expansion of pathogens [causing disease].” It also warns that it adds to other big problems affecting the ocean, such as chemical pollution and overfishing (</w:t>
      </w:r>
      <w:r w:rsidRPr="000E38A6">
        <w:t>up to 70% of the world’s fish stock is overfished).</w:t>
      </w:r>
    </w:p>
    <w:p w:rsidR="00665129" w:rsidRPr="000E38A6" w:rsidRDefault="00665129" w:rsidP="00665129"/>
    <w:p w:rsidR="00665129" w:rsidRPr="000E38A6" w:rsidRDefault="00665129" w:rsidP="00665129">
      <w:pPr>
        <w:pStyle w:val="Heading4"/>
        <w:rPr>
          <w:rStyle w:val="StyleUnderline"/>
          <w:rFonts w:cs="Times New Roman"/>
          <w:b/>
          <w:sz w:val="26"/>
          <w:u w:val="none"/>
        </w:rPr>
      </w:pPr>
      <w:r w:rsidRPr="000E38A6">
        <w:rPr>
          <w:rStyle w:val="StyleUnderline"/>
          <w:rFonts w:cs="Times New Roman"/>
          <w:b/>
          <w:sz w:val="26"/>
          <w:u w:val="none"/>
        </w:rPr>
        <w:t>Survival relies on ocean biodiversity</w:t>
      </w:r>
    </w:p>
    <w:p w:rsidR="00665129" w:rsidRPr="000E38A6" w:rsidRDefault="00665129" w:rsidP="00665129">
      <w:proofErr w:type="spellStart"/>
      <w:r>
        <w:rPr>
          <w:rStyle w:val="Style13ptBold"/>
        </w:rPr>
        <w:t>Fautin</w:t>
      </w:r>
      <w:proofErr w:type="spellEnd"/>
      <w:r>
        <w:rPr>
          <w:rStyle w:val="Style13ptBold"/>
        </w:rPr>
        <w:t>, et</w:t>
      </w:r>
      <w:r w:rsidRPr="000E38A6">
        <w:rPr>
          <w:rStyle w:val="Style13ptBold"/>
        </w:rPr>
        <w:t xml:space="preserve"> </w:t>
      </w:r>
      <w:r>
        <w:rPr>
          <w:rStyle w:val="Style13ptBold"/>
        </w:rPr>
        <w:t>a</w:t>
      </w:r>
      <w:r w:rsidRPr="000E38A6">
        <w:rPr>
          <w:rStyle w:val="Style13ptBold"/>
        </w:rPr>
        <w:t>l</w:t>
      </w:r>
      <w:r>
        <w:rPr>
          <w:rStyle w:val="Style13ptBold"/>
        </w:rPr>
        <w:t>.</w:t>
      </w:r>
      <w:r w:rsidRPr="000E38A6">
        <w:rPr>
          <w:rStyle w:val="Style13ptBold"/>
        </w:rPr>
        <w:t xml:space="preserve">, </w:t>
      </w:r>
      <w:r>
        <w:rPr>
          <w:rStyle w:val="Style13ptBold"/>
        </w:rPr>
        <w:t>University of Kansas</w:t>
      </w:r>
      <w:r w:rsidRPr="000E38A6">
        <w:rPr>
          <w:rStyle w:val="Style13ptBold"/>
        </w:rPr>
        <w:t xml:space="preserve"> Ecology </w:t>
      </w:r>
      <w:r>
        <w:rPr>
          <w:rStyle w:val="Style13ptBold"/>
        </w:rPr>
        <w:t>&amp;</w:t>
      </w:r>
      <w:r w:rsidRPr="000E38A6">
        <w:rPr>
          <w:rStyle w:val="Style13ptBold"/>
        </w:rPr>
        <w:t xml:space="preserve"> Evolutionary Biology </w:t>
      </w:r>
      <w:r>
        <w:rPr>
          <w:rStyle w:val="Style13ptBold"/>
        </w:rPr>
        <w:t>professor</w:t>
      </w:r>
      <w:r w:rsidRPr="000E38A6">
        <w:rPr>
          <w:rStyle w:val="Style13ptBold"/>
        </w:rPr>
        <w:t>, 10</w:t>
      </w:r>
      <w:r w:rsidRPr="000E38A6">
        <w:t xml:space="preserve"> </w:t>
      </w:r>
    </w:p>
    <w:p w:rsidR="00665129" w:rsidRPr="00665129" w:rsidRDefault="00665129" w:rsidP="00665129">
      <w:r w:rsidRPr="00665129">
        <w:t xml:space="preserve">(Daphne </w:t>
      </w:r>
      <w:proofErr w:type="spellStart"/>
      <w:r w:rsidRPr="00665129">
        <w:t>Fautin</w:t>
      </w:r>
      <w:proofErr w:type="spellEnd"/>
      <w:r w:rsidRPr="00665129">
        <w:t xml:space="preserve">, Penelope Dalton, Lewis S. </w:t>
      </w:r>
      <w:proofErr w:type="spellStart"/>
      <w:r w:rsidRPr="00665129">
        <w:t>Incze</w:t>
      </w:r>
      <w:proofErr w:type="spellEnd"/>
      <w:r w:rsidRPr="00665129">
        <w:t xml:space="preserve">, Jo-Ann C. Leong, Clarence </w:t>
      </w:r>
      <w:proofErr w:type="spellStart"/>
      <w:r w:rsidRPr="00665129">
        <w:t>Pautzke</w:t>
      </w:r>
      <w:proofErr w:type="spellEnd"/>
      <w:r w:rsidRPr="00665129">
        <w:t xml:space="preserve">, Andrew Rosenberg, Paul </w:t>
      </w:r>
      <w:proofErr w:type="spellStart"/>
      <w:r w:rsidRPr="00665129">
        <w:t>Sandifer</w:t>
      </w:r>
      <w:proofErr w:type="spellEnd"/>
      <w:r w:rsidRPr="00665129">
        <w:t xml:space="preserve">, George </w:t>
      </w:r>
      <w:proofErr w:type="spellStart"/>
      <w:r w:rsidRPr="00665129">
        <w:t>Sedberry</w:t>
      </w:r>
      <w:proofErr w:type="spellEnd"/>
      <w:r w:rsidRPr="00665129">
        <w:t xml:space="preserve">, John W. </w:t>
      </w:r>
      <w:proofErr w:type="spellStart"/>
      <w:r w:rsidRPr="00665129">
        <w:t>Tunnell</w:t>
      </w:r>
      <w:proofErr w:type="spellEnd"/>
      <w:r w:rsidRPr="00665129">
        <w:t xml:space="preserve"> Jr., Isabella Abbott10, Russell E. </w:t>
      </w:r>
      <w:proofErr w:type="spellStart"/>
      <w:r w:rsidRPr="00665129">
        <w:t>Brainard</w:t>
      </w:r>
      <w:proofErr w:type="spellEnd"/>
      <w:r w:rsidRPr="00665129">
        <w:t xml:space="preserve">, Melissa </w:t>
      </w:r>
      <w:proofErr w:type="spellStart"/>
      <w:r w:rsidRPr="00665129">
        <w:t>Brodeur</w:t>
      </w:r>
      <w:proofErr w:type="spellEnd"/>
      <w:r w:rsidRPr="00665129">
        <w:t xml:space="preserve">, Lucius G. </w:t>
      </w:r>
      <w:proofErr w:type="spellStart"/>
      <w:r w:rsidRPr="00665129">
        <w:t>Eldredge</w:t>
      </w:r>
      <w:proofErr w:type="spellEnd"/>
      <w:r w:rsidRPr="00665129">
        <w:t xml:space="preserve">, Michael Feldman, Fabio </w:t>
      </w:r>
      <w:proofErr w:type="spellStart"/>
      <w:r w:rsidRPr="00665129">
        <w:t>Moretzsohn</w:t>
      </w:r>
      <w:proofErr w:type="spellEnd"/>
      <w:r w:rsidRPr="00665129">
        <w:t xml:space="preserve">, Peter S. Vroom, Michelle </w:t>
      </w:r>
      <w:proofErr w:type="spellStart"/>
      <w:r w:rsidRPr="00665129">
        <w:t>Wainstein</w:t>
      </w:r>
      <w:proofErr w:type="spellEnd"/>
      <w:r w:rsidRPr="00665129">
        <w:t xml:space="preserve">, Nicholas Wolff, 8/1/2010, </w:t>
      </w:r>
      <w:proofErr w:type="spellStart"/>
      <w:r w:rsidRPr="00665129">
        <w:t>PLoS</w:t>
      </w:r>
      <w:proofErr w:type="spellEnd"/>
      <w:r w:rsidRPr="00665129">
        <w:t xml:space="preserve"> ONE, “An Overview of Marine Biodiversity in United States Waters”, </w:t>
      </w:r>
      <w:hyperlink r:id="rId86" w:history="1">
        <w:r w:rsidRPr="00665129">
          <w:rPr>
            <w:rStyle w:val="Hyperlink"/>
          </w:rPr>
          <w:t>http://proxy.foley.gonzaga.edu/login?url=http://search.ebscohost.com/login.aspx?direct=true&amp;db=a9h&amp;AN=56576449&amp;site=ehost-live</w:t>
        </w:r>
      </w:hyperlink>
      <w:r w:rsidRPr="00665129">
        <w:t>, accessed 6/27/14, BCG)</w:t>
      </w:r>
    </w:p>
    <w:p w:rsidR="00665129" w:rsidRPr="000E38A6" w:rsidRDefault="00665129" w:rsidP="00665129"/>
    <w:p w:rsidR="00665129" w:rsidRPr="000E38A6" w:rsidRDefault="00665129" w:rsidP="00665129">
      <w:r w:rsidRPr="000E38A6">
        <w:rPr>
          <w:rStyle w:val="StyleUnderline"/>
        </w:rPr>
        <w:t>Meetings organized by the Census U.S. National Committee</w:t>
      </w:r>
      <w:r w:rsidRPr="000E38A6">
        <w:t xml:space="preserve"> for members of academic, government, and not-for-profit organizations </w:t>
      </w:r>
      <w:r w:rsidRPr="000E38A6">
        <w:rPr>
          <w:rStyle w:val="StyleUnderline"/>
        </w:rPr>
        <w:t>have addressed topics concerned with how biodiversity can be assessed. A major premise of Census activities in the U.S., that maintaining biodiversity is a worthy goal, accepts the assertion</w:t>
      </w:r>
      <w:r w:rsidRPr="00665129">
        <w:t xml:space="preserve"> [3] </w:t>
      </w:r>
      <w:r w:rsidRPr="000E38A6">
        <w:rPr>
          <w:rStyle w:val="StyleUnderline"/>
        </w:rPr>
        <w:t>that the survival and well-being of humans depend on intact, fully functioning ecosystems.</w:t>
      </w:r>
      <w:r w:rsidRPr="000E38A6">
        <w:t xml:space="preserve"> Further, </w:t>
      </w:r>
      <w:r w:rsidRPr="00665129">
        <w:rPr>
          <w:rStyle w:val="StyleUnderline"/>
        </w:rPr>
        <w:t>conservation of biodiversity for its own intrinsic value, above and beyond consideration of human needs, should be a significant and recognized goal of global society</w:t>
      </w:r>
      <w:r w:rsidRPr="000E38A6">
        <w:t xml:space="preserve"> [4].</w:t>
      </w:r>
    </w:p>
    <w:p w:rsidR="00665129" w:rsidRPr="000E38A6" w:rsidRDefault="00665129" w:rsidP="00665129">
      <w:r w:rsidRPr="000E38A6">
        <w:t xml:space="preserve">In the marine environment and elsewhere, </w:t>
      </w:r>
      <w:r w:rsidRPr="000E38A6">
        <w:rPr>
          <w:rStyle w:val="StyleUnderline"/>
        </w:rPr>
        <w:t>a growing body of evidence relates the maintenance of healthy, natural biodiversity to provision of a broad spectrum of ecosystem services</w:t>
      </w:r>
      <w:r w:rsidRPr="000E38A6">
        <w:t>,</w:t>
      </w:r>
      <w:r w:rsidRPr="00665129">
        <w:rPr>
          <w:rStyle w:val="StyleUnderline"/>
        </w:rPr>
        <w:t xml:space="preserve"> including those that humans rely upon and value, such as food, medicines, recreation, climate modulation, and protection from extreme weather</w:t>
      </w:r>
      <w:r w:rsidRPr="000E38A6">
        <w:t xml:space="preserve"> [2</w:t>
      </w:r>
      <w:proofErr w:type="gramStart"/>
      <w:r w:rsidRPr="000E38A6">
        <w:t>,3</w:t>
      </w:r>
      <w:proofErr w:type="gramEnd"/>
      <w:r w:rsidRPr="000E38A6">
        <w:t>]. However, at a global scale, 60% of ecosystem services are degraded [3]. Along U.S. coasts, loss or impairment of biodiversity correlates with degraded ecosystem services important to humans [5]. Specifically, there are impacts to tourism, loss of aesthetic and other cultural attributes, lowered property values, and increased health risks to humans and animals from harmful algal blooms and their toxins, infectious disease organisms, and chemical contaminants [6</w:t>
      </w:r>
      <w:proofErr w:type="gramStart"/>
      <w:r w:rsidRPr="000E38A6">
        <w:t>,7</w:t>
      </w:r>
      <w:proofErr w:type="gramEnd"/>
      <w:r w:rsidRPr="000E38A6">
        <w:t xml:space="preserve">]. </w:t>
      </w:r>
      <w:r w:rsidRPr="000E38A6">
        <w:rPr>
          <w:rStyle w:val="StyleUnderline"/>
        </w:rPr>
        <w:t>Efforts to develop national marine spatial planning as a component of national ocean policy will be an important advance in the efforts to conserve marine biodiversity</w:t>
      </w:r>
      <w:r w:rsidRPr="000E38A6">
        <w:t xml:space="preserve"> [8].</w:t>
      </w:r>
    </w:p>
    <w:p w:rsidR="00665129" w:rsidRDefault="00665129" w:rsidP="00665129"/>
    <w:p w:rsidR="00382926" w:rsidRDefault="00382926" w:rsidP="00382926">
      <w:pPr>
        <w:pStyle w:val="Heading3"/>
      </w:pPr>
      <w:r>
        <w:lastRenderedPageBreak/>
        <w:t>Biodiversity Impact</w:t>
      </w:r>
    </w:p>
    <w:p w:rsidR="00382926" w:rsidRPr="00382926" w:rsidRDefault="00382926" w:rsidP="00382926"/>
    <w:p w:rsidR="00382926" w:rsidRPr="000E38A6" w:rsidRDefault="00382926" w:rsidP="00382926">
      <w:pPr>
        <w:pStyle w:val="Heading4"/>
        <w:rPr>
          <w:rFonts w:cs="Times New Roman"/>
        </w:rPr>
      </w:pPr>
      <w:r w:rsidRPr="000E38A6">
        <w:rPr>
          <w:rFonts w:cs="Times New Roman"/>
        </w:rPr>
        <w:t xml:space="preserve">Loss of biodiversity </w:t>
      </w:r>
      <w:r>
        <w:rPr>
          <w:rFonts w:cs="Times New Roman"/>
        </w:rPr>
        <w:t xml:space="preserve">risks </w:t>
      </w:r>
      <w:r w:rsidRPr="000E38A6">
        <w:rPr>
          <w:rFonts w:cs="Times New Roman"/>
        </w:rPr>
        <w:t>extinction by disease</w:t>
      </w:r>
    </w:p>
    <w:p w:rsidR="00382926" w:rsidRPr="000E38A6" w:rsidRDefault="00382926" w:rsidP="00382926">
      <w:r w:rsidRPr="000E38A6">
        <w:rPr>
          <w:rStyle w:val="Style13ptBold"/>
        </w:rPr>
        <w:t>Platt, freelance environmental writer, 10</w:t>
      </w:r>
      <w:r w:rsidRPr="000E38A6">
        <w:t xml:space="preserve"> </w:t>
      </w:r>
    </w:p>
    <w:p w:rsidR="00382926" w:rsidRPr="000E38A6" w:rsidRDefault="00382926" w:rsidP="00382926">
      <w:r w:rsidRPr="000E38A6">
        <w:t xml:space="preserve">(John, 12/7/10, Freelance writer specializing in environmental issues, Scientific American, “Humans are more at risk from diseases as biodiversity disappears”, </w:t>
      </w:r>
      <w:hyperlink r:id="rId87" w:history="1">
        <w:r w:rsidRPr="000E38A6">
          <w:rPr>
            <w:rStyle w:val="Hyperlink"/>
          </w:rPr>
          <w:t>http://blogs.scientificamerican.com/extinction-countdown/2010/12/07/humans-are-more-at-risk-from-diseases-as-biodiversity-disappears/</w:t>
        </w:r>
      </w:hyperlink>
      <w:r w:rsidRPr="000E38A6">
        <w:t>, accessed 7/1/10, BCG)</w:t>
      </w:r>
    </w:p>
    <w:p w:rsidR="00382926" w:rsidRPr="000E38A6" w:rsidRDefault="00382926" w:rsidP="00382926"/>
    <w:p w:rsidR="00382926" w:rsidRPr="000E38A6" w:rsidRDefault="00382926" w:rsidP="00382926">
      <w:r w:rsidRPr="000E38A6">
        <w:t xml:space="preserve">Well, </w:t>
      </w:r>
      <w:r w:rsidRPr="000E38A6">
        <w:rPr>
          <w:rStyle w:val="StyleUnderline"/>
        </w:rPr>
        <w:t>according to new research</w:t>
      </w:r>
      <w:r w:rsidRPr="000E38A6">
        <w:t xml:space="preserve"> published December 2 in Nature, the answer is yes—healthy </w:t>
      </w:r>
      <w:r w:rsidRPr="000E38A6">
        <w:rPr>
          <w:rStyle w:val="StyleUnderline"/>
        </w:rPr>
        <w:t>biodiversity is essential to human health</w:t>
      </w:r>
      <w:r w:rsidRPr="000E38A6">
        <w:t xml:space="preserve">. </w:t>
      </w:r>
      <w:r w:rsidRPr="000E38A6">
        <w:rPr>
          <w:rStyle w:val="StyleUnderline"/>
        </w:rPr>
        <w:t>As species disappear, infectious diseases rise in humans and throughout the animal kingdom, so extinctions directly affect our health and chances for survival</w:t>
      </w:r>
      <w:r w:rsidRPr="000E38A6">
        <w:t xml:space="preserve"> as a species. (Scientific American is part of Nature Publishing Group.)</w:t>
      </w:r>
    </w:p>
    <w:p w:rsidR="00382926" w:rsidRPr="000E38A6" w:rsidRDefault="00382926" w:rsidP="00382926">
      <w:r w:rsidRPr="000E38A6">
        <w:t>"</w:t>
      </w:r>
      <w:r w:rsidRPr="000E38A6">
        <w:rPr>
          <w:rStyle w:val="StyleUnderline"/>
        </w:rPr>
        <w:t>Biodiversity loss tends to increase pathogen transmission across a wide range of infectious disease systems</w:t>
      </w:r>
      <w:r w:rsidRPr="000E38A6">
        <w:t xml:space="preserve">," the study’s first author, Bard College ecologist Felicia </w:t>
      </w:r>
      <w:proofErr w:type="spellStart"/>
      <w:r w:rsidRPr="000E38A6">
        <w:t>Keesing</w:t>
      </w:r>
      <w:proofErr w:type="spellEnd"/>
      <w:r w:rsidRPr="000E38A6">
        <w:t>, said in a prepared statement.</w:t>
      </w:r>
    </w:p>
    <w:p w:rsidR="00382926" w:rsidRPr="000E38A6" w:rsidRDefault="00382926" w:rsidP="00382926">
      <w:r w:rsidRPr="000E38A6">
        <w:t xml:space="preserve">These pathogens can include viruses, bacteria and fungi. And </w:t>
      </w:r>
      <w:r w:rsidRPr="000E38A6">
        <w:rPr>
          <w:rStyle w:val="StyleUnderline"/>
        </w:rPr>
        <w:t>humans are not the only ones at risk: all manner of other animal and plant species could be affected</w:t>
      </w:r>
      <w:r w:rsidRPr="000E38A6">
        <w:t>.</w:t>
      </w:r>
    </w:p>
    <w:p w:rsidR="00382926" w:rsidRDefault="00382926" w:rsidP="00382926">
      <w:r w:rsidRPr="000E38A6">
        <w:t xml:space="preserve">The </w:t>
      </w:r>
      <w:r w:rsidRPr="000E38A6">
        <w:rPr>
          <w:rStyle w:val="StyleUnderline"/>
        </w:rPr>
        <w:t>rise in diseases and other pathogens seems to occur when so-called "buffer" species disappear</w:t>
      </w:r>
      <w:r w:rsidRPr="000E38A6">
        <w:t xml:space="preserve">. Co-author Richard </w:t>
      </w:r>
      <w:proofErr w:type="spellStart"/>
      <w:r w:rsidRPr="000E38A6">
        <w:t>Ostfeld</w:t>
      </w:r>
      <w:proofErr w:type="spellEnd"/>
      <w:r w:rsidRPr="000E38A6">
        <w:t xml:space="preserve"> of the Cary Institute of Ecosystem Studies points to the growing number of cases of Lyme disease in humans as an example of how this happens. Opossum populations in the U.S. are down due to the fragmentation of their forest habitats. The marsupials make poor hosts for the pathogen that causes Lyme disease; they can also better defend themselves from the black-legged ticks that carry the affliction to humans than can white-footed mice, which, on the other hand, are thriving in the altered habitat—and along with them disease-carrying ticks. "The mice increase numbers of both the black-legged tick vector and the pathogen that causes Lyme disease," </w:t>
      </w:r>
      <w:proofErr w:type="spellStart"/>
      <w:r w:rsidRPr="000E38A6">
        <w:t>Ostfeld</w:t>
      </w:r>
      <w:proofErr w:type="spellEnd"/>
      <w:r w:rsidRPr="000E38A6">
        <w:t xml:space="preserve"> said.</w:t>
      </w:r>
    </w:p>
    <w:p w:rsidR="00382926" w:rsidRPr="000E38A6" w:rsidRDefault="00382926" w:rsidP="00382926"/>
    <w:p w:rsidR="00665129" w:rsidRPr="00665129" w:rsidRDefault="00665129" w:rsidP="00665129"/>
    <w:p w:rsidR="00735953" w:rsidRDefault="00735953" w:rsidP="00735953">
      <w:pPr>
        <w:pStyle w:val="Heading3"/>
        <w:rPr>
          <w:rFonts w:cs="Times New Roman"/>
        </w:rPr>
      </w:pPr>
      <w:r w:rsidRPr="000E38A6">
        <w:rPr>
          <w:rFonts w:cs="Times New Roman"/>
        </w:rPr>
        <w:lastRenderedPageBreak/>
        <w:t>Ocean Acidification</w:t>
      </w:r>
      <w:r w:rsidR="00382926">
        <w:rPr>
          <w:rFonts w:cs="Times New Roman"/>
        </w:rPr>
        <w:t xml:space="preserve"> Impact</w:t>
      </w:r>
    </w:p>
    <w:p w:rsidR="00382926" w:rsidRPr="00382926" w:rsidRDefault="00382926" w:rsidP="00382926"/>
    <w:p w:rsidR="00735953" w:rsidRPr="000E38A6" w:rsidRDefault="00735953" w:rsidP="00735953">
      <w:pPr>
        <w:pStyle w:val="Heading4"/>
        <w:rPr>
          <w:rFonts w:cs="Times New Roman"/>
        </w:rPr>
      </w:pPr>
      <w:r w:rsidRPr="000E38A6">
        <w:rPr>
          <w:rFonts w:cs="Times New Roman"/>
        </w:rPr>
        <w:t>Ocean acidification collapses ecosystems</w:t>
      </w:r>
      <w:r w:rsidR="00382926">
        <w:rPr>
          <w:rFonts w:cs="Times New Roman"/>
        </w:rPr>
        <w:t>, risking extinction</w:t>
      </w:r>
    </w:p>
    <w:p w:rsidR="00735953" w:rsidRPr="000E38A6" w:rsidRDefault="00735953" w:rsidP="00735953">
      <w:pPr>
        <w:rPr>
          <w:rStyle w:val="Style13ptBold"/>
        </w:rPr>
      </w:pPr>
      <w:r w:rsidRPr="000E38A6">
        <w:rPr>
          <w:rStyle w:val="Style13ptBold"/>
        </w:rPr>
        <w:t xml:space="preserve">Senator Rockefeller, </w:t>
      </w:r>
      <w:r w:rsidR="00382926">
        <w:rPr>
          <w:rStyle w:val="Style13ptBold"/>
        </w:rPr>
        <w:t>Senate</w:t>
      </w:r>
      <w:r w:rsidRPr="000E38A6">
        <w:rPr>
          <w:rStyle w:val="Style13ptBold"/>
        </w:rPr>
        <w:t xml:space="preserve"> Committee on Commerce, Science, and Transportation</w:t>
      </w:r>
      <w:r w:rsidR="00382926">
        <w:rPr>
          <w:rStyle w:val="Style13ptBold"/>
        </w:rPr>
        <w:t xml:space="preserve"> Chair</w:t>
      </w:r>
      <w:r w:rsidRPr="000E38A6">
        <w:rPr>
          <w:rStyle w:val="Style13ptBold"/>
        </w:rPr>
        <w:t>, 10</w:t>
      </w:r>
    </w:p>
    <w:p w:rsidR="00735953" w:rsidRPr="000E38A6" w:rsidRDefault="00735953" w:rsidP="00735953">
      <w:r w:rsidRPr="000E38A6">
        <w:t xml:space="preserve">[John D., IV, 4/22/2010, American Geosciences Institute, “Senate Commerce, Science and Transportation Committee Oceans, Atmosphere, Fisheries, and Coast Guard Subcommittee Hearing on the Environmental and Economic Impacts of Ocean Acidification” </w:t>
      </w:r>
      <w:hyperlink r:id="rId88" w:anchor="apr22" w:history="1">
        <w:r w:rsidRPr="000E38A6">
          <w:rPr>
            <w:rStyle w:val="Hyperlink"/>
          </w:rPr>
          <w:t>http://www.agiweb.org/gap/legis111/wateroceans_hearings.html#apr22</w:t>
        </w:r>
      </w:hyperlink>
      <w:r w:rsidRPr="000E38A6">
        <w:t>, 6/27/14, CK]</w:t>
      </w:r>
    </w:p>
    <w:p w:rsidR="00735953" w:rsidRPr="000E38A6" w:rsidRDefault="00735953" w:rsidP="00735953"/>
    <w:p w:rsidR="00735953" w:rsidRPr="000E38A6" w:rsidRDefault="00735953" w:rsidP="00735953">
      <w:r w:rsidRPr="000E38A6">
        <w:t xml:space="preserve">The Subcommittee Chairman Maria Cantwell (D-WA) and Ranking Member Olympia </w:t>
      </w:r>
      <w:proofErr w:type="spellStart"/>
      <w:r w:rsidRPr="000E38A6">
        <w:t>Snowe</w:t>
      </w:r>
      <w:proofErr w:type="spellEnd"/>
      <w:r w:rsidRPr="000E38A6">
        <w:t xml:space="preserve"> (R-ME) felt that </w:t>
      </w:r>
      <w:r w:rsidRPr="000E38A6">
        <w:rPr>
          <w:rStyle w:val="StyleUnderline"/>
        </w:rPr>
        <w:t>ocean acidification</w:t>
      </w:r>
      <w:r w:rsidRPr="000E38A6">
        <w:t xml:space="preserve"> was </w:t>
      </w:r>
      <w:r w:rsidRPr="000E38A6">
        <w:rPr>
          <w:rStyle w:val="StyleUnderline"/>
        </w:rPr>
        <w:t>a real threat</w:t>
      </w:r>
      <w:r w:rsidRPr="000E38A6">
        <w:t>—</w:t>
      </w:r>
      <w:r w:rsidRPr="000E38A6">
        <w:rPr>
          <w:rStyle w:val="StyleUnderline"/>
        </w:rPr>
        <w:t>not only to sea life, but to U.S. and global economies as well</w:t>
      </w:r>
      <w:r w:rsidRPr="000E38A6">
        <w:t xml:space="preserve">. </w:t>
      </w:r>
      <w:proofErr w:type="spellStart"/>
      <w:r w:rsidRPr="000E38A6">
        <w:t>Snowe</w:t>
      </w:r>
      <w:proofErr w:type="spellEnd"/>
      <w:r w:rsidRPr="000E38A6">
        <w:t xml:space="preserve">, who felt </w:t>
      </w:r>
      <w:r w:rsidRPr="000E38A6">
        <w:rPr>
          <w:rStyle w:val="StyleUnderline"/>
        </w:rPr>
        <w:t>increased oceanic monitoring would be critical to assessing acidification impac</w:t>
      </w:r>
      <w:r w:rsidRPr="00382926">
        <w:rPr>
          <w:rStyle w:val="StyleUnderline"/>
        </w:rPr>
        <w:t>ts,</w:t>
      </w:r>
      <w:r w:rsidRPr="000E38A6">
        <w:t xml:space="preserve"> questioned the National Oceanographic and Atmospheric Administration’s (NOAA) ability to adequately implement and maintain monitoring programs.</w:t>
      </w:r>
    </w:p>
    <w:p w:rsidR="00735953" w:rsidRPr="000E38A6" w:rsidRDefault="00735953" w:rsidP="00735953">
      <w:r w:rsidRPr="000E38A6">
        <w:rPr>
          <w:rStyle w:val="StyleUnderline"/>
        </w:rPr>
        <w:t>Barbara Boxer</w:t>
      </w:r>
      <w:r w:rsidRPr="000E38A6">
        <w:t xml:space="preserve"> (D-CA) shared that she and her staff </w:t>
      </w:r>
      <w:r w:rsidRPr="000E38A6">
        <w:rPr>
          <w:rStyle w:val="StyleUnderline"/>
        </w:rPr>
        <w:t>conducted their own acidification experiment by dropping chalk into drinking water and sparkling water. “The chalk in the sparkling water started to dissolve almost instantly!” Boxer exclaimed. She explained, using the sparkling water as an analogue for a more acidic ocean, acidic seawater increases stress on calcium carbonate bearing organisms</w:t>
      </w:r>
      <w:r w:rsidRPr="000E38A6">
        <w:t xml:space="preserve">. </w:t>
      </w:r>
    </w:p>
    <w:p w:rsidR="00735953" w:rsidRPr="000E38A6" w:rsidRDefault="00735953" w:rsidP="00735953">
      <w:r w:rsidRPr="000E38A6">
        <w:t>She used this moment as a platform to encourage passage of a comprehensive climate change bill, emphasizing that success needed to be “</w:t>
      </w:r>
      <w:proofErr w:type="spellStart"/>
      <w:r w:rsidRPr="000E38A6">
        <w:t>tripartisan</w:t>
      </w:r>
      <w:proofErr w:type="spellEnd"/>
      <w:r w:rsidRPr="000E38A6">
        <w:t xml:space="preserve">” between Democrat, Republican and Independent members. Frank </w:t>
      </w:r>
      <w:proofErr w:type="spellStart"/>
      <w:r w:rsidRPr="000E38A6">
        <w:t>Lautenburg</w:t>
      </w:r>
      <w:proofErr w:type="spellEnd"/>
      <w:r w:rsidRPr="000E38A6">
        <w:t xml:space="preserve"> (D-NJ), who sponsored the Federal Ocean Acidification Research </w:t>
      </w:r>
      <w:proofErr w:type="gramStart"/>
      <w:r w:rsidRPr="000E38A6">
        <w:t>And</w:t>
      </w:r>
      <w:proofErr w:type="gramEnd"/>
      <w:r w:rsidRPr="000E38A6">
        <w:t xml:space="preserve"> Monitoring (FOARAM) Act of 2009 (S.173) passed as part of the 2009 Public Lands Omnibus, emphasized </w:t>
      </w:r>
      <w:r w:rsidRPr="000E38A6">
        <w:rPr>
          <w:rStyle w:val="StyleUnderline"/>
        </w:rPr>
        <w:t>a large portion of the U.S. economy depended on the ocean as a natural resource.</w:t>
      </w:r>
      <w:r w:rsidRPr="000E38A6">
        <w:t xml:space="preserve"> His grandchildren’s safety motivated him to protect the oceans and current legislative efforts were a good start, but he questioned if it was really enough.</w:t>
      </w:r>
    </w:p>
    <w:p w:rsidR="00735953" w:rsidRPr="000E38A6" w:rsidRDefault="00735953" w:rsidP="00735953">
      <w:r w:rsidRPr="000E38A6">
        <w:t>Sigourney Weaver is promoting awareness about ocean acidification – a topic she was unaware of only a few year ago. Although not an expert, she shared she was testifying as a “concerned American and earthling,” referencing her extensive science-fiction film career. Nevertheless, she explained her love for the ocean stemmed from her father’s insistence on living near open bodies of water. She feared for the ocean, which despite its vastness was finite and vulnerable. She implored the senators to save it from “our own lack of vision.”</w:t>
      </w:r>
    </w:p>
    <w:p w:rsidR="00735953" w:rsidRPr="000E38A6" w:rsidRDefault="00735953" w:rsidP="00735953">
      <w:r w:rsidRPr="000E38A6">
        <w:t xml:space="preserve">Tom Ingram, a representative of the diving industry, discussed how </w:t>
      </w:r>
      <w:r w:rsidRPr="000E38A6">
        <w:rPr>
          <w:rStyle w:val="StyleUnderline"/>
        </w:rPr>
        <w:t>the aesthetic of the ocean’s coral reefs drove his industry. Acidification, he argued, not only threatened coral reef health but also an estimated 340,000 U.S. jobs in the diving industry</w:t>
      </w:r>
      <w:r w:rsidRPr="000E38A6">
        <w:t xml:space="preserve">. </w:t>
      </w:r>
      <w:r w:rsidRPr="000E38A6">
        <w:rPr>
          <w:rStyle w:val="StyleUnderline"/>
        </w:rPr>
        <w:t>Donny Waters, a commercial fisherman</w:t>
      </w:r>
      <w:r w:rsidRPr="000E38A6">
        <w:t xml:space="preserve"> and past president of the Gulf of Mexico Reef Fish Shareholders Alliance, gave an impassioned testimony that even garnered applause. He </w:t>
      </w:r>
      <w:r w:rsidRPr="000E38A6">
        <w:rPr>
          <w:rStyle w:val="StyleUnderline"/>
        </w:rPr>
        <w:t>described acidification as a “ghost lurking in the shadows</w:t>
      </w:r>
      <w:r w:rsidRPr="000E38A6">
        <w:t>” and his anecdotes of the negative impacts were described through tears of frustration and concern.</w:t>
      </w:r>
    </w:p>
    <w:p w:rsidR="00735953" w:rsidRDefault="00735953" w:rsidP="00735953">
      <w:r w:rsidRPr="000E38A6">
        <w:t>D</w:t>
      </w:r>
      <w:r w:rsidRPr="000E38A6">
        <w:rPr>
          <w:rStyle w:val="StyleUnderline"/>
        </w:rPr>
        <w:t>r. James Barry of the Monterrey Bay Aquarium and Research Institu</w:t>
      </w:r>
      <w:r w:rsidRPr="000E38A6">
        <w:t>tion, in an effort to assuage the bleak outlook</w:t>
      </w:r>
      <w:r w:rsidRPr="000E38A6">
        <w:rPr>
          <w:rStyle w:val="StyleUnderline"/>
        </w:rPr>
        <w:t>, cautioned</w:t>
      </w:r>
      <w:r w:rsidRPr="000E38A6">
        <w:t xml:space="preserve"> that </w:t>
      </w:r>
      <w:r w:rsidRPr="000E38A6">
        <w:rPr>
          <w:rStyle w:val="StyleUnderline"/>
        </w:rPr>
        <w:t>how these</w:t>
      </w:r>
      <w:r w:rsidRPr="000E38A6">
        <w:t xml:space="preserve"> frightening </w:t>
      </w:r>
      <w:r w:rsidRPr="000E38A6">
        <w:rPr>
          <w:rStyle w:val="StyleUnderline"/>
        </w:rPr>
        <w:t>scientific predictions</w:t>
      </w:r>
      <w:r w:rsidRPr="000E38A6">
        <w:t xml:space="preserve"> actually </w:t>
      </w:r>
      <w:r w:rsidRPr="000E38A6">
        <w:rPr>
          <w:rStyle w:val="StyleUnderline"/>
        </w:rPr>
        <w:t>affect ecosystems</w:t>
      </w:r>
      <w:r w:rsidRPr="000E38A6">
        <w:t xml:space="preserve"> </w:t>
      </w:r>
      <w:r w:rsidRPr="000E38A6">
        <w:lastRenderedPageBreak/>
        <w:t xml:space="preserve">can vary greatly and that even science can be incorrect. He did argue that </w:t>
      </w:r>
      <w:r w:rsidRPr="000E38A6">
        <w:rPr>
          <w:rStyle w:val="StyleUnderline"/>
        </w:rPr>
        <w:t xml:space="preserve">research clearly demonstrates oceanic systems are under increasing stress from decreasing </w:t>
      </w:r>
      <w:proofErr w:type="spellStart"/>
      <w:r w:rsidRPr="000E38A6">
        <w:rPr>
          <w:rStyle w:val="StyleUnderline"/>
        </w:rPr>
        <w:t>pH</w:t>
      </w:r>
      <w:r w:rsidRPr="000E38A6">
        <w:t>.</w:t>
      </w:r>
      <w:proofErr w:type="spellEnd"/>
      <w:r w:rsidRPr="000E38A6">
        <w:t xml:space="preserve"> </w:t>
      </w:r>
      <w:r w:rsidRPr="000E38A6">
        <w:rPr>
          <w:rStyle w:val="StyleUnderline"/>
        </w:rPr>
        <w:t>He presented research showing this could negatively impact organism growth and reproduction of calcium carbonate bearing organisms, and ultimately energy flow through food webs</w:t>
      </w:r>
      <w:r w:rsidRPr="000E38A6">
        <w:t xml:space="preserve">. </w:t>
      </w:r>
      <w:r w:rsidRPr="000E38A6">
        <w:rPr>
          <w:rStyle w:val="StyleUnderline"/>
        </w:rPr>
        <w:t>He correlated the high-stress times with geologically punctuated mass extinctions</w:t>
      </w:r>
      <w:r w:rsidRPr="000E38A6">
        <w:t>.</w:t>
      </w:r>
    </w:p>
    <w:p w:rsidR="00382926" w:rsidRPr="000E38A6" w:rsidRDefault="00382926" w:rsidP="00735953"/>
    <w:p w:rsidR="00735953" w:rsidRDefault="00382926" w:rsidP="00735953">
      <w:pPr>
        <w:pStyle w:val="Heading3"/>
        <w:rPr>
          <w:rFonts w:cs="Times New Roman"/>
        </w:rPr>
      </w:pPr>
      <w:r>
        <w:rPr>
          <w:rFonts w:cs="Times New Roman"/>
        </w:rPr>
        <w:lastRenderedPageBreak/>
        <w:t>Ocean Impact Magnifier</w:t>
      </w:r>
    </w:p>
    <w:p w:rsidR="00382926" w:rsidRPr="00382926" w:rsidRDefault="00382926" w:rsidP="00382926"/>
    <w:p w:rsidR="00735953" w:rsidRPr="000E38A6" w:rsidRDefault="00735953" w:rsidP="00735953">
      <w:pPr>
        <w:pStyle w:val="Heading4"/>
        <w:rPr>
          <w:rFonts w:cs="Times New Roman"/>
        </w:rPr>
      </w:pPr>
      <w:r w:rsidRPr="000E38A6">
        <w:rPr>
          <w:rFonts w:cs="Times New Roman"/>
        </w:rPr>
        <w:t>Ocean crisis outweighs on magnitude</w:t>
      </w:r>
      <w:r w:rsidR="00382926">
        <w:rPr>
          <w:rFonts w:cs="Times New Roman"/>
        </w:rPr>
        <w:t xml:space="preserve"> – oceans are intrinsic to planetary survival</w:t>
      </w:r>
    </w:p>
    <w:p w:rsidR="00735953" w:rsidRPr="000E38A6" w:rsidRDefault="00735953" w:rsidP="00735953">
      <w:pPr>
        <w:rPr>
          <w:rStyle w:val="Style13ptBold"/>
        </w:rPr>
      </w:pPr>
      <w:r w:rsidRPr="000E38A6">
        <w:rPr>
          <w:rStyle w:val="Style13ptBold"/>
        </w:rPr>
        <w:t>Mitchell, Insight Magazine senior writer, 14</w:t>
      </w:r>
    </w:p>
    <w:p w:rsidR="00735953" w:rsidRDefault="00735953" w:rsidP="00735953">
      <w:r w:rsidRPr="000E38A6">
        <w:t>[Julie, 2014, Insight Magazine, “Ocean under threat”,</w:t>
      </w:r>
      <w:r w:rsidR="00382926">
        <w:t xml:space="preserve"> </w:t>
      </w:r>
      <w:r w:rsidRPr="000E38A6">
        <w:t>http://www.lr.org/en/news/articles/global-ocean-threat.aspx accessed 6/27/2014 CK]</w:t>
      </w:r>
    </w:p>
    <w:p w:rsidR="00382926" w:rsidRPr="000E38A6" w:rsidRDefault="00382926" w:rsidP="00735953"/>
    <w:p w:rsidR="00735953" w:rsidRPr="000E38A6" w:rsidRDefault="00735953" w:rsidP="00735953">
      <w:r w:rsidRPr="000E38A6">
        <w:t>“</w:t>
      </w:r>
      <w:r w:rsidRPr="000E38A6">
        <w:rPr>
          <w:rStyle w:val="StyleUnderline"/>
        </w:rPr>
        <w:t>The ocean crisis could make the financial crisis look like a peanut, and the time to act is now before the crisis becomes acute.” Underlining the importance of the sea to the planet’s survival, he said: “If you think of the earth as a clock, then the ocean is the mainspring that keeps it ticking over.”</w:t>
      </w:r>
    </w:p>
    <w:p w:rsidR="00735953" w:rsidRPr="000E38A6" w:rsidRDefault="00735953" w:rsidP="00735953">
      <w:r w:rsidRPr="000E38A6">
        <w:rPr>
          <w:rStyle w:val="StyleUnderline"/>
        </w:rPr>
        <w:t xml:space="preserve">The high seas account for two-thirds of the Earth’s 361 million square </w:t>
      </w:r>
      <w:proofErr w:type="spellStart"/>
      <w:r w:rsidRPr="000E38A6">
        <w:rPr>
          <w:rStyle w:val="StyleUnderline"/>
        </w:rPr>
        <w:t>kilometres</w:t>
      </w:r>
      <w:proofErr w:type="spellEnd"/>
      <w:r w:rsidRPr="000E38A6">
        <w:rPr>
          <w:rStyle w:val="StyleUnderline"/>
        </w:rPr>
        <w:t xml:space="preserve"> of ocean – the remaining third is controlled and managed by individual governments and extends up to 200 nautical miles from the shore</w:t>
      </w:r>
      <w:r w:rsidRPr="000E38A6">
        <w:t xml:space="preserve"> – yet, according to the GOC’s ‘Oceans Under Threat’ report: “there is little monitoring and little policing for this vast area of the planet. Most fundamentally, the high seas sit under a legal system that has not evolved in response to modern practices, technologies or scientific understanding.”</w:t>
      </w:r>
    </w:p>
    <w:p w:rsidR="00735953" w:rsidRPr="000E38A6" w:rsidRDefault="00735953" w:rsidP="00735953">
      <w:r w:rsidRPr="000E38A6">
        <w:t xml:space="preserve">Currently </w:t>
      </w:r>
      <w:r w:rsidRPr="000E38A6">
        <w:rPr>
          <w:rStyle w:val="StyleUnderline"/>
        </w:rPr>
        <w:t>the ocean provides food for more than three billion people and the oxygen it produces accounts for every second breath we take. But with the population set to grow from seven to nine billion in the next few decades, and as scientists unlock more of its secrets, the ocean’s resources will be in demand like never before</w:t>
      </w:r>
      <w:r w:rsidRPr="000E38A6">
        <w:t>.</w:t>
      </w:r>
    </w:p>
    <w:p w:rsidR="00735953" w:rsidRPr="000E38A6" w:rsidRDefault="00735953" w:rsidP="00735953">
      <w:r w:rsidRPr="000E38A6">
        <w:rPr>
          <w:rStyle w:val="StyleUnderline"/>
        </w:rPr>
        <w:t>The sea will become a major source of minerals and genetic materials. Other uses include electricity generation and geo-engineering to increase absorption of carbon dioxide</w:t>
      </w:r>
      <w:r w:rsidRPr="000E38A6">
        <w:t>.</w:t>
      </w:r>
    </w:p>
    <w:p w:rsidR="00735953" w:rsidRPr="000E38A6" w:rsidRDefault="00735953" w:rsidP="00735953"/>
    <w:p w:rsidR="00735953" w:rsidRDefault="00735953" w:rsidP="00735953">
      <w:r w:rsidRPr="000E38A6">
        <w:t>[NOTE – *he reference (1</w:t>
      </w:r>
      <w:r w:rsidRPr="000E38A6">
        <w:rPr>
          <w:vertAlign w:val="superscript"/>
        </w:rPr>
        <w:t>st</w:t>
      </w:r>
      <w:r w:rsidRPr="000E38A6">
        <w:t xml:space="preserve"> paragraph) is Paul Martin Global Ocean Commissioner and former Canadian Prime Minister Paul Martin]</w:t>
      </w:r>
    </w:p>
    <w:p w:rsidR="00382926" w:rsidRPr="000E38A6" w:rsidRDefault="00382926" w:rsidP="00735953"/>
    <w:p w:rsidR="0015687D" w:rsidRDefault="0015687D" w:rsidP="00735953">
      <w:pPr>
        <w:pStyle w:val="Heading2"/>
      </w:pPr>
      <w:r>
        <w:lastRenderedPageBreak/>
        <w:t>Ocean Policy</w:t>
      </w:r>
    </w:p>
    <w:p w:rsidR="0015687D" w:rsidRDefault="0015687D" w:rsidP="0015687D">
      <w:pPr>
        <w:pStyle w:val="Heading3"/>
        <w:rPr>
          <w:rFonts w:cs="Times New Roman"/>
        </w:rPr>
      </w:pPr>
      <w:r>
        <w:rPr>
          <w:rFonts w:cs="Times New Roman"/>
        </w:rPr>
        <w:lastRenderedPageBreak/>
        <w:t>Plan Solves Effective Ocean Policy</w:t>
      </w:r>
    </w:p>
    <w:p w:rsidR="0015687D" w:rsidRPr="0045399C" w:rsidRDefault="0015687D" w:rsidP="0015687D"/>
    <w:p w:rsidR="0015687D" w:rsidRPr="000E38A6" w:rsidRDefault="0015687D" w:rsidP="0015687D">
      <w:pPr>
        <w:pStyle w:val="Heading4"/>
        <w:rPr>
          <w:rFonts w:cs="Times New Roman"/>
        </w:rPr>
      </w:pPr>
      <w:r>
        <w:rPr>
          <w:rFonts w:cs="Times New Roman"/>
        </w:rPr>
        <w:t>Coordinated and prioritized ocean exploration strategy bolsters policymaking capacity, ensure effective ocean decision-making</w:t>
      </w:r>
    </w:p>
    <w:p w:rsidR="0015687D" w:rsidRPr="000E38A6" w:rsidRDefault="0015687D" w:rsidP="0015687D">
      <w:pPr>
        <w:rPr>
          <w:rStyle w:val="Style13ptBold"/>
        </w:rPr>
      </w:pPr>
      <w:proofErr w:type="spellStart"/>
      <w:r w:rsidRPr="000E38A6">
        <w:rPr>
          <w:rStyle w:val="Style13ptBold"/>
        </w:rPr>
        <w:t>Sutley</w:t>
      </w:r>
      <w:proofErr w:type="spellEnd"/>
      <w:r w:rsidRPr="000E38A6">
        <w:rPr>
          <w:rStyle w:val="Style13ptBold"/>
        </w:rPr>
        <w:t xml:space="preserve"> &amp; </w:t>
      </w:r>
      <w:proofErr w:type="spellStart"/>
      <w:r w:rsidRPr="000E38A6">
        <w:rPr>
          <w:rStyle w:val="Style13ptBold"/>
        </w:rPr>
        <w:t>Holdren</w:t>
      </w:r>
      <w:proofErr w:type="spellEnd"/>
      <w:r w:rsidRPr="000E38A6">
        <w:rPr>
          <w:rStyle w:val="Style13ptBold"/>
        </w:rPr>
        <w:t>, National Ocean Council co-chairs, 13</w:t>
      </w:r>
    </w:p>
    <w:p w:rsidR="0015687D" w:rsidRPr="000E38A6" w:rsidRDefault="0015687D" w:rsidP="0015687D">
      <w:r w:rsidRPr="000E38A6">
        <w:t xml:space="preserve">[Nancy H. Chair: Council on Environmental Quality, John P. Director, Office of Science and Technology Policy, National Ocean Council, April 2013, “NATIONAL OCEAN POLICY IMPLEMENTATION PLAN”, pg. 2, </w:t>
      </w:r>
      <w:hyperlink r:id="rId89" w:history="1">
        <w:r w:rsidRPr="000E38A6">
          <w:rPr>
            <w:rStyle w:val="Hyperlink"/>
          </w:rPr>
          <w:t>http://www.oceanchampions.org/pdfs/national_ocean_policy_implementation_plan.pdf</w:t>
        </w:r>
      </w:hyperlink>
      <w:r w:rsidRPr="000E38A6">
        <w:t>, accessed 6/26/14, CK]</w:t>
      </w:r>
    </w:p>
    <w:p w:rsidR="0015687D" w:rsidRPr="000E38A6" w:rsidRDefault="0015687D" w:rsidP="0015687D"/>
    <w:p w:rsidR="0015687D" w:rsidRPr="000E38A6" w:rsidRDefault="0015687D" w:rsidP="0015687D">
      <w:pPr>
        <w:rPr>
          <w:b/>
          <w:bCs/>
          <w:sz w:val="26"/>
        </w:rPr>
      </w:pPr>
      <w:r w:rsidRPr="000E38A6">
        <w:t xml:space="preserve">In addition, </w:t>
      </w:r>
      <w:r w:rsidRPr="000E38A6">
        <w:rPr>
          <w:rStyle w:val="StyleUnderline"/>
        </w:rPr>
        <w:t>a growing population of ocean users is increasingly competing for ocean space both for established uses such as fishing, shipping, military activities, and conventional energy development, and for emerging uses such as renewable energy development and aquaculture</w:t>
      </w:r>
      <w:r w:rsidRPr="000E38A6">
        <w:t xml:space="preserve">. </w:t>
      </w:r>
      <w:r w:rsidRPr="000E38A6">
        <w:rPr>
          <w:rStyle w:val="StyleUnderline"/>
        </w:rPr>
        <w:t>This competition creates conflicts between users and presents new challenges for decision-makers</w:t>
      </w:r>
      <w:r w:rsidRPr="000E38A6">
        <w:t xml:space="preserve">. </w:t>
      </w:r>
      <w:r w:rsidRPr="000E38A6">
        <w:rPr>
          <w:rStyle w:val="StyleUnderline"/>
        </w:rPr>
        <w:t xml:space="preserve">Inefficient government decision-making can compound the problem, hampering economic opportunities and </w:t>
      </w:r>
      <w:r w:rsidRPr="000E38A6">
        <w:t>impeding the entrepreneurial, problem-solving efforts of</w:t>
      </w:r>
      <w:r w:rsidRPr="000E38A6">
        <w:rPr>
          <w:rStyle w:val="StyleUnderline"/>
        </w:rPr>
        <w:t xml:space="preserve"> commercial and conservation interests</w:t>
      </w:r>
      <w:r w:rsidRPr="000E38A6">
        <w:t xml:space="preserve"> alike.</w:t>
      </w:r>
    </w:p>
    <w:p w:rsidR="0015687D" w:rsidRPr="000E38A6" w:rsidRDefault="0015687D" w:rsidP="0015687D">
      <w:pPr>
        <w:spacing w:line="240" w:lineRule="auto"/>
      </w:pPr>
      <w:r w:rsidRPr="000E38A6">
        <w:t>At the same time</w:t>
      </w:r>
      <w:r w:rsidRPr="000E38A6">
        <w:rPr>
          <w:rStyle w:val="StyleUnderline"/>
        </w:rPr>
        <w:t>, the Nation is encountering new opportunities to improve our understanding of the ocean, how it works, and how we can expand our use of the ocean while maintaining its health and resilience.</w:t>
      </w:r>
      <w:r w:rsidRPr="000E38A6">
        <w:t xml:space="preserve"> </w:t>
      </w:r>
      <w:r w:rsidRPr="000E38A6">
        <w:rPr>
          <w:rStyle w:val="StyleUnderline"/>
        </w:rPr>
        <w:t>Advances in research, science, and technology are necessary to help us better understand how marine environments function, and how they influence and are influenced by human activities</w:t>
      </w:r>
      <w:r w:rsidRPr="000E38A6">
        <w:t xml:space="preserve">. </w:t>
      </w:r>
      <w:r w:rsidRPr="000E38A6">
        <w:rPr>
          <w:rStyle w:val="StyleUnderline"/>
        </w:rPr>
        <w:t>Application of this knowledge will inform locally-driven management practices and will improve and maintain the health of the ocean, support employment and new economic opportunities, enhance the Nation's safety and security, and help preserve the ocean as a valuable resource</w:t>
      </w:r>
      <w:r w:rsidRPr="000E38A6">
        <w:t>.</w:t>
      </w:r>
    </w:p>
    <w:p w:rsidR="0015687D" w:rsidRPr="000E38A6" w:rsidRDefault="0015687D" w:rsidP="0015687D">
      <w:pPr>
        <w:spacing w:line="240" w:lineRule="auto"/>
      </w:pPr>
      <w:r w:rsidRPr="000E38A6">
        <w:t>Recognizing these challenges and opportunities, and building on the recommendations of two bipartisan commissions, President Obama established the National Policy for the Stewardship of the Ocean, Our Coasts, and the Great Lakes by Executive Order 13547 on July 19, 2010.</w:t>
      </w:r>
      <w:r w:rsidRPr="000E38A6">
        <w:rPr>
          <w:rStyle w:val="StyleUnderline"/>
        </w:rPr>
        <w:t>The National Ocean Policy</w:t>
      </w:r>
      <w:r w:rsidRPr="0045399C">
        <w:t xml:space="preserve"> (Policy) </w:t>
      </w:r>
      <w:r w:rsidRPr="000E38A6">
        <w:rPr>
          <w:rStyle w:val="StyleUnderline"/>
        </w:rPr>
        <w:t>highlights our responsibility to improve and maintain the health of the ocean, coasts</w:t>
      </w:r>
      <w:r w:rsidRPr="000E38A6">
        <w:t xml:space="preserve">, and Great Lakes </w:t>
      </w:r>
      <w:r w:rsidRPr="000E38A6">
        <w:rPr>
          <w:rStyle w:val="StyleUnderline"/>
        </w:rPr>
        <w:t>and recognizes the importance of working with States,‘ tribes,2 and other partners to tackle key challenges through common sense, science-based solutions</w:t>
      </w:r>
      <w:r w:rsidRPr="000E38A6">
        <w:t xml:space="preserve">. </w:t>
      </w:r>
      <w:r w:rsidRPr="0045399C">
        <w:rPr>
          <w:rStyle w:val="StyleUnderline"/>
        </w:rPr>
        <w:t>The Policy aims to ensure that our valuable ocean</w:t>
      </w:r>
      <w:r w:rsidRPr="000E38A6">
        <w:t xml:space="preserve">, coastal, and Great Lakes resources </w:t>
      </w:r>
      <w:r w:rsidRPr="0045399C">
        <w:rPr>
          <w:rStyle w:val="StyleUnderline"/>
        </w:rPr>
        <w:t>will continue to provide a wealth of benefits that support the Nation's well-being, safety, and prosperity</w:t>
      </w:r>
      <w:r w:rsidRPr="000E38A6">
        <w:t>.</w:t>
      </w:r>
    </w:p>
    <w:p w:rsidR="0015687D" w:rsidRDefault="0015687D" w:rsidP="0015687D">
      <w:pPr>
        <w:spacing w:line="240" w:lineRule="auto"/>
      </w:pPr>
      <w:r w:rsidRPr="000E38A6">
        <w:t xml:space="preserve">Fundamentally, </w:t>
      </w:r>
      <w:r w:rsidRPr="000E38A6">
        <w:rPr>
          <w:rStyle w:val="StyleUnderline"/>
        </w:rPr>
        <w:t>the National Ocean Policy coordinates, through establishment of the National Ocean Council, the ocean-related activities of Federal agencies to achieve greater efficiency and effectiveness, with a focus on reduced bureaucracy, improved coordination and integration, and fiscal responsibility. The Policy does not create new regulations, supersede current regulations, or modify any agency's established mission, jurisdiction, or authority. Rather, it helps coordinate the implementation of existing regulations and authorities by all Federal agencies in the interest of more efficient decision-making. The Policy does not redirect congressionally-appropriated funds, or direct agencies to divert funds from existing programs. Instead, it improves interagency collaboration and prioritization to help focus limited resources and use taxpayer dollars more efficiently</w:t>
      </w:r>
      <w:r w:rsidRPr="000E38A6">
        <w:t>.</w:t>
      </w:r>
    </w:p>
    <w:p w:rsidR="00230218" w:rsidRDefault="00230218" w:rsidP="0015687D">
      <w:pPr>
        <w:spacing w:line="240" w:lineRule="auto"/>
      </w:pPr>
    </w:p>
    <w:p w:rsidR="00230218" w:rsidRDefault="00230218" w:rsidP="00230218">
      <w:pPr>
        <w:pStyle w:val="Heading3"/>
      </w:pPr>
      <w:r>
        <w:lastRenderedPageBreak/>
        <w:t>Exploration Solves Effective Ocean Policy</w:t>
      </w:r>
    </w:p>
    <w:p w:rsidR="00230218" w:rsidRPr="00230218" w:rsidRDefault="00230218" w:rsidP="00230218"/>
    <w:p w:rsidR="00230218" w:rsidRPr="000E38A6" w:rsidRDefault="00230218" w:rsidP="00230218">
      <w:pPr>
        <w:pStyle w:val="Heading4"/>
        <w:rPr>
          <w:rFonts w:cs="Times New Roman"/>
        </w:rPr>
      </w:pPr>
      <w:r>
        <w:rPr>
          <w:rFonts w:cs="Times New Roman"/>
        </w:rPr>
        <w:t>Exploration creates knowledge base for effective ocean policymaking</w:t>
      </w:r>
    </w:p>
    <w:p w:rsidR="00230218" w:rsidRPr="000E38A6" w:rsidRDefault="00230218" w:rsidP="00230218">
      <w:pPr>
        <w:rPr>
          <w:rStyle w:val="Style13ptBold"/>
        </w:rPr>
      </w:pPr>
      <w:proofErr w:type="spellStart"/>
      <w:r w:rsidRPr="000E38A6">
        <w:rPr>
          <w:rStyle w:val="Style13ptBold"/>
        </w:rPr>
        <w:t>Migliaccio</w:t>
      </w:r>
      <w:proofErr w:type="spellEnd"/>
      <w:r w:rsidRPr="000E38A6">
        <w:rPr>
          <w:rStyle w:val="Style13ptBold"/>
        </w:rPr>
        <w:t xml:space="preserve">, Vermont Supreme Court Legal Extern, 14 </w:t>
      </w:r>
    </w:p>
    <w:p w:rsidR="00230218" w:rsidRPr="000E38A6" w:rsidRDefault="00230218" w:rsidP="00230218">
      <w:r w:rsidRPr="000E38A6">
        <w:t xml:space="preserve">[Emily, JD Doctor of Law, 2014, “THE NATIONAL OCEAN POLICY: CAN IT REDUCE MARINE POLLUTION AND STREAMLINE OUR OCEAN BUREAUCRACY?” </w:t>
      </w:r>
      <w:hyperlink r:id="rId90" w:history="1">
        <w:r w:rsidRPr="000E38A6">
          <w:rPr>
            <w:rStyle w:val="Hyperlink"/>
          </w:rPr>
          <w:t>http://vjel.vermontlaw.edu/publications/national-ocean-policy-can-reduce-marine-pollution-streamline-ocean-bureaucracy/</w:t>
        </w:r>
      </w:hyperlink>
      <w:r w:rsidRPr="000E38A6">
        <w:rPr>
          <w:rStyle w:val="Hyperlink"/>
        </w:rPr>
        <w:t>,</w:t>
      </w:r>
      <w:r w:rsidRPr="000E38A6">
        <w:t xml:space="preserve"> Issue 3, Volume:</w:t>
      </w:r>
      <w:r>
        <w:t xml:space="preserve"> </w:t>
      </w:r>
      <w:r w:rsidRPr="000E38A6">
        <w:t>15, Pages 653-654, accessed 6/26/14, CK]</w:t>
      </w:r>
    </w:p>
    <w:p w:rsidR="00230218" w:rsidRPr="000E38A6" w:rsidRDefault="00230218" w:rsidP="00230218"/>
    <w:p w:rsidR="00230218" w:rsidRPr="000E38A6" w:rsidRDefault="00230218" w:rsidP="00230218">
      <w:r w:rsidRPr="000E38A6">
        <w:rPr>
          <w:rStyle w:val="StyleUnderline"/>
        </w:rPr>
        <w:t>Arguably one of the most important areas of the NOP is in the promotion and support for research and education on marine issues</w:t>
      </w:r>
      <w:r w:rsidRPr="000E38A6">
        <w:t xml:space="preserve">. </w:t>
      </w:r>
      <w:r w:rsidRPr="000E38A6">
        <w:rPr>
          <w:rStyle w:val="StyleUnderline"/>
        </w:rPr>
        <w:t>The JOC gave this category a “C” because although some progress had been made, there had been “funding and program cuts, as well as delayed implementation of critical tools, weakened ocean science, research, and education.”</w:t>
      </w:r>
      <w:r w:rsidRPr="000E38A6">
        <w:t xml:space="preserve"> 170 One of the greatest improvements in this area was the installation of the data portal, ocean.data.gov, which “serves as a clearinghouse for access to non-confidential federal ocean data and planning tools.” 171 There have also been “strong regional efforts to coordinate on </w:t>
      </w:r>
      <w:proofErr w:type="gramStart"/>
      <w:r w:rsidRPr="000E38A6">
        <w:t>regional ocean</w:t>
      </w:r>
      <w:proofErr w:type="gramEnd"/>
      <w:r w:rsidRPr="000E38A6">
        <w:t xml:space="preserve"> and coastal research, observing, mapping, and restoration priorities.” 172</w:t>
      </w:r>
    </w:p>
    <w:p w:rsidR="00230218" w:rsidRDefault="00230218" w:rsidP="00230218">
      <w:r w:rsidRPr="000E38A6">
        <w:t xml:space="preserve">However, </w:t>
      </w:r>
      <w:r w:rsidRPr="000E38A6">
        <w:rPr>
          <w:rStyle w:val="StyleUnderline"/>
        </w:rPr>
        <w:t>more is needed in terms of funding and support for further education. Investments in research, science, and education on ocean and coastal issues are crucial, particularly in the context of marine pollution</w:t>
      </w:r>
      <w:r w:rsidRPr="000E38A6">
        <w:t xml:space="preserve">, </w:t>
      </w:r>
      <w:r w:rsidRPr="00601E6C">
        <w:rPr>
          <w:rStyle w:val="StyleUnderline"/>
        </w:rPr>
        <w:t>because it will “produce a more informed citizenry; create better stewards of ocean, coastal</w:t>
      </w:r>
      <w:r w:rsidRPr="000E38A6">
        <w:t xml:space="preserve">, and Great Lakes </w:t>
      </w:r>
      <w:r w:rsidRPr="00601E6C">
        <w:rPr>
          <w:rStyle w:val="StyleUnderline"/>
        </w:rPr>
        <w:t xml:space="preserve">resources; </w:t>
      </w:r>
      <w:r w:rsidRPr="000E38A6">
        <w:t xml:space="preserve">and increase awareness of business opportunities related to these resources.” 173 </w:t>
      </w:r>
      <w:r w:rsidRPr="00601E6C">
        <w:rPr>
          <w:rStyle w:val="StyleUnderline"/>
        </w:rPr>
        <w:t>With a greater knowledge base, people can participate in activities that address the issues facing our oceans and coasts</w:t>
      </w:r>
      <w:r w:rsidRPr="000E38A6">
        <w:t xml:space="preserve">. Furthermore, </w:t>
      </w:r>
      <w:r w:rsidRPr="000E38A6">
        <w:rPr>
          <w:rStyle w:val="StyleUnderline"/>
        </w:rPr>
        <w:t>an educational system that incorporates ocean and coastal science is crucial to ensuring that the next generation of ocean scientists and engineers are sufficiently trained “to continue to lead an innovation-based global economy.</w:t>
      </w:r>
      <w:r w:rsidRPr="000E38A6">
        <w:t xml:space="preserve">”174 </w:t>
      </w:r>
      <w:r w:rsidRPr="000E38A6">
        <w:rPr>
          <w:rStyle w:val="StyleUnderline"/>
        </w:rPr>
        <w:t>Country-wide education would also bring more awareness to the pervasive interconnectivity of land and marine pollution, and hopefully illuminate the need for efforts across the nation, rather than just on the coasts.</w:t>
      </w:r>
      <w:r w:rsidRPr="000E38A6">
        <w:t xml:space="preserve"> </w:t>
      </w:r>
    </w:p>
    <w:p w:rsidR="00230218" w:rsidRPr="000E38A6" w:rsidRDefault="00230218" w:rsidP="00230218"/>
    <w:p w:rsidR="00230218" w:rsidRPr="000E38A6" w:rsidRDefault="00230218" w:rsidP="00230218"/>
    <w:p w:rsidR="0015687D" w:rsidRDefault="0015687D" w:rsidP="0015687D">
      <w:pPr>
        <w:pStyle w:val="Heading3"/>
      </w:pPr>
      <w:r>
        <w:lastRenderedPageBreak/>
        <w:t>Ocean Policy Impact</w:t>
      </w:r>
    </w:p>
    <w:p w:rsidR="0015687D" w:rsidRDefault="0015687D" w:rsidP="0015687D"/>
    <w:p w:rsidR="0015687D" w:rsidRPr="000E38A6" w:rsidRDefault="0015687D" w:rsidP="0015687D">
      <w:pPr>
        <w:pStyle w:val="Heading4"/>
        <w:rPr>
          <w:rFonts w:cs="Times New Roman"/>
        </w:rPr>
      </w:pPr>
      <w:r>
        <w:rPr>
          <w:rFonts w:cs="Times New Roman"/>
        </w:rPr>
        <w:t>Effective ocean policymaking key to sustainable ocean and the economy</w:t>
      </w:r>
    </w:p>
    <w:p w:rsidR="0015687D" w:rsidRPr="000E38A6" w:rsidRDefault="0015687D" w:rsidP="0015687D">
      <w:pPr>
        <w:rPr>
          <w:rStyle w:val="Style13ptBold"/>
        </w:rPr>
      </w:pPr>
      <w:proofErr w:type="spellStart"/>
      <w:r w:rsidRPr="000E38A6">
        <w:rPr>
          <w:rStyle w:val="Style13ptBold"/>
        </w:rPr>
        <w:t>Sutley</w:t>
      </w:r>
      <w:proofErr w:type="spellEnd"/>
      <w:r w:rsidRPr="000E38A6">
        <w:rPr>
          <w:rStyle w:val="Style13ptBold"/>
        </w:rPr>
        <w:t xml:space="preserve"> &amp; </w:t>
      </w:r>
      <w:proofErr w:type="spellStart"/>
      <w:r w:rsidRPr="000E38A6">
        <w:rPr>
          <w:rStyle w:val="Style13ptBold"/>
        </w:rPr>
        <w:t>Holdren</w:t>
      </w:r>
      <w:proofErr w:type="spellEnd"/>
      <w:r w:rsidRPr="000E38A6">
        <w:rPr>
          <w:rStyle w:val="Style13ptBold"/>
        </w:rPr>
        <w:t>, National Ocean Council co-chairs, 13</w:t>
      </w:r>
    </w:p>
    <w:p w:rsidR="0015687D" w:rsidRPr="000E38A6" w:rsidRDefault="0015687D" w:rsidP="0015687D">
      <w:r w:rsidRPr="000E38A6">
        <w:t xml:space="preserve">[Nancy H. Chair: Council on Environmental Quality, John P. Director, Office of Science and Technology Policy, National Ocean Council, April 2013, “NATIONAL OCEAN POLICY IMPLEMENTATION PLAN”, pg. 6, </w:t>
      </w:r>
      <w:hyperlink r:id="rId91" w:history="1">
        <w:r w:rsidRPr="000E38A6">
          <w:rPr>
            <w:rStyle w:val="Hyperlink"/>
          </w:rPr>
          <w:t>http://www.oceanchampions.org/pdfs/national_ocean_policy_implementation_plan.pdf</w:t>
        </w:r>
      </w:hyperlink>
      <w:r w:rsidRPr="000E38A6">
        <w:t>, accessed 6/26/14, CK]</w:t>
      </w:r>
    </w:p>
    <w:p w:rsidR="0015687D" w:rsidRPr="000E38A6" w:rsidRDefault="0015687D" w:rsidP="0015687D"/>
    <w:p w:rsidR="0015687D" w:rsidRPr="000E38A6" w:rsidRDefault="0015687D" w:rsidP="0015687D">
      <w:pPr>
        <w:spacing w:line="240" w:lineRule="auto"/>
      </w:pPr>
      <w:r w:rsidRPr="000E38A6">
        <w:t xml:space="preserve">This </w:t>
      </w:r>
      <w:r w:rsidRPr="000E38A6">
        <w:rPr>
          <w:rStyle w:val="StyleUnderline"/>
        </w:rPr>
        <w:t>Plan responds to</w:t>
      </w:r>
      <w:r w:rsidRPr="000E38A6">
        <w:t xml:space="preserve"> such </w:t>
      </w:r>
      <w:r w:rsidRPr="000E38A6">
        <w:rPr>
          <w:rStyle w:val="StyleUnderline"/>
        </w:rPr>
        <w:t>challenges by focusing and coordinating action among Federal agencies under their existing authorizations and budgets, and by providing the tools we need to ensure a robust, sustainable ocean economy</w:t>
      </w:r>
      <w:r w:rsidRPr="000E38A6">
        <w:t xml:space="preserve">. </w:t>
      </w:r>
      <w:r w:rsidRPr="000E38A6">
        <w:rPr>
          <w:rStyle w:val="StyleUnderline"/>
        </w:rPr>
        <w:t xml:space="preserve">It </w:t>
      </w:r>
      <w:r w:rsidRPr="000E38A6">
        <w:t>also</w:t>
      </w:r>
      <w:r w:rsidRPr="000E38A6">
        <w:rPr>
          <w:rStyle w:val="StyleUnderline"/>
        </w:rPr>
        <w:t xml:space="preserve"> promotes better science and information to support economic growth, </w:t>
      </w:r>
      <w:r w:rsidRPr="000E38A6">
        <w:t xml:space="preserve">more </w:t>
      </w:r>
      <w:r w:rsidRPr="000E38A6">
        <w:rPr>
          <w:rStyle w:val="StyleUnderline"/>
        </w:rPr>
        <w:t>efficient permitting and decision-making, and healthier and</w:t>
      </w:r>
      <w:r w:rsidRPr="000E38A6">
        <w:t xml:space="preserve"> more</w:t>
      </w:r>
      <w:r w:rsidRPr="000E38A6">
        <w:rPr>
          <w:rStyle w:val="StyleUnderline"/>
        </w:rPr>
        <w:t xml:space="preserve"> resilient marine eco-systems that will continue to support jobs, local economies, and a skilled </w:t>
      </w:r>
      <w:r w:rsidRPr="000E38A6">
        <w:t>and diverse</w:t>
      </w:r>
      <w:r w:rsidRPr="000E38A6">
        <w:rPr>
          <w:rStyle w:val="StyleUnderline"/>
        </w:rPr>
        <w:t xml:space="preserve"> ocean workforce</w:t>
      </w:r>
      <w:r w:rsidRPr="000E38A6">
        <w:t xml:space="preserve">. </w:t>
      </w:r>
    </w:p>
    <w:p w:rsidR="0015687D" w:rsidRDefault="0015687D" w:rsidP="0015687D">
      <w:pPr>
        <w:spacing w:line="240" w:lineRule="auto"/>
      </w:pPr>
      <w:r w:rsidRPr="000E38A6">
        <w:rPr>
          <w:rStyle w:val="StyleUnderline"/>
        </w:rPr>
        <w:t>A healthy marine environment provides significant economic benefits</w:t>
      </w:r>
      <w:r w:rsidRPr="000E38A6">
        <w:t>. For example</w:t>
      </w:r>
      <w:r w:rsidRPr="000E38A6">
        <w:rPr>
          <w:rStyle w:val="StyleUnderline"/>
        </w:rPr>
        <w:t>, millions of Americans experience the ocean, coasts</w:t>
      </w:r>
      <w:r w:rsidRPr="000E38A6">
        <w:t xml:space="preserve">, and Great Lakes </w:t>
      </w:r>
      <w:r w:rsidRPr="000E38A6">
        <w:rPr>
          <w:rStyle w:val="StyleUnderline"/>
        </w:rPr>
        <w:t>each year through recreational fishing and boating, which is a major contributor to the national economy</w:t>
      </w:r>
      <w:r w:rsidRPr="000E38A6">
        <w:t>. In 2010</w:t>
      </w:r>
      <w:r w:rsidRPr="000E38A6">
        <w:rPr>
          <w:rStyle w:val="StyleUnderline"/>
        </w:rPr>
        <w:t>, marine tourism and recreation accounted for 70 percent of the jobs produced by the total ocean economy-1.9 million American jobs in total.</w:t>
      </w:r>
      <w:r w:rsidRPr="000E38A6">
        <w:t>” As such</w:t>
      </w:r>
      <w:r w:rsidRPr="000E38A6">
        <w:rPr>
          <w:rStyle w:val="StyleUnderline"/>
        </w:rPr>
        <w:t>, maintaining healthy, productive waters and access to them for recreation and other activities is critically important to sustaining the benefits that so many Americans</w:t>
      </w:r>
      <w:r w:rsidRPr="000E38A6">
        <w:t xml:space="preserve"> enjoy. The recreational fishing and boating communities directly contribute to and help fund (through excise taxes and license sales) many marine conservation, State wildlife and fishery programs, and other initiatives that provide further benefits through vehicles such as the Sport Fish Restoration and Boating Trust Fund. These are just some examples of the value provided by healthy marine waters.</w:t>
      </w:r>
    </w:p>
    <w:p w:rsidR="005459E5" w:rsidRDefault="005459E5" w:rsidP="005459E5">
      <w:pPr>
        <w:pStyle w:val="Heading3"/>
        <w:rPr>
          <w:rFonts w:eastAsia="Times New Roman"/>
        </w:rPr>
      </w:pPr>
      <w:r>
        <w:rPr>
          <w:rFonts w:eastAsia="Times New Roman"/>
        </w:rPr>
        <w:lastRenderedPageBreak/>
        <w:t>Coordination Key to Engagement</w:t>
      </w:r>
    </w:p>
    <w:p w:rsidR="005459E5" w:rsidRPr="005459E5" w:rsidRDefault="005459E5" w:rsidP="005459E5"/>
    <w:p w:rsidR="005459E5" w:rsidRPr="000E38A6" w:rsidRDefault="005459E5" w:rsidP="005459E5">
      <w:pPr>
        <w:keepNext/>
        <w:keepLines/>
        <w:spacing w:before="40" w:after="0"/>
        <w:outlineLvl w:val="3"/>
        <w:rPr>
          <w:rFonts w:eastAsia="Times New Roman"/>
          <w:b/>
          <w:iCs/>
          <w:sz w:val="28"/>
        </w:rPr>
      </w:pPr>
      <w:r>
        <w:rPr>
          <w:rFonts w:eastAsia="Times New Roman"/>
          <w:b/>
          <w:iCs/>
          <w:sz w:val="28"/>
        </w:rPr>
        <w:t>Effective coordination key to public engagement</w:t>
      </w:r>
    </w:p>
    <w:p w:rsidR="005459E5" w:rsidRPr="000E38A6" w:rsidRDefault="005459E5" w:rsidP="005459E5">
      <w:pPr>
        <w:rPr>
          <w:rFonts w:eastAsia="Calibri"/>
          <w:b/>
          <w:bCs/>
          <w:sz w:val="26"/>
        </w:rPr>
      </w:pPr>
      <w:r w:rsidRPr="000E38A6">
        <w:rPr>
          <w:rFonts w:eastAsia="Calibri"/>
          <w:b/>
          <w:bCs/>
          <w:sz w:val="26"/>
        </w:rPr>
        <w:t>Committee on Exploration of the Seas, National Research Council, 3</w:t>
      </w:r>
    </w:p>
    <w:p w:rsidR="005459E5" w:rsidRPr="000E38A6" w:rsidRDefault="005459E5" w:rsidP="005459E5">
      <w:pPr>
        <w:rPr>
          <w:rFonts w:eastAsia="Calibri"/>
        </w:rPr>
      </w:pPr>
      <w:r w:rsidRPr="000E38A6">
        <w:rPr>
          <w:rFonts w:eastAsia="Calibri"/>
        </w:rPr>
        <w:t xml:space="preserve">[Committee on Exploration of the Seas Ocean Studies Board Division on Earth and Life Studies, 2003, “Exploration of the Seas: Voyage into the Unknown”, The National Research Council of the National Academies, </w:t>
      </w:r>
      <w:hyperlink r:id="rId92" w:history="1">
        <w:r w:rsidRPr="000E38A6">
          <w:rPr>
            <w:rFonts w:eastAsia="Calibri"/>
          </w:rPr>
          <w:t>http://explore.noaa.gov/sites/OER/Documents/national-research-council-voyage.pdf</w:t>
        </w:r>
      </w:hyperlink>
      <w:r w:rsidRPr="000E38A6">
        <w:rPr>
          <w:rFonts w:eastAsia="Calibri"/>
        </w:rPr>
        <w:t xml:space="preserve">, pg. 12-13, accessed 6/29/14, GNL]  </w:t>
      </w:r>
    </w:p>
    <w:p w:rsidR="005459E5" w:rsidRPr="000E38A6" w:rsidRDefault="005459E5" w:rsidP="005459E5">
      <w:pPr>
        <w:rPr>
          <w:rFonts w:eastAsia="Calibri"/>
        </w:rPr>
      </w:pPr>
    </w:p>
    <w:p w:rsidR="005459E5" w:rsidRPr="005459E5" w:rsidRDefault="005459E5" w:rsidP="005459E5">
      <w:r w:rsidRPr="005459E5">
        <w:rPr>
          <w:rStyle w:val="StyleUnderline"/>
        </w:rPr>
        <w:t>The way an ocean exploration program is organized</w:t>
      </w:r>
      <w:r w:rsidRPr="005459E5">
        <w:t>—both nationally and internationally—</w:t>
      </w:r>
      <w:r w:rsidRPr="005459E5">
        <w:rPr>
          <w:rStyle w:val="StyleUnderline"/>
        </w:rPr>
        <w:t>can make a difference in the effectiveness of public outreach and education efforts. By fostering collaborations among scientists and educators, an exploration program can ensure that educators are an integral part of the planning and conduct of the exploration</w:t>
      </w:r>
      <w:r w:rsidRPr="005459E5">
        <w:t xml:space="preserve"> activity, whether at sea or on land. To be successful educators must learn the science necessary to effectively use the curricula, and scientists must understand teachers’ needs. </w:t>
      </w:r>
      <w:r w:rsidRPr="005459E5">
        <w:rPr>
          <w:rStyle w:val="StyleUnderline"/>
        </w:rPr>
        <w:t>Those collaborations cannot be an afterthought; they must be fully integrated throughout the process of ocean exploration. Informing government officials about program plans and accomplishments is critical to any large, federally funded program</w:t>
      </w:r>
      <w:r w:rsidRPr="005459E5">
        <w:t>, and it will be important for all countries involved. This will require additional activities beyond those designed to reach the general public.</w:t>
      </w:r>
    </w:p>
    <w:p w:rsidR="005459E5" w:rsidRPr="005459E5" w:rsidRDefault="005459E5" w:rsidP="005459E5">
      <w:pPr>
        <w:rPr>
          <w:rStyle w:val="StyleUnderline"/>
        </w:rPr>
      </w:pPr>
      <w:r w:rsidRPr="000E38A6">
        <w:rPr>
          <w:rFonts w:eastAsia="Calibri"/>
        </w:rPr>
        <w:t xml:space="preserve">Recommendation: </w:t>
      </w:r>
      <w:r w:rsidRPr="005459E5">
        <w:rPr>
          <w:rStyle w:val="StyleUnderline"/>
        </w:rPr>
        <w:t>Strong education and outreach programs with global applications should be incorporated into any exploration program to bring new discoveries to the public</w:t>
      </w:r>
      <w:r w:rsidRPr="000E38A6">
        <w:rPr>
          <w:rFonts w:eastAsia="Calibri"/>
          <w:u w:val="single"/>
        </w:rPr>
        <w:t>,</w:t>
      </w:r>
      <w:r w:rsidRPr="000E38A6">
        <w:rPr>
          <w:rFonts w:eastAsia="Calibri"/>
        </w:rPr>
        <w:t xml:space="preserve"> enfranchise the global community in ocean exploration, </w:t>
      </w:r>
      <w:r w:rsidRPr="005459E5">
        <w:rPr>
          <w:rStyle w:val="StyleUnderline"/>
        </w:rPr>
        <w:t>and develop and foster collaborations among scientists and educators in ocean exploration.</w:t>
      </w:r>
    </w:p>
    <w:p w:rsidR="005459E5" w:rsidRPr="005459E5" w:rsidRDefault="005459E5" w:rsidP="005459E5">
      <w:pPr>
        <w:rPr>
          <w:rStyle w:val="StyleUnderline"/>
        </w:rPr>
      </w:pPr>
      <w:r w:rsidRPr="005459E5">
        <w:rPr>
          <w:rStyle w:val="StyleUnderline"/>
        </w:rPr>
        <w:t xml:space="preserve">Ocean exploration provides rich content that easily captures the imagination of people of all ages. </w:t>
      </w:r>
      <w:r w:rsidRPr="005459E5">
        <w:t xml:space="preserve">Any </w:t>
      </w:r>
      <w:r w:rsidRPr="005459E5">
        <w:rPr>
          <w:rStyle w:val="StyleUnderline"/>
        </w:rPr>
        <w:t>ocean exploration effort should seek to:</w:t>
      </w:r>
    </w:p>
    <w:p w:rsidR="005459E5" w:rsidRPr="005459E5" w:rsidRDefault="005459E5" w:rsidP="005459E5">
      <w:r w:rsidRPr="000E38A6">
        <w:t xml:space="preserve">• </w:t>
      </w:r>
      <w:r w:rsidRPr="005459E5">
        <w:t>bring new discoveries to the public in ways that infuse exploration into their daily lives and capture the inherent human interest in the ocean;</w:t>
      </w:r>
    </w:p>
    <w:p w:rsidR="005459E5" w:rsidRPr="005459E5" w:rsidRDefault="005459E5" w:rsidP="005459E5">
      <w:r w:rsidRPr="005459E5">
        <w:t>• enfranchise the global community in ocean exploration; and</w:t>
      </w:r>
    </w:p>
    <w:p w:rsidR="005459E5" w:rsidRPr="005459E5" w:rsidRDefault="005459E5" w:rsidP="005459E5">
      <w:pPr>
        <w:rPr>
          <w:rStyle w:val="StyleUnderline"/>
        </w:rPr>
      </w:pPr>
      <w:r w:rsidRPr="000E38A6">
        <w:rPr>
          <w:rFonts w:eastAsia="Calibri"/>
        </w:rPr>
        <w:t xml:space="preserve">• </w:t>
      </w:r>
      <w:r w:rsidRPr="005459E5">
        <w:rPr>
          <w:rStyle w:val="StyleUnderline"/>
        </w:rPr>
        <w:t>develop and foster collaborations among scientists and educators in ocean exploration.</w:t>
      </w:r>
    </w:p>
    <w:p w:rsidR="005459E5" w:rsidRPr="005459E5" w:rsidRDefault="005459E5" w:rsidP="005459E5">
      <w:pPr>
        <w:rPr>
          <w:rStyle w:val="StyleUnderline"/>
        </w:rPr>
      </w:pPr>
      <w:r w:rsidRPr="005459E5">
        <w:rPr>
          <w:rStyle w:val="StyleUnderline"/>
        </w:rPr>
        <w:t>Strong education and outreach programs with global applications should be incorporated into the exploration program. Capacity building— not only to multiply the program’s usefulness, but also to develop and conduct international ocean exploration—must be integral to national and international ocean exploration programs.</w:t>
      </w:r>
    </w:p>
    <w:p w:rsidR="005459E5" w:rsidRPr="005459E5" w:rsidRDefault="005459E5" w:rsidP="005459E5">
      <w:r w:rsidRPr="005459E5">
        <w:t xml:space="preserve">Successful cooperation between educators and scientists relies on educators learning the science necessary to effectively use the curricula, and on scientists understanding teachers’ needs. Educator-scientist partnerships could be accomplished through professional organizations (examples in the United States include the National Science Teachers Association, the National Marine Educators Association, and the American Geophysical Union) or through other model programs, such as the Centers for Ocean Science Education Excellence created through NSF, and the Bridge program (Virginia Institute of Marine Science, 2003) of NOPP. Professional development opportunities that immerse teachers in the world of </w:t>
      </w:r>
      <w:r w:rsidRPr="005459E5">
        <w:lastRenderedPageBreak/>
        <w:t xml:space="preserve">scientific investigation can support the development of inquiry-based, standards-based educational materials and products. Educators and students, where appropriate, and science writers, artists, journalists, and others could participate in expeditions or shore-based activities, and </w:t>
      </w:r>
      <w:proofErr w:type="spellStart"/>
      <w:r w:rsidRPr="005459E5">
        <w:t>postproject</w:t>
      </w:r>
      <w:proofErr w:type="spellEnd"/>
      <w:r w:rsidRPr="005459E5">
        <w:t xml:space="preserve"> lesson plans could be developed by scientists and educators from the data collected.</w:t>
      </w:r>
    </w:p>
    <w:p w:rsidR="005459E5" w:rsidRPr="000E38A6" w:rsidRDefault="005459E5" w:rsidP="005459E5">
      <w:r w:rsidRPr="005459E5">
        <w:t>Finding: In a large scale, international ocean exploration program,</w:t>
      </w:r>
      <w:r w:rsidRPr="000E38A6">
        <w:t xml:space="preserve"> </w:t>
      </w:r>
      <w:r w:rsidRPr="005459E5">
        <w:rPr>
          <w:rStyle w:val="StyleUnderline"/>
        </w:rPr>
        <w:t>capacity building can serve to enlist additional countries in the efforts, increase the resources (e.g., trained personnel) available for future work, and aid partner nations in good stewardship of our shared oceans.</w:t>
      </w:r>
    </w:p>
    <w:p w:rsidR="005459E5" w:rsidRPr="005459E5" w:rsidRDefault="005459E5" w:rsidP="005459E5">
      <w:r w:rsidRPr="000E38A6">
        <w:rPr>
          <w:rFonts w:eastAsia="Calibri"/>
        </w:rPr>
        <w:t>Recommendation</w:t>
      </w:r>
      <w:r w:rsidRPr="005459E5">
        <w:t>: National exploration programs should strengthen participation in international exploration through exchange programs for scientists and educators from different countries and through training programs for educators who are preparing to set up exploration- based programs in their own countries. All materials and resources developed or collected through the ocean exploration program should be archived to document the history of collaborations among scientists and educators involved in ocean exploration.</w:t>
      </w:r>
    </w:p>
    <w:p w:rsidR="00735953" w:rsidRDefault="00735953" w:rsidP="00735953">
      <w:pPr>
        <w:pStyle w:val="Heading2"/>
      </w:pPr>
      <w:bookmarkStart w:id="0" w:name="_GoBack"/>
      <w:bookmarkEnd w:id="0"/>
      <w:r w:rsidRPr="000E38A6">
        <w:lastRenderedPageBreak/>
        <w:t>STEM</w:t>
      </w:r>
    </w:p>
    <w:p w:rsidR="00735953" w:rsidRDefault="00735953" w:rsidP="00735953"/>
    <w:p w:rsidR="00735953" w:rsidRDefault="00735953" w:rsidP="00735953">
      <w:pPr>
        <w:pStyle w:val="Heading3"/>
      </w:pPr>
      <w:r>
        <w:lastRenderedPageBreak/>
        <w:t>STEM Uniqueness</w:t>
      </w:r>
    </w:p>
    <w:p w:rsidR="00735953" w:rsidRPr="00F24B34" w:rsidRDefault="00735953" w:rsidP="00735953"/>
    <w:p w:rsidR="00735953" w:rsidRPr="000E38A6" w:rsidRDefault="00735953" w:rsidP="00735953">
      <w:pPr>
        <w:pStyle w:val="Heading4"/>
        <w:rPr>
          <w:rFonts w:cs="Times New Roman"/>
        </w:rPr>
      </w:pPr>
      <w:r w:rsidRPr="000E38A6">
        <w:rPr>
          <w:rFonts w:cs="Times New Roman"/>
        </w:rPr>
        <w:t>Number of STEM workers in the US are low</w:t>
      </w:r>
    </w:p>
    <w:p w:rsidR="00735953" w:rsidRPr="000E38A6" w:rsidRDefault="00735953" w:rsidP="00735953">
      <w:r w:rsidRPr="000E38A6">
        <w:rPr>
          <w:rStyle w:val="Style13ptBold"/>
        </w:rPr>
        <w:t>Rosen, Change the Equation Chief Executive Officer, 13</w:t>
      </w:r>
      <w:r w:rsidRPr="000E38A6">
        <w:t xml:space="preserve"> </w:t>
      </w:r>
    </w:p>
    <w:p w:rsidR="00735953" w:rsidRPr="000E38A6" w:rsidRDefault="00735953" w:rsidP="00735953">
      <w:r w:rsidRPr="000E38A6">
        <w:t xml:space="preserve">(Linda, 9/11/13, The Huffington Post, “The Truth Hurts: The STEM Crisis is Not a Myth”, </w:t>
      </w:r>
      <w:hyperlink r:id="rId93" w:history="1">
        <w:r w:rsidRPr="000E38A6">
          <w:rPr>
            <w:rStyle w:val="Hyperlink"/>
          </w:rPr>
          <w:t>http://www.huffingtonpost.com/linda-rosen/the-truth-hurts-the-stem-_b_3900575.html</w:t>
        </w:r>
      </w:hyperlink>
      <w:r w:rsidRPr="000E38A6">
        <w:t>, accessed 6/28/14, BCG)</w:t>
      </w:r>
    </w:p>
    <w:p w:rsidR="00735953" w:rsidRPr="000E38A6" w:rsidRDefault="00735953" w:rsidP="00735953"/>
    <w:p w:rsidR="00735953" w:rsidRPr="000E38A6" w:rsidRDefault="00735953" w:rsidP="00735953">
      <w:r w:rsidRPr="000E38A6">
        <w:t xml:space="preserve">Yet </w:t>
      </w:r>
      <w:proofErr w:type="spellStart"/>
      <w:r w:rsidRPr="000E38A6">
        <w:t>Charette</w:t>
      </w:r>
      <w:proofErr w:type="spellEnd"/>
      <w:r w:rsidRPr="000E38A6">
        <w:t xml:space="preserve"> does a fair bit of cherry picking himself while missing the big picture. He argues from anecdotes and a handful of studies that support his point but leaves aside the mountain of data that demonstrate a shortage. More important, he unwittingly points to one of the biggest causes of this shortage: </w:t>
      </w:r>
      <w:r w:rsidRPr="000E38A6">
        <w:rPr>
          <w:rStyle w:val="StyleUnderline"/>
        </w:rPr>
        <w:t>Demand for STEM skills has intensified across the entire economy</w:t>
      </w:r>
      <w:r w:rsidRPr="000E38A6">
        <w:t>.</w:t>
      </w:r>
    </w:p>
    <w:p w:rsidR="00735953" w:rsidRPr="000E38A6" w:rsidRDefault="00735953" w:rsidP="00735953">
      <w:r w:rsidRPr="000E38A6">
        <w:t>Not just crying wolf</w:t>
      </w:r>
    </w:p>
    <w:p w:rsidR="00735953" w:rsidRPr="000E38A6" w:rsidRDefault="00735953" w:rsidP="00735953">
      <w:proofErr w:type="spellStart"/>
      <w:r w:rsidRPr="000E38A6">
        <w:t>Charette</w:t>
      </w:r>
      <w:proofErr w:type="spellEnd"/>
      <w:r w:rsidRPr="000E38A6">
        <w:t xml:space="preserve"> limits his </w:t>
      </w:r>
      <w:r w:rsidRPr="000E38A6">
        <w:rPr>
          <w:rStyle w:val="StyleUnderline"/>
        </w:rPr>
        <w:t>attention to the demand for people to fill jobs in traditional STEM fields like technology or healthcare</w:t>
      </w:r>
      <w:r w:rsidRPr="000E38A6">
        <w:t xml:space="preserve">. But even in those fields, demand </w:t>
      </w:r>
      <w:r w:rsidRPr="000E38A6">
        <w:rPr>
          <w:rStyle w:val="StyleUnderline"/>
        </w:rPr>
        <w:t>is strong and growing</w:t>
      </w:r>
      <w:r w:rsidRPr="000E38A6">
        <w:t>.</w:t>
      </w:r>
    </w:p>
    <w:p w:rsidR="00735953" w:rsidRPr="000E38A6" w:rsidRDefault="00735953" w:rsidP="00735953">
      <w:r w:rsidRPr="000E38A6">
        <w:rPr>
          <w:rStyle w:val="StyleUnderline"/>
        </w:rPr>
        <w:t>Rising demand for STEM workers is in fact nothing new</w:t>
      </w:r>
      <w:r w:rsidRPr="000E38A6">
        <w:t xml:space="preserve">. A sidebar to </w:t>
      </w:r>
      <w:proofErr w:type="spellStart"/>
      <w:r w:rsidRPr="000E38A6">
        <w:t>Charette's</w:t>
      </w:r>
      <w:proofErr w:type="spellEnd"/>
      <w:r w:rsidRPr="000E38A6">
        <w:t xml:space="preserve"> article quotes 80 years' worth of warnings that a looming STEM crisis will hobble U.S. economic growth. The clear implication of the sidebar is that the education and business leaders who have been making these warnings have been crying wolf since before the Second World War. But were their fears of a STEM shortage really much ado about nothing?</w:t>
      </w:r>
    </w:p>
    <w:p w:rsidR="00735953" w:rsidRPr="000E38A6" w:rsidRDefault="00735953" w:rsidP="00735953">
      <w:pPr>
        <w:rPr>
          <w:b/>
          <w:u w:val="single"/>
        </w:rPr>
      </w:pPr>
      <w:r w:rsidRPr="000E38A6">
        <w:t>Hardly. The National Science Foundation (</w:t>
      </w:r>
      <w:r w:rsidRPr="000E38A6">
        <w:rPr>
          <w:rStyle w:val="StyleUnderline"/>
        </w:rPr>
        <w:t>NSF) reports that S&amp;E workforce grew from some 182,000 to about 5.4 million people between 1950 and 2009, almost 15 times faster than the U.S. population</w:t>
      </w:r>
      <w:r w:rsidRPr="000E38A6">
        <w:t xml:space="preserve"> and nearly four times faster than the total U.S. workforce. Surely all those </w:t>
      </w:r>
      <w:r w:rsidRPr="000E38A6">
        <w:rPr>
          <w:rStyle w:val="StyleUnderline"/>
        </w:rPr>
        <w:t>worried education and business leaders were on to something</w:t>
      </w:r>
      <w:r w:rsidRPr="000E38A6">
        <w:t xml:space="preserve">. They foresaw a steep rise in </w:t>
      </w:r>
      <w:r w:rsidRPr="000E38A6">
        <w:rPr>
          <w:rStyle w:val="StyleUnderline"/>
        </w:rPr>
        <w:t>demand for STEM talent as the U.S. economy made the transition from an industrial economy to an economy focused more</w:t>
      </w:r>
      <w:r w:rsidRPr="000E38A6">
        <w:t xml:space="preserve"> </w:t>
      </w:r>
      <w:r w:rsidRPr="000E38A6">
        <w:rPr>
          <w:rStyle w:val="StyleUnderline"/>
        </w:rPr>
        <w:t>squarely on technological innovation.</w:t>
      </w:r>
    </w:p>
    <w:p w:rsidR="00735953" w:rsidRPr="000E38A6" w:rsidRDefault="00735953" w:rsidP="00735953">
      <w:pPr>
        <w:rPr>
          <w:b/>
          <w:u w:val="single"/>
        </w:rPr>
      </w:pPr>
      <w:r w:rsidRPr="000E38A6">
        <w:t>We can count ourselves lucky that the GI Bill, the national response to Sputnik, the race to put someone on the moon, and a host of other seminal events helped fuel the growth of the STEM workforce to meet this demand. Economists have argued that the</w:t>
      </w:r>
      <w:r w:rsidRPr="000E38A6">
        <w:rPr>
          <w:rStyle w:val="StyleUnderline"/>
        </w:rPr>
        <w:t xml:space="preserve"> technology those STEM workers helped create has accounted for nearly half of the nation's economic growth in the second half of the twentieth century.</w:t>
      </w:r>
    </w:p>
    <w:p w:rsidR="00735953" w:rsidRPr="000E38A6" w:rsidRDefault="00735953" w:rsidP="00735953">
      <w:r w:rsidRPr="000E38A6">
        <w:t xml:space="preserve">Now is no time to rest on our laurels. </w:t>
      </w:r>
      <w:r w:rsidRPr="000E38A6">
        <w:rPr>
          <w:rStyle w:val="StyleUnderline"/>
        </w:rPr>
        <w:t>While the rate of growth in STEM jobs may have slowed through our two 21st-century recessions, it remains robust. NSF puts it at 20 percent between 2000 and 2010</w:t>
      </w:r>
      <w:r w:rsidRPr="000E38A6">
        <w:t>, a period during which the overall workforce experienced little growth.</w:t>
      </w:r>
    </w:p>
    <w:p w:rsidR="00735953" w:rsidRPr="000E38A6" w:rsidRDefault="00735953" w:rsidP="00735953">
      <w:r w:rsidRPr="000E38A6">
        <w:t xml:space="preserve">And </w:t>
      </w:r>
      <w:r w:rsidRPr="000E38A6">
        <w:rPr>
          <w:rStyle w:val="StyleUnderline"/>
        </w:rPr>
        <w:t>that robust growth will probably continue</w:t>
      </w:r>
      <w:r w:rsidRPr="000E38A6">
        <w:t xml:space="preserve">. Georgetown's Center on Education and the Workforce predicts that </w:t>
      </w:r>
      <w:r w:rsidRPr="000E38A6">
        <w:rPr>
          <w:rStyle w:val="StyleUnderline"/>
        </w:rPr>
        <w:t>the total number of STEM jobs will grow 26 percent between 2010 and 2020</w:t>
      </w:r>
      <w:r w:rsidRPr="000E38A6">
        <w:t>. The Georgetown Center also projects that professional and technical jobs in healthcare, which it doesn't include in its STEM numbers, will grow by 31 percent, far faster than the workforce as a whole. (</w:t>
      </w:r>
      <w:proofErr w:type="spellStart"/>
      <w:r w:rsidRPr="000E38A6">
        <w:t>Charette</w:t>
      </w:r>
      <w:proofErr w:type="spellEnd"/>
      <w:r w:rsidRPr="000E38A6">
        <w:t xml:space="preserve"> criticizes a previous projection Georgetown released in 2011 for not foreseeing the depth and duration of the recession, but he neglects to mention this more recent projection, which appeared in June of this year.)</w:t>
      </w:r>
    </w:p>
    <w:p w:rsidR="00735953" w:rsidRPr="000E38A6" w:rsidRDefault="00735953" w:rsidP="00735953">
      <w:r w:rsidRPr="000E38A6">
        <w:lastRenderedPageBreak/>
        <w:t>It's nice to be in demand</w:t>
      </w:r>
    </w:p>
    <w:p w:rsidR="00735953" w:rsidRPr="000E38A6" w:rsidRDefault="00735953" w:rsidP="00735953">
      <w:r w:rsidRPr="000E38A6">
        <w:rPr>
          <w:rStyle w:val="StyleUnderline"/>
        </w:rPr>
        <w:t>Even in recent years of slower growth, it has been good to be a STEM worker</w:t>
      </w:r>
      <w:r w:rsidRPr="000E38A6">
        <w:t xml:space="preserve">. Yes, as </w:t>
      </w:r>
      <w:proofErr w:type="spellStart"/>
      <w:r w:rsidRPr="000E38A6">
        <w:t>Charette</w:t>
      </w:r>
      <w:proofErr w:type="spellEnd"/>
      <w:r w:rsidRPr="000E38A6">
        <w:t xml:space="preserve"> notes, some STEM employees have been laid off or unable to find jobs, which is an important reminder that nothing in life is a sure bet. But such anecdotes don't stack up against the bulk of the data, which tell a dramatically different story:</w:t>
      </w:r>
    </w:p>
    <w:p w:rsidR="00735953" w:rsidRPr="000E38A6" w:rsidRDefault="00735953" w:rsidP="00735953">
      <w:r w:rsidRPr="000E38A6">
        <w:rPr>
          <w:rStyle w:val="StyleUnderline"/>
        </w:rPr>
        <w:t>A</w:t>
      </w:r>
      <w:r w:rsidRPr="000E38A6">
        <w:t xml:space="preserve"> Change the Equation </w:t>
      </w:r>
      <w:r w:rsidRPr="000E38A6">
        <w:rPr>
          <w:rStyle w:val="StyleUnderline"/>
        </w:rPr>
        <w:t>study found that</w:t>
      </w:r>
      <w:r w:rsidRPr="000E38A6">
        <w:t xml:space="preserve">, </w:t>
      </w:r>
      <w:r w:rsidRPr="000E38A6">
        <w:rPr>
          <w:rStyle w:val="StyleUnderline"/>
        </w:rPr>
        <w:t>even in</w:t>
      </w:r>
      <w:r w:rsidRPr="000E38A6">
        <w:t xml:space="preserve"> the sluggish years between </w:t>
      </w:r>
      <w:r w:rsidRPr="000E38A6">
        <w:rPr>
          <w:rStyle w:val="StyleUnderline"/>
        </w:rPr>
        <w:t xml:space="preserve">2009 and 2012, there were </w:t>
      </w:r>
      <w:r w:rsidRPr="000E38A6">
        <w:t xml:space="preserve">nearly </w:t>
      </w:r>
      <w:r w:rsidRPr="000E38A6">
        <w:rPr>
          <w:rStyle w:val="StyleUnderline"/>
        </w:rPr>
        <w:t>two STEM-focused job postings for every unemployed STEM professional</w:t>
      </w:r>
      <w:r w:rsidRPr="000E38A6">
        <w:t>.</w:t>
      </w:r>
    </w:p>
    <w:p w:rsidR="00735953" w:rsidRPr="000E38A6" w:rsidRDefault="00735953" w:rsidP="00735953">
      <w:r w:rsidRPr="000E38A6">
        <w:rPr>
          <w:rStyle w:val="StyleUnderline"/>
        </w:rPr>
        <w:t xml:space="preserve">During those same years, unemployment in STEM stood at just </w:t>
      </w:r>
      <w:r w:rsidRPr="000E38A6">
        <w:t xml:space="preserve">over </w:t>
      </w:r>
      <w:r w:rsidRPr="000E38A6">
        <w:rPr>
          <w:rStyle w:val="StyleUnderline"/>
        </w:rPr>
        <w:t>4 percent</w:t>
      </w:r>
      <w:r w:rsidRPr="000E38A6">
        <w:t>, well less than the 9.3 percent unemployment rates for non-STEM workers.</w:t>
      </w:r>
    </w:p>
    <w:p w:rsidR="00735953" w:rsidRDefault="00735953" w:rsidP="00735953">
      <w:r w:rsidRPr="000E38A6">
        <w:rPr>
          <w:rStyle w:val="StyleUnderline"/>
        </w:rPr>
        <w:t>People in STEM jobs benefit from being in</w:t>
      </w:r>
      <w:r w:rsidRPr="000E38A6">
        <w:t xml:space="preserve"> such</w:t>
      </w:r>
      <w:r w:rsidRPr="000E38A6">
        <w:rPr>
          <w:rStyle w:val="StyleUnderline"/>
        </w:rPr>
        <w:t xml:space="preserve"> high demand. Study after study confirms that STEM professionals get paid more than non-STEM professionals</w:t>
      </w:r>
      <w:r w:rsidRPr="000E38A6">
        <w:t xml:space="preserve"> -- often much more -- even when you control for their education and other factors. Contrary to </w:t>
      </w:r>
      <w:proofErr w:type="spellStart"/>
      <w:r w:rsidRPr="000E38A6">
        <w:t>Charette's</w:t>
      </w:r>
      <w:proofErr w:type="spellEnd"/>
      <w:r w:rsidRPr="000E38A6">
        <w:t xml:space="preserve"> claim that STEM wages have stagnated, reports from Georgetown, the Commerce Department, and the Information Technology Innovation Foundation show that they have risen faster than non-STEM wages, even in recent years. That is a sign that employers are feeling the pinch.</w:t>
      </w:r>
    </w:p>
    <w:p w:rsidR="009108B7" w:rsidRDefault="009108B7" w:rsidP="00735953"/>
    <w:p w:rsidR="00735953" w:rsidRDefault="00735953" w:rsidP="00735953">
      <w:pPr>
        <w:pStyle w:val="Heading3"/>
        <w:rPr>
          <w:rFonts w:cs="Times New Roman"/>
        </w:rPr>
      </w:pPr>
      <w:r>
        <w:rPr>
          <w:rFonts w:cs="Times New Roman"/>
        </w:rPr>
        <w:lastRenderedPageBreak/>
        <w:t xml:space="preserve">Exploration Key to </w:t>
      </w:r>
      <w:r w:rsidR="002A2C6D">
        <w:rPr>
          <w:rFonts w:cs="Times New Roman"/>
        </w:rPr>
        <w:t>Tech</w:t>
      </w:r>
    </w:p>
    <w:p w:rsidR="00735953" w:rsidRPr="00F24B34" w:rsidRDefault="00735953" w:rsidP="00735953"/>
    <w:p w:rsidR="00735953" w:rsidRPr="00F24B34" w:rsidRDefault="00735953" w:rsidP="00735953"/>
    <w:p w:rsidR="00735953" w:rsidRPr="000E38A6" w:rsidRDefault="00735953" w:rsidP="00735953">
      <w:pPr>
        <w:pStyle w:val="Heading4"/>
        <w:rPr>
          <w:rFonts w:cs="Times New Roman"/>
        </w:rPr>
      </w:pPr>
      <w:r w:rsidRPr="000E38A6">
        <w:rPr>
          <w:rFonts w:cs="Times New Roman"/>
        </w:rPr>
        <w:t>Ocean exploration promotes tech development</w:t>
      </w:r>
    </w:p>
    <w:p w:rsidR="00735953" w:rsidRPr="000E38A6" w:rsidRDefault="00735953" w:rsidP="00735953">
      <w:pPr>
        <w:rPr>
          <w:b/>
          <w:bCs/>
          <w:sz w:val="26"/>
        </w:rPr>
      </w:pPr>
      <w:r w:rsidRPr="000E38A6">
        <w:rPr>
          <w:rStyle w:val="Style13ptBold"/>
        </w:rPr>
        <w:t>Committee on Exploration of the Seas, National Research Council, 3</w:t>
      </w:r>
    </w:p>
    <w:p w:rsidR="00735953" w:rsidRPr="000E38A6" w:rsidRDefault="00735953" w:rsidP="00735953">
      <w:r w:rsidRPr="000E38A6">
        <w:t xml:space="preserve">[Committee on Exploration of the Seas Ocean Studies Board Division on Earth and Life Studies, 2003, “Exploration of the Seas: Voyage into the Unknown”, The National Research Council of the National Academies, </w:t>
      </w:r>
      <w:hyperlink r:id="rId94" w:history="1">
        <w:r w:rsidRPr="000E38A6">
          <w:rPr>
            <w:rStyle w:val="Hyperlink"/>
          </w:rPr>
          <w:t>http://explore.noaa.gov/sites/OER/Documents/national-research-council-voyage.pdf</w:t>
        </w:r>
      </w:hyperlink>
      <w:r w:rsidRPr="000E38A6">
        <w:t>, p</w:t>
      </w:r>
      <w:r w:rsidR="008D7FB6">
        <w:t>g. 119, accessed 6/29/14, GNL]</w:t>
      </w:r>
    </w:p>
    <w:p w:rsidR="00735953" w:rsidRPr="000E38A6" w:rsidRDefault="00735953" w:rsidP="00735953">
      <w:pPr>
        <w:rPr>
          <w:rStyle w:val="StyleUnderline"/>
        </w:rPr>
      </w:pPr>
    </w:p>
    <w:p w:rsidR="00735953" w:rsidRPr="000E38A6" w:rsidRDefault="00735953" w:rsidP="00735953">
      <w:r w:rsidRPr="000E38A6">
        <w:rPr>
          <w:rStyle w:val="StyleUnderline"/>
        </w:rPr>
        <w:t>A global ocean exploration program should promote and enhance the development of new oceanographic technology.</w:t>
      </w:r>
      <w:r w:rsidRPr="000E38A6">
        <w:t xml:space="preserve"> </w:t>
      </w:r>
      <w:r w:rsidRPr="000E38A6">
        <w:rPr>
          <w:rStyle w:val="Emphasis"/>
        </w:rPr>
        <w:t>Major oceanographic programs are frequently users or enhancers of existing technology, and in many instances they have contributed to the development of important advances in technology</w:t>
      </w:r>
      <w:r w:rsidRPr="000E38A6">
        <w:t xml:space="preserve"> (Table 6.3). ADCPs, </w:t>
      </w:r>
      <w:proofErr w:type="spellStart"/>
      <w:r w:rsidRPr="000E38A6">
        <w:t>Lagrangian</w:t>
      </w:r>
      <w:proofErr w:type="spellEnd"/>
      <w:r w:rsidRPr="000E38A6">
        <w:t xml:space="preserve"> drifters and floats, the autonomous </w:t>
      </w:r>
      <w:proofErr w:type="spellStart"/>
      <w:r w:rsidRPr="000E38A6">
        <w:t>Lagrangian</w:t>
      </w:r>
      <w:proofErr w:type="spellEnd"/>
      <w:r w:rsidRPr="000E38A6">
        <w:t xml:space="preserve"> circulation explorer, and improved meteorological packages were developed in conjunction with WOCE and the Tropical Ocean and Global Atmosphere program. </w:t>
      </w:r>
      <w:r w:rsidRPr="000E38A6">
        <w:rPr>
          <w:rStyle w:val="StyleUnderline"/>
        </w:rPr>
        <w:t>The Coastal Ocean Processes program developed in situ plankton pumps, inner-shelf mooring techniques, and instruments to measure gas flux. A global ocean exploration program will no doubt stimulate new technologies, and resources should be available for the development of new tools to support selected exploration voyages or investigations.</w:t>
      </w:r>
    </w:p>
    <w:p w:rsidR="00735953" w:rsidRPr="000E38A6" w:rsidRDefault="00735953" w:rsidP="00735953">
      <w:pPr>
        <w:rPr>
          <w:rStyle w:val="StyleUnderline"/>
        </w:rPr>
      </w:pPr>
      <w:r w:rsidRPr="000E38A6">
        <w:t xml:space="preserve">Finding: </w:t>
      </w:r>
      <w:r w:rsidRPr="000E38A6">
        <w:rPr>
          <w:rStyle w:val="StyleUnderline"/>
        </w:rPr>
        <w:t>An ocean exploration program will require technology and facilities selected to suit the needs of specific program plans.</w:t>
      </w:r>
      <w:r w:rsidRPr="000E38A6">
        <w:t xml:space="preserve"> </w:t>
      </w:r>
      <w:r w:rsidRPr="000E38A6">
        <w:rPr>
          <w:rStyle w:val="StyleUnderline"/>
        </w:rPr>
        <w:t>Access to standard and new technology, including commercially available equipment and technology that is not used for and by research institutions, is necessary for an ocean exploration program to succeed.</w:t>
      </w:r>
    </w:p>
    <w:p w:rsidR="00735953" w:rsidRPr="000E38A6" w:rsidRDefault="00735953" w:rsidP="00735953"/>
    <w:p w:rsidR="00615CF0" w:rsidRDefault="00615CF0" w:rsidP="00735953">
      <w:pPr>
        <w:pStyle w:val="Heading3"/>
      </w:pPr>
      <w:r>
        <w:lastRenderedPageBreak/>
        <w:t>Coordination Solves STEM</w:t>
      </w:r>
    </w:p>
    <w:p w:rsidR="00615CF0" w:rsidRPr="00615CF0" w:rsidRDefault="00615CF0" w:rsidP="00615CF0"/>
    <w:p w:rsidR="00615CF0" w:rsidRPr="000E38A6" w:rsidRDefault="00615CF0" w:rsidP="00615CF0">
      <w:pPr>
        <w:pStyle w:val="Heading4"/>
        <w:rPr>
          <w:rStyle w:val="Style13ptBold"/>
          <w:rFonts w:cs="Times New Roman"/>
          <w:b/>
        </w:rPr>
      </w:pPr>
      <w:r>
        <w:rPr>
          <w:rStyle w:val="Style13ptBold"/>
          <w:rFonts w:cs="Times New Roman"/>
          <w:b/>
        </w:rPr>
        <w:t>Coordinated</w:t>
      </w:r>
      <w:r w:rsidRPr="000E38A6">
        <w:rPr>
          <w:rStyle w:val="Style13ptBold"/>
          <w:rFonts w:cs="Times New Roman"/>
          <w:b/>
        </w:rPr>
        <w:t xml:space="preserve"> strategy solves STEM</w:t>
      </w:r>
      <w:r w:rsidR="007610E4">
        <w:rPr>
          <w:rStyle w:val="Style13ptBold"/>
          <w:rFonts w:cs="Times New Roman"/>
          <w:b/>
        </w:rPr>
        <w:t xml:space="preserve"> – builds workforce capacity</w:t>
      </w:r>
    </w:p>
    <w:p w:rsidR="00615CF0" w:rsidRPr="000E38A6" w:rsidRDefault="00615CF0" w:rsidP="00615CF0">
      <w:pPr>
        <w:rPr>
          <w:rStyle w:val="Style13ptBold"/>
        </w:rPr>
      </w:pPr>
      <w:proofErr w:type="spellStart"/>
      <w:r w:rsidRPr="000E38A6">
        <w:rPr>
          <w:rStyle w:val="Style13ptBold"/>
        </w:rPr>
        <w:t>Sutley</w:t>
      </w:r>
      <w:proofErr w:type="spellEnd"/>
      <w:r w:rsidRPr="000E38A6">
        <w:rPr>
          <w:rStyle w:val="Style13ptBold"/>
        </w:rPr>
        <w:t xml:space="preserve"> </w:t>
      </w:r>
      <w:r>
        <w:rPr>
          <w:rStyle w:val="Style13ptBold"/>
        </w:rPr>
        <w:t>&amp;</w:t>
      </w:r>
      <w:r w:rsidRPr="000E38A6">
        <w:rPr>
          <w:rStyle w:val="Style13ptBold"/>
        </w:rPr>
        <w:t xml:space="preserve"> </w:t>
      </w:r>
      <w:proofErr w:type="spellStart"/>
      <w:r w:rsidRPr="000E38A6">
        <w:rPr>
          <w:rStyle w:val="Style13ptBold"/>
        </w:rPr>
        <w:t>Holdren</w:t>
      </w:r>
      <w:proofErr w:type="spellEnd"/>
      <w:r w:rsidRPr="000E38A6">
        <w:rPr>
          <w:rStyle w:val="Style13ptBold"/>
        </w:rPr>
        <w:t xml:space="preserve"> National Ocean Council co-chairs 13</w:t>
      </w:r>
    </w:p>
    <w:p w:rsidR="00615CF0" w:rsidRPr="000E38A6" w:rsidRDefault="00615CF0" w:rsidP="00615CF0">
      <w:r w:rsidRPr="000E38A6">
        <w:t xml:space="preserve">[Nancy H. Chair: Council on Environmental Quality, John P. Director, Office of Science and Technology Policy, National Ocean Council, April 2013, “NATIONAL OCEAN POLICY IMPLEMENTATION PLAN”, </w:t>
      </w:r>
      <w:hyperlink r:id="rId95" w:history="1">
        <w:r w:rsidRPr="000E38A6">
          <w:rPr>
            <w:rStyle w:val="Hyperlink"/>
          </w:rPr>
          <w:t>http://www.oceanchampions.org/pdfs/national_ocean_policy_implementation_plan.pdf</w:t>
        </w:r>
      </w:hyperlink>
      <w:r w:rsidRPr="000E38A6">
        <w:t>, accessed 6/26/14, CK]</w:t>
      </w:r>
    </w:p>
    <w:p w:rsidR="00615CF0" w:rsidRPr="000E38A6" w:rsidRDefault="00615CF0" w:rsidP="00615CF0"/>
    <w:p w:rsidR="00615CF0" w:rsidRPr="000E38A6" w:rsidRDefault="00615CF0" w:rsidP="00615CF0">
      <w:pPr>
        <w:rPr>
          <w:b/>
          <w:bCs/>
          <w:sz w:val="26"/>
        </w:rPr>
      </w:pPr>
      <w:r w:rsidRPr="000E38A6">
        <w:t xml:space="preserve">A </w:t>
      </w:r>
      <w:r w:rsidRPr="000E38A6">
        <w:rPr>
          <w:rStyle w:val="StyleUnderline"/>
        </w:rPr>
        <w:t>diverse workforce with interdisciplinary skills and training is needed to maintain the Nation's place as a world leader in ocean science</w:t>
      </w:r>
      <w:r w:rsidRPr="000E38A6">
        <w:t xml:space="preserve"> and to ensure informed management and use of ocean, coastal, and Great Lakes resources. </w:t>
      </w:r>
      <w:r w:rsidRPr="000E38A6">
        <w:rPr>
          <w:rStyle w:val="StyleUnderline"/>
        </w:rPr>
        <w:t>Agencies will coordinate to build the science, technology, engineering, and mathematics (STEM) and managerial workforce capacity needed to ensure that management of and research on ocean, coasta</w:t>
      </w:r>
      <w:r w:rsidRPr="000E38A6">
        <w:t xml:space="preserve">l, and Great Lakes </w:t>
      </w:r>
      <w:r w:rsidRPr="000E38A6">
        <w:rPr>
          <w:rStyle w:val="StyleUnderline"/>
        </w:rPr>
        <w:t>ecosystems are of the highest quality</w:t>
      </w:r>
      <w:r w:rsidRPr="000E38A6">
        <w:t xml:space="preserve"> possible.</w:t>
      </w:r>
    </w:p>
    <w:p w:rsidR="00615CF0" w:rsidRDefault="00615CF0" w:rsidP="00615CF0">
      <w:pPr>
        <w:spacing w:line="240" w:lineRule="auto"/>
      </w:pPr>
      <w:r w:rsidRPr="000E38A6">
        <w:t xml:space="preserve">Develop human capacity and the skilled workforce necessary to conduct ocean research and manage ocean resources. </w:t>
      </w:r>
      <w:r w:rsidRPr="000E38A6">
        <w:rPr>
          <w:rStyle w:val="StyleUnderline"/>
        </w:rPr>
        <w:t>Agencies will coordinate to ensure that educational programs include diverse student groups and that a highly competent workforce is developed</w:t>
      </w:r>
      <w:r w:rsidRPr="000E38A6">
        <w:t xml:space="preserve">. </w:t>
      </w:r>
      <w:r w:rsidRPr="000E38A6">
        <w:rPr>
          <w:rStyle w:val="StyleUnderline"/>
        </w:rPr>
        <w:t>Agency actions will result in more students,</w:t>
      </w:r>
      <w:r w:rsidRPr="000E38A6">
        <w:t xml:space="preserve"> particularly from underrepresented groups at the under- graduate and graduate level, pursuing academic fields related to ocean, coastal, and Great Lakes science and management. </w:t>
      </w:r>
      <w:r w:rsidRPr="000E38A6">
        <w:rPr>
          <w:rStyle w:val="StyleUnderline"/>
        </w:rPr>
        <w:t xml:space="preserve">This will support the Nation's leadership in ocean research and development and the application of best management practices. </w:t>
      </w:r>
      <w:r w:rsidRPr="000E38A6">
        <w:t xml:space="preserve">For example, agencies will use existing education and training resources to provide scholarship, fellowship, and internship opportunities that leverage existing Federal investments in ocean research, marine laboratories, and natural sciences to provide opportunities for education and training. </w:t>
      </w:r>
      <w:r w:rsidRPr="000E38A6">
        <w:rPr>
          <w:rStyle w:val="StyleUnderline"/>
        </w:rPr>
        <w:t>Agencies will also contribute to periodic ocean-focused academic competitions for middle and high school students that have a positive impact on ocean-</w:t>
      </w:r>
      <w:proofErr w:type="spellStart"/>
      <w:r w:rsidRPr="000E38A6">
        <w:rPr>
          <w:rStyle w:val="StyleUnderline"/>
        </w:rPr>
        <w:t>reIated</w:t>
      </w:r>
      <w:proofErr w:type="spellEnd"/>
      <w:r w:rsidRPr="000E38A6">
        <w:rPr>
          <w:rStyle w:val="StyleUnderline"/>
        </w:rPr>
        <w:t xml:space="preserve"> career paths</w:t>
      </w:r>
      <w:r w:rsidRPr="000E38A6">
        <w:t>.</w:t>
      </w:r>
    </w:p>
    <w:p w:rsidR="00615CF0" w:rsidRPr="000E38A6" w:rsidRDefault="00615CF0" w:rsidP="00615CF0">
      <w:pPr>
        <w:spacing w:line="240" w:lineRule="auto"/>
      </w:pPr>
    </w:p>
    <w:p w:rsidR="00735953" w:rsidRDefault="009108B7" w:rsidP="00735953">
      <w:pPr>
        <w:pStyle w:val="Heading3"/>
      </w:pPr>
      <w:r>
        <w:lastRenderedPageBreak/>
        <w:t>Exploration Solves STEM</w:t>
      </w:r>
    </w:p>
    <w:p w:rsidR="00735953" w:rsidRPr="00F24B34" w:rsidRDefault="00735953" w:rsidP="00735953"/>
    <w:p w:rsidR="009108B7" w:rsidRPr="000E38A6" w:rsidRDefault="009108B7" w:rsidP="009108B7">
      <w:pPr>
        <w:pStyle w:val="Heading4"/>
        <w:rPr>
          <w:rFonts w:cs="Times New Roman"/>
        </w:rPr>
      </w:pPr>
      <w:r w:rsidRPr="000E38A6">
        <w:rPr>
          <w:rFonts w:cs="Times New Roman"/>
        </w:rPr>
        <w:t>Ocean exploration sparks interest in STEM fields</w:t>
      </w:r>
    </w:p>
    <w:p w:rsidR="009108B7" w:rsidRPr="000E38A6" w:rsidRDefault="009108B7" w:rsidP="009108B7">
      <w:pPr>
        <w:rPr>
          <w:rStyle w:val="Style13ptBold"/>
        </w:rPr>
      </w:pPr>
      <w:r w:rsidRPr="000E38A6">
        <w:rPr>
          <w:rStyle w:val="Style13ptBold"/>
        </w:rPr>
        <w:t xml:space="preserve">Beattie, </w:t>
      </w:r>
      <w:proofErr w:type="spellStart"/>
      <w:r w:rsidRPr="000E38A6">
        <w:rPr>
          <w:rStyle w:val="Style13ptBold"/>
        </w:rPr>
        <w:t>Shedd</w:t>
      </w:r>
      <w:proofErr w:type="spellEnd"/>
      <w:r w:rsidRPr="000E38A6">
        <w:rPr>
          <w:rStyle w:val="Style13ptBold"/>
        </w:rPr>
        <w:t xml:space="preserve"> Aquarium President and </w:t>
      </w:r>
      <w:proofErr w:type="spellStart"/>
      <w:r w:rsidRPr="000E38A6">
        <w:rPr>
          <w:rStyle w:val="Style13ptBold"/>
        </w:rPr>
        <w:t>Schubel</w:t>
      </w:r>
      <w:proofErr w:type="spellEnd"/>
      <w:r w:rsidRPr="000E38A6">
        <w:rPr>
          <w:rStyle w:val="Style13ptBold"/>
        </w:rPr>
        <w:t>, Aquarium of the Pacific President, 13</w:t>
      </w:r>
    </w:p>
    <w:p w:rsidR="009108B7" w:rsidRDefault="009108B7" w:rsidP="009108B7">
      <w:r w:rsidRPr="000E38A6">
        <w:t xml:space="preserve">[Ted A., Jerry R., 2013, Aquarium of the Pacific, Aquatic Forum, “On the Importance of a National Program of Ocean Exploration to Education”, </w:t>
      </w:r>
      <w:hyperlink r:id="rId96" w:history="1">
        <w:r w:rsidRPr="000E38A6">
          <w:rPr>
            <w:rStyle w:val="Hyperlink"/>
          </w:rPr>
          <w:t>http://oceanexplorer.noaa.gov/oceanexploration2020/oe2020_report.pdf</w:t>
        </w:r>
      </w:hyperlink>
      <w:r w:rsidRPr="000E38A6">
        <w:t>, page 32 accessed 6/29/14 CK]</w:t>
      </w:r>
    </w:p>
    <w:p w:rsidR="009108B7" w:rsidRPr="000E38A6" w:rsidRDefault="009108B7" w:rsidP="009108B7"/>
    <w:p w:rsidR="009108B7" w:rsidRPr="000E38A6" w:rsidRDefault="009108B7" w:rsidP="009108B7">
      <w:r w:rsidRPr="000E38A6">
        <w:rPr>
          <w:rStyle w:val="StyleUnderline"/>
        </w:rPr>
        <w:t>In the current competitive global economy, the U</w:t>
      </w:r>
      <w:r w:rsidRPr="009108B7">
        <w:t xml:space="preserve">nited </w:t>
      </w:r>
      <w:r w:rsidRPr="000E38A6">
        <w:rPr>
          <w:rStyle w:val="StyleUnderline"/>
        </w:rPr>
        <w:t>S</w:t>
      </w:r>
      <w:r w:rsidRPr="009108B7">
        <w:t xml:space="preserve">tates </w:t>
      </w:r>
      <w:r w:rsidRPr="000E38A6">
        <w:rPr>
          <w:rStyle w:val="StyleUnderline"/>
        </w:rPr>
        <w:t>faces a distinct disadvantage. Only 16 percent of American high school seniors are proficient in mathematics and interested in STEM careers</w:t>
      </w:r>
      <w:r w:rsidRPr="000E38A6">
        <w:t xml:space="preserve">. And </w:t>
      </w:r>
      <w:r w:rsidRPr="000E38A6">
        <w:rPr>
          <w:rStyle w:val="StyleUnderline"/>
        </w:rPr>
        <w:t>among those who do pursue college degrees in STEM fields, only half choose to work in a STEM-related career</w:t>
      </w:r>
      <w:r w:rsidRPr="000E38A6">
        <w:t>.</w:t>
      </w:r>
    </w:p>
    <w:p w:rsidR="009108B7" w:rsidRPr="000E38A6" w:rsidRDefault="009108B7" w:rsidP="009108B7">
      <w:pPr>
        <w:rPr>
          <w:rStyle w:val="StyleUnderline"/>
        </w:rPr>
      </w:pPr>
      <w:r w:rsidRPr="000E38A6">
        <w:t xml:space="preserve">The </w:t>
      </w:r>
      <w:r w:rsidRPr="000E38A6">
        <w:rPr>
          <w:rStyle w:val="StyleUnderline"/>
        </w:rPr>
        <w:t>benefits of STEM education are clear. By 2018, the U.S. anticipates more than 1.2 million job openings in STEM-related occupations</w:t>
      </w:r>
      <w:r w:rsidRPr="000E38A6">
        <w:t xml:space="preserve">, </w:t>
      </w:r>
      <w:r w:rsidRPr="000E38A6">
        <w:rPr>
          <w:rStyle w:val="StyleUnderline"/>
        </w:rPr>
        <w:t>including fields as diverse as science, medicine, software development, and engineering</w:t>
      </w:r>
      <w:r w:rsidRPr="000E38A6">
        <w:t xml:space="preserve">. </w:t>
      </w:r>
      <w:r w:rsidRPr="000E38A6">
        <w:rPr>
          <w:rStyle w:val="StyleUnderline"/>
        </w:rPr>
        <w:t>STEM workers, on average, earn 26 percent more than their non-STEM counterparts</w:t>
      </w:r>
      <w:r w:rsidRPr="000E38A6">
        <w:t xml:space="preserve">, </w:t>
      </w:r>
      <w:r w:rsidRPr="000E38A6">
        <w:rPr>
          <w:rStyle w:val="StyleUnderline"/>
        </w:rPr>
        <w:t>and experience lower unemployment rates than those in other fields. In</w:t>
      </w:r>
      <w:r w:rsidRPr="000E38A6">
        <w:t xml:space="preserve"> addition, </w:t>
      </w:r>
      <w:r w:rsidRPr="000E38A6">
        <w:rPr>
          <w:rStyle w:val="StyleUnderline"/>
        </w:rPr>
        <w:t>healthy STEM industries are critical to maintaining a quality of life in the United States.</w:t>
      </w:r>
    </w:p>
    <w:p w:rsidR="009108B7" w:rsidRPr="000E38A6" w:rsidRDefault="009108B7" w:rsidP="009108B7">
      <w:r w:rsidRPr="000E38A6">
        <w:rPr>
          <w:rStyle w:val="StyleUnderline"/>
        </w:rPr>
        <w:t>A national program of ocean</w:t>
      </w:r>
      <w:r w:rsidRPr="000E38A6">
        <w:t xml:space="preserve"> and Great Lakes </w:t>
      </w:r>
      <w:r w:rsidRPr="000E38A6">
        <w:rPr>
          <w:rStyle w:val="StyleUnderline"/>
        </w:rPr>
        <w:t>exploration provides myriad ways to capture public imagination and curiosity to support sustained involvement and more intense exposure not only to STEM topics</w:t>
      </w:r>
      <w:r w:rsidRPr="000E38A6">
        <w:t xml:space="preserve">, but also the humanities and arts. </w:t>
      </w:r>
      <w:r w:rsidRPr="000E38A6">
        <w:rPr>
          <w:rStyle w:val="StyleUnderline"/>
        </w:rPr>
        <w:t xml:space="preserve">New less expensive tools, such as small ROVs, remote sensing stations, and underwater cameras, enable everyone to participate in ocean and freshwater exploration as citizen scientists. </w:t>
      </w:r>
      <w:r w:rsidRPr="000E38A6">
        <w:t xml:space="preserve">These </w:t>
      </w:r>
      <w:r w:rsidRPr="000E38A6">
        <w:rPr>
          <w:rStyle w:val="StyleUnderline"/>
        </w:rPr>
        <w:t>types of public engagements around exploration, such as through the NOAA kiosks stationed in Coastal Ecosystem Learning Centers, provide a glimpse into the true nature of science:</w:t>
      </w:r>
      <w:r w:rsidRPr="000E38A6">
        <w:t xml:space="preserve"> not merely as a bundle of textbook facts, but a dynamic enterprise of investigation that is constantly changing as our understanding evolves.</w:t>
      </w:r>
    </w:p>
    <w:p w:rsidR="009108B7" w:rsidRDefault="009108B7" w:rsidP="009108B7">
      <w:r w:rsidRPr="000E38A6">
        <w:t>T</w:t>
      </w:r>
      <w:r w:rsidRPr="000E38A6">
        <w:rPr>
          <w:rStyle w:val="StyleUnderline"/>
        </w:rPr>
        <w:t>he effectiveness of STEM-focused programs are evident; studies have shown not only that young people enjoy inquiry-based STEM activities in and out of school settings, but also that sustained involvement and more intense exposure to STEM topics increase youth interest and confidence in their scientific abilities.</w:t>
      </w:r>
      <w:r w:rsidRPr="000E38A6">
        <w:t xml:space="preserve"> </w:t>
      </w:r>
      <w:r w:rsidRPr="000E38A6">
        <w:rPr>
          <w:rStyle w:val="StyleUnderline"/>
        </w:rPr>
        <w:t>By engaging the public with ocean</w:t>
      </w:r>
      <w:r w:rsidRPr="000E38A6">
        <w:t xml:space="preserve"> and Great Lakes </w:t>
      </w:r>
      <w:r w:rsidRPr="000E38A6">
        <w:rPr>
          <w:rStyle w:val="StyleUnderline"/>
        </w:rPr>
        <w:t>observation, we provide people of all ages with opportunities to explore their natural aquatic environments, and to fall in love with the magic and mystery of scientific exploration</w:t>
      </w:r>
      <w:r w:rsidRPr="000E38A6">
        <w:t>.</w:t>
      </w:r>
    </w:p>
    <w:p w:rsidR="009108B7" w:rsidRPr="000E38A6" w:rsidRDefault="009108B7" w:rsidP="009108B7"/>
    <w:p w:rsidR="00735953" w:rsidRPr="000E38A6" w:rsidRDefault="00735953" w:rsidP="00735953">
      <w:pPr>
        <w:keepNext/>
        <w:keepLines/>
        <w:spacing w:before="40" w:after="0"/>
        <w:outlineLvl w:val="3"/>
        <w:rPr>
          <w:rFonts w:eastAsiaTheme="majorEastAsia"/>
          <w:b/>
          <w:iCs/>
          <w:sz w:val="28"/>
        </w:rPr>
      </w:pPr>
      <w:r w:rsidRPr="000E38A6">
        <w:rPr>
          <w:rFonts w:eastAsiaTheme="majorEastAsia"/>
          <w:b/>
          <w:iCs/>
          <w:sz w:val="28"/>
        </w:rPr>
        <w:t xml:space="preserve">Increasing exploration bolsters STEM by inspiring new generation </w:t>
      </w:r>
    </w:p>
    <w:p w:rsidR="00735953" w:rsidRPr="000E38A6" w:rsidRDefault="00735953" w:rsidP="00735953">
      <w:pPr>
        <w:rPr>
          <w:b/>
          <w:bCs/>
          <w:sz w:val="26"/>
        </w:rPr>
      </w:pPr>
      <w:r w:rsidRPr="000E38A6">
        <w:rPr>
          <w:b/>
          <w:bCs/>
          <w:sz w:val="26"/>
        </w:rPr>
        <w:t xml:space="preserve">Bidwell, US News and World Report, 13 </w:t>
      </w:r>
    </w:p>
    <w:p w:rsidR="00735953" w:rsidRPr="000E38A6" w:rsidRDefault="00735953" w:rsidP="00735953">
      <w:pPr>
        <w:rPr>
          <w:color w:val="000000"/>
          <w:sz w:val="24"/>
        </w:rPr>
      </w:pPr>
      <w:r w:rsidRPr="000E38A6">
        <w:rPr>
          <w:color w:val="000000"/>
          <w:sz w:val="24"/>
        </w:rPr>
        <w:t>[Allie, 9/25/13, US News and World Report, “Scientists Release First Plan for National Ocean Exploration Program,” http://www.usnews.com/news/articles/2013/09/25/scientists-release-first-plan-for-national-ocean-exploration-program, 6/25/14, GNL]</w:t>
      </w:r>
    </w:p>
    <w:p w:rsidR="00735953" w:rsidRPr="000E38A6" w:rsidRDefault="00735953" w:rsidP="00735953">
      <w:pPr>
        <w:rPr>
          <w:color w:val="000000"/>
          <w:sz w:val="24"/>
        </w:rPr>
      </w:pPr>
    </w:p>
    <w:p w:rsidR="00735953" w:rsidRPr="000E38A6" w:rsidRDefault="00735953" w:rsidP="00735953">
      <w:pPr>
        <w:rPr>
          <w:color w:val="000000"/>
          <w:sz w:val="24"/>
        </w:rPr>
      </w:pPr>
      <w:r w:rsidRPr="00F24B34">
        <w:rPr>
          <w:rStyle w:val="StyleUnderline"/>
        </w:rPr>
        <w:lastRenderedPageBreak/>
        <w:t xml:space="preserve">Expanding the nation's ocean exploration program could lead to more jobs, he adds, and could also serve as an opportunity to engage children and adults in careers </w:t>
      </w:r>
      <w:r w:rsidRPr="000E38A6">
        <w:rPr>
          <w:color w:val="000000"/>
          <w:sz w:val="24"/>
        </w:rPr>
        <w:t xml:space="preserve">in science, technology, engineering and mathematics, or </w:t>
      </w:r>
      <w:r w:rsidRPr="00F24B34">
        <w:t>STEM</w:t>
      </w:r>
      <w:r w:rsidRPr="000E38A6">
        <w:rPr>
          <w:color w:val="000000"/>
          <w:sz w:val="24"/>
        </w:rPr>
        <w:t>.</w:t>
      </w:r>
    </w:p>
    <w:p w:rsidR="00735953" w:rsidRPr="00F24B34" w:rsidRDefault="00735953" w:rsidP="00735953">
      <w:pPr>
        <w:rPr>
          <w:rStyle w:val="StyleUnderline"/>
        </w:rPr>
      </w:pPr>
      <w:r w:rsidRPr="00F24B34">
        <w:rPr>
          <w:rStyle w:val="StyleUnderline"/>
        </w:rPr>
        <w:t xml:space="preserve">"I think what we need to do as a nation is make STEM fields be seen by young people as exciting career trajectories," </w:t>
      </w:r>
      <w:proofErr w:type="spellStart"/>
      <w:r w:rsidRPr="00F24B34">
        <w:rPr>
          <w:rStyle w:val="StyleUnderline"/>
        </w:rPr>
        <w:t>Schubel</w:t>
      </w:r>
      <w:proofErr w:type="spellEnd"/>
      <w:r w:rsidRPr="00F24B34">
        <w:rPr>
          <w:rStyle w:val="StyleUnderline"/>
        </w:rPr>
        <w:t xml:space="preserve"> says. "We need to reestablish the excitement of science and engineering, and I think ocean exploration gives us a way to do that."</w:t>
      </w:r>
    </w:p>
    <w:p w:rsidR="00735953" w:rsidRPr="000E38A6" w:rsidRDefault="00735953" w:rsidP="00735953">
      <w:pPr>
        <w:rPr>
          <w:color w:val="000000"/>
          <w:sz w:val="24"/>
        </w:rPr>
      </w:pPr>
      <w:proofErr w:type="spellStart"/>
      <w:r w:rsidRPr="000E38A6">
        <w:rPr>
          <w:color w:val="000000"/>
          <w:sz w:val="24"/>
        </w:rPr>
        <w:t>Schubel</w:t>
      </w:r>
      <w:proofErr w:type="spellEnd"/>
      <w:r w:rsidRPr="000E38A6">
        <w:rPr>
          <w:color w:val="000000"/>
          <w:sz w:val="24"/>
        </w:rPr>
        <w:t xml:space="preserve"> says science centers, museums and aquariums can serve as training grounds to give children and adults the opportunity to learn more about the ocean and what opportunities exist in STEM fields.</w:t>
      </w:r>
    </w:p>
    <w:p w:rsidR="00735953" w:rsidRPr="000E38A6" w:rsidRDefault="00735953" w:rsidP="00735953">
      <w:pPr>
        <w:rPr>
          <w:color w:val="000000"/>
          <w:sz w:val="24"/>
        </w:rPr>
      </w:pPr>
      <w:r w:rsidRPr="000E38A6">
        <w:rPr>
          <w:color w:val="000000"/>
          <w:sz w:val="24"/>
        </w:rPr>
        <w:t xml:space="preserve">"One thing that we can contribute more than anything else is to let kids and families come to our institutions and play, explore, make mistakes, and ask silly questions without being burdened down by the kinds of standards that our formal K-12 and K-14 schools have to live up to," </w:t>
      </w:r>
      <w:proofErr w:type="spellStart"/>
      <w:r w:rsidRPr="000E38A6">
        <w:rPr>
          <w:color w:val="000000"/>
          <w:sz w:val="24"/>
        </w:rPr>
        <w:t>Schubel</w:t>
      </w:r>
      <w:proofErr w:type="spellEnd"/>
      <w:r w:rsidRPr="000E38A6">
        <w:rPr>
          <w:color w:val="000000"/>
          <w:sz w:val="24"/>
        </w:rPr>
        <w:t xml:space="preserve"> says.</w:t>
      </w:r>
    </w:p>
    <w:p w:rsidR="00735953" w:rsidRDefault="00735953" w:rsidP="00735953">
      <w:r w:rsidRPr="000E38A6">
        <w:t xml:space="preserve">[Note – </w:t>
      </w:r>
      <w:proofErr w:type="spellStart"/>
      <w:r w:rsidRPr="000E38A6">
        <w:t>Schubel</w:t>
      </w:r>
      <w:proofErr w:type="spellEnd"/>
      <w:r w:rsidRPr="000E38A6">
        <w:t xml:space="preserve"> = Jerry </w:t>
      </w:r>
      <w:proofErr w:type="spellStart"/>
      <w:r w:rsidRPr="000E38A6">
        <w:t>Schubel</w:t>
      </w:r>
      <w:proofErr w:type="spellEnd"/>
      <w:r w:rsidRPr="000E38A6">
        <w:t>, president and CEO of the Aquarium of the Pacific]</w:t>
      </w:r>
    </w:p>
    <w:p w:rsidR="009108B7" w:rsidRPr="000E38A6" w:rsidRDefault="009108B7" w:rsidP="00735953"/>
    <w:p w:rsidR="00735953" w:rsidRDefault="009108B7" w:rsidP="009108B7">
      <w:pPr>
        <w:pStyle w:val="Heading3"/>
      </w:pPr>
      <w:r>
        <w:lastRenderedPageBreak/>
        <w:t>Exploration Solves Inspiration</w:t>
      </w:r>
    </w:p>
    <w:p w:rsidR="009108B7" w:rsidRPr="009108B7" w:rsidRDefault="009108B7" w:rsidP="009108B7"/>
    <w:p w:rsidR="009108B7" w:rsidRPr="000E38A6" w:rsidRDefault="009108B7" w:rsidP="009108B7">
      <w:pPr>
        <w:pStyle w:val="Heading4"/>
        <w:rPr>
          <w:rFonts w:cs="Times New Roman"/>
        </w:rPr>
      </w:pPr>
      <w:r>
        <w:rPr>
          <w:rFonts w:cs="Times New Roman"/>
        </w:rPr>
        <w:t>Ocean exploration</w:t>
      </w:r>
      <w:r w:rsidRPr="000E38A6">
        <w:rPr>
          <w:rFonts w:cs="Times New Roman"/>
        </w:rPr>
        <w:t xml:space="preserve"> sparks STEM interest</w:t>
      </w:r>
    </w:p>
    <w:p w:rsidR="009108B7" w:rsidRPr="000E38A6" w:rsidRDefault="009108B7" w:rsidP="009108B7">
      <w:pPr>
        <w:rPr>
          <w:rStyle w:val="Style13ptBold"/>
        </w:rPr>
      </w:pPr>
      <w:r w:rsidRPr="000E38A6">
        <w:rPr>
          <w:rStyle w:val="Style13ptBold"/>
        </w:rPr>
        <w:t>National Research Council, 3</w:t>
      </w:r>
    </w:p>
    <w:p w:rsidR="009108B7" w:rsidRPr="000E38A6" w:rsidRDefault="009108B7" w:rsidP="009108B7">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97" w:history="1">
        <w:r w:rsidRPr="000E38A6">
          <w:rPr>
            <w:rStyle w:val="Hyperlink"/>
          </w:rPr>
          <w:t>http://www.nap.edu/catalog/10630.html,page 19, Accessed</w:t>
        </w:r>
      </w:hyperlink>
      <w:r w:rsidRPr="000E38A6">
        <w:t xml:space="preserve"> 6/30/14 CK]</w:t>
      </w:r>
    </w:p>
    <w:p w:rsidR="009108B7" w:rsidRPr="000E38A6" w:rsidRDefault="009108B7" w:rsidP="009108B7">
      <w:r w:rsidRPr="000E38A6">
        <w:rPr>
          <w:rStyle w:val="StyleUnderline"/>
        </w:rPr>
        <w:t>Ocean exploration provides rich images that capture the imagination of people of all ages</w:t>
      </w:r>
      <w:r w:rsidRPr="000E38A6">
        <w:t xml:space="preserve"> (Figure 8). Interdisciplinary </w:t>
      </w:r>
      <w:r w:rsidRPr="000E38A6">
        <w:rPr>
          <w:rStyle w:val="StyleUnderline"/>
        </w:rPr>
        <w:t>voyages of discovery present natural examples of science that are both engaging and relevant to our lives. It is only through collaborations between explorers and educators that the full educational potential of ocean exploration can be realized</w:t>
      </w:r>
      <w:r w:rsidRPr="000E38A6">
        <w:t>. These collaborations cannot be an after-thought, but must be fully integrated throughout the entire process of ocean exploration.</w:t>
      </w:r>
    </w:p>
    <w:p w:rsidR="009108B7" w:rsidRPr="000E38A6" w:rsidRDefault="009108B7" w:rsidP="009108B7"/>
    <w:p w:rsidR="00735953" w:rsidRPr="000E38A6" w:rsidRDefault="00735953" w:rsidP="00735953">
      <w:pPr>
        <w:pStyle w:val="Heading4"/>
        <w:rPr>
          <w:rFonts w:cs="Times New Roman"/>
        </w:rPr>
      </w:pPr>
      <w:r w:rsidRPr="000E38A6">
        <w:rPr>
          <w:rFonts w:cs="Times New Roman"/>
        </w:rPr>
        <w:t>Mars example proves motivation is spurred by exploration- absent exploration society implodes</w:t>
      </w:r>
    </w:p>
    <w:p w:rsidR="00735953" w:rsidRPr="000E38A6" w:rsidRDefault="00735953" w:rsidP="00735953">
      <w:pPr>
        <w:rPr>
          <w:rStyle w:val="Style13ptBold"/>
        </w:rPr>
      </w:pPr>
      <w:r w:rsidRPr="000E38A6">
        <w:rPr>
          <w:rStyle w:val="Style13ptBold"/>
        </w:rPr>
        <w:t>Barker, Masters Degrees in Physics, Psychology and Mathematics, 4</w:t>
      </w:r>
    </w:p>
    <w:p w:rsidR="00735953" w:rsidRPr="000E38A6" w:rsidRDefault="00735953" w:rsidP="00735953">
      <w:r w:rsidRPr="000E38A6">
        <w:t xml:space="preserve">[Donald, 12/13/2004, The Space Review, “Mars: the only goal for humanity”, </w:t>
      </w:r>
      <w:hyperlink r:id="rId98" w:history="1">
        <w:r w:rsidRPr="000E38A6">
          <w:rPr>
            <w:rStyle w:val="Hyperlink"/>
          </w:rPr>
          <w:t>http://www.thespacereview.com/article/285/1</w:t>
        </w:r>
      </w:hyperlink>
      <w:r w:rsidRPr="000E38A6">
        <w:t>, accessed 6/29/14 CK]</w:t>
      </w:r>
    </w:p>
    <w:p w:rsidR="00735953" w:rsidRPr="000E38A6" w:rsidRDefault="00735953" w:rsidP="00735953">
      <w:r w:rsidRPr="000E38A6">
        <w:rPr>
          <w:rStyle w:val="StyleUnderline"/>
        </w:rPr>
        <w:t>Let’s focus on one of the most prominent and endearing reasons for choosing Mars as the primary destination of our human space flight goals. That is, the inspiration of future generations.</w:t>
      </w:r>
      <w:r w:rsidRPr="000E38A6">
        <w:t xml:space="preserve"> Fo</w:t>
      </w:r>
      <w:r w:rsidRPr="000E38A6">
        <w:rPr>
          <w:rStyle w:val="StyleUnderline"/>
        </w:rPr>
        <w:t xml:space="preserve">r years, our public representatives and those pursuing office continuously tout the need to bolster enrollment </w:t>
      </w:r>
      <w:r w:rsidRPr="000E38A6">
        <w:t xml:space="preserve">(and thereby interest) </w:t>
      </w:r>
      <w:r w:rsidRPr="000E38A6">
        <w:rPr>
          <w:rStyle w:val="StyleUnderline"/>
        </w:rPr>
        <w:t>in engineering, math, and science, and therefore support any program—public or private—that seems to promote education in these fields. The overarching cure to the problem has been to throw money at it or establish policies that try to entice students and teachers alike. These have been Band-Aid cures at best</w:t>
      </w:r>
      <w:r w:rsidRPr="000E38A6">
        <w:t xml:space="preserve">. </w:t>
      </w:r>
      <w:r w:rsidRPr="000E38A6">
        <w:rPr>
          <w:rStyle w:val="StyleUnderline"/>
        </w:rPr>
        <w:t>Real education can only occur in light of motivation</w:t>
      </w:r>
      <w:r w:rsidRPr="000E38A6">
        <w:t xml:space="preserve">, and that means motivating students as well as the teachers and even policymakers. A person has to want to learn by seeing a personal benefit in their future or, to a lesser degree, some altruistic sense of curiosity must be instilled. </w:t>
      </w:r>
      <w:r w:rsidRPr="000E38A6">
        <w:rPr>
          <w:rStyle w:val="StyleUnderline"/>
        </w:rPr>
        <w:t>Once the problem of motivation has been addressed, then free market economics will be poised to support the expanding needs of the educational system. When students are motivated to learn, then a means of supplementing the cost either has been or will be found</w:t>
      </w:r>
      <w:r w:rsidRPr="000E38A6">
        <w:t xml:space="preserve">. Again, this author points out that </w:t>
      </w:r>
      <w:r w:rsidRPr="000E38A6">
        <w:rPr>
          <w:rStyle w:val="StyleUnderline"/>
        </w:rPr>
        <w:t>there is</w:t>
      </w:r>
      <w:r w:rsidRPr="000E38A6">
        <w:t xml:space="preserve"> </w:t>
      </w:r>
      <w:r w:rsidRPr="000E38A6">
        <w:rPr>
          <w:rStyle w:val="StyleUnderline"/>
        </w:rPr>
        <w:t>only one modern, human-directed goal that has the intrinsic magnitude to provide the long-term impetus and inspiration for engendering this base level of human motivation</w:t>
      </w:r>
      <w:r w:rsidRPr="000E38A6">
        <w:t>.</w:t>
      </w:r>
    </w:p>
    <w:p w:rsidR="00735953" w:rsidRDefault="00735953" w:rsidP="00735953">
      <w:pPr>
        <w:rPr>
          <w:rStyle w:val="StyleUnderline"/>
        </w:rPr>
      </w:pPr>
      <w:r w:rsidRPr="000E38A6">
        <w:rPr>
          <w:rStyle w:val="StyleUnderline"/>
        </w:rPr>
        <w:t>A historical analogy can further lend rational to this treatise in that the demise of advanced societies and cultures can be compared through the examples of the Roman Empire and the Chinese Ming Dynasty, where expansion and exploration over many years allowed the imaginations, perceptions, and knowledge of the inhabitants to vastly expand, thereby further bolstering their societies’ intrinsic strength and standard of living</w:t>
      </w:r>
      <w:r w:rsidRPr="000E38A6">
        <w:t xml:space="preserve">. </w:t>
      </w:r>
      <w:r w:rsidRPr="000E38A6">
        <w:rPr>
          <w:rStyle w:val="StyleUnderline"/>
        </w:rPr>
        <w:t>The downfall,</w:t>
      </w:r>
      <w:r w:rsidRPr="000E38A6">
        <w:t xml:space="preserve"> in this author’s opinion, </w:t>
      </w:r>
      <w:r w:rsidRPr="000E38A6">
        <w:rPr>
          <w:rStyle w:val="StyleUnderline"/>
        </w:rPr>
        <w:t xml:space="preserve">began just after these societies breached a combined peak in their technological, economic, </w:t>
      </w:r>
      <w:r w:rsidRPr="000E38A6">
        <w:rPr>
          <w:rStyle w:val="StyleUnderline"/>
        </w:rPr>
        <w:lastRenderedPageBreak/>
        <w:t>territorial, and mental expansion: a point of cultural complacency that an organization or society reaches when it has no further intrinsic want or external force driving the need to fulfill the basic human motivation to explore</w:t>
      </w:r>
      <w:r w:rsidRPr="000E38A6">
        <w:t xml:space="preserve">. </w:t>
      </w:r>
      <w:r w:rsidRPr="000E38A6">
        <w:rPr>
          <w:rStyle w:val="StyleUnderline"/>
        </w:rPr>
        <w:t>The United States now seems to be rapidly following suit</w:t>
      </w:r>
      <w:r w:rsidRPr="000E38A6">
        <w:t xml:space="preserve">, and has displaced, if not lost, its pioneering and frontiersman ideology and mentality. Those base mindsets are the ones that helped to make this country the great nation it is today. </w:t>
      </w:r>
      <w:r w:rsidRPr="000E38A6">
        <w:rPr>
          <w:rStyle w:val="StyleUnderline"/>
        </w:rPr>
        <w:t>As a nation and species, we need to assess our current path and decide whether or not we see the need to physically and mentally expand the frontiers of humanity</w:t>
      </w:r>
      <w:r w:rsidRPr="000E38A6">
        <w:t xml:space="preserve">. </w:t>
      </w:r>
      <w:r w:rsidRPr="000E38A6">
        <w:rPr>
          <w:rStyle w:val="StyleUnderline"/>
        </w:rPr>
        <w:t>The alternative is to just turn inward, to be crushed by the ancient egotistical, cultural, and political forces that engender fear and preempt exploration and expansion.</w:t>
      </w:r>
    </w:p>
    <w:p w:rsidR="009108B7" w:rsidRDefault="009108B7" w:rsidP="0015687D"/>
    <w:p w:rsidR="009108B7" w:rsidRPr="009108B7" w:rsidRDefault="009108B7" w:rsidP="009108B7"/>
    <w:p w:rsidR="000C506C" w:rsidRDefault="000C506C" w:rsidP="000C506C">
      <w:pPr>
        <w:pStyle w:val="Heading2"/>
      </w:pPr>
      <w:r>
        <w:lastRenderedPageBreak/>
        <w:t>AT – Agency CPs</w:t>
      </w:r>
    </w:p>
    <w:p w:rsidR="000C506C" w:rsidRPr="005459E5" w:rsidRDefault="000C506C" w:rsidP="000C506C"/>
    <w:p w:rsidR="000C506C" w:rsidRDefault="000C506C" w:rsidP="000C506C">
      <w:pPr>
        <w:pStyle w:val="Heading3"/>
        <w:rPr>
          <w:rFonts w:cs="Times New Roman"/>
        </w:rPr>
      </w:pPr>
      <w:r>
        <w:rPr>
          <w:rFonts w:cs="Times New Roman"/>
        </w:rPr>
        <w:lastRenderedPageBreak/>
        <w:t>AT – Current Agency CP</w:t>
      </w:r>
    </w:p>
    <w:p w:rsidR="000C506C" w:rsidRPr="000E38A6" w:rsidRDefault="000C506C" w:rsidP="000C506C">
      <w:pPr>
        <w:rPr>
          <w:color w:val="000000"/>
          <w:sz w:val="26"/>
          <w:szCs w:val="26"/>
          <w:shd w:val="clear" w:color="auto" w:fill="FFFFFF"/>
        </w:rPr>
      </w:pPr>
    </w:p>
    <w:p w:rsidR="000C506C" w:rsidRPr="000E38A6" w:rsidRDefault="000C506C" w:rsidP="000C506C">
      <w:pPr>
        <w:keepNext/>
        <w:keepLines/>
        <w:spacing w:before="40" w:after="0"/>
        <w:outlineLvl w:val="3"/>
        <w:rPr>
          <w:rFonts w:eastAsiaTheme="majorEastAsia"/>
          <w:b/>
          <w:bCs/>
          <w:iCs/>
          <w:sz w:val="26"/>
        </w:rPr>
      </w:pPr>
      <w:r>
        <w:rPr>
          <w:rFonts w:eastAsiaTheme="majorEastAsia"/>
          <w:b/>
          <w:bCs/>
          <w:iCs/>
          <w:sz w:val="26"/>
        </w:rPr>
        <w:t>Prioritization key – current agencies incapable of coherent national program</w:t>
      </w:r>
    </w:p>
    <w:p w:rsidR="000C506C" w:rsidRPr="000E38A6" w:rsidRDefault="000C506C" w:rsidP="000C506C">
      <w:pPr>
        <w:rPr>
          <w:b/>
          <w:bCs/>
          <w:sz w:val="26"/>
        </w:rPr>
      </w:pPr>
      <w:r w:rsidRPr="000E38A6">
        <w:rPr>
          <w:b/>
          <w:bCs/>
          <w:sz w:val="26"/>
        </w:rPr>
        <w:t>Ocean Exploration 2020 forum, 13</w:t>
      </w:r>
    </w:p>
    <w:p w:rsidR="000C506C" w:rsidRPr="000E38A6" w:rsidRDefault="000C506C" w:rsidP="000C506C">
      <w:pPr>
        <w:rPr>
          <w:color w:val="000000"/>
          <w:sz w:val="24"/>
        </w:rPr>
      </w:pPr>
      <w:r w:rsidRPr="000E38A6">
        <w:rPr>
          <w:color w:val="000000"/>
          <w:sz w:val="24"/>
        </w:rPr>
        <w:t>[National Oceanic and Atmospheric Administration &amp; Aquarium of the Pacific, September 2013, “The Report of Ocean Exploration 2020: A National Forum,” http://www.aquariumofpacific.org/downloads/oe2020report.pdf, p. 1, 6/25/14, GNL]</w:t>
      </w:r>
    </w:p>
    <w:p w:rsidR="000C506C" w:rsidRPr="000E38A6" w:rsidRDefault="000C506C" w:rsidP="000C506C"/>
    <w:p w:rsidR="000C506C" w:rsidRPr="000E38A6" w:rsidRDefault="000C506C" w:rsidP="000C506C">
      <w:r w:rsidRPr="00471FFD">
        <w:rPr>
          <w:rStyle w:val="StyleUnderline"/>
        </w:rPr>
        <w:t>Individual programs of ocean exploration—whether managed by NOAA, an academic institution, or a not-for-profit organization—focus on priorities that fit their own organizational goals.</w:t>
      </w:r>
      <w:r w:rsidRPr="000E38A6">
        <w:t xml:space="preserve"> </w:t>
      </w:r>
      <w:r w:rsidRPr="00471FFD">
        <w:rPr>
          <w:rStyle w:val="StyleUnderline"/>
        </w:rPr>
        <w:t>While some organizational priorities may be national in scope, in aggregate, they fall short of defining a coherent national program. A national program of ocean exploration must include a diversity of voices in setting priorities, a diversity of approaches to exploration, a wide array of disciplines, and involvement of many different stakeholders. The results of such a national program of ocean exploration must be widely and readily available to all</w:t>
      </w:r>
      <w:r w:rsidRPr="000E38A6">
        <w:rPr>
          <w:u w:val="single"/>
        </w:rPr>
        <w:t>.</w:t>
      </w:r>
      <w:r w:rsidRPr="000E38A6">
        <w:t xml:space="preserve"> Identifying </w:t>
      </w:r>
      <w:r w:rsidRPr="000E38A6">
        <w:rPr>
          <w:u w:val="single"/>
        </w:rPr>
        <w:t>the framework for this program was a primary goal of Ocean Exploration 2020: A National Forum,</w:t>
      </w:r>
      <w:r w:rsidRPr="000E38A6">
        <w:t xml:space="preserve"> held July 19-21, 2013, at the Aquarium of the Pacific in Long Beach, California.</w:t>
      </w:r>
    </w:p>
    <w:p w:rsidR="000C506C" w:rsidRDefault="000C506C" w:rsidP="000C506C">
      <w:r w:rsidRPr="0051773E">
        <w:t>We recognized at the outset that the success of the first National Forum on Ocean Exploration would determine whether there would be a second. Acting on advice and assistance from the Ocean Exploration Advisory Working Group (OEAWG), we designed Ocean Exploration 2020 to be of manageable size—no more than 120 participants—and to focus on the United States. We wanted results and recommendations that could lead to immediate action and help build a diverse community of ocean explorers and a demand for a second National Forum of Ocean Exploration. This section describes our strategy for achieving these results.</w:t>
      </w:r>
    </w:p>
    <w:p w:rsidR="000C506C" w:rsidRDefault="000C506C" w:rsidP="000C506C"/>
    <w:p w:rsidR="000C506C" w:rsidRPr="000E38A6" w:rsidRDefault="000C506C" w:rsidP="000C506C">
      <w:pPr>
        <w:keepNext/>
        <w:keepLines/>
        <w:spacing w:before="40" w:after="0"/>
        <w:outlineLvl w:val="3"/>
        <w:rPr>
          <w:rFonts w:eastAsia="Times New Roman"/>
          <w:b/>
          <w:iCs/>
          <w:sz w:val="28"/>
        </w:rPr>
      </w:pPr>
      <w:r w:rsidRPr="000E38A6">
        <w:rPr>
          <w:rFonts w:eastAsia="Times New Roman"/>
          <w:b/>
          <w:iCs/>
          <w:sz w:val="28"/>
        </w:rPr>
        <w:t xml:space="preserve">New agency key to </w:t>
      </w:r>
      <w:r>
        <w:rPr>
          <w:rFonts w:eastAsia="Times New Roman"/>
          <w:b/>
          <w:iCs/>
          <w:sz w:val="28"/>
        </w:rPr>
        <w:t>effective framework for exploration</w:t>
      </w:r>
    </w:p>
    <w:p w:rsidR="000C506C" w:rsidRPr="000E38A6" w:rsidRDefault="000C506C" w:rsidP="000C506C">
      <w:pPr>
        <w:rPr>
          <w:rFonts w:eastAsia="Calibri"/>
          <w:b/>
          <w:bCs/>
          <w:sz w:val="26"/>
        </w:rPr>
      </w:pPr>
      <w:r w:rsidRPr="000E38A6">
        <w:rPr>
          <w:rFonts w:eastAsia="Calibri"/>
          <w:b/>
          <w:bCs/>
          <w:sz w:val="26"/>
        </w:rPr>
        <w:t>Committee on Exploration of the Seas, National Research Council, 3</w:t>
      </w:r>
    </w:p>
    <w:p w:rsidR="000C506C" w:rsidRPr="000E38A6" w:rsidRDefault="000C506C" w:rsidP="000C506C">
      <w:pPr>
        <w:rPr>
          <w:rFonts w:eastAsia="Calibri"/>
        </w:rPr>
      </w:pPr>
      <w:r w:rsidRPr="000E38A6">
        <w:rPr>
          <w:rFonts w:eastAsia="Calibri"/>
        </w:rPr>
        <w:t xml:space="preserve">[Committee on Exploration of the Seas Ocean Studies Board Division on Earth and Life Studies, 2003, “Exploration of the Seas: Voyage into the Unknown”, The National Research Council of the National Academies, </w:t>
      </w:r>
      <w:hyperlink r:id="rId99" w:history="1">
        <w:r w:rsidRPr="000E38A6">
          <w:rPr>
            <w:rFonts w:eastAsia="Calibri"/>
          </w:rPr>
          <w:t>http://explore.noaa.gov/sites/OER/Documents/national-research-council-voyage.pdf</w:t>
        </w:r>
      </w:hyperlink>
      <w:r w:rsidRPr="000E38A6">
        <w:rPr>
          <w:rFonts w:eastAsia="Calibri"/>
        </w:rPr>
        <w:t xml:space="preserve">, pg. 7-8, accessed 6/29/14, GNL]  </w:t>
      </w:r>
    </w:p>
    <w:p w:rsidR="000C506C" w:rsidRPr="000E38A6" w:rsidRDefault="000C506C" w:rsidP="000C506C">
      <w:pPr>
        <w:rPr>
          <w:rFonts w:eastAsia="Calibri"/>
        </w:rPr>
      </w:pPr>
    </w:p>
    <w:p w:rsidR="000C506C" w:rsidRPr="000B11EA" w:rsidRDefault="000C506C" w:rsidP="000C506C">
      <w:pPr>
        <w:rPr>
          <w:rStyle w:val="StyleUnderline"/>
        </w:rPr>
      </w:pPr>
      <w:r w:rsidRPr="000E38A6">
        <w:rPr>
          <w:rFonts w:eastAsia="Calibri"/>
          <w:u w:val="single"/>
        </w:rPr>
        <w:t xml:space="preserve">There has been continued support for and success from oceanographic research in the United States, and </w:t>
      </w:r>
      <w:r w:rsidRPr="000B11EA">
        <w:rPr>
          <w:rStyle w:val="StyleUnderline"/>
        </w:rPr>
        <w:t xml:space="preserve">a large-scale international exploration program could rapidly accelerate our acquisition of knowledge of the world’s oceans. The current ocean-research-funding framework does not favor such exploratory proposals. Additional funding for exploration without a new framework for management and investment is unlikely to result in establishment of a successful exploration program. A new program, however, could provide the resources and establish the selection processes needed to develop ocean exploration theme areas and pursue new research in </w:t>
      </w:r>
      <w:r w:rsidRPr="000B11EA">
        <w:rPr>
          <w:rStyle w:val="StyleUnderline"/>
        </w:rPr>
        <w:lastRenderedPageBreak/>
        <w:t>biodiversity, processes, and resources within the world’s oceans. The current effort of the Office of Ocean Exploration at NOAA should not be expected to fill this role.</w:t>
      </w:r>
    </w:p>
    <w:p w:rsidR="000C506C" w:rsidRPr="000E38A6" w:rsidRDefault="000C506C" w:rsidP="000C506C">
      <w:pPr>
        <w:rPr>
          <w:rFonts w:eastAsia="Calibri"/>
        </w:rPr>
      </w:pPr>
      <w:r w:rsidRPr="000E38A6">
        <w:rPr>
          <w:rFonts w:eastAsia="Calibri"/>
        </w:rPr>
        <w:t xml:space="preserve">After weighing the issues involved in oversight and funding, perhaps the most appropriate placement for an ocean exploration program is under the auspices of the interagency NOPP, provided that the problems with routing funds to NOPP-sponsored projects is solved. This solution has the best chance of leading to major involvement by NOAA, NSF, and other appropriate organizations such as the Office of Naval Research. </w:t>
      </w:r>
      <w:r w:rsidRPr="000B11EA">
        <w:rPr>
          <w:rStyle w:val="StyleUnderline"/>
        </w:rPr>
        <w:t>The committee is not prepared to support an ocean exploration program within NOAA unless major shortcomings of NOAA as a lead agency can be effectively and demonstrably overcome. A majority of the committee members felt that the structural problems limiting the effectiveness of NOAA’s current ocean exploration program are insurmountable.</w:t>
      </w:r>
      <w:r w:rsidRPr="000E38A6">
        <w:rPr>
          <w:rFonts w:eastAsia="Calibri"/>
        </w:rPr>
        <w:t xml:space="preserve"> A minority of the </w:t>
      </w:r>
      <w:r w:rsidRPr="000B11EA">
        <w:t>committee members felt that the problems could be corrected. If there is no change to the status quo for NOPP or NOAA, the committee recommends that NSF be encouraged to take on an ocean exploration program. Although a program within NSF would face the same difficulties of the existing NOAA program in attracting other federal (and nonfederal) partners, NSF has proven successful at managing international research programs as well as a highly-regarded ocean exploration program that remained true to its founding vision.</w:t>
      </w:r>
    </w:p>
    <w:p w:rsidR="000C506C" w:rsidRPr="000E38A6" w:rsidRDefault="000C506C" w:rsidP="000C506C">
      <w:pPr>
        <w:rPr>
          <w:rFonts w:eastAsia="Calibri"/>
        </w:rPr>
      </w:pPr>
      <w:r w:rsidRPr="000E38A6">
        <w:rPr>
          <w:rFonts w:eastAsia="Calibri"/>
        </w:rPr>
        <w:t>Finding: After exhaustive deliberation, the committee found that an ocean exploration program could be sponsored through NOPP, or through one of the two major supporters of civilian ocean research in the nation: NOAA or NSF.</w:t>
      </w:r>
    </w:p>
    <w:p w:rsidR="000C506C" w:rsidRDefault="000C506C" w:rsidP="000C506C">
      <w:pPr>
        <w:rPr>
          <w:rFonts w:eastAsia="Calibri"/>
        </w:rPr>
      </w:pPr>
      <w:r w:rsidRPr="000E38A6">
        <w:rPr>
          <w:rFonts w:eastAsia="Calibri"/>
        </w:rPr>
        <w:t>Recommendation: NOPP is the most appropriate placement for an ocean exploration program, provided the program is revised to accept direct appropriations of federal funds. If those funding issues are not resolved, NOAA (with consideration to the comments above) or NSF would be appropriate alternatives.</w:t>
      </w:r>
    </w:p>
    <w:p w:rsidR="000C506C" w:rsidRPr="000E38A6" w:rsidRDefault="000C506C" w:rsidP="000C506C">
      <w:pPr>
        <w:rPr>
          <w:rFonts w:eastAsia="Calibri"/>
        </w:rPr>
      </w:pPr>
    </w:p>
    <w:p w:rsidR="000C506C" w:rsidRPr="000E38A6" w:rsidRDefault="000C506C" w:rsidP="000C506C">
      <w:pPr>
        <w:rPr>
          <w:u w:val="single"/>
        </w:rPr>
      </w:pPr>
    </w:p>
    <w:p w:rsidR="000C506C" w:rsidRDefault="000C506C" w:rsidP="000C506C">
      <w:pPr>
        <w:pStyle w:val="Heading3"/>
        <w:rPr>
          <w:rFonts w:cs="Times New Roman"/>
        </w:rPr>
      </w:pPr>
      <w:r>
        <w:rPr>
          <w:rFonts w:cs="Times New Roman"/>
        </w:rPr>
        <w:lastRenderedPageBreak/>
        <w:t>New Approach Solvency</w:t>
      </w:r>
    </w:p>
    <w:p w:rsidR="000C506C" w:rsidRPr="00D23F1B" w:rsidRDefault="000C506C" w:rsidP="000C506C"/>
    <w:p w:rsidR="000C506C" w:rsidRPr="000E38A6" w:rsidRDefault="000C506C" w:rsidP="000C506C">
      <w:pPr>
        <w:pStyle w:val="Heading4"/>
        <w:rPr>
          <w:rFonts w:cs="Times New Roman"/>
        </w:rPr>
      </w:pPr>
      <w:r w:rsidRPr="000E38A6">
        <w:rPr>
          <w:rFonts w:cs="Times New Roman"/>
        </w:rPr>
        <w:t>New approaches are key to future exploration – this includes technology and thinkers</w:t>
      </w:r>
    </w:p>
    <w:p w:rsidR="000C506C" w:rsidRPr="000E38A6" w:rsidRDefault="000C506C" w:rsidP="000C506C">
      <w:pPr>
        <w:rPr>
          <w:rStyle w:val="Style13ptBold"/>
        </w:rPr>
      </w:pPr>
      <w:r w:rsidRPr="000E38A6">
        <w:rPr>
          <w:rStyle w:val="Style13ptBold"/>
        </w:rPr>
        <w:t xml:space="preserve">National Research Council, 9 </w:t>
      </w:r>
    </w:p>
    <w:p w:rsidR="000C506C" w:rsidRPr="000E38A6" w:rsidRDefault="000C506C" w:rsidP="000C506C">
      <w:r>
        <w:t>[O</w:t>
      </w:r>
      <w:r w:rsidRPr="000E38A6">
        <w:t xml:space="preserve">perating arm of the National Academy of Sciences, “Oceanography in 2025: Proceedings of a Workshop”, </w:t>
      </w:r>
      <w:hyperlink r:id="rId100" w:history="1">
        <w:r w:rsidRPr="000E38A6">
          <w:rPr>
            <w:rStyle w:val="Hyperlink"/>
          </w:rPr>
          <w:t>http://dels.nas.edu/resources/static-assets/osb/miscellaneous/Biennial-Report-2009-2010.pdf</w:t>
        </w:r>
      </w:hyperlink>
      <w:r w:rsidRPr="000E38A6">
        <w:t>, pp. 29, accessed 6/30/14, BCG)</w:t>
      </w:r>
    </w:p>
    <w:p w:rsidR="000C506C" w:rsidRPr="000E38A6" w:rsidRDefault="000C506C" w:rsidP="000C506C"/>
    <w:p w:rsidR="000C506C" w:rsidRPr="000E38A6" w:rsidRDefault="000C506C" w:rsidP="000C506C">
      <w:r w:rsidRPr="000E38A6">
        <w:rPr>
          <w:rStyle w:val="StyleUnderline"/>
        </w:rPr>
        <w:t>Advancing understanding of the ocean requires new approaches to exploration of the marine environment</w:t>
      </w:r>
      <w:r w:rsidRPr="000E38A6">
        <w:t xml:space="preserve">; these </w:t>
      </w:r>
      <w:r w:rsidRPr="000E38A6">
        <w:rPr>
          <w:rStyle w:val="StyleUnderline"/>
        </w:rPr>
        <w:t>approaches often entail high risk research and technological and conceptual advances in allied and disparate disciplines</w:t>
      </w:r>
      <w:r w:rsidRPr="000E38A6">
        <w:t xml:space="preserve">. The </w:t>
      </w:r>
      <w:r w:rsidRPr="000E38A6">
        <w:rPr>
          <w:rStyle w:val="StyleUnderline"/>
        </w:rPr>
        <w:t>future of oceanography will depend on the contributions of creative thinkers who are well positioned to capitalize on new insights and forge ahead into new, and often unforeseen, areas.</w:t>
      </w:r>
      <w:r w:rsidRPr="000E38A6">
        <w:t xml:space="preserve"> Improved access to the coastal, littoral, and deep water environments will depend on advances in infrastructure and technology, from advanced sensors to satellites and unmanned vehicles. The development of innovative tools will facilitate novel experiments and permit the study of processes across a wide range of spatial and temporal scales.</w:t>
      </w:r>
    </w:p>
    <w:p w:rsidR="000C506C" w:rsidRDefault="000C506C" w:rsidP="000C506C">
      <w:r w:rsidRPr="000E38A6">
        <w:t xml:space="preserve">On January 8 and 9, 2009, </w:t>
      </w:r>
      <w:r w:rsidRPr="000E38A6">
        <w:rPr>
          <w:rStyle w:val="StyleUnderline"/>
        </w:rPr>
        <w:t>the Ocean Studies Board hosted the Oceanography in 2025 workshop. This workshop was designed to highlight challenges in understanding basic ocean processes and provide opportunities for participants to brainstorm on new approaches for oceanographic research</w:t>
      </w:r>
      <w:r w:rsidRPr="000E38A6">
        <w:t xml:space="preserve">. Scientists, engineers, and technologists were brought together to explore future directions in oceanography, with an emphasis on physical processes. The focus centered on research and technology needs, trends, and barriers that may impact the field of oceanography over the next 16 years, and highlighted specific areas of interest: </w:t>
      </w:r>
      <w:proofErr w:type="spellStart"/>
      <w:r w:rsidRPr="000E38A6">
        <w:t>submesoscale</w:t>
      </w:r>
      <w:proofErr w:type="spellEnd"/>
      <w:r w:rsidRPr="000E38A6">
        <w:t xml:space="preserve"> processes, air-sea interactions, basic and applied research, instrumentation and vehicles, ocean infrastructure, and education. To guide the white papers and drive discussions, four questions were posed to participants: what research questions could be answered, what will remain unanswered, what new technologies could be developed, and how will research be conducted? This activity was funded by the Office of Naval Research.</w:t>
      </w:r>
    </w:p>
    <w:p w:rsidR="000C506C" w:rsidRPr="0029383E" w:rsidRDefault="000C506C" w:rsidP="000C506C">
      <w:pPr>
        <w:pStyle w:val="Heading3"/>
      </w:pPr>
      <w:r>
        <w:lastRenderedPageBreak/>
        <w:t>Single Agency Key – Coordination</w:t>
      </w:r>
    </w:p>
    <w:p w:rsidR="000C506C" w:rsidRPr="0029383E" w:rsidRDefault="000C506C" w:rsidP="000C506C"/>
    <w:p w:rsidR="000C506C" w:rsidRPr="000E38A6" w:rsidRDefault="000C506C" w:rsidP="000C506C">
      <w:pPr>
        <w:keepNext/>
        <w:keepLines/>
        <w:spacing w:before="40" w:after="0"/>
        <w:outlineLvl w:val="3"/>
        <w:rPr>
          <w:rFonts w:eastAsia="Times New Roman"/>
          <w:b/>
          <w:iCs/>
          <w:sz w:val="28"/>
        </w:rPr>
      </w:pPr>
      <w:r>
        <w:rPr>
          <w:rFonts w:eastAsia="Times New Roman"/>
          <w:b/>
          <w:iCs/>
          <w:sz w:val="28"/>
        </w:rPr>
        <w:t>Single agency coordination and clearinghouse role key to coordinating effective exploration</w:t>
      </w:r>
    </w:p>
    <w:p w:rsidR="000C506C" w:rsidRPr="000E38A6" w:rsidRDefault="000C506C" w:rsidP="000C506C">
      <w:pPr>
        <w:rPr>
          <w:rFonts w:eastAsia="Calibri"/>
          <w:b/>
          <w:bCs/>
          <w:sz w:val="26"/>
        </w:rPr>
      </w:pPr>
      <w:r w:rsidRPr="000E38A6">
        <w:rPr>
          <w:rFonts w:eastAsia="Calibri"/>
          <w:b/>
          <w:bCs/>
          <w:sz w:val="26"/>
        </w:rPr>
        <w:t>Committee on Exploration of the Seas, National Research Council, 3</w:t>
      </w:r>
    </w:p>
    <w:p w:rsidR="000C506C" w:rsidRPr="000E38A6" w:rsidRDefault="000C506C" w:rsidP="000C506C">
      <w:pPr>
        <w:rPr>
          <w:rFonts w:eastAsia="Calibri"/>
        </w:rPr>
      </w:pPr>
      <w:r w:rsidRPr="000E38A6">
        <w:rPr>
          <w:rFonts w:eastAsia="Calibri"/>
        </w:rPr>
        <w:t xml:space="preserve">[Committee on Exploration of the Seas Ocean Studies Board Division on Earth and Life Studies, 2003, “Exploration of the Seas: Voyage into the Unknown”, The National Research Council of the National Academies, </w:t>
      </w:r>
      <w:hyperlink r:id="rId101" w:history="1">
        <w:r w:rsidRPr="000E38A6">
          <w:rPr>
            <w:rFonts w:eastAsia="Calibri"/>
          </w:rPr>
          <w:t>http://explore.noaa.gov/sites/OER/Documents/national-research-council-voyage.pdf</w:t>
        </w:r>
      </w:hyperlink>
      <w:r w:rsidRPr="000E38A6">
        <w:rPr>
          <w:rFonts w:eastAsia="Calibri"/>
        </w:rPr>
        <w:t xml:space="preserve">, pg. 80, accessed 6/29/14, GNL]  </w:t>
      </w:r>
    </w:p>
    <w:p w:rsidR="000C506C" w:rsidRPr="000E38A6" w:rsidRDefault="000C506C" w:rsidP="000C506C">
      <w:pPr>
        <w:rPr>
          <w:rFonts w:eastAsia="Calibri"/>
        </w:rPr>
      </w:pPr>
    </w:p>
    <w:p w:rsidR="000C506C" w:rsidRPr="000E38A6" w:rsidRDefault="000C506C" w:rsidP="000C506C">
      <w:pPr>
        <w:rPr>
          <w:rFonts w:eastAsia="Calibri"/>
          <w:u w:val="single"/>
        </w:rPr>
      </w:pPr>
      <w:r w:rsidRPr="000E38A6">
        <w:rPr>
          <w:rFonts w:eastAsia="Calibri"/>
        </w:rPr>
        <w:t xml:space="preserve">The committee struggled with the difficulty of simultaneously satisfying goals 4 and 7 above. </w:t>
      </w:r>
      <w:r w:rsidRPr="0029383E">
        <w:rPr>
          <w:rStyle w:val="StyleUnderline"/>
        </w:rPr>
        <w:t>Consistent, adequate funding for a large-scale program requires a strong advocate and leader to guide the initiative through the federal budget process. This is a potential argument for housing exploration within a single agency, but only if the agency considers the program a high priority</w:t>
      </w:r>
      <w:r w:rsidRPr="000E38A6">
        <w:rPr>
          <w:rFonts w:eastAsia="Calibri"/>
        </w:rPr>
        <w:t xml:space="preserve">. </w:t>
      </w:r>
      <w:r w:rsidRPr="0029383E">
        <w:rPr>
          <w:rStyle w:val="StyleUnderline"/>
        </w:rPr>
        <w:t>If the agency does not have a vested interest in the success of the program, other efforts will be promoted instead, almost surely resulting in the program’s demise</w:t>
      </w:r>
      <w:r w:rsidRPr="000E38A6">
        <w:rPr>
          <w:rFonts w:eastAsia="Calibri"/>
        </w:rPr>
        <w:t xml:space="preserve">. </w:t>
      </w:r>
      <w:r w:rsidRPr="0029383E">
        <w:t>Placing an exploration program within a single agency, however, can dampen the interagency cooperation that is especially important in ocean research, which unlike space research, is scattered among a number of agencies including NSF, Navy, and NOAA</w:t>
      </w:r>
      <w:r w:rsidRPr="000E38A6">
        <w:rPr>
          <w:rFonts w:eastAsia="Calibri"/>
        </w:rPr>
        <w:t xml:space="preserve">. </w:t>
      </w:r>
      <w:r w:rsidRPr="0029383E">
        <w:rPr>
          <w:rStyle w:val="StyleUnderline"/>
        </w:rPr>
        <w:t>In recognition of the fact that many federal ocean science agencies bring capabilities and expertise to the table, the U.S. Congress created the National Ocean Partnership Program</w:t>
      </w:r>
      <w:r w:rsidRPr="0029383E">
        <w:t xml:space="preserve"> (NOPP) (Box 5.1).</w:t>
      </w:r>
    </w:p>
    <w:p w:rsidR="000C506C" w:rsidRPr="000E38A6" w:rsidRDefault="000C506C" w:rsidP="000C506C"/>
    <w:p w:rsidR="000C506C" w:rsidRDefault="000C506C" w:rsidP="000C506C">
      <w:pPr>
        <w:pStyle w:val="Heading3"/>
      </w:pPr>
      <w:r>
        <w:lastRenderedPageBreak/>
        <w:t>Single Agency Key – Pollution</w:t>
      </w:r>
    </w:p>
    <w:p w:rsidR="000C506C" w:rsidRPr="0015687D" w:rsidRDefault="000C506C" w:rsidP="000C506C"/>
    <w:p w:rsidR="000C506C" w:rsidRPr="000E38A6" w:rsidRDefault="000C506C" w:rsidP="000C506C">
      <w:pPr>
        <w:pStyle w:val="Heading4"/>
        <w:rPr>
          <w:rFonts w:cs="Times New Roman"/>
        </w:rPr>
      </w:pPr>
      <w:r w:rsidRPr="000E38A6">
        <w:rPr>
          <w:rFonts w:cs="Times New Roman"/>
        </w:rPr>
        <w:t>One single agency is key to solve marine pollution – agency will mitigate corporate pollution</w:t>
      </w:r>
    </w:p>
    <w:p w:rsidR="000C506C" w:rsidRPr="000E38A6" w:rsidRDefault="000C506C" w:rsidP="000C506C">
      <w:pPr>
        <w:rPr>
          <w:rStyle w:val="Style13ptBold"/>
        </w:rPr>
      </w:pPr>
      <w:proofErr w:type="spellStart"/>
      <w:r w:rsidRPr="000E38A6">
        <w:rPr>
          <w:rStyle w:val="Style13ptBold"/>
        </w:rPr>
        <w:t>Migliaccio</w:t>
      </w:r>
      <w:proofErr w:type="spellEnd"/>
      <w:r w:rsidRPr="000E38A6">
        <w:rPr>
          <w:rStyle w:val="Style13ptBold"/>
        </w:rPr>
        <w:t>, Vermont Supreme Court Legal Extern, 14</w:t>
      </w:r>
    </w:p>
    <w:p w:rsidR="000C506C" w:rsidRPr="000E38A6" w:rsidRDefault="000C506C" w:rsidP="000C506C">
      <w:r w:rsidRPr="000E38A6">
        <w:t>[Emily, Vermont Law JD, 2014, “THE NATIONAL OCEAN POLICY: CAN IT REDUCE MARINE POLLUTION AND STREAMLINE OUR OCEAN BUREAUCRACY?” Issue 3, Volume</w:t>
      </w:r>
      <w:proofErr w:type="gramStart"/>
      <w:r w:rsidRPr="000E38A6">
        <w:t>:15</w:t>
      </w:r>
      <w:proofErr w:type="gramEnd"/>
      <w:r w:rsidRPr="000E38A6">
        <w:t xml:space="preserve">, </w:t>
      </w:r>
      <w:hyperlink r:id="rId102" w:history="1">
        <w:r w:rsidRPr="000E38A6">
          <w:rPr>
            <w:rStyle w:val="Hyperlink"/>
          </w:rPr>
          <w:t>http://vjel.vermontlaw.edu/publications/national-ocean-policy-can-reduce-marine-pollution-streamline-ocean-bureaucracy/</w:t>
        </w:r>
      </w:hyperlink>
      <w:r w:rsidRPr="000E38A6">
        <w:t>, Pages 655-6, accessed 6/26/14, CK]</w:t>
      </w:r>
    </w:p>
    <w:p w:rsidR="000C506C" w:rsidRPr="000E38A6" w:rsidRDefault="000C506C" w:rsidP="000C506C"/>
    <w:p w:rsidR="000C506C" w:rsidRDefault="000C506C" w:rsidP="000C506C">
      <w:r w:rsidRPr="000E38A6">
        <w:t xml:space="preserve">The National Ocean Policy is still in its infancy—indeed, the Final Implementation Plan was released in April of 2013. The assessments conducted and the recommendations proposed thus far depend upon coordination between all facets of government and across all regions of the United States. In the context of marine pollution, </w:t>
      </w:r>
      <w:r w:rsidRPr="000E38A6">
        <w:rPr>
          <w:rStyle w:val="StyleUnderline"/>
        </w:rPr>
        <w:t xml:space="preserve">the idea of coordination and collaboration is particularly important given the </w:t>
      </w:r>
      <w:proofErr w:type="spellStart"/>
      <w:r w:rsidRPr="000E38A6">
        <w:rPr>
          <w:rStyle w:val="StyleUnderline"/>
        </w:rPr>
        <w:t>transboundary</w:t>
      </w:r>
      <w:proofErr w:type="spellEnd"/>
      <w:r w:rsidRPr="000E38A6">
        <w:rPr>
          <w:rStyle w:val="StyleUnderline"/>
        </w:rPr>
        <w:t xml:space="preserve"> and inter-connective nature of pollution. However, if after a few more years in motion, the NOP’s attempts to unitize and coordinate all the agencies and regional bodies fails or is moving too slowly</w:t>
      </w:r>
      <w:r w:rsidRPr="000E38A6">
        <w:t xml:space="preserve">, </w:t>
      </w:r>
      <w:r w:rsidRPr="000E38A6">
        <w:rPr>
          <w:rStyle w:val="StyleUnderline"/>
        </w:rPr>
        <w:t>the NOC may consider creating a break-off group whose priority is to coordinate solely marine pollution</w:t>
      </w:r>
      <w:r w:rsidRPr="000E38A6">
        <w:t xml:space="preserve">. </w:t>
      </w:r>
      <w:r w:rsidRPr="000E38A6">
        <w:rPr>
          <w:rStyle w:val="StyleUnderline"/>
        </w:rPr>
        <w:t>Due to the broad and expansive nature of the NOP, and because its goals are so enormous and far-reaching, a single body that works to coordinate marine pollution among the several states could be effective</w:t>
      </w:r>
      <w:r w:rsidRPr="000E38A6">
        <w:t xml:space="preserve">. </w:t>
      </w:r>
      <w:r w:rsidRPr="000E38A6">
        <w:rPr>
          <w:rStyle w:val="StyleUnderline"/>
        </w:rPr>
        <w:t>This body would have experts in the land-use and marine environment science and the ability to identify the greatest contributors to marine pollution. This body could then identify the agencies, stakeholders, and industries that are linked to the pollution</w:t>
      </w:r>
      <w:r w:rsidRPr="000E38A6">
        <w:t xml:space="preserve">, i.e. either contribute to the pollution or are involved in some facet of regulating the pollution. </w:t>
      </w:r>
      <w:r w:rsidRPr="000E38A6">
        <w:rPr>
          <w:rStyle w:val="StyleUnderline"/>
        </w:rPr>
        <w:t>The marine pollution body could have a stake in the Joint Initiative’s proposed integrated ocean and coastal budget, in order to allocate money for research in the sources and impacts of marine pollution. Such a solution would help to coordinate regional and local policies on a more targeted scale,</w:t>
      </w:r>
      <w:r w:rsidRPr="000E38A6">
        <w:t xml:space="preserve"> making the goals more manageable and more specific than the broad and perhaps over-encompassing NOP.</w:t>
      </w:r>
    </w:p>
    <w:p w:rsidR="000C506C" w:rsidRPr="000E38A6" w:rsidRDefault="000C506C" w:rsidP="000C506C"/>
    <w:p w:rsidR="000C506C" w:rsidRPr="000E38A6" w:rsidRDefault="000C506C" w:rsidP="000C506C"/>
    <w:p w:rsidR="00A83DD9" w:rsidRDefault="00A83DD9" w:rsidP="00A83DD9">
      <w:pPr>
        <w:pStyle w:val="Heading3"/>
      </w:pPr>
      <w:r>
        <w:lastRenderedPageBreak/>
        <w:t>AT – National Ocean Council CP</w:t>
      </w:r>
    </w:p>
    <w:p w:rsidR="00A83DD9" w:rsidRPr="00FE5F11" w:rsidRDefault="00A83DD9" w:rsidP="00A83DD9"/>
    <w:p w:rsidR="00A83DD9" w:rsidRPr="000E38A6" w:rsidRDefault="00A83DD9" w:rsidP="00A83DD9">
      <w:pPr>
        <w:pStyle w:val="Heading4"/>
        <w:rPr>
          <w:rFonts w:cs="Times New Roman"/>
        </w:rPr>
      </w:pPr>
      <w:r w:rsidRPr="000E38A6">
        <w:rPr>
          <w:rFonts w:cs="Times New Roman"/>
        </w:rPr>
        <w:t>Absent action from other actor the National Ocean Council cannot solve agenda</w:t>
      </w:r>
    </w:p>
    <w:p w:rsidR="00A83DD9" w:rsidRPr="000E38A6" w:rsidRDefault="00A83DD9" w:rsidP="00A83DD9">
      <w:pPr>
        <w:rPr>
          <w:rStyle w:val="Style13ptBold"/>
        </w:rPr>
      </w:pPr>
      <w:proofErr w:type="spellStart"/>
      <w:r w:rsidRPr="000E38A6">
        <w:rPr>
          <w:rStyle w:val="Style13ptBold"/>
        </w:rPr>
        <w:t>Migliaccio</w:t>
      </w:r>
      <w:proofErr w:type="spellEnd"/>
      <w:r w:rsidRPr="000E38A6">
        <w:rPr>
          <w:rStyle w:val="Style13ptBold"/>
        </w:rPr>
        <w:t xml:space="preserve">, Vermont Supreme Court Legal Extern, 14 </w:t>
      </w:r>
    </w:p>
    <w:p w:rsidR="00A83DD9" w:rsidRPr="000E38A6" w:rsidRDefault="00A83DD9" w:rsidP="00A83DD9">
      <w:r w:rsidRPr="000E38A6">
        <w:t>[Emily, JD Doctor of Law, 2014, “THE NATIONAL OCEAN POLICY: CAN IT REDUCE MARINE POLLUTION AND STREAMLINE OUR OCEAN BUREAUCRACY?” Issue 3, Volume</w:t>
      </w:r>
      <w:proofErr w:type="gramStart"/>
      <w:r w:rsidRPr="000E38A6">
        <w:t>:15</w:t>
      </w:r>
      <w:proofErr w:type="gramEnd"/>
      <w:r w:rsidRPr="000E38A6">
        <w:t>, Pages 651-652 CK]</w:t>
      </w:r>
    </w:p>
    <w:p w:rsidR="00A83DD9" w:rsidRPr="000E38A6" w:rsidRDefault="00A83DD9" w:rsidP="00A83DD9"/>
    <w:p w:rsidR="00A83DD9" w:rsidRPr="000E38A6" w:rsidRDefault="00A83DD9" w:rsidP="00A83DD9">
      <w:r w:rsidRPr="00B20D80">
        <w:rPr>
          <w:rStyle w:val="StyleUnderline"/>
        </w:rPr>
        <w:t>G</w:t>
      </w:r>
      <w:r w:rsidRPr="000E38A6">
        <w:rPr>
          <w:rStyle w:val="StyleUnderline"/>
        </w:rPr>
        <w:t xml:space="preserve">arnering robust national support and leadership is critical for the improvement of marine pollution </w:t>
      </w:r>
      <w:r w:rsidRPr="000E38A6">
        <w:t xml:space="preserve">given the interconnectivity between landlocked regions, coastal regions, and the ocean. </w:t>
      </w:r>
      <w:r w:rsidRPr="000E38A6">
        <w:rPr>
          <w:rStyle w:val="StyleUnderline"/>
        </w:rPr>
        <w:t>Unfortunately, the JOC gave this category a “C,” noting that although the NOP laid “good groundwork,” it lacked “communication, stakeholder engagement, and tangible results</w:t>
      </w:r>
      <w:r w:rsidRPr="000E38A6">
        <w:t xml:space="preserve">.” 162 </w:t>
      </w:r>
      <w:r w:rsidRPr="000E38A6">
        <w:rPr>
          <w:rStyle w:val="StyleUnderline"/>
        </w:rPr>
        <w:t>Although the NOC successfully released strategic action plans and the draft Implementation Plan, and organized the National Coastal and Marine Spatial Planning Workshop in June 2011, the Council’s work is far from complete.</w:t>
      </w:r>
      <w:r w:rsidRPr="000E38A6">
        <w:t>163</w:t>
      </w:r>
    </w:p>
    <w:p w:rsidR="00A83DD9" w:rsidRPr="000E38A6" w:rsidRDefault="00A83DD9" w:rsidP="00A83DD9">
      <w:r w:rsidRPr="00FE5F11">
        <w:rPr>
          <w:rStyle w:val="StyleUnderline"/>
        </w:rPr>
        <w:t xml:space="preserve">Comments submitted during various stages of NOP implementation reflect </w:t>
      </w:r>
      <w:proofErr w:type="gramStart"/>
      <w:r w:rsidRPr="00FE5F11">
        <w:rPr>
          <w:rStyle w:val="StyleUnderline"/>
        </w:rPr>
        <w:t>the disconnect</w:t>
      </w:r>
      <w:proofErr w:type="gramEnd"/>
      <w:r w:rsidRPr="00FE5F11">
        <w:rPr>
          <w:rStyle w:val="StyleUnderline"/>
        </w:rPr>
        <w:t xml:space="preserve"> between stakeholders, notably industry stakeholders, and the NOC. For example, some raised concerns about the effect of adopting a “precautionary approach” as suggested in one of the NOP’s “guiding stewardship principles</w:t>
      </w:r>
      <w:r w:rsidRPr="000E38A6">
        <w:t xml:space="preserve">.” The language of the relevant principle read: Decisions affecting the ocean, our coasts, and the Great Lakes should be informed by and consistent with the best available science. </w:t>
      </w:r>
      <w:r w:rsidRPr="000E38A6">
        <w:rPr>
          <w:rStyle w:val="StyleUnderline"/>
        </w:rPr>
        <w:t>Decision-making will also be guided by a precautionary approach as reflected in the Rio Declaration of 1992, which states in pertinent part, “[w]here there are threats of serious or irreversible damage, lack of full scientific certainty shall not be used as a reason for postponing cost-effective measures to prevent environmental degradation</w:t>
      </w:r>
      <w:r w:rsidRPr="000E38A6">
        <w:t>.” 164</w:t>
      </w:r>
    </w:p>
    <w:p w:rsidR="00A83DD9" w:rsidRDefault="00A83DD9" w:rsidP="00A83DD9">
      <w:r w:rsidRPr="000E38A6">
        <w:rPr>
          <w:rStyle w:val="StyleUnderline"/>
        </w:rPr>
        <w:t>Many feared that this “precautionary approach” might mandate action or prohibit activities, conceivably to the detriment of certain industries.</w:t>
      </w:r>
      <w:r w:rsidRPr="000E38A6">
        <w:t xml:space="preserve"> However, the NOP Task Force clarified the misconception by stating in part, “precaution is a tool or approach . . . it is clear that the precautionary approach does not mandate action or prohibit activities.”165 </w:t>
      </w:r>
      <w:r w:rsidRPr="000E38A6">
        <w:rPr>
          <w:rStyle w:val="StyleUnderline"/>
        </w:rPr>
        <w:t>In order to garner support from all stakeholders, particularly in the current political environment,</w:t>
      </w:r>
      <w:r w:rsidRPr="000E38A6">
        <w:t xml:space="preserve"> </w:t>
      </w:r>
      <w:r w:rsidRPr="000E38A6">
        <w:rPr>
          <w:rStyle w:val="StyleUnderline"/>
        </w:rPr>
        <w:t>it is essential that the NOC regularly involve all stakeholders during the actual implementation and future development of the NOP’s objectives and actions.</w:t>
      </w:r>
      <w:r w:rsidRPr="000E38A6">
        <w:t xml:space="preserve"> </w:t>
      </w:r>
    </w:p>
    <w:p w:rsidR="00A83DD9" w:rsidRPr="000E38A6" w:rsidRDefault="00A83DD9" w:rsidP="00A83DD9"/>
    <w:p w:rsidR="00A83DD9" w:rsidRPr="000E38A6" w:rsidRDefault="00A83DD9" w:rsidP="00A83DD9">
      <w:pPr>
        <w:rPr>
          <w:u w:val="single"/>
        </w:rPr>
      </w:pPr>
    </w:p>
    <w:p w:rsidR="00A83DD9" w:rsidRDefault="00A83DD9" w:rsidP="00A83DD9">
      <w:pPr>
        <w:pStyle w:val="Heading2"/>
        <w:rPr>
          <w:rFonts w:cs="Times New Roman"/>
        </w:rPr>
      </w:pPr>
      <w:r>
        <w:rPr>
          <w:rFonts w:cs="Times New Roman"/>
        </w:rPr>
        <w:lastRenderedPageBreak/>
        <w:t xml:space="preserve">AT – Non-USFG </w:t>
      </w:r>
      <w:r w:rsidRPr="000E38A6">
        <w:rPr>
          <w:rFonts w:cs="Times New Roman"/>
        </w:rPr>
        <w:t>Counterplans</w:t>
      </w:r>
    </w:p>
    <w:p w:rsidR="00A83DD9" w:rsidRPr="00DF1EDE" w:rsidRDefault="00A83DD9" w:rsidP="00A83DD9"/>
    <w:p w:rsidR="00A83DD9" w:rsidRPr="00F24B34" w:rsidRDefault="00A83DD9" w:rsidP="00A83DD9">
      <w:pPr>
        <w:pStyle w:val="Heading3"/>
      </w:pPr>
      <w:r>
        <w:lastRenderedPageBreak/>
        <w:t>Federal Government Key to Tech</w:t>
      </w:r>
    </w:p>
    <w:p w:rsidR="00A83DD9" w:rsidRPr="00F24B34" w:rsidRDefault="00A83DD9" w:rsidP="00A83DD9"/>
    <w:p w:rsidR="00A83DD9" w:rsidRPr="000E38A6" w:rsidRDefault="00A83DD9" w:rsidP="00A83DD9">
      <w:pPr>
        <w:pStyle w:val="Heading4"/>
        <w:rPr>
          <w:rFonts w:cs="Times New Roman"/>
        </w:rPr>
      </w:pPr>
      <w:r w:rsidRPr="000E38A6">
        <w:rPr>
          <w:rFonts w:cs="Times New Roman"/>
        </w:rPr>
        <w:t xml:space="preserve">Experts agree </w:t>
      </w:r>
      <w:r>
        <w:rPr>
          <w:rFonts w:cs="Times New Roman"/>
        </w:rPr>
        <w:t>federal</w:t>
      </w:r>
      <w:r w:rsidRPr="000E38A6">
        <w:rPr>
          <w:rFonts w:cs="Times New Roman"/>
        </w:rPr>
        <w:t xml:space="preserve"> involvement is key to develop the tech</w:t>
      </w:r>
    </w:p>
    <w:p w:rsidR="00A83DD9" w:rsidRPr="000E38A6" w:rsidRDefault="00A83DD9" w:rsidP="00A83DD9">
      <w:pPr>
        <w:rPr>
          <w:rStyle w:val="Style13ptBold"/>
        </w:rPr>
      </w:pPr>
      <w:r w:rsidRPr="000E38A6">
        <w:rPr>
          <w:rStyle w:val="Style13ptBold"/>
        </w:rPr>
        <w:t>Ocean Exploration 2020 forum, 13</w:t>
      </w:r>
    </w:p>
    <w:p w:rsidR="00A83DD9" w:rsidRPr="000E38A6" w:rsidRDefault="00A83DD9" w:rsidP="00A83DD9">
      <w:pPr>
        <w:rPr>
          <w:color w:val="000000"/>
          <w:sz w:val="24"/>
        </w:rPr>
      </w:pPr>
      <w:r w:rsidRPr="000E38A6">
        <w:rPr>
          <w:color w:val="000000"/>
          <w:sz w:val="24"/>
        </w:rPr>
        <w:t>[National Oceanic and Atmospheric Administration &amp; Aquarium of the Pacific, September 2013, “The Report of Ocean Exploration 2020: A National Forum,” http://www.aquariumofpacific.org/downloads/oe2020report.pdf, p. 27, 6/28/14, GNL]</w:t>
      </w:r>
    </w:p>
    <w:p w:rsidR="00A83DD9" w:rsidRPr="000E38A6" w:rsidRDefault="00A83DD9" w:rsidP="00A83DD9">
      <w:pPr>
        <w:rPr>
          <w:rStyle w:val="StyleUnderline"/>
        </w:rPr>
      </w:pPr>
    </w:p>
    <w:p w:rsidR="00A83DD9" w:rsidRPr="000E38A6" w:rsidRDefault="00A83DD9" w:rsidP="00A83DD9">
      <w:pPr>
        <w:rPr>
          <w:rStyle w:val="StyleUnderline"/>
        </w:rPr>
      </w:pPr>
      <w:r w:rsidRPr="000E38A6">
        <w:rPr>
          <w:rStyle w:val="StyleUnderline"/>
        </w:rPr>
        <w:t>By 2020, private sector investments in exploration technology development, specifically for the dedicated national program of exploration, exceed the federal investment, but federal partners play a key role in testing and refining new technologies.</w:t>
      </w:r>
    </w:p>
    <w:p w:rsidR="00A83DD9" w:rsidRPr="000E38A6" w:rsidRDefault="00A83DD9" w:rsidP="00A83DD9">
      <w:pPr>
        <w:rPr>
          <w:rStyle w:val="StyleUnderline"/>
        </w:rPr>
      </w:pPr>
      <w:r w:rsidRPr="000E38A6">
        <w:rPr>
          <w:rStyle w:val="StyleUnderline"/>
        </w:rPr>
        <w:t>Forum participants agreed that a top priority for a national ocean exploration program of distinction is the development of mechanisms to fund emerging and creatively disruptive technologies to enhance and expand exploration capabilities. In addition to significant federal government investment in ocean exploration technology over time—whether by the U.S. Navy, NASA, NOAA, or other civilian agencies involved in ocean exploration—many felt strongly that to shorten the time from development to unrestricted adoption, more of the required investment would come from the private sector.</w:t>
      </w:r>
    </w:p>
    <w:p w:rsidR="00A83DD9" w:rsidRPr="000E38A6" w:rsidRDefault="00A83DD9" w:rsidP="00A83DD9">
      <w:pPr>
        <w:rPr>
          <w:rStyle w:val="StyleUnderline"/>
        </w:rPr>
      </w:pPr>
      <w:r w:rsidRPr="000E38A6">
        <w:t xml:space="preserve">These emerging technologies will likely include the next generations of ships; remotely operated vehicles; autonomous underwater vehicles; telepresence capabilities; and new sensors. </w:t>
      </w:r>
      <w:r w:rsidRPr="000E38A6">
        <w:rPr>
          <w:rStyle w:val="StyleUnderline"/>
        </w:rPr>
        <w:t>Most participants felt that continuing to develop human occupied vehicles should be a much lower priority for a national program than focusing on autonomous vehicles, sensors, observatories, and communications systems.</w:t>
      </w:r>
    </w:p>
    <w:p w:rsidR="00A83DD9" w:rsidRPr="000E38A6" w:rsidRDefault="00A83DD9" w:rsidP="00A83DD9">
      <w:pPr>
        <w:rPr>
          <w:rStyle w:val="StyleUnderline"/>
        </w:rPr>
      </w:pPr>
      <w:r w:rsidRPr="000E38A6">
        <w:t xml:space="preserve">Participants also felt that </w:t>
      </w:r>
      <w:r w:rsidRPr="000E38A6">
        <w:rPr>
          <w:rStyle w:val="StyleUnderline"/>
        </w:rPr>
        <w:t>federal partners in the national program of exploration should play a key role in testing and refining these technologies as well as working to adapt existing and proven technologies for exploration.</w:t>
      </w:r>
    </w:p>
    <w:p w:rsidR="00A83DD9" w:rsidRDefault="00A83DD9" w:rsidP="00A83DD9">
      <w:r w:rsidRPr="000E38A6">
        <w:t>Overall, some of the most important technologies to cultivate are those that collect physical and chemical oceanographic data, biological data, and seafloor mapping data.</w:t>
      </w:r>
    </w:p>
    <w:p w:rsidR="00A83DD9" w:rsidRDefault="00A83DD9" w:rsidP="00A83DD9"/>
    <w:p w:rsidR="00A83DD9" w:rsidRPr="00F24B34" w:rsidRDefault="00A83DD9" w:rsidP="00A83DD9">
      <w:pPr>
        <w:pStyle w:val="Heading3"/>
      </w:pPr>
      <w:r>
        <w:lastRenderedPageBreak/>
        <w:t>Federal Government Key to Partnerships</w:t>
      </w:r>
    </w:p>
    <w:p w:rsidR="00A83DD9" w:rsidRDefault="00A83DD9" w:rsidP="00A83DD9"/>
    <w:p w:rsidR="00A83DD9" w:rsidRDefault="00A83DD9" w:rsidP="00A83DD9">
      <w:pPr>
        <w:keepNext/>
        <w:keepLines/>
        <w:spacing w:before="40" w:after="0"/>
        <w:outlineLvl w:val="3"/>
        <w:rPr>
          <w:rFonts w:eastAsiaTheme="majorEastAsia"/>
          <w:b/>
          <w:iCs/>
          <w:sz w:val="28"/>
        </w:rPr>
      </w:pPr>
      <w:r>
        <w:rPr>
          <w:rFonts w:eastAsiaTheme="majorEastAsia"/>
          <w:b/>
          <w:iCs/>
          <w:sz w:val="28"/>
        </w:rPr>
        <w:t>Federal role key to predictable commitment necessary to leverage partnerships</w:t>
      </w:r>
    </w:p>
    <w:p w:rsidR="00A83DD9" w:rsidRPr="000E38A6" w:rsidRDefault="00A83DD9" w:rsidP="00A83DD9">
      <w:pPr>
        <w:rPr>
          <w:b/>
          <w:bCs/>
          <w:sz w:val="26"/>
        </w:rPr>
      </w:pPr>
      <w:r w:rsidRPr="000E38A6">
        <w:rPr>
          <w:b/>
          <w:bCs/>
          <w:sz w:val="26"/>
        </w:rPr>
        <w:t>Ocean Exploration 2020 forum, 13</w:t>
      </w:r>
    </w:p>
    <w:p w:rsidR="00A83DD9" w:rsidRPr="000E38A6" w:rsidRDefault="00A83DD9" w:rsidP="00A83DD9">
      <w:pPr>
        <w:rPr>
          <w:color w:val="000000"/>
          <w:sz w:val="24"/>
        </w:rPr>
      </w:pPr>
      <w:r w:rsidRPr="000E38A6">
        <w:rPr>
          <w:color w:val="000000"/>
          <w:sz w:val="24"/>
        </w:rPr>
        <w:t>[National Oceanic and Atmospheric Administration &amp; Aquarium of the Pacific, September 2013, “The Report of Ocean Exploration 2020: A National Forum,” http://www.aquariumofpacific.org/downloads/oe2020report.pdf, p. 21, 6/25/14, GNL]</w:t>
      </w:r>
    </w:p>
    <w:p w:rsidR="00A83DD9" w:rsidRPr="000E38A6" w:rsidRDefault="00A83DD9" w:rsidP="00A83DD9">
      <w:pPr>
        <w:rPr>
          <w:color w:val="000000"/>
          <w:sz w:val="24"/>
        </w:rPr>
      </w:pPr>
    </w:p>
    <w:p w:rsidR="00A83DD9" w:rsidRPr="000E38A6" w:rsidRDefault="00A83DD9" w:rsidP="00A83DD9">
      <w:pPr>
        <w:rPr>
          <w:u w:val="single"/>
        </w:rPr>
      </w:pPr>
      <w:r w:rsidRPr="000E38A6">
        <w:rPr>
          <w:u w:val="single"/>
        </w:rPr>
        <w:t>In 2020, there is an extensive and dynamic network of partnerships that link</w:t>
      </w:r>
      <w:r>
        <w:rPr>
          <w:u w:val="single"/>
        </w:rPr>
        <w:t xml:space="preserve"> </w:t>
      </w:r>
      <w:r w:rsidRPr="000E38A6">
        <w:rPr>
          <w:u w:val="single"/>
        </w:rPr>
        <w:t>public agencies, private sector organizations, and academic institutions.</w:t>
      </w:r>
      <w:r>
        <w:rPr>
          <w:u w:val="single"/>
        </w:rPr>
        <w:t xml:space="preserve"> </w:t>
      </w:r>
      <w:r w:rsidRPr="000E38A6">
        <w:rPr>
          <w:u w:val="single"/>
        </w:rPr>
        <w:t>Each individual and each institution brings experience, expertise, and creativity to</w:t>
      </w:r>
      <w:r>
        <w:rPr>
          <w:u w:val="single"/>
        </w:rPr>
        <w:t xml:space="preserve"> </w:t>
      </w:r>
      <w:r w:rsidRPr="000E38A6">
        <w:rPr>
          <w:u w:val="single"/>
        </w:rPr>
        <w:t xml:space="preserve">the table. </w:t>
      </w:r>
      <w:r w:rsidRPr="00196B7B">
        <w:rPr>
          <w:rStyle w:val="StyleUnderline"/>
        </w:rPr>
        <w:t>Partnerships that bring together individuals and institutions that span multiple interfaces among different sectors enhance the potential for significant new advances in discovery, understanding, wisdom, and action</w:t>
      </w:r>
      <w:r w:rsidRPr="000E38A6">
        <w:rPr>
          <w:u w:val="single"/>
        </w:rPr>
        <w:t>.</w:t>
      </w:r>
      <w:r w:rsidRPr="000E38A6">
        <w:rPr>
          <w:color w:val="000000"/>
          <w:sz w:val="24"/>
        </w:rPr>
        <w:t xml:space="preserve"> In a time of</w:t>
      </w:r>
      <w:r>
        <w:rPr>
          <w:color w:val="000000"/>
          <w:sz w:val="24"/>
        </w:rPr>
        <w:t xml:space="preserve"> </w:t>
      </w:r>
      <w:r w:rsidRPr="000E38A6">
        <w:rPr>
          <w:color w:val="000000"/>
          <w:sz w:val="24"/>
        </w:rPr>
        <w:t xml:space="preserve">shrinking federal resources, </w:t>
      </w:r>
      <w:r w:rsidRPr="00196B7B">
        <w:rPr>
          <w:rStyle w:val="StyleUnderline"/>
        </w:rPr>
        <w:t>if there is to be an effective national program of exploration, it will be accomplished through partnerships.</w:t>
      </w:r>
    </w:p>
    <w:p w:rsidR="00A83DD9" w:rsidRPr="00196B7B" w:rsidRDefault="00A83DD9" w:rsidP="00A83DD9">
      <w:r w:rsidRPr="00196B7B">
        <w:rPr>
          <w:rStyle w:val="StyleUnderline"/>
        </w:rPr>
        <w:t>There was a strong consensus—near unanimity—that in 2020 and beyond, most ocean exploration expeditions and programs will be partnerships—public and private, national and international</w:t>
      </w:r>
      <w:r w:rsidRPr="000E38A6">
        <w:t>.</w:t>
      </w:r>
      <w:r w:rsidRPr="000E38A6">
        <w:rPr>
          <w:color w:val="000000"/>
          <w:sz w:val="24"/>
        </w:rPr>
        <w:t xml:space="preserve"> </w:t>
      </w:r>
      <w:r w:rsidRPr="00196B7B">
        <w:t>NOAA has been assigned a leadership role in developing and sustaining a national program of ocean exploration under the Ocean Exploration Act of 2009 (Public Law 111-11). The act mandated that NOAA undertake this responsibility in collaboration with other federal agencies.</w:t>
      </w:r>
    </w:p>
    <w:p w:rsidR="00A83DD9" w:rsidRPr="00196B7B" w:rsidRDefault="00A83DD9" w:rsidP="00A83DD9">
      <w:r w:rsidRPr="00196B7B">
        <w:t xml:space="preserve">Ocean Exploration 2020 invitees felt that </w:t>
      </w:r>
      <w:r w:rsidRPr="00196B7B">
        <w:rPr>
          <w:rStyle w:val="StyleUnderline"/>
        </w:rPr>
        <w:t>federal and academic programs should be more assertive in seeking partnerships with ocean industries.</w:t>
      </w:r>
      <w:r w:rsidRPr="00196B7B">
        <w:t xml:space="preserve"> It was, however, acknowledged that the necessity of sharing data might pose a challenge for some industry partners as well as federal agencies with restricted missions, like the Navy’s Office of Naval Research.</w:t>
      </w:r>
    </w:p>
    <w:p w:rsidR="00A83DD9" w:rsidRPr="000E38A6" w:rsidRDefault="00A83DD9" w:rsidP="00A83DD9">
      <w:pPr>
        <w:rPr>
          <w:color w:val="000000"/>
          <w:sz w:val="24"/>
        </w:rPr>
      </w:pPr>
      <w:r w:rsidRPr="000E38A6">
        <w:rPr>
          <w:color w:val="000000"/>
          <w:sz w:val="24"/>
        </w:rPr>
        <w:t>There was a strong feeling that the community of ocean explorers needs to be more</w:t>
      </w:r>
      <w:r>
        <w:rPr>
          <w:color w:val="000000"/>
          <w:sz w:val="24"/>
        </w:rPr>
        <w:t xml:space="preserve"> </w:t>
      </w:r>
      <w:r w:rsidRPr="000E38A6">
        <w:rPr>
          <w:color w:val="000000"/>
          <w:sz w:val="24"/>
        </w:rPr>
        <w:t>inclusive and more nimble, two sometimes conflicting qualities. Nimbleness will</w:t>
      </w:r>
      <w:r>
        <w:rPr>
          <w:color w:val="000000"/>
          <w:sz w:val="24"/>
        </w:rPr>
        <w:t xml:space="preserve"> </w:t>
      </w:r>
      <w:r w:rsidRPr="000E38A6">
        <w:rPr>
          <w:color w:val="000000"/>
          <w:sz w:val="24"/>
        </w:rPr>
        <w:t>require more non-governmental sources of support and a small, dedicated, dynamic</w:t>
      </w:r>
      <w:r>
        <w:rPr>
          <w:color w:val="000000"/>
          <w:sz w:val="24"/>
        </w:rPr>
        <w:t xml:space="preserve"> </w:t>
      </w:r>
      <w:r w:rsidRPr="000E38A6">
        <w:rPr>
          <w:color w:val="000000"/>
          <w:sz w:val="24"/>
        </w:rPr>
        <w:t>decision-making group that represents the interests of the ocean exploration community</w:t>
      </w:r>
      <w:r>
        <w:rPr>
          <w:color w:val="000000"/>
          <w:sz w:val="24"/>
        </w:rPr>
        <w:t xml:space="preserve"> </w:t>
      </w:r>
      <w:r w:rsidRPr="000E38A6">
        <w:rPr>
          <w:color w:val="000000"/>
          <w:sz w:val="24"/>
        </w:rPr>
        <w:t>and that commands their trust.</w:t>
      </w:r>
    </w:p>
    <w:p w:rsidR="00A83DD9" w:rsidRDefault="00A83DD9" w:rsidP="00A83DD9">
      <w:pPr>
        <w:rPr>
          <w:color w:val="000000"/>
          <w:sz w:val="24"/>
        </w:rPr>
      </w:pPr>
      <w:r w:rsidRPr="00196B7B">
        <w:rPr>
          <w:rStyle w:val="StyleUnderline"/>
        </w:rPr>
        <w:t>A coherent, comprehensive national program of ocean exploration requires sustained core support at some predictable level from the federal government and demonstrated coordination among the federal agencies involved in ocean exploration, in order to leverage involvement of business, industry, foundations, and NGOs. Timely and effective communication among partners is necessary to build and sustain the expanded community of ocean explorers</w:t>
      </w:r>
      <w:r w:rsidRPr="000E38A6">
        <w:rPr>
          <w:color w:val="000000"/>
          <w:sz w:val="24"/>
        </w:rPr>
        <w:t>.</w:t>
      </w:r>
    </w:p>
    <w:p w:rsidR="00A83DD9" w:rsidRPr="000E38A6" w:rsidRDefault="00A83DD9" w:rsidP="00A83DD9">
      <w:pPr>
        <w:rPr>
          <w:color w:val="000000"/>
          <w:sz w:val="24"/>
        </w:rPr>
      </w:pPr>
    </w:p>
    <w:p w:rsidR="00A83DD9" w:rsidRPr="000E38A6" w:rsidRDefault="00A83DD9" w:rsidP="00A83DD9"/>
    <w:p w:rsidR="00A83DD9" w:rsidRDefault="00A83DD9" w:rsidP="00A83DD9">
      <w:pPr>
        <w:pStyle w:val="Heading4"/>
        <w:rPr>
          <w:rFonts w:cs="Times New Roman"/>
        </w:rPr>
      </w:pPr>
      <w:r>
        <w:rPr>
          <w:rFonts w:cs="Times New Roman"/>
        </w:rPr>
        <w:t>Federal</w:t>
      </w:r>
      <w:r w:rsidRPr="000E38A6">
        <w:rPr>
          <w:rFonts w:cs="Times New Roman"/>
        </w:rPr>
        <w:t xml:space="preserve"> leadership is key to effective </w:t>
      </w:r>
      <w:r>
        <w:rPr>
          <w:rFonts w:cs="Times New Roman"/>
        </w:rPr>
        <w:t>architecture for collaboration</w:t>
      </w:r>
    </w:p>
    <w:p w:rsidR="00A83DD9" w:rsidRPr="000E38A6" w:rsidRDefault="00A83DD9" w:rsidP="00A83DD9">
      <w:pPr>
        <w:rPr>
          <w:rStyle w:val="Style13ptBold"/>
        </w:rPr>
      </w:pPr>
      <w:r w:rsidRPr="000E38A6">
        <w:rPr>
          <w:rStyle w:val="Style13ptBold"/>
        </w:rPr>
        <w:t>Aquarium of the Pacific and NOAA, 13</w:t>
      </w:r>
    </w:p>
    <w:p w:rsidR="00A83DD9" w:rsidRPr="000E38A6" w:rsidRDefault="00A83DD9" w:rsidP="00A83DD9">
      <w:r w:rsidRPr="000E38A6">
        <w:lastRenderedPageBreak/>
        <w:t xml:space="preserve">[Aquarium of the Pacific and the National Oceanic and Atmospheric Administration, September 2013, Aquarium of the Pacific, Aquatic Forum, “Ocean Exploration 2020: A National Forum”, </w:t>
      </w:r>
      <w:hyperlink r:id="rId103" w:history="1">
        <w:r w:rsidRPr="000E38A6">
          <w:rPr>
            <w:rStyle w:val="Hyperlink"/>
          </w:rPr>
          <w:t>http://oceanexplorer.noaa.gov/oceanexploration2020/oe2020_report.pdf</w:t>
        </w:r>
      </w:hyperlink>
      <w:r w:rsidRPr="000E38A6">
        <w:t>, page 39, accessed 6/29/14 CK]</w:t>
      </w:r>
    </w:p>
    <w:p w:rsidR="00A83DD9" w:rsidRPr="000E38A6" w:rsidRDefault="00A83DD9" w:rsidP="00A83DD9">
      <w:r w:rsidRPr="000E38A6">
        <w:t xml:space="preserve">These </w:t>
      </w:r>
      <w:r w:rsidRPr="000E38A6">
        <w:rPr>
          <w:rStyle w:val="StyleUnderline"/>
        </w:rPr>
        <w:t>characteristics of a national program of ocean exploration imply a network of universities, nongovernmental organizations, the private sector, and government agencies working together in pursuit of shared goals</w:t>
      </w:r>
      <w:r w:rsidRPr="000E38A6">
        <w:t xml:space="preserve">. </w:t>
      </w:r>
      <w:r w:rsidRPr="000E38A6">
        <w:rPr>
          <w:rStyle w:val="StyleUnderline"/>
        </w:rPr>
        <w:t>Federal</w:t>
      </w:r>
      <w:r w:rsidRPr="00196B7B">
        <w:t>-and in particular, NOAA-</w:t>
      </w:r>
      <w:r w:rsidRPr="000E38A6">
        <w:rPr>
          <w:rStyle w:val="StyleUnderline"/>
        </w:rPr>
        <w:t>leadership is essential to help design and maintain what might be called an “architecture for collaboration</w:t>
      </w:r>
      <w:r w:rsidRPr="000E38A6">
        <w:t>” t</w:t>
      </w:r>
      <w:r w:rsidRPr="000E38A6">
        <w:rPr>
          <w:rStyle w:val="StyleUnderline"/>
        </w:rPr>
        <w:t>hat convenes national and international ocean exploration stakeholders regularly to review and set priorities, to match potential expedition partners, to facilitate sharing of assets, and to help test and evaluate new technolog</w:t>
      </w:r>
      <w:r w:rsidRPr="00196B7B">
        <w:rPr>
          <w:rStyle w:val="StyleUnderline"/>
        </w:rPr>
        <w:t xml:space="preserve">ies. The program should facilitate the review and analysis of new and historical data and the synthesis and transformation of data into a variety of informational products. </w:t>
      </w:r>
      <w:r w:rsidRPr="000E38A6">
        <w:t xml:space="preserve">In this leadership role, </w:t>
      </w:r>
      <w:r w:rsidRPr="00196B7B">
        <w:t>NOAA would promote public engagement, and guide and strengthen the national ocean exploration enterprise.</w:t>
      </w:r>
    </w:p>
    <w:p w:rsidR="00A83DD9" w:rsidRDefault="00A83DD9" w:rsidP="00A83DD9">
      <w:r w:rsidRPr="000E38A6">
        <w:rPr>
          <w:rStyle w:val="StyleUnderline"/>
        </w:rPr>
        <w:t>A conventional federal government approach won’t work</w:t>
      </w:r>
      <w:r w:rsidRPr="000E38A6">
        <w:t xml:space="preserve">. In describing characteristics of the national ocean exploration program in 2020, participants used words including: </w:t>
      </w:r>
      <w:r w:rsidRPr="000E38A6">
        <w:rPr>
          <w:rStyle w:val="StyleUnderline"/>
        </w:rPr>
        <w:t>nimble, flexible, creative, innovative, and responsive. A program with these qualities just might ignite the ocean exploration movement envisioned</w:t>
      </w:r>
      <w:r w:rsidRPr="000E38A6">
        <w:t xml:space="preserve"> </w:t>
      </w:r>
      <w:r w:rsidRPr="000E38A6">
        <w:rPr>
          <w:rStyle w:val="StyleUnderline"/>
        </w:rPr>
        <w:t>by</w:t>
      </w:r>
      <w:r w:rsidRPr="000E38A6">
        <w:t xml:space="preserve"> the participants in the first gathering of </w:t>
      </w:r>
      <w:r w:rsidRPr="000E38A6">
        <w:rPr>
          <w:rStyle w:val="StyleUnderline"/>
        </w:rPr>
        <w:t>the community of ocean explorers</w:t>
      </w:r>
      <w:r w:rsidRPr="000E38A6">
        <w:t>.</w:t>
      </w:r>
    </w:p>
    <w:p w:rsidR="00A83DD9" w:rsidRPr="000E38A6" w:rsidRDefault="00A83DD9" w:rsidP="00A83DD9"/>
    <w:p w:rsidR="00A83DD9" w:rsidRDefault="00A83DD9" w:rsidP="00A83DD9">
      <w:pPr>
        <w:pStyle w:val="Heading3"/>
        <w:rPr>
          <w:rFonts w:cs="Times New Roman"/>
        </w:rPr>
      </w:pPr>
      <w:r>
        <w:rPr>
          <w:rFonts w:cs="Times New Roman"/>
        </w:rPr>
        <w:lastRenderedPageBreak/>
        <w:t>AT –</w:t>
      </w:r>
      <w:r w:rsidRPr="000E38A6">
        <w:rPr>
          <w:rFonts w:cs="Times New Roman"/>
        </w:rPr>
        <w:t xml:space="preserve"> Private Actor </w:t>
      </w:r>
      <w:r>
        <w:rPr>
          <w:rFonts w:cs="Times New Roman"/>
        </w:rPr>
        <w:t>Solves</w:t>
      </w:r>
    </w:p>
    <w:p w:rsidR="00A83DD9" w:rsidRPr="005B420A" w:rsidRDefault="00A83DD9" w:rsidP="00A83DD9"/>
    <w:p w:rsidR="00A83DD9" w:rsidRPr="000E38A6" w:rsidRDefault="00A83DD9" w:rsidP="00A83DD9">
      <w:pPr>
        <w:keepNext/>
        <w:keepLines/>
        <w:spacing w:before="40" w:after="0"/>
        <w:outlineLvl w:val="3"/>
        <w:rPr>
          <w:rFonts w:eastAsiaTheme="majorEastAsia"/>
          <w:b/>
          <w:iCs/>
          <w:sz w:val="28"/>
        </w:rPr>
      </w:pPr>
      <w:r w:rsidRPr="000E38A6">
        <w:rPr>
          <w:rFonts w:eastAsiaTheme="majorEastAsia"/>
          <w:b/>
          <w:iCs/>
          <w:sz w:val="28"/>
        </w:rPr>
        <w:t xml:space="preserve">Private and current actors cannot solve - funding and long term methodology flawed </w:t>
      </w:r>
    </w:p>
    <w:p w:rsidR="00A83DD9" w:rsidRPr="000E38A6" w:rsidRDefault="00A83DD9" w:rsidP="00A83DD9">
      <w:pPr>
        <w:rPr>
          <w:rStyle w:val="Style13ptBold"/>
        </w:rPr>
      </w:pPr>
      <w:r w:rsidRPr="000E38A6">
        <w:rPr>
          <w:rStyle w:val="Style13ptBold"/>
        </w:rPr>
        <w:t>Drs. McClain, Deep Sea News Editor &amp; Dove, Georgia Aquarium Research Center Research and Conservation Director, 12</w:t>
      </w:r>
    </w:p>
    <w:p w:rsidR="00A83DD9" w:rsidRPr="000E38A6" w:rsidRDefault="00A83DD9" w:rsidP="00A83DD9">
      <w:pPr>
        <w:spacing w:line="276" w:lineRule="auto"/>
      </w:pPr>
      <w:r w:rsidRPr="000E38A6">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Pt.3”, </w:t>
      </w:r>
      <w:hyperlink r:id="rId104" w:history="1">
        <w:r w:rsidRPr="000E38A6">
          <w:rPr>
            <w:rStyle w:val="Hyperlink"/>
          </w:rPr>
          <w:t>http://deepseanews.com/2012/10/we-need-an-ocean-nasa-now-pt-3/</w:t>
        </w:r>
      </w:hyperlink>
      <w:r w:rsidRPr="000E38A6">
        <w:rPr>
          <w:rStyle w:val="Hyperlink"/>
        </w:rPr>
        <w:t>, accessed 6-24-14, CK]</w:t>
      </w:r>
    </w:p>
    <w:p w:rsidR="00A83DD9" w:rsidRPr="000E38A6" w:rsidRDefault="00A83DD9" w:rsidP="00A83DD9">
      <w:pPr>
        <w:spacing w:line="276" w:lineRule="auto"/>
      </w:pPr>
      <w:r w:rsidRPr="000E38A6">
        <w:t xml:space="preserve">In an </w:t>
      </w:r>
      <w:r w:rsidRPr="00040877">
        <w:rPr>
          <w:rStyle w:val="StyleUnderline"/>
        </w:rPr>
        <w:t>agency with a chiefly applied mission, those programs that are purely exploratory must eventually invent an applied focus or face the axe</w:t>
      </w:r>
      <w:r w:rsidRPr="000E38A6">
        <w:t xml:space="preserve">. For example, </w:t>
      </w:r>
      <w:r w:rsidRPr="00040877">
        <w:rPr>
          <w:rStyle w:val="StyleUnderline"/>
        </w:rPr>
        <w:t>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 Monterey Bay Aquarium Research Institute also provides another model that comes close to OSEA but is heavily reliant on private funding</w:t>
      </w:r>
      <w:r w:rsidRPr="000E38A6">
        <w:t xml:space="preserve"> that can often be significantly reduced during recessions as endowments shrink. Moreover, </w:t>
      </w:r>
      <w:r w:rsidRPr="00040877">
        <w:rPr>
          <w:rStyle w:val="StyleUnderline"/>
        </w:rPr>
        <w:t>a private foundation is unlikely to meet the full financial burden to support the full mission of an OSEA or provide a resource to the ocean science community as whole</w:t>
      </w:r>
      <w:r w:rsidRPr="000E38A6">
        <w:t xml:space="preserve">. This is not meant to criticize either NOAA or MBARI, indeed </w:t>
      </w:r>
      <w:r w:rsidRPr="00040877">
        <w:rPr>
          <w:rStyle w:val="StyleUnderline"/>
        </w:rPr>
        <w:t>both supported our own research and have made immense contributions to ocean science and exploration, but neither do they fully realize our vision for OSEA.</w:t>
      </w:r>
    </w:p>
    <w:p w:rsidR="00A83DD9" w:rsidRPr="000E38A6" w:rsidRDefault="00A83DD9" w:rsidP="00A83DD9"/>
    <w:p w:rsidR="00A40C0D" w:rsidRDefault="00A40C0D" w:rsidP="00A40C0D">
      <w:pPr>
        <w:pStyle w:val="Heading2"/>
        <w:rPr>
          <w:rFonts w:cs="Times New Roman"/>
        </w:rPr>
      </w:pPr>
      <w:r>
        <w:rPr>
          <w:rFonts w:cs="Times New Roman"/>
        </w:rPr>
        <w:lastRenderedPageBreak/>
        <w:t xml:space="preserve">AT </w:t>
      </w:r>
      <w:r w:rsidR="00442CCF">
        <w:rPr>
          <w:rFonts w:cs="Times New Roman"/>
        </w:rPr>
        <w:t>–</w:t>
      </w:r>
      <w:r>
        <w:rPr>
          <w:rFonts w:cs="Times New Roman"/>
        </w:rPr>
        <w:t xml:space="preserve"> </w:t>
      </w:r>
      <w:r w:rsidRPr="000E38A6">
        <w:rPr>
          <w:rFonts w:cs="Times New Roman"/>
        </w:rPr>
        <w:t>Disadvantages</w:t>
      </w:r>
    </w:p>
    <w:p w:rsidR="00442CCF" w:rsidRPr="00442CCF" w:rsidRDefault="00442CCF" w:rsidP="00442CCF"/>
    <w:p w:rsidR="00A40C0D" w:rsidRDefault="00A40C0D" w:rsidP="00A40C0D">
      <w:pPr>
        <w:pStyle w:val="Heading3"/>
      </w:pPr>
      <w:r>
        <w:lastRenderedPageBreak/>
        <w:t>Tradeoff Answer</w:t>
      </w:r>
    </w:p>
    <w:p w:rsidR="00A40C0D" w:rsidRPr="00D62E1A" w:rsidRDefault="00A40C0D" w:rsidP="00A40C0D"/>
    <w:p w:rsidR="00A40C0D" w:rsidRPr="000E38A6" w:rsidRDefault="00A40C0D" w:rsidP="00A40C0D">
      <w:pPr>
        <w:pStyle w:val="Heading4"/>
        <w:rPr>
          <w:rFonts w:cs="Times New Roman"/>
        </w:rPr>
      </w:pPr>
      <w:r w:rsidRPr="000E38A6">
        <w:rPr>
          <w:rFonts w:cs="Times New Roman"/>
        </w:rPr>
        <w:t xml:space="preserve">Funding for ocean exploration can be reallocated from </w:t>
      </w:r>
      <w:r>
        <w:rPr>
          <w:rFonts w:cs="Times New Roman"/>
        </w:rPr>
        <w:t xml:space="preserve">unnecessary </w:t>
      </w:r>
      <w:r w:rsidRPr="000E38A6">
        <w:rPr>
          <w:rFonts w:cs="Times New Roman"/>
        </w:rPr>
        <w:t>space funding</w:t>
      </w:r>
    </w:p>
    <w:p w:rsidR="00A40C0D" w:rsidRPr="000E38A6" w:rsidRDefault="00A40C0D" w:rsidP="00A40C0D">
      <w:pPr>
        <w:spacing w:line="240" w:lineRule="auto"/>
      </w:pPr>
      <w:proofErr w:type="spellStart"/>
      <w:r w:rsidRPr="000E38A6">
        <w:rPr>
          <w:rStyle w:val="Style13ptBold"/>
        </w:rPr>
        <w:t>Etzioni</w:t>
      </w:r>
      <w:proofErr w:type="spellEnd"/>
      <w:r w:rsidRPr="000E38A6">
        <w:rPr>
          <w:rStyle w:val="Style13ptBold"/>
        </w:rPr>
        <w:t>, George Washington University international relations professor, 12</w:t>
      </w:r>
      <w:r w:rsidRPr="000E38A6">
        <w:t xml:space="preserve"> </w:t>
      </w:r>
    </w:p>
    <w:p w:rsidR="00A40C0D" w:rsidRPr="000E38A6" w:rsidRDefault="00A40C0D" w:rsidP="00A40C0D">
      <w:pPr>
        <w:spacing w:line="240" w:lineRule="auto"/>
        <w:rPr>
          <w:sz w:val="20"/>
        </w:rPr>
      </w:pPr>
      <w:r w:rsidRPr="000E38A6">
        <w:rPr>
          <w:sz w:val="20"/>
        </w:rPr>
        <w:t>(</w:t>
      </w:r>
      <w:proofErr w:type="spellStart"/>
      <w:r w:rsidRPr="000E38A6">
        <w:rPr>
          <w:sz w:val="20"/>
        </w:rPr>
        <w:t>Amitai</w:t>
      </w:r>
      <w:proofErr w:type="spellEnd"/>
      <w:r w:rsidRPr="000E38A6">
        <w:rPr>
          <w:sz w:val="20"/>
        </w:rPr>
        <w:t>, professor of international relations and director of the Institute for Communitarian Policy Studies at Geor</w:t>
      </w:r>
      <w:r w:rsidR="00442CCF">
        <w:rPr>
          <w:sz w:val="20"/>
        </w:rPr>
        <w:t xml:space="preserve">ge Washington University, CNN, </w:t>
      </w:r>
      <w:r w:rsidRPr="000E38A6">
        <w:rPr>
          <w:sz w:val="20"/>
        </w:rPr>
        <w:t xml:space="preserve">“Mars can wait. Oceans can't”, </w:t>
      </w:r>
      <w:hyperlink r:id="rId105" w:history="1">
        <w:r w:rsidRPr="000E38A6">
          <w:rPr>
            <w:rStyle w:val="Hyperlink"/>
            <w:sz w:val="20"/>
          </w:rPr>
          <w:t>http://www.cnn.com/2012/04/09/opinion/etzioni-space-oceans/</w:t>
        </w:r>
      </w:hyperlink>
      <w:r w:rsidRPr="000E38A6">
        <w:rPr>
          <w:sz w:val="20"/>
        </w:rPr>
        <w:t>, accessed 6/27/14, BCG)</w:t>
      </w:r>
    </w:p>
    <w:p w:rsidR="00A40C0D" w:rsidRPr="000E38A6" w:rsidRDefault="00A40C0D" w:rsidP="00A40C0D">
      <w:pPr>
        <w:rPr>
          <w:sz w:val="18"/>
        </w:rPr>
      </w:pPr>
    </w:p>
    <w:p w:rsidR="00A40C0D" w:rsidRPr="000E38A6" w:rsidRDefault="00A40C0D" w:rsidP="00A40C0D">
      <w:r w:rsidRPr="000E38A6">
        <w:t xml:space="preserve">Actually, </w:t>
      </w:r>
      <w:r w:rsidRPr="000E38A6">
        <w:rPr>
          <w:rStyle w:val="StyleUnderline"/>
        </w:rPr>
        <w:t>there are very good reasons to stop spending billions of dollars on</w:t>
      </w:r>
      <w:r w:rsidRPr="00D62E1A">
        <w:t xml:space="preserve"> manned </w:t>
      </w:r>
      <w:r w:rsidRPr="000E38A6">
        <w:rPr>
          <w:rStyle w:val="StyleUnderline"/>
        </w:rPr>
        <w:t>space missions</w:t>
      </w:r>
      <w:r w:rsidRPr="000E38A6">
        <w:t xml:space="preserve">, to explore space in ways that are safer and much less costly, </w:t>
      </w:r>
      <w:r w:rsidRPr="00D62E1A">
        <w:rPr>
          <w:rStyle w:val="StyleUnderline"/>
        </w:rPr>
        <w:t>a</w:t>
      </w:r>
      <w:r w:rsidRPr="000E38A6">
        <w:rPr>
          <w:rStyle w:val="StyleUnderline"/>
        </w:rPr>
        <w:t>nd to grant much higher priority to other scientific and engineering mega-projects, the oceans in particular</w:t>
      </w:r>
      <w:r w:rsidRPr="000E38A6">
        <w:t>.</w:t>
      </w:r>
    </w:p>
    <w:p w:rsidR="00A40C0D" w:rsidRPr="000E38A6" w:rsidRDefault="00A40C0D" w:rsidP="00A40C0D">
      <w:r w:rsidRPr="000E38A6">
        <w:t xml:space="preserve">The </w:t>
      </w:r>
      <w:r w:rsidRPr="000E38A6">
        <w:rPr>
          <w:rStyle w:val="StyleUnderline"/>
        </w:rPr>
        <w:t>main costs of space exploration arise from the fact that we are set on sending humans</w:t>
      </w:r>
      <w:r w:rsidRPr="000E38A6">
        <w:t>, rather than robots. The reasons such efforts drive up the costs include: A human needs a return ticket, while a robot can go one way. Space vehicles for humans must be made safe, while we can risk a bunch of robots without losing sleep. Robots are much easier to feed, experience little trouble when subject to prolonged weightlessness, and are much easier to shield from radiation. And they can do most tasks humans can.</w:t>
      </w:r>
    </w:p>
    <w:p w:rsidR="00A40C0D" w:rsidRPr="000E38A6" w:rsidRDefault="00A40C0D" w:rsidP="00A40C0D">
      <w:r w:rsidRPr="000E38A6">
        <w:t xml:space="preserve">British astronomer royal Martin Rees writes, "I think that </w:t>
      </w:r>
      <w:r w:rsidRPr="000E38A6">
        <w:rPr>
          <w:rStyle w:val="StyleUnderline"/>
        </w:rPr>
        <w:t xml:space="preserve">the practical case </w:t>
      </w:r>
      <w:r w:rsidRPr="00D62E1A">
        <w:t>(for manned flights)</w:t>
      </w:r>
      <w:r w:rsidRPr="000E38A6">
        <w:rPr>
          <w:rStyle w:val="StyleUnderline"/>
        </w:rPr>
        <w:t xml:space="preserve"> gets weaker and weaker with every advance in robotics and miniaturization.</w:t>
      </w:r>
      <w:r w:rsidRPr="000E38A6">
        <w:t xml:space="preserve"> It's hard to see any particular reason or purpose in going back to the moon or indeed sending people into space at all." Nobel Laureate Steven Weinberg calls manned missions "an incredible waste of money" and argues that "for the cost of putting a few people on a very limited set of locations on Mars we could have dozens of unmanned, robotic missions roving all over Mars."</w:t>
      </w:r>
    </w:p>
    <w:p w:rsidR="00A40C0D" w:rsidRPr="000E38A6" w:rsidRDefault="00A40C0D" w:rsidP="00A40C0D">
      <w:pPr>
        <w:rPr>
          <w:rStyle w:val="StyleUnderline"/>
        </w:rPr>
      </w:pPr>
      <w:r w:rsidRPr="000E38A6">
        <w:t xml:space="preserve">The main argument for using humans is a public relations one. As Neil </w:t>
      </w:r>
      <w:proofErr w:type="spellStart"/>
      <w:r w:rsidRPr="000E38A6">
        <w:t>deGrasse</w:t>
      </w:r>
      <w:proofErr w:type="spellEnd"/>
      <w:r w:rsidRPr="000E38A6">
        <w:t xml:space="preserve"> Tyson puts it in Foreign Affairs, "China's latest space proclamations could conceivably produce another 'Sputnik moment' for the United States, spurring the country into action after a relatively fallow period in its space efforts." Also, astronauts are said to inspire our youth to become scientists and explorers. However, </w:t>
      </w:r>
      <w:r w:rsidRPr="000E38A6">
        <w:rPr>
          <w:rStyle w:val="StyleUnderline"/>
        </w:rPr>
        <w:t>it is far from established that we cannot achieve the same effects by making other R&amp;D projects our main priority.</w:t>
      </w:r>
    </w:p>
    <w:p w:rsidR="00A40C0D" w:rsidRPr="000E38A6" w:rsidRDefault="00A40C0D" w:rsidP="00A40C0D">
      <w:r w:rsidRPr="000E38A6">
        <w:t xml:space="preserve">Take the oceans, about which we know much less than the dark side of the moon. Ninety percent of </w:t>
      </w:r>
      <w:r w:rsidRPr="000E38A6">
        <w:rPr>
          <w:rStyle w:val="StyleUnderline"/>
        </w:rPr>
        <w:t>the ocean floor has not even been charted, and while we have been to the moon, the technology to explore the ocean's floors is still being developed</w:t>
      </w:r>
      <w:r w:rsidRPr="000E38A6">
        <w:t xml:space="preserve">. For example, a permanent partially-submerged sea exploration station, called the </w:t>
      </w:r>
      <w:proofErr w:type="spellStart"/>
      <w:r w:rsidRPr="000E38A6">
        <w:t>SeaOrbiter</w:t>
      </w:r>
      <w:proofErr w:type="spellEnd"/>
      <w:r w:rsidRPr="000E38A6">
        <w:t>, is currently in development.</w:t>
      </w:r>
    </w:p>
    <w:p w:rsidR="00A40C0D" w:rsidRPr="000E38A6" w:rsidRDefault="00A40C0D" w:rsidP="003A01CF">
      <w:r w:rsidRPr="000E38A6">
        <w:rPr>
          <w:rStyle w:val="StyleUnderline"/>
        </w:rPr>
        <w:t>The oceans play a major role in controlling our climate. But we have not learned yet how to use them to cool us off rather than contribute to our overheating</w:t>
      </w:r>
      <w:r w:rsidRPr="000E38A6">
        <w:t>. Ocean organisms are said to hold the promise of cures for an array of diseases. An examination of the unique eyes of skate (ray fish) led to advances in combating blindness, the horseshoe crab was crucial in developing a test for bacterial contamination, and sea urchins helped in the development of test-tube fertilization.</w:t>
      </w:r>
    </w:p>
    <w:p w:rsidR="00A40C0D" w:rsidRPr="000E38A6" w:rsidRDefault="00A40C0D" w:rsidP="00A40C0D">
      <w:pPr>
        <w:rPr>
          <w:color w:val="000000"/>
          <w:sz w:val="24"/>
        </w:rPr>
      </w:pPr>
    </w:p>
    <w:p w:rsidR="00A40C0D" w:rsidRPr="000E38A6" w:rsidRDefault="00A40C0D" w:rsidP="00A40C0D">
      <w:pPr>
        <w:pStyle w:val="Heading3"/>
        <w:rPr>
          <w:rFonts w:cs="Times New Roman"/>
        </w:rPr>
      </w:pPr>
      <w:r>
        <w:rPr>
          <w:rFonts w:cs="Times New Roman"/>
        </w:rPr>
        <w:lastRenderedPageBreak/>
        <w:t xml:space="preserve">AT – </w:t>
      </w:r>
      <w:r w:rsidRPr="000E38A6">
        <w:rPr>
          <w:rFonts w:cs="Times New Roman"/>
        </w:rPr>
        <w:t>Geopolitics</w:t>
      </w:r>
    </w:p>
    <w:p w:rsidR="00A40C0D" w:rsidRPr="000E38A6" w:rsidRDefault="00A40C0D" w:rsidP="00A40C0D"/>
    <w:p w:rsidR="00A40C0D" w:rsidRPr="000E38A6" w:rsidRDefault="00A40C0D" w:rsidP="00A40C0D"/>
    <w:p w:rsidR="00A40C0D" w:rsidRPr="000E38A6" w:rsidRDefault="00A40C0D" w:rsidP="00A40C0D">
      <w:pPr>
        <w:pStyle w:val="Heading4"/>
        <w:rPr>
          <w:rFonts w:cs="Times New Roman"/>
        </w:rPr>
      </w:pPr>
      <w:r w:rsidRPr="000E38A6">
        <w:rPr>
          <w:rFonts w:cs="Times New Roman"/>
        </w:rPr>
        <w:t>No international backlash</w:t>
      </w:r>
    </w:p>
    <w:p w:rsidR="00A40C0D" w:rsidRPr="000E38A6" w:rsidRDefault="00A40C0D" w:rsidP="00A40C0D">
      <w:pPr>
        <w:rPr>
          <w:rStyle w:val="Style13ptBold"/>
        </w:rPr>
      </w:pPr>
      <w:r w:rsidRPr="000E38A6">
        <w:rPr>
          <w:rStyle w:val="Style13ptBold"/>
        </w:rPr>
        <w:t>National Research Council, 3</w:t>
      </w:r>
    </w:p>
    <w:p w:rsidR="00A40C0D" w:rsidRPr="000E38A6" w:rsidRDefault="00A40C0D" w:rsidP="00A40C0D">
      <w:r w:rsidRPr="000E38A6">
        <w:t xml:space="preserve">[National Research Council Committee on Exploration of the Seas, *The National Research Council was organized by the National Academy of Sciences in 1916 to associate the broad community of science and technology with the Academy’s purposes of furthering knowledge and advising the federal government, 2003, The National Academies, “Exploration of the Seas: Interim Report”, This free PDF was downloaded from: </w:t>
      </w:r>
      <w:hyperlink r:id="rId106" w:history="1">
        <w:r w:rsidRPr="000E38A6">
          <w:rPr>
            <w:rStyle w:val="Hyperlink"/>
          </w:rPr>
          <w:t>http://www.nap.edu/catalog/10630.html,Accessed</w:t>
        </w:r>
      </w:hyperlink>
      <w:r w:rsidRPr="000E38A6">
        <w:t xml:space="preserve"> 6/30/14 CK]</w:t>
      </w:r>
    </w:p>
    <w:p w:rsidR="00A40C0D" w:rsidRPr="000E38A6" w:rsidRDefault="00A40C0D" w:rsidP="00A40C0D">
      <w:pPr>
        <w:rPr>
          <w:rStyle w:val="StyleUnderline"/>
        </w:rPr>
      </w:pPr>
    </w:p>
    <w:p w:rsidR="00A40C0D" w:rsidRPr="000E38A6" w:rsidRDefault="00A40C0D" w:rsidP="00A40C0D">
      <w:r w:rsidRPr="000E38A6">
        <w:rPr>
          <w:rStyle w:val="StyleUnderline"/>
        </w:rPr>
        <w:t>It is useful to encourage broad information sharing about ocean exploration initiatives, whether undertaken by the United States or by other nations. Such information sharing could include information about ongoing exploration programs, potentially available resourc</w:t>
      </w:r>
      <w:r w:rsidRPr="000E38A6">
        <w:t xml:space="preserve">es (including ships and scientists), </w:t>
      </w:r>
      <w:r w:rsidRPr="000E38A6">
        <w:rPr>
          <w:rStyle w:val="StyleUnderline"/>
        </w:rPr>
        <w:t>proposals for exploration, and other pertinent information</w:t>
      </w:r>
      <w:r w:rsidRPr="000E38A6">
        <w:t xml:space="preserve">. The Committee recommends that IOC assist in communicating to participating governments the importance of cooperative ocean exploration efforts. The Committee also recommends that IOC consider convening an annual conference on ocean exploration, seeking advice from SCOR, POGO, and other interested entities as appropriate. Indeed, one option would be for IOC to co- sponsor the recommended annual Ocean Exploration Conference with SCOR, </w:t>
      </w:r>
      <w:r w:rsidRPr="000E38A6">
        <w:rPr>
          <w:rStyle w:val="StyleUnderline"/>
        </w:rPr>
        <w:t>The International Global Ocean Exploration Workshop held at IOC headquarters in May 2002 demonstrated great international interest, as well as capabilities, in ocean exploration. This interest was very broad and included both developed and developing countries.</w:t>
      </w:r>
    </w:p>
    <w:p w:rsidR="000C506C" w:rsidRPr="000E38A6" w:rsidRDefault="000C506C" w:rsidP="000C506C"/>
    <w:p w:rsidR="000C506C" w:rsidRPr="000E38A6" w:rsidRDefault="000C506C" w:rsidP="000C506C"/>
    <w:p w:rsidR="000C506C" w:rsidRPr="000E38A6" w:rsidRDefault="000C506C" w:rsidP="000C506C"/>
    <w:p w:rsidR="00A83DD9" w:rsidRDefault="00A83DD9" w:rsidP="00A40C0D"/>
    <w:p w:rsidR="0053785F" w:rsidRDefault="0053785F" w:rsidP="00663CA9">
      <w:pPr>
        <w:pStyle w:val="Heading1"/>
        <w:rPr>
          <w:rFonts w:cs="Times New Roman"/>
        </w:rPr>
      </w:pPr>
    </w:p>
    <w:p w:rsidR="005305C5" w:rsidRDefault="005305C5">
      <w:pPr>
        <w:rPr>
          <w:rFonts w:asciiTheme="minorHAnsi" w:hAnsiTheme="minorHAnsi" w:cstheme="minorBidi"/>
        </w:rPr>
      </w:pPr>
    </w:p>
    <w:sectPr w:rsidR="00530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ole Kostelny"/>
    <w:docVar w:name="RibbonPointer" w:val="224648084"/>
    <w:docVar w:name="VerbatimVersion" w:val="5.0"/>
  </w:docVars>
  <w:rsids>
    <w:rsidRoot w:val="00663CA9"/>
    <w:rsid w:val="0000639D"/>
    <w:rsid w:val="000139A3"/>
    <w:rsid w:val="00033AD3"/>
    <w:rsid w:val="00040877"/>
    <w:rsid w:val="00057968"/>
    <w:rsid w:val="00077B19"/>
    <w:rsid w:val="000B11EA"/>
    <w:rsid w:val="000B1FA5"/>
    <w:rsid w:val="000C4021"/>
    <w:rsid w:val="000C506C"/>
    <w:rsid w:val="000E38A6"/>
    <w:rsid w:val="000F463B"/>
    <w:rsid w:val="00100833"/>
    <w:rsid w:val="00104529"/>
    <w:rsid w:val="0015687D"/>
    <w:rsid w:val="00166963"/>
    <w:rsid w:val="00166B23"/>
    <w:rsid w:val="0017131E"/>
    <w:rsid w:val="00173C5D"/>
    <w:rsid w:val="00177B7D"/>
    <w:rsid w:val="0018322D"/>
    <w:rsid w:val="00196B7B"/>
    <w:rsid w:val="001B5776"/>
    <w:rsid w:val="001E78D6"/>
    <w:rsid w:val="001F33FF"/>
    <w:rsid w:val="002117A1"/>
    <w:rsid w:val="00230218"/>
    <w:rsid w:val="00235D47"/>
    <w:rsid w:val="00251FC7"/>
    <w:rsid w:val="002855A7"/>
    <w:rsid w:val="00285E82"/>
    <w:rsid w:val="0029383E"/>
    <w:rsid w:val="002A2C6D"/>
    <w:rsid w:val="002B486A"/>
    <w:rsid w:val="002C595C"/>
    <w:rsid w:val="002D035F"/>
    <w:rsid w:val="002E385F"/>
    <w:rsid w:val="002E6D60"/>
    <w:rsid w:val="002F2E9D"/>
    <w:rsid w:val="00315690"/>
    <w:rsid w:val="00324DAE"/>
    <w:rsid w:val="00325646"/>
    <w:rsid w:val="00325913"/>
    <w:rsid w:val="00382926"/>
    <w:rsid w:val="0038340A"/>
    <w:rsid w:val="00386B2D"/>
    <w:rsid w:val="003902BA"/>
    <w:rsid w:val="003A01CF"/>
    <w:rsid w:val="003A09E2"/>
    <w:rsid w:val="003E5C96"/>
    <w:rsid w:val="003F37B4"/>
    <w:rsid w:val="003F581C"/>
    <w:rsid w:val="0040071E"/>
    <w:rsid w:val="00407037"/>
    <w:rsid w:val="00426913"/>
    <w:rsid w:val="00426C31"/>
    <w:rsid w:val="00440DD4"/>
    <w:rsid w:val="00442CCF"/>
    <w:rsid w:val="00443CC5"/>
    <w:rsid w:val="0045399C"/>
    <w:rsid w:val="004605D6"/>
    <w:rsid w:val="00471FFD"/>
    <w:rsid w:val="0047573C"/>
    <w:rsid w:val="0047789C"/>
    <w:rsid w:val="004A0B39"/>
    <w:rsid w:val="004A3F23"/>
    <w:rsid w:val="004B112C"/>
    <w:rsid w:val="004C60E8"/>
    <w:rsid w:val="004E3579"/>
    <w:rsid w:val="004F0506"/>
    <w:rsid w:val="004F39E0"/>
    <w:rsid w:val="0050718E"/>
    <w:rsid w:val="005153FD"/>
    <w:rsid w:val="0051773E"/>
    <w:rsid w:val="005305C5"/>
    <w:rsid w:val="005359F1"/>
    <w:rsid w:val="00536AE6"/>
    <w:rsid w:val="0053785F"/>
    <w:rsid w:val="00537BD5"/>
    <w:rsid w:val="005459E5"/>
    <w:rsid w:val="00557A5F"/>
    <w:rsid w:val="005741C8"/>
    <w:rsid w:val="00575611"/>
    <w:rsid w:val="00577584"/>
    <w:rsid w:val="005A3B6D"/>
    <w:rsid w:val="005A726C"/>
    <w:rsid w:val="005B420A"/>
    <w:rsid w:val="005D0650"/>
    <w:rsid w:val="005E7DF1"/>
    <w:rsid w:val="00601E6C"/>
    <w:rsid w:val="006065BD"/>
    <w:rsid w:val="00612945"/>
    <w:rsid w:val="00615CF0"/>
    <w:rsid w:val="006320EE"/>
    <w:rsid w:val="00663CA9"/>
    <w:rsid w:val="00665003"/>
    <w:rsid w:val="00665129"/>
    <w:rsid w:val="006666D9"/>
    <w:rsid w:val="00671D57"/>
    <w:rsid w:val="00692212"/>
    <w:rsid w:val="0069722E"/>
    <w:rsid w:val="006A1793"/>
    <w:rsid w:val="006A679D"/>
    <w:rsid w:val="006B3EBA"/>
    <w:rsid w:val="006E4035"/>
    <w:rsid w:val="006E40A2"/>
    <w:rsid w:val="00703860"/>
    <w:rsid w:val="00710D95"/>
    <w:rsid w:val="00711DB0"/>
    <w:rsid w:val="00714BC7"/>
    <w:rsid w:val="00735953"/>
    <w:rsid w:val="00747058"/>
    <w:rsid w:val="007608AC"/>
    <w:rsid w:val="007610E4"/>
    <w:rsid w:val="00775BF6"/>
    <w:rsid w:val="00786D0C"/>
    <w:rsid w:val="00795FB9"/>
    <w:rsid w:val="007D1448"/>
    <w:rsid w:val="007F5B66"/>
    <w:rsid w:val="0081155A"/>
    <w:rsid w:val="00823A1C"/>
    <w:rsid w:val="00845B9D"/>
    <w:rsid w:val="00851687"/>
    <w:rsid w:val="00860984"/>
    <w:rsid w:val="008765DF"/>
    <w:rsid w:val="00876C47"/>
    <w:rsid w:val="00883F61"/>
    <w:rsid w:val="00892964"/>
    <w:rsid w:val="008951F8"/>
    <w:rsid w:val="008B3ECB"/>
    <w:rsid w:val="008B3F1B"/>
    <w:rsid w:val="008C1B2E"/>
    <w:rsid w:val="008D49A0"/>
    <w:rsid w:val="008D7FB6"/>
    <w:rsid w:val="009108B7"/>
    <w:rsid w:val="009113DF"/>
    <w:rsid w:val="0091627E"/>
    <w:rsid w:val="0092758E"/>
    <w:rsid w:val="0095077B"/>
    <w:rsid w:val="00962A71"/>
    <w:rsid w:val="00986233"/>
    <w:rsid w:val="009976EA"/>
    <w:rsid w:val="009C48BC"/>
    <w:rsid w:val="009E1922"/>
    <w:rsid w:val="009F1BFE"/>
    <w:rsid w:val="00A1347C"/>
    <w:rsid w:val="00A166DD"/>
    <w:rsid w:val="00A36DEF"/>
    <w:rsid w:val="00A40C0D"/>
    <w:rsid w:val="00A42DC1"/>
    <w:rsid w:val="00A71DFA"/>
    <w:rsid w:val="00A80A3D"/>
    <w:rsid w:val="00A83DD9"/>
    <w:rsid w:val="00A93661"/>
    <w:rsid w:val="00A95652"/>
    <w:rsid w:val="00AC5CDF"/>
    <w:rsid w:val="00AF3679"/>
    <w:rsid w:val="00B11EC0"/>
    <w:rsid w:val="00B1372E"/>
    <w:rsid w:val="00B20D80"/>
    <w:rsid w:val="00B3162E"/>
    <w:rsid w:val="00B33C6D"/>
    <w:rsid w:val="00B44961"/>
    <w:rsid w:val="00B4508F"/>
    <w:rsid w:val="00B51AAC"/>
    <w:rsid w:val="00B74025"/>
    <w:rsid w:val="00B7402E"/>
    <w:rsid w:val="00B8057C"/>
    <w:rsid w:val="00B94DC0"/>
    <w:rsid w:val="00BB2F9E"/>
    <w:rsid w:val="00BB5468"/>
    <w:rsid w:val="00BE0E8C"/>
    <w:rsid w:val="00BE1797"/>
    <w:rsid w:val="00BE5F2A"/>
    <w:rsid w:val="00BE7D73"/>
    <w:rsid w:val="00BF593B"/>
    <w:rsid w:val="00BF61F5"/>
    <w:rsid w:val="00C0579E"/>
    <w:rsid w:val="00C25792"/>
    <w:rsid w:val="00C356CB"/>
    <w:rsid w:val="00C47F09"/>
    <w:rsid w:val="00C66272"/>
    <w:rsid w:val="00C83417"/>
    <w:rsid w:val="00C91F69"/>
    <w:rsid w:val="00CC0F2F"/>
    <w:rsid w:val="00CD736E"/>
    <w:rsid w:val="00CE161E"/>
    <w:rsid w:val="00CF59A8"/>
    <w:rsid w:val="00D01E7E"/>
    <w:rsid w:val="00D05948"/>
    <w:rsid w:val="00D13469"/>
    <w:rsid w:val="00D14E5D"/>
    <w:rsid w:val="00D1536A"/>
    <w:rsid w:val="00D23F1B"/>
    <w:rsid w:val="00D25DC4"/>
    <w:rsid w:val="00D325A9"/>
    <w:rsid w:val="00D36A8A"/>
    <w:rsid w:val="00D43BB9"/>
    <w:rsid w:val="00D60FA0"/>
    <w:rsid w:val="00D62E1A"/>
    <w:rsid w:val="00D71170"/>
    <w:rsid w:val="00D85342"/>
    <w:rsid w:val="00DA6538"/>
    <w:rsid w:val="00DC1C93"/>
    <w:rsid w:val="00DC5D1B"/>
    <w:rsid w:val="00DE4128"/>
    <w:rsid w:val="00DF1351"/>
    <w:rsid w:val="00DF1EDE"/>
    <w:rsid w:val="00E076A1"/>
    <w:rsid w:val="00E15E49"/>
    <w:rsid w:val="00E22B75"/>
    <w:rsid w:val="00E4678D"/>
    <w:rsid w:val="00E46D03"/>
    <w:rsid w:val="00E8237D"/>
    <w:rsid w:val="00E83AD5"/>
    <w:rsid w:val="00EB32B6"/>
    <w:rsid w:val="00EB4E38"/>
    <w:rsid w:val="00EB674E"/>
    <w:rsid w:val="00ED30CF"/>
    <w:rsid w:val="00F14630"/>
    <w:rsid w:val="00F176EF"/>
    <w:rsid w:val="00F178E3"/>
    <w:rsid w:val="00F24B34"/>
    <w:rsid w:val="00F379EA"/>
    <w:rsid w:val="00F4207A"/>
    <w:rsid w:val="00FC1F59"/>
    <w:rsid w:val="00FC3A05"/>
    <w:rsid w:val="00FE5F1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0D3657-2B16-416E-B007-D008BF4E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9722E"/>
    <w:rPr>
      <w:rFonts w:ascii="Times New Roman" w:hAnsi="Times New Roman" w:cs="Times New Roman"/>
    </w:rPr>
  </w:style>
  <w:style w:type="paragraph" w:styleId="Heading1">
    <w:name w:val="heading 1"/>
    <w:aliases w:val="Pocket"/>
    <w:basedOn w:val="Normal"/>
    <w:next w:val="Normal"/>
    <w:link w:val="Heading1Char"/>
    <w:autoRedefine/>
    <w:qFormat/>
    <w:rsid w:val="006972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72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72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972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72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22E"/>
  </w:style>
  <w:style w:type="character" w:customStyle="1" w:styleId="Heading1Char">
    <w:name w:val="Heading 1 Char"/>
    <w:aliases w:val="Pocket Char"/>
    <w:basedOn w:val="DefaultParagraphFont"/>
    <w:link w:val="Heading1"/>
    <w:rsid w:val="0069722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9722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9722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9722E"/>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Bold Underline,small,Qualifications,bold underline"/>
    <w:basedOn w:val="DefaultParagraphFont"/>
    <w:uiPriority w:val="7"/>
    <w:qFormat/>
    <w:rsid w:val="0069722E"/>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69722E"/>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Bo"/>
    <w:basedOn w:val="DefaultParagraphFont"/>
    <w:uiPriority w:val="6"/>
    <w:qFormat/>
    <w:rsid w:val="0069722E"/>
    <w:rPr>
      <w:b/>
      <w:sz w:val="22"/>
      <w:u w:val="single"/>
    </w:rPr>
  </w:style>
  <w:style w:type="character" w:styleId="Hyperlink">
    <w:name w:val="Hyperlink"/>
    <w:aliases w:val="heading 1 (block title),Card Text,Important,Read,Internet Link"/>
    <w:basedOn w:val="DefaultParagraphFont"/>
    <w:uiPriority w:val="99"/>
    <w:unhideWhenUsed/>
    <w:rsid w:val="0069722E"/>
    <w:rPr>
      <w:color w:val="auto"/>
      <w:u w:val="none"/>
    </w:rPr>
  </w:style>
  <w:style w:type="character" w:styleId="FollowedHyperlink">
    <w:name w:val="FollowedHyperlink"/>
    <w:basedOn w:val="DefaultParagraphFont"/>
    <w:uiPriority w:val="99"/>
    <w:semiHidden/>
    <w:unhideWhenUsed/>
    <w:rsid w:val="0069722E"/>
    <w:rPr>
      <w:color w:val="auto"/>
      <w:u w:val="none"/>
    </w:rPr>
  </w:style>
  <w:style w:type="paragraph" w:styleId="CommentText">
    <w:name w:val="annotation text"/>
    <w:basedOn w:val="Normal"/>
    <w:link w:val="CommentTextChar"/>
    <w:uiPriority w:val="99"/>
    <w:semiHidden/>
    <w:unhideWhenUsed/>
    <w:rsid w:val="00663CA9"/>
    <w:pPr>
      <w:spacing w:line="240" w:lineRule="auto"/>
    </w:pPr>
    <w:rPr>
      <w:sz w:val="20"/>
      <w:szCs w:val="20"/>
    </w:rPr>
  </w:style>
  <w:style w:type="character" w:customStyle="1" w:styleId="CommentTextChar">
    <w:name w:val="Comment Text Char"/>
    <w:basedOn w:val="DefaultParagraphFont"/>
    <w:link w:val="CommentText"/>
    <w:uiPriority w:val="99"/>
    <w:semiHidden/>
    <w:rsid w:val="00663CA9"/>
    <w:rPr>
      <w:rFonts w:ascii="Calibri" w:hAnsi="Calibri"/>
      <w:sz w:val="20"/>
      <w:szCs w:val="20"/>
    </w:rPr>
  </w:style>
  <w:style w:type="character" w:styleId="CommentReference">
    <w:name w:val="annotation reference"/>
    <w:basedOn w:val="DefaultParagraphFont"/>
    <w:uiPriority w:val="99"/>
    <w:semiHidden/>
    <w:unhideWhenUsed/>
    <w:rsid w:val="00663CA9"/>
    <w:rPr>
      <w:sz w:val="16"/>
      <w:szCs w:val="16"/>
    </w:rPr>
  </w:style>
  <w:style w:type="paragraph" w:styleId="BalloonText">
    <w:name w:val="Balloon Text"/>
    <w:basedOn w:val="Normal"/>
    <w:link w:val="BalloonTextChar"/>
    <w:uiPriority w:val="99"/>
    <w:semiHidden/>
    <w:unhideWhenUsed/>
    <w:rsid w:val="00663C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CA9"/>
    <w:rPr>
      <w:rFonts w:ascii="Segoe UI" w:hAnsi="Segoe UI" w:cs="Segoe UI"/>
      <w:sz w:val="18"/>
      <w:szCs w:val="18"/>
    </w:rPr>
  </w:style>
  <w:style w:type="paragraph" w:styleId="NoSpacing">
    <w:name w:val="No Spacing"/>
    <w:uiPriority w:val="99"/>
    <w:unhideWhenUsed/>
    <w:qFormat/>
    <w:rsid w:val="00C66272"/>
    <w:pPr>
      <w:spacing w:after="0" w:line="240" w:lineRule="auto"/>
    </w:pPr>
    <w:rPr>
      <w:rFonts w:ascii="Calibri" w:hAnsi="Calibri"/>
    </w:rPr>
  </w:style>
  <w:style w:type="paragraph" w:styleId="ListParagraph">
    <w:name w:val="List Paragraph"/>
    <w:basedOn w:val="Normal"/>
    <w:uiPriority w:val="99"/>
    <w:qFormat/>
    <w:rsid w:val="00D23F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deepseanews.com/2012/10/we-need-an-ocean-nasa-now-pt-3/" TargetMode="External"/><Relationship Id="rId21" Type="http://schemas.openxmlformats.org/officeDocument/2006/relationships/hyperlink" Target="http://www.pacificresearch.org/docLib/20110419_almanac2011.pdf" TargetMode="External"/><Relationship Id="rId42" Type="http://schemas.openxmlformats.org/officeDocument/2006/relationships/hyperlink" Target="http://americanprogress.org/issues/green/news/2013/03/29/58266/top-5-ocean-priorities-for-the-new-secretary-of-state/" TargetMode="External"/><Relationship Id="rId47" Type="http://schemas.openxmlformats.org/officeDocument/2006/relationships/hyperlink" Target="http://www.bbc.com/news/science-environment-27295159" TargetMode="External"/><Relationship Id="rId63" Type="http://schemas.openxmlformats.org/officeDocument/2006/relationships/hyperlink" Target="http://www.progressivereform.org/CPRBlog.cfm?idBlog=FB9153F2-ABFE-3CF2-8053EAF1ED929DB8" TargetMode="External"/><Relationship Id="rId68" Type="http://schemas.openxmlformats.org/officeDocument/2006/relationships/hyperlink" Target="http://www.state.gov/e/stas/2013/213741.htm" TargetMode="External"/><Relationship Id="rId84" Type="http://schemas.openxmlformats.org/officeDocument/2006/relationships/hyperlink" Target="http://www.bbc.com/news/science-environment-13796479" TargetMode="External"/><Relationship Id="rId89" Type="http://schemas.openxmlformats.org/officeDocument/2006/relationships/hyperlink" Target="http://www.oceanchampions.org/pdfs/national_ocean_policy_implementation_plan.pdf" TargetMode="External"/><Relationship Id="rId7" Type="http://schemas.openxmlformats.org/officeDocument/2006/relationships/hyperlink" Target="http://deepseanews.com/2012/10/we-need-an-ocean-nasa-now-pt-3/" TargetMode="External"/><Relationship Id="rId71" Type="http://schemas.openxmlformats.org/officeDocument/2006/relationships/hyperlink" Target="http://explore.noaa.gov/sites/OER/Documents/about-oer/program-review/presidents-panel-on-ocean-exploration-report.pdf" TargetMode="External"/><Relationship Id="rId92" Type="http://schemas.openxmlformats.org/officeDocument/2006/relationships/hyperlink" Target="http://explore.noaa.gov/sites/OER/Documents/national-research-council-voyage.pdf" TargetMode="External"/><Relationship Id="rId2" Type="http://schemas.openxmlformats.org/officeDocument/2006/relationships/styles" Target="styles.xml"/><Relationship Id="rId16" Type="http://schemas.openxmlformats.org/officeDocument/2006/relationships/hyperlink" Target="http://deepseanews.com/2012/10/we-need-an-ocean-nasa-now-pt-2/" TargetMode="External"/><Relationship Id="rId29" Type="http://schemas.openxmlformats.org/officeDocument/2006/relationships/hyperlink" Target="http://www.usclimatenetwork.org/resource-database/the-national-endowment-for-the-oceans-fact-sheet%20accessed%206/27/14" TargetMode="External"/><Relationship Id="rId107" Type="http://schemas.openxmlformats.org/officeDocument/2006/relationships/fontTable" Target="fontTable.xml"/><Relationship Id="rId11" Type="http://schemas.openxmlformats.org/officeDocument/2006/relationships/hyperlink" Target="http://deepseanews.com/2012/10/we-need-an-ocean-nasa-now-pt-3/" TargetMode="External"/><Relationship Id="rId24" Type="http://schemas.openxmlformats.org/officeDocument/2006/relationships/hyperlink" Target="http://nap.edu/catalog.php?record_id=12775" TargetMode="External"/><Relationship Id="rId32" Type="http://schemas.openxmlformats.org/officeDocument/2006/relationships/hyperlink" Target="http://www.usclimatenetwork.org/resource-database/the-national-endowment-for-the-oceans-fact-sheet%20accessed%206/27/14" TargetMode="External"/><Relationship Id="rId37" Type="http://schemas.openxmlformats.org/officeDocument/2006/relationships/hyperlink" Target="http://www.cdfai.org/PDF/The%20Newly%20Emerging%20Arctic%20Security%20Environment.pdf" TargetMode="External"/><Relationship Id="rId40" Type="http://schemas.openxmlformats.org/officeDocument/2006/relationships/hyperlink" Target="http://www.onr.navy.mil/Media-Center/Fact-Sheets/Robotic-Hull-Bio-mimetic-Underwater-Grooming.aspx" TargetMode="External"/><Relationship Id="rId45" Type="http://schemas.openxmlformats.org/officeDocument/2006/relationships/hyperlink" Target="http://www.whoi.edu/main/occi" TargetMode="External"/><Relationship Id="rId53" Type="http://schemas.openxmlformats.org/officeDocument/2006/relationships/hyperlink" Target="http://newswatch.nationalgeographic.com/2013/06/20/space-exploration-dollars-dwarf-ocean-spending/" TargetMode="External"/><Relationship Id="rId58" Type="http://schemas.openxmlformats.org/officeDocument/2006/relationships/hyperlink" Target="http://capeandislands.org/post/how-live-stream-video-catalyzing-ocean-research" TargetMode="External"/><Relationship Id="rId66" Type="http://schemas.openxmlformats.org/officeDocument/2006/relationships/hyperlink" Target="http://sitn.hms.harvard.edu/flash/2013/science-and-diplomacy/" TargetMode="External"/><Relationship Id="rId74" Type="http://schemas.openxmlformats.org/officeDocument/2006/relationships/hyperlink" Target="http://www.wilsoncenter.org/article/call-for-papers-trans-atlantic-dialogues-cultural-heritage-heritage-tourism-and-traditions" TargetMode="External"/><Relationship Id="rId79" Type="http://schemas.openxmlformats.org/officeDocument/2006/relationships/hyperlink" Target="http://explore.noaa.gov/sites/OER/Documents/national-research-council-voyage.pdf" TargetMode="External"/><Relationship Id="rId87" Type="http://schemas.openxmlformats.org/officeDocument/2006/relationships/hyperlink" Target="http://blogs.scientificamerican.com/extinction-countdown/2010/12/07/humans-are-more-at-risk-from-diseases-as-biodiversity-disappears/" TargetMode="External"/><Relationship Id="rId102" Type="http://schemas.openxmlformats.org/officeDocument/2006/relationships/hyperlink" Target="http://vjel.vermontlaw.edu/publications/national-ocean-policy-can-reduce-marine-pollution-streamline-ocean-bureaucracy/" TargetMode="External"/><Relationship Id="rId5" Type="http://schemas.openxmlformats.org/officeDocument/2006/relationships/hyperlink" Target="http://deepseanews.com/2012/10/we-need-an-ocean-nasa-now-pt-1/" TargetMode="External"/><Relationship Id="rId61" Type="http://schemas.openxmlformats.org/officeDocument/2006/relationships/hyperlink" Target="http://explore.noaa.gov/sites/OER/Documents/national-research-council-voyage.pdf" TargetMode="External"/><Relationship Id="rId82" Type="http://schemas.openxmlformats.org/officeDocument/2006/relationships/hyperlink" Target="http://explore.noaa.gov/sites/OER/Documents/national-research-council-voyage.pdf" TargetMode="External"/><Relationship Id="rId90" Type="http://schemas.openxmlformats.org/officeDocument/2006/relationships/hyperlink" Target="http://vjel.vermontlaw.edu/publications/national-ocean-policy-can-reduce-marine-pollution-streamline-ocean-bureaucracy/" TargetMode="External"/><Relationship Id="rId95" Type="http://schemas.openxmlformats.org/officeDocument/2006/relationships/hyperlink" Target="http://www.oceanchampions.org/pdfs/national_ocean_policy_implementation_plan.pdf" TargetMode="External"/><Relationship Id="rId19" Type="http://schemas.openxmlformats.org/officeDocument/2006/relationships/hyperlink" Target="http://www.newsweek.com/last-dive-funding-human-expeditions-ocean-may-have-run-aground-63201" TargetMode="External"/><Relationship Id="rId14" Type="http://schemas.openxmlformats.org/officeDocument/2006/relationships/hyperlink" Target="http://deepseanews.com/2012/10/we-need-an-ocean-nasa-now-pt-2/" TargetMode="External"/><Relationship Id="rId22" Type="http://schemas.openxmlformats.org/officeDocument/2006/relationships/hyperlink" Target="http://dels.nas.edu/resources/static-assets/osb/miscellaneous/Biennial-Report-2009-2010.pdf" TargetMode="External"/><Relationship Id="rId27" Type="http://schemas.openxmlformats.org/officeDocument/2006/relationships/hyperlink" Target="http://deepseanews.com/2012/10/we-need-an-ocean-nasa-now-pt-3/" TargetMode="External"/><Relationship Id="rId30" Type="http://schemas.openxmlformats.org/officeDocument/2006/relationships/hyperlink" Target="http://www.huffingtonpost.com/peter-neill/national-endowment-for-th_b_891257.html,%20accessed%206/27/14" TargetMode="External"/><Relationship Id="rId35" Type="http://schemas.openxmlformats.org/officeDocument/2006/relationships/hyperlink" Target="http://www.nap.edu/catalog/10630.html,page%2010-12Accessed" TargetMode="External"/><Relationship Id="rId43" Type="http://schemas.openxmlformats.org/officeDocument/2006/relationships/hyperlink" Target="http://www.nap.edu/catalog/10630.html,page%2013-14,Accessed" TargetMode="External"/><Relationship Id="rId48" Type="http://schemas.openxmlformats.org/officeDocument/2006/relationships/hyperlink" Target="http://d43fweuh3sg51.cloudfront.net/media/alfresco/u/pr/KQED/QUEST%20Radio%20Medicine%20from%20the%20Ocean%20Floor_b63e3342-7d12-4b3c-b454-76c089a6d256/Radio3_24_MedicinefromOceanFloor.pdf" TargetMode="External"/><Relationship Id="rId56" Type="http://schemas.openxmlformats.org/officeDocument/2006/relationships/hyperlink" Target="http://www.nap.edu/catalog/10630.html,page%2020,%20Accessed" TargetMode="External"/><Relationship Id="rId64" Type="http://schemas.openxmlformats.org/officeDocument/2006/relationships/hyperlink" Target="http://www.the-scientist.com/?articles.view/articleNo/31845/title/Slipping-from-the-Top-/" TargetMode="External"/><Relationship Id="rId69" Type="http://schemas.openxmlformats.org/officeDocument/2006/relationships/hyperlink" Target="http://uscpublicdiplomacy.org/sites/uscpublicdiplomacy.org/files/useruploads/u22281/Science%20Diplomacy%20Proceedings.pdf" TargetMode="External"/><Relationship Id="rId77" Type="http://schemas.openxmlformats.org/officeDocument/2006/relationships/hyperlink" Target="http://dujs.dartmouth.edu/winter-2012/the-threats-of-overfishing-consequences-at-the-commercial-level" TargetMode="External"/><Relationship Id="rId100" Type="http://schemas.openxmlformats.org/officeDocument/2006/relationships/hyperlink" Target="http://dels.nas.edu/resources/static-assets/osb/miscellaneous/Biennial-Report-2009-2010.pdf" TargetMode="External"/><Relationship Id="rId105" Type="http://schemas.openxmlformats.org/officeDocument/2006/relationships/hyperlink" Target="http://www.cnn.com/2012/04/09/opinion/etzioni-space-oceans/" TargetMode="External"/><Relationship Id="rId8" Type="http://schemas.openxmlformats.org/officeDocument/2006/relationships/hyperlink" Target="http://articles.latimes.com/2012/jul/03/opinion/la-oe-ohanlon-fiscal-reform-20120703" TargetMode="External"/><Relationship Id="rId51" Type="http://schemas.openxmlformats.org/officeDocument/2006/relationships/hyperlink" Target="http://explore.noaa.gov/sites/OER/Documents/national-research-council-voyage.pdf" TargetMode="External"/><Relationship Id="rId72" Type="http://schemas.openxmlformats.org/officeDocument/2006/relationships/hyperlink" Target="http://www.nap.edu/catalog/10630.html,pages%2012-13.%20Accessed" TargetMode="External"/><Relationship Id="rId80" Type="http://schemas.openxmlformats.org/officeDocument/2006/relationships/hyperlink" Target="http://blogs.wsj.com/cio/2013/07/19/government-and-tech-companies-plan-exploration-of-oceans/" TargetMode="External"/><Relationship Id="rId85" Type="http://schemas.openxmlformats.org/officeDocument/2006/relationships/hyperlink" Target="http://climateandcapitalism.com/2013/10/14/oceans-brink-ecological-collapse/" TargetMode="External"/><Relationship Id="rId93" Type="http://schemas.openxmlformats.org/officeDocument/2006/relationships/hyperlink" Target="http://www.huffingtonpost.com/linda-rosen/the-truth-hurts-the-stem-_b_3900575.html" TargetMode="External"/><Relationship Id="rId98" Type="http://schemas.openxmlformats.org/officeDocument/2006/relationships/hyperlink" Target="http://www.thespacereview.com/article/285/1" TargetMode="External"/><Relationship Id="rId3" Type="http://schemas.openxmlformats.org/officeDocument/2006/relationships/settings" Target="settings.xml"/><Relationship Id="rId12" Type="http://schemas.openxmlformats.org/officeDocument/2006/relationships/hyperlink" Target="http://deepseanews.com/2012/10/we-need-an-ocean-nasa-now-pt-3/" TargetMode="External"/><Relationship Id="rId17" Type="http://schemas.openxmlformats.org/officeDocument/2006/relationships/hyperlink" Target="http://deepseanews.com/2012/10/we-need-an-ocean-nasa-now-pt-3/" TargetMode="External"/><Relationship Id="rId25" Type="http://schemas.openxmlformats.org/officeDocument/2006/relationships/hyperlink" Target="http://nap.edu/catalog.php?record_id=12775" TargetMode="External"/><Relationship Id="rId33" Type="http://schemas.openxmlformats.org/officeDocument/2006/relationships/hyperlink" Target="http://www.heritage.org/research/reports/2012/12/the-us-can-mine-the-deep-seabed-without-joining-the-un-convention-on-the-law-of-the-sea" TargetMode="External"/><Relationship Id="rId38" Type="http://schemas.openxmlformats.org/officeDocument/2006/relationships/hyperlink" Target="http://oceanexplorer.noaa.gov/oceanexploration2020/oe2020_report.pdf" TargetMode="External"/><Relationship Id="rId46" Type="http://schemas.openxmlformats.org/officeDocument/2006/relationships/hyperlink" Target="http://www.extremetech.com/extreme/185336-carbon-neutrality-has-failed-now-our-only-way-out-of-global-warming-is-to-go-carbon-negative" TargetMode="External"/><Relationship Id="rId59" Type="http://schemas.openxmlformats.org/officeDocument/2006/relationships/hyperlink" Target="http://www.whoi.edu/main/doei" TargetMode="External"/><Relationship Id="rId67" Type="http://schemas.openxmlformats.org/officeDocument/2006/relationships/hyperlink" Target="http://www.sciencediplomacy.org/perspective/2012/science-diplomacy-and-twenty-first-century-statecraft" TargetMode="External"/><Relationship Id="rId103" Type="http://schemas.openxmlformats.org/officeDocument/2006/relationships/hyperlink" Target="http://oceanexplorer.noaa.gov/oceanexploration2020/oe2020_report.pdf" TargetMode="External"/><Relationship Id="rId108" Type="http://schemas.openxmlformats.org/officeDocument/2006/relationships/theme" Target="theme/theme1.xml"/><Relationship Id="rId20" Type="http://schemas.openxmlformats.org/officeDocument/2006/relationships/hyperlink" Target="http://www.washingtonpost.com/wp-dyn/content/article/2009/05/03/AR2009050301930.html" TargetMode="External"/><Relationship Id="rId41" Type="http://schemas.openxmlformats.org/officeDocument/2006/relationships/hyperlink" Target="http://www.green-technology.org/green_technology_magazine/images/What'sOldisNew.pdf" TargetMode="External"/><Relationship Id="rId54" Type="http://schemas.openxmlformats.org/officeDocument/2006/relationships/hyperlink" Target="http://www.gatewayhouse.in/the-next-oil-rare-earth-metals/" TargetMode="External"/><Relationship Id="rId62" Type="http://schemas.openxmlformats.org/officeDocument/2006/relationships/hyperlink" Target="http://explore.noaa.gov/sites/OER/Documents/national-research-council-voyage.pdf" TargetMode="External"/><Relationship Id="rId70" Type="http://schemas.openxmlformats.org/officeDocument/2006/relationships/hyperlink" Target="http://www.state.gov/e/stas/2013/213741.htm" TargetMode="External"/><Relationship Id="rId75" Type="http://schemas.openxmlformats.org/officeDocument/2006/relationships/hyperlink" Target="http://americanprogress.org/issues/green/news/2013/11/19/79615/establish-the-national-endowment-for-the-oceans/" TargetMode="External"/><Relationship Id="rId83" Type="http://schemas.openxmlformats.org/officeDocument/2006/relationships/hyperlink" Target="http://www.foreignaffairs.com/articles/140164/alan-b-sielen/the-devolution-of-the-seas" TargetMode="External"/><Relationship Id="rId88" Type="http://schemas.openxmlformats.org/officeDocument/2006/relationships/hyperlink" Target="http://www.agiweb.org/gap/legis111/wateroceans_hearings.html" TargetMode="External"/><Relationship Id="rId91" Type="http://schemas.openxmlformats.org/officeDocument/2006/relationships/hyperlink" Target="http://www.oceanchampions.org/pdfs/national_ocean_policy_implementation_plan.pdf" TargetMode="External"/><Relationship Id="rId96" Type="http://schemas.openxmlformats.org/officeDocument/2006/relationships/hyperlink" Target="http://oceanexplorer.noaa.gov/oceanexploration2020/oe2020_report.pdf" TargetMode="External"/><Relationship Id="rId1" Type="http://schemas.openxmlformats.org/officeDocument/2006/relationships/numbering" Target="numbering.xml"/><Relationship Id="rId6" Type="http://schemas.openxmlformats.org/officeDocument/2006/relationships/hyperlink" Target="https://news.brown.edu/articles/2011/01/extinction" TargetMode="External"/><Relationship Id="rId15" Type="http://schemas.openxmlformats.org/officeDocument/2006/relationships/hyperlink" Target="http://deepseanews.com/2012/10/we-need-an-ocean-nasa-now-pt-2/" TargetMode="External"/><Relationship Id="rId23" Type="http://schemas.openxmlformats.org/officeDocument/2006/relationships/hyperlink" Target="http://nap.edu/catalog.php?record_id=12775" TargetMode="External"/><Relationship Id="rId28" Type="http://schemas.openxmlformats.org/officeDocument/2006/relationships/hyperlink" Target="http://vjel.vermontlaw.edu/publications/national-ocean-policy-can-reduce-marine-pollution-streamline-ocean-bureaucracy/" TargetMode="External"/><Relationship Id="rId36" Type="http://schemas.openxmlformats.org/officeDocument/2006/relationships/hyperlink" Target="http://www.oceanchampions.org/pdfs/national_ocean_policy_implementation_plan.pdf" TargetMode="External"/><Relationship Id="rId49" Type="http://schemas.openxmlformats.org/officeDocument/2006/relationships/hyperlink" Target="http://news.nationalgeographic.com/news/2001/08/0807_wireseamed1.html" TargetMode="External"/><Relationship Id="rId57" Type="http://schemas.openxmlformats.org/officeDocument/2006/relationships/hyperlink" Target="http://explore.noaa.gov/sites/OER/Documents/national-research-council-voyage.pdf" TargetMode="External"/><Relationship Id="rId106" Type="http://schemas.openxmlformats.org/officeDocument/2006/relationships/hyperlink" Target="http://www.nap.edu/catalog/10630.html,Accessed" TargetMode="External"/><Relationship Id="rId10" Type="http://schemas.openxmlformats.org/officeDocument/2006/relationships/hyperlink" Target="http://dels.nas.edu/resources/static-assets/osb/miscellaneous/Oceans-Human-Health.pdf" TargetMode="External"/><Relationship Id="rId31" Type="http://schemas.openxmlformats.org/officeDocument/2006/relationships/hyperlink" Target="http://vjel.vermontlaw.edu/publications/national-ocean-policy-can-reduce-marine-pollution-streamline-ocean-bureaucracy/" TargetMode="External"/><Relationship Id="rId44" Type="http://schemas.openxmlformats.org/officeDocument/2006/relationships/hyperlink" Target="http://nap.edu/catalog.php?record_id=12775" TargetMode="External"/><Relationship Id="rId52" Type="http://schemas.openxmlformats.org/officeDocument/2006/relationships/hyperlink" Target="http://vjel.vermontlaw.edu/publications/national-ocean-policy-can-reduce-marine-pollution-streamline-ocean-bureaucracy/" TargetMode="External"/><Relationship Id="rId60" Type="http://schemas.openxmlformats.org/officeDocument/2006/relationships/hyperlink" Target="http://explore.noaa.gov/sites/OER/Documents/national-research-council-voyage.pdf" TargetMode="External"/><Relationship Id="rId65" Type="http://schemas.openxmlformats.org/officeDocument/2006/relationships/hyperlink" Target="http://content.yudu.com/Library/A1p10y/FEAST/resources/134.htm" TargetMode="External"/><Relationship Id="rId73" Type="http://schemas.openxmlformats.org/officeDocument/2006/relationships/hyperlink" Target="http://www.adamsmith.org/sites/default/files/images/uploads/publications/who-owns-the-past.pdf" TargetMode="External"/><Relationship Id="rId78" Type="http://schemas.openxmlformats.org/officeDocument/2006/relationships/hyperlink" Target="http://www.nap.edu/catalog/10630.html,pages%208-10,%20Accessed" TargetMode="External"/><Relationship Id="rId81" Type="http://schemas.openxmlformats.org/officeDocument/2006/relationships/hyperlink" Target="http://www.oceanchampions.org/pdfs/national_ocean_policy_implementation_plan.pdf" TargetMode="External"/><Relationship Id="rId86" Type="http://schemas.openxmlformats.org/officeDocument/2006/relationships/hyperlink" Target="http://proxy.foley.gonzaga.edu/login?url=http://search.ebscohost.com/login.aspx?direct=true&amp;db=a9h&amp;AN=56576449&amp;site=ehost-live" TargetMode="External"/><Relationship Id="rId94" Type="http://schemas.openxmlformats.org/officeDocument/2006/relationships/hyperlink" Target="http://explore.noaa.gov/sites/OER/Documents/national-research-council-voyage.pdf" TargetMode="External"/><Relationship Id="rId99" Type="http://schemas.openxmlformats.org/officeDocument/2006/relationships/hyperlink" Target="http://explore.noaa.gov/sites/OER/Documents/national-research-council-voyage.pdf" TargetMode="External"/><Relationship Id="rId101" Type="http://schemas.openxmlformats.org/officeDocument/2006/relationships/hyperlink" Target="http://explore.noaa.gov/sites/OER/Documents/national-research-council-voyage.pdf" TargetMode="External"/><Relationship Id="rId4" Type="http://schemas.openxmlformats.org/officeDocument/2006/relationships/webSettings" Target="webSettings.xml"/><Relationship Id="rId9" Type="http://schemas.openxmlformats.org/officeDocument/2006/relationships/hyperlink" Target="http://www.oceanchampions.org/pdfs/national_ocean_policy_implementation_plan.pdf" TargetMode="External"/><Relationship Id="rId13" Type="http://schemas.openxmlformats.org/officeDocument/2006/relationships/hyperlink" Target="http://explore.noaa.gov/sites/OER/Documents/national-research-council-voyage.pdf" TargetMode="External"/><Relationship Id="rId18" Type="http://schemas.openxmlformats.org/officeDocument/2006/relationships/hyperlink" Target="http://deepseanews.com/2012/10/we-need-an-ocean-nasa-now-pt-1/" TargetMode="External"/><Relationship Id="rId39" Type="http://schemas.openxmlformats.org/officeDocument/2006/relationships/hyperlink" Target="http://mauiinvasive.org/2013/01/18/traveling-by-boat-swab-those-hulls-and-propellors-to-stop-invasive-stowaways/" TargetMode="External"/><Relationship Id="rId34" Type="http://schemas.openxmlformats.org/officeDocument/2006/relationships/hyperlink" Target="http://deepseanews.com/2012/10/we-need-an-ocean-nasa-now-pt-1/" TargetMode="External"/><Relationship Id="rId50" Type="http://schemas.openxmlformats.org/officeDocument/2006/relationships/hyperlink" Target="http://www.oceanchampions.org/pdfs/national_ocean_policy_implementation_plan.pdf" TargetMode="External"/><Relationship Id="rId55" Type="http://schemas.openxmlformats.org/officeDocument/2006/relationships/hyperlink" Target="http://lightyears.blogs.cnn.com/2012/03/13/why-exploring-the-ocean-is-mankinds-next-giant-leap/" TargetMode="External"/><Relationship Id="rId76" Type="http://schemas.openxmlformats.org/officeDocument/2006/relationships/hyperlink" Target="http://www.pnas.org/content/102/15/5443.full" TargetMode="External"/><Relationship Id="rId97" Type="http://schemas.openxmlformats.org/officeDocument/2006/relationships/hyperlink" Target="http://www.nap.edu/catalog/10630.html,page%2019,%20Accessed" TargetMode="External"/><Relationship Id="rId104" Type="http://schemas.openxmlformats.org/officeDocument/2006/relationships/hyperlink" Target="http://deepseanews.com/2012/10/we-need-an-ocean-nasa-now-pt-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175</Pages>
  <Words>56670</Words>
  <Characters>327553</Characters>
  <Application>Microsoft Office Word</Application>
  <DocSecurity>0</DocSecurity>
  <Lines>4962</Lines>
  <Paragraphs>1444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Kostelny</dc:creator>
  <cp:keywords>5.0</cp:keywords>
  <dc:description/>
  <cp:lastModifiedBy>Adrienne</cp:lastModifiedBy>
  <cp:revision>4</cp:revision>
  <dcterms:created xsi:type="dcterms:W3CDTF">2014-07-11T15:39:00Z</dcterms:created>
  <dcterms:modified xsi:type="dcterms:W3CDTF">2014-07-11T15:44:00Z</dcterms:modified>
</cp:coreProperties>
</file>