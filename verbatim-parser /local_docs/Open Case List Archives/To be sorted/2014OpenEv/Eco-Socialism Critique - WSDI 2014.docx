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id w:val="-698163532"/>
        <w:docPartObj>
          <w:docPartGallery w:val="Table of Contents"/>
          <w:docPartUnique/>
        </w:docPartObj>
      </w:sdtPr>
      <w:sdtEndPr>
        <w:rPr>
          <w:rFonts w:ascii="Calibri" w:eastAsiaTheme="minorHAnsi" w:hAnsi="Calibri" w:cs="Calibri"/>
          <w:noProof/>
          <w:color w:val="auto"/>
          <w:sz w:val="22"/>
          <w:szCs w:val="22"/>
          <w:lang w:eastAsia="en-US"/>
        </w:rPr>
      </w:sdtEndPr>
      <w:sdtContent>
        <w:p w:rsidR="0097762F" w:rsidRDefault="0097762F">
          <w:pPr>
            <w:pStyle w:val="TOCHeading"/>
          </w:pPr>
          <w:r>
            <w:t>Contents</w:t>
          </w:r>
        </w:p>
        <w:p w:rsidR="0097762F" w:rsidRDefault="0097762F">
          <w:pPr>
            <w:pStyle w:val="TOC2"/>
            <w:tabs>
              <w:tab w:val="right" w:leader="dot" w:pos="8630"/>
            </w:tabs>
            <w:rPr>
              <w:noProof/>
            </w:rPr>
          </w:pPr>
          <w:r>
            <w:fldChar w:fldCharType="begin"/>
          </w:r>
          <w:r>
            <w:instrText xml:space="preserve"> TOC \o "1-3" \h \z \u </w:instrText>
          </w:r>
          <w:r>
            <w:fldChar w:fldCharType="separate"/>
          </w:r>
          <w:hyperlink w:anchor="_Toc392944445" w:history="1">
            <w:r w:rsidRPr="00F823C3">
              <w:rPr>
                <w:rStyle w:val="Hyperlink"/>
                <w:noProof/>
              </w:rPr>
              <w:t>1NC Shell</w:t>
            </w:r>
            <w:r>
              <w:rPr>
                <w:noProof/>
                <w:webHidden/>
              </w:rPr>
              <w:tab/>
            </w:r>
            <w:r>
              <w:rPr>
                <w:noProof/>
                <w:webHidden/>
              </w:rPr>
              <w:fldChar w:fldCharType="begin"/>
            </w:r>
            <w:r>
              <w:rPr>
                <w:noProof/>
                <w:webHidden/>
              </w:rPr>
              <w:instrText xml:space="preserve"> PAGEREF _Toc392944445 \h </w:instrText>
            </w:r>
            <w:r>
              <w:rPr>
                <w:noProof/>
                <w:webHidden/>
              </w:rPr>
            </w:r>
            <w:r>
              <w:rPr>
                <w:noProof/>
                <w:webHidden/>
              </w:rPr>
              <w:fldChar w:fldCharType="separate"/>
            </w:r>
            <w:r>
              <w:rPr>
                <w:noProof/>
                <w:webHidden/>
              </w:rPr>
              <w:t>2</w:t>
            </w:r>
            <w:r>
              <w:rPr>
                <w:noProof/>
                <w:webHidden/>
              </w:rPr>
              <w:fldChar w:fldCharType="end"/>
            </w:r>
          </w:hyperlink>
        </w:p>
        <w:p w:rsidR="0097762F" w:rsidRDefault="0097762F">
          <w:pPr>
            <w:pStyle w:val="TOC1"/>
            <w:tabs>
              <w:tab w:val="right" w:leader="dot" w:pos="8630"/>
            </w:tabs>
            <w:rPr>
              <w:noProof/>
            </w:rPr>
          </w:pPr>
          <w:hyperlink w:anchor="_Toc392944446" w:history="1">
            <w:r w:rsidRPr="00F823C3">
              <w:rPr>
                <w:rStyle w:val="Hyperlink"/>
                <w:noProof/>
              </w:rPr>
              <w:t>Links</w:t>
            </w:r>
            <w:r>
              <w:rPr>
                <w:noProof/>
                <w:webHidden/>
              </w:rPr>
              <w:tab/>
            </w:r>
            <w:r>
              <w:rPr>
                <w:noProof/>
                <w:webHidden/>
              </w:rPr>
              <w:fldChar w:fldCharType="begin"/>
            </w:r>
            <w:r>
              <w:rPr>
                <w:noProof/>
                <w:webHidden/>
              </w:rPr>
              <w:instrText xml:space="preserve"> PAGEREF _Toc392944446 \h </w:instrText>
            </w:r>
            <w:r>
              <w:rPr>
                <w:noProof/>
                <w:webHidden/>
              </w:rPr>
            </w:r>
            <w:r>
              <w:rPr>
                <w:noProof/>
                <w:webHidden/>
              </w:rPr>
              <w:fldChar w:fldCharType="separate"/>
            </w:r>
            <w:r>
              <w:rPr>
                <w:noProof/>
                <w:webHidden/>
              </w:rPr>
              <w:t>4</w:t>
            </w:r>
            <w:r>
              <w:rPr>
                <w:noProof/>
                <w:webHidden/>
              </w:rPr>
              <w:fldChar w:fldCharType="end"/>
            </w:r>
          </w:hyperlink>
        </w:p>
        <w:p w:rsidR="0097762F" w:rsidRDefault="0097762F">
          <w:pPr>
            <w:pStyle w:val="TOC2"/>
            <w:tabs>
              <w:tab w:val="right" w:leader="dot" w:pos="8630"/>
            </w:tabs>
            <w:rPr>
              <w:noProof/>
            </w:rPr>
          </w:pPr>
          <w:hyperlink w:anchor="_Toc392944447" w:history="1">
            <w:r w:rsidRPr="00F823C3">
              <w:rPr>
                <w:rStyle w:val="Hyperlink"/>
                <w:noProof/>
              </w:rPr>
              <w:t>OCEAN TOPIC LINKS</w:t>
            </w:r>
            <w:r>
              <w:rPr>
                <w:noProof/>
                <w:webHidden/>
              </w:rPr>
              <w:tab/>
            </w:r>
            <w:r>
              <w:rPr>
                <w:noProof/>
                <w:webHidden/>
              </w:rPr>
              <w:fldChar w:fldCharType="begin"/>
            </w:r>
            <w:r>
              <w:rPr>
                <w:noProof/>
                <w:webHidden/>
              </w:rPr>
              <w:instrText xml:space="preserve"> PAGEREF _Toc392944447 \h </w:instrText>
            </w:r>
            <w:r>
              <w:rPr>
                <w:noProof/>
                <w:webHidden/>
              </w:rPr>
            </w:r>
            <w:r>
              <w:rPr>
                <w:noProof/>
                <w:webHidden/>
              </w:rPr>
              <w:fldChar w:fldCharType="separate"/>
            </w:r>
            <w:r>
              <w:rPr>
                <w:noProof/>
                <w:webHidden/>
              </w:rPr>
              <w:t>5</w:t>
            </w:r>
            <w:r>
              <w:rPr>
                <w:noProof/>
                <w:webHidden/>
              </w:rPr>
              <w:fldChar w:fldCharType="end"/>
            </w:r>
          </w:hyperlink>
        </w:p>
        <w:p w:rsidR="0097762F" w:rsidRDefault="0097762F">
          <w:pPr>
            <w:pStyle w:val="TOC2"/>
            <w:tabs>
              <w:tab w:val="right" w:leader="dot" w:pos="8630"/>
            </w:tabs>
            <w:rPr>
              <w:noProof/>
            </w:rPr>
          </w:pPr>
          <w:hyperlink w:anchor="_Toc392944448" w:history="1">
            <w:r w:rsidRPr="00F823C3">
              <w:rPr>
                <w:rStyle w:val="Hyperlink"/>
                <w:noProof/>
              </w:rPr>
              <w:t>Accumulation</w:t>
            </w:r>
            <w:r>
              <w:rPr>
                <w:noProof/>
                <w:webHidden/>
              </w:rPr>
              <w:tab/>
            </w:r>
            <w:r>
              <w:rPr>
                <w:noProof/>
                <w:webHidden/>
              </w:rPr>
              <w:fldChar w:fldCharType="begin"/>
            </w:r>
            <w:r>
              <w:rPr>
                <w:noProof/>
                <w:webHidden/>
              </w:rPr>
              <w:instrText xml:space="preserve"> PAGEREF _Toc392944448 \h </w:instrText>
            </w:r>
            <w:r>
              <w:rPr>
                <w:noProof/>
                <w:webHidden/>
              </w:rPr>
            </w:r>
            <w:r>
              <w:rPr>
                <w:noProof/>
                <w:webHidden/>
              </w:rPr>
              <w:fldChar w:fldCharType="separate"/>
            </w:r>
            <w:r>
              <w:rPr>
                <w:noProof/>
                <w:webHidden/>
              </w:rPr>
              <w:t>10</w:t>
            </w:r>
            <w:r>
              <w:rPr>
                <w:noProof/>
                <w:webHidden/>
              </w:rPr>
              <w:fldChar w:fldCharType="end"/>
            </w:r>
          </w:hyperlink>
        </w:p>
        <w:p w:rsidR="0097762F" w:rsidRDefault="0097762F">
          <w:pPr>
            <w:pStyle w:val="TOC2"/>
            <w:tabs>
              <w:tab w:val="right" w:leader="dot" w:pos="8630"/>
            </w:tabs>
            <w:rPr>
              <w:noProof/>
            </w:rPr>
          </w:pPr>
          <w:hyperlink w:anchor="_Toc392944449" w:history="1">
            <w:r w:rsidRPr="00F823C3">
              <w:rPr>
                <w:rStyle w:val="Hyperlink"/>
                <w:noProof/>
              </w:rPr>
              <w:t>Bataille</w:t>
            </w:r>
            <w:r>
              <w:rPr>
                <w:noProof/>
                <w:webHidden/>
              </w:rPr>
              <w:tab/>
            </w:r>
            <w:r>
              <w:rPr>
                <w:noProof/>
                <w:webHidden/>
              </w:rPr>
              <w:fldChar w:fldCharType="begin"/>
            </w:r>
            <w:r>
              <w:rPr>
                <w:noProof/>
                <w:webHidden/>
              </w:rPr>
              <w:instrText xml:space="preserve"> PAGEREF _Toc392944449 \h </w:instrText>
            </w:r>
            <w:r>
              <w:rPr>
                <w:noProof/>
                <w:webHidden/>
              </w:rPr>
            </w:r>
            <w:r>
              <w:rPr>
                <w:noProof/>
                <w:webHidden/>
              </w:rPr>
              <w:fldChar w:fldCharType="separate"/>
            </w:r>
            <w:r>
              <w:rPr>
                <w:noProof/>
                <w:webHidden/>
              </w:rPr>
              <w:t>11</w:t>
            </w:r>
            <w:r>
              <w:rPr>
                <w:noProof/>
                <w:webHidden/>
              </w:rPr>
              <w:fldChar w:fldCharType="end"/>
            </w:r>
          </w:hyperlink>
        </w:p>
        <w:p w:rsidR="0097762F" w:rsidRDefault="0097762F">
          <w:pPr>
            <w:pStyle w:val="TOC2"/>
            <w:tabs>
              <w:tab w:val="right" w:leader="dot" w:pos="8630"/>
            </w:tabs>
            <w:rPr>
              <w:noProof/>
            </w:rPr>
          </w:pPr>
          <w:hyperlink w:anchor="_Toc392944450" w:history="1">
            <w:r w:rsidRPr="00F823C3">
              <w:rPr>
                <w:rStyle w:val="Hyperlink"/>
                <w:noProof/>
              </w:rPr>
              <w:t>Climate Change</w:t>
            </w:r>
            <w:r>
              <w:rPr>
                <w:noProof/>
                <w:webHidden/>
              </w:rPr>
              <w:tab/>
            </w:r>
            <w:r>
              <w:rPr>
                <w:noProof/>
                <w:webHidden/>
              </w:rPr>
              <w:fldChar w:fldCharType="begin"/>
            </w:r>
            <w:r>
              <w:rPr>
                <w:noProof/>
                <w:webHidden/>
              </w:rPr>
              <w:instrText xml:space="preserve"> PAGEREF _Toc392944450 \h </w:instrText>
            </w:r>
            <w:r>
              <w:rPr>
                <w:noProof/>
                <w:webHidden/>
              </w:rPr>
            </w:r>
            <w:r>
              <w:rPr>
                <w:noProof/>
                <w:webHidden/>
              </w:rPr>
              <w:fldChar w:fldCharType="separate"/>
            </w:r>
            <w:r>
              <w:rPr>
                <w:noProof/>
                <w:webHidden/>
              </w:rPr>
              <w:t>13</w:t>
            </w:r>
            <w:r>
              <w:rPr>
                <w:noProof/>
                <w:webHidden/>
              </w:rPr>
              <w:fldChar w:fldCharType="end"/>
            </w:r>
          </w:hyperlink>
        </w:p>
        <w:p w:rsidR="0097762F" w:rsidRDefault="0097762F">
          <w:pPr>
            <w:pStyle w:val="TOC2"/>
            <w:tabs>
              <w:tab w:val="right" w:leader="dot" w:pos="8630"/>
            </w:tabs>
            <w:rPr>
              <w:noProof/>
            </w:rPr>
          </w:pPr>
          <w:hyperlink w:anchor="_Toc392944451" w:history="1">
            <w:r w:rsidRPr="00F823C3">
              <w:rPr>
                <w:rStyle w:val="Hyperlink"/>
                <w:noProof/>
              </w:rPr>
              <w:t>Consumption</w:t>
            </w:r>
            <w:r>
              <w:rPr>
                <w:noProof/>
                <w:webHidden/>
              </w:rPr>
              <w:tab/>
            </w:r>
            <w:r>
              <w:rPr>
                <w:noProof/>
                <w:webHidden/>
              </w:rPr>
              <w:fldChar w:fldCharType="begin"/>
            </w:r>
            <w:r>
              <w:rPr>
                <w:noProof/>
                <w:webHidden/>
              </w:rPr>
              <w:instrText xml:space="preserve"> PAGEREF _Toc392944451 \h </w:instrText>
            </w:r>
            <w:r>
              <w:rPr>
                <w:noProof/>
                <w:webHidden/>
              </w:rPr>
            </w:r>
            <w:r>
              <w:rPr>
                <w:noProof/>
                <w:webHidden/>
              </w:rPr>
              <w:fldChar w:fldCharType="separate"/>
            </w:r>
            <w:r>
              <w:rPr>
                <w:noProof/>
                <w:webHidden/>
              </w:rPr>
              <w:t>14</w:t>
            </w:r>
            <w:r>
              <w:rPr>
                <w:noProof/>
                <w:webHidden/>
              </w:rPr>
              <w:fldChar w:fldCharType="end"/>
            </w:r>
          </w:hyperlink>
        </w:p>
        <w:p w:rsidR="0097762F" w:rsidRDefault="0097762F">
          <w:pPr>
            <w:pStyle w:val="TOC2"/>
            <w:tabs>
              <w:tab w:val="right" w:leader="dot" w:pos="8630"/>
            </w:tabs>
            <w:rPr>
              <w:noProof/>
            </w:rPr>
          </w:pPr>
          <w:hyperlink w:anchor="_Toc392944452" w:history="1">
            <w:r w:rsidRPr="00F823C3">
              <w:rPr>
                <w:rStyle w:val="Hyperlink"/>
                <w:noProof/>
              </w:rPr>
              <w:t>DeDev</w:t>
            </w:r>
            <w:r>
              <w:rPr>
                <w:noProof/>
                <w:webHidden/>
              </w:rPr>
              <w:tab/>
            </w:r>
            <w:r>
              <w:rPr>
                <w:noProof/>
                <w:webHidden/>
              </w:rPr>
              <w:fldChar w:fldCharType="begin"/>
            </w:r>
            <w:r>
              <w:rPr>
                <w:noProof/>
                <w:webHidden/>
              </w:rPr>
              <w:instrText xml:space="preserve"> PAGEREF _Toc392944452 \h </w:instrText>
            </w:r>
            <w:r>
              <w:rPr>
                <w:noProof/>
                <w:webHidden/>
              </w:rPr>
            </w:r>
            <w:r>
              <w:rPr>
                <w:noProof/>
                <w:webHidden/>
              </w:rPr>
              <w:fldChar w:fldCharType="separate"/>
            </w:r>
            <w:r>
              <w:rPr>
                <w:noProof/>
                <w:webHidden/>
              </w:rPr>
              <w:t>15</w:t>
            </w:r>
            <w:r>
              <w:rPr>
                <w:noProof/>
                <w:webHidden/>
              </w:rPr>
              <w:fldChar w:fldCharType="end"/>
            </w:r>
          </w:hyperlink>
        </w:p>
        <w:p w:rsidR="0097762F" w:rsidRDefault="0097762F">
          <w:pPr>
            <w:pStyle w:val="TOC2"/>
            <w:tabs>
              <w:tab w:val="right" w:leader="dot" w:pos="8630"/>
            </w:tabs>
            <w:rPr>
              <w:noProof/>
            </w:rPr>
          </w:pPr>
          <w:hyperlink w:anchor="_Toc392944453" w:history="1">
            <w:r w:rsidRPr="00F823C3">
              <w:rPr>
                <w:rStyle w:val="Hyperlink"/>
                <w:noProof/>
              </w:rPr>
              <w:t>Democracy</w:t>
            </w:r>
            <w:r>
              <w:rPr>
                <w:noProof/>
                <w:webHidden/>
              </w:rPr>
              <w:tab/>
            </w:r>
            <w:r>
              <w:rPr>
                <w:noProof/>
                <w:webHidden/>
              </w:rPr>
              <w:fldChar w:fldCharType="begin"/>
            </w:r>
            <w:r>
              <w:rPr>
                <w:noProof/>
                <w:webHidden/>
              </w:rPr>
              <w:instrText xml:space="preserve"> PAGEREF _Toc392944453 \h </w:instrText>
            </w:r>
            <w:r>
              <w:rPr>
                <w:noProof/>
                <w:webHidden/>
              </w:rPr>
            </w:r>
            <w:r>
              <w:rPr>
                <w:noProof/>
                <w:webHidden/>
              </w:rPr>
              <w:fldChar w:fldCharType="separate"/>
            </w:r>
            <w:r>
              <w:rPr>
                <w:noProof/>
                <w:webHidden/>
              </w:rPr>
              <w:t>16</w:t>
            </w:r>
            <w:r>
              <w:rPr>
                <w:noProof/>
                <w:webHidden/>
              </w:rPr>
              <w:fldChar w:fldCharType="end"/>
            </w:r>
          </w:hyperlink>
        </w:p>
        <w:p w:rsidR="0097762F" w:rsidRDefault="0097762F">
          <w:pPr>
            <w:pStyle w:val="TOC2"/>
            <w:tabs>
              <w:tab w:val="right" w:leader="dot" w:pos="8630"/>
            </w:tabs>
            <w:rPr>
              <w:noProof/>
            </w:rPr>
          </w:pPr>
          <w:hyperlink w:anchor="_Toc392944454" w:history="1">
            <w:r w:rsidRPr="00F823C3">
              <w:rPr>
                <w:rStyle w:val="Hyperlink"/>
                <w:noProof/>
              </w:rPr>
              <w:t>Economy</w:t>
            </w:r>
            <w:r>
              <w:rPr>
                <w:noProof/>
                <w:webHidden/>
              </w:rPr>
              <w:tab/>
            </w:r>
            <w:r>
              <w:rPr>
                <w:noProof/>
                <w:webHidden/>
              </w:rPr>
              <w:fldChar w:fldCharType="begin"/>
            </w:r>
            <w:r>
              <w:rPr>
                <w:noProof/>
                <w:webHidden/>
              </w:rPr>
              <w:instrText xml:space="preserve"> PAGEREF _Toc392944454 \h </w:instrText>
            </w:r>
            <w:r>
              <w:rPr>
                <w:noProof/>
                <w:webHidden/>
              </w:rPr>
            </w:r>
            <w:r>
              <w:rPr>
                <w:noProof/>
                <w:webHidden/>
              </w:rPr>
              <w:fldChar w:fldCharType="separate"/>
            </w:r>
            <w:r>
              <w:rPr>
                <w:noProof/>
                <w:webHidden/>
              </w:rPr>
              <w:t>19</w:t>
            </w:r>
            <w:r>
              <w:rPr>
                <w:noProof/>
                <w:webHidden/>
              </w:rPr>
              <w:fldChar w:fldCharType="end"/>
            </w:r>
          </w:hyperlink>
        </w:p>
        <w:p w:rsidR="0097762F" w:rsidRDefault="0097762F">
          <w:pPr>
            <w:pStyle w:val="TOC2"/>
            <w:tabs>
              <w:tab w:val="right" w:leader="dot" w:pos="8630"/>
            </w:tabs>
            <w:rPr>
              <w:noProof/>
            </w:rPr>
          </w:pPr>
          <w:hyperlink w:anchor="_Toc392944455" w:history="1">
            <w:r w:rsidRPr="00F823C3">
              <w:rPr>
                <w:rStyle w:val="Hyperlink"/>
                <w:noProof/>
              </w:rPr>
              <w:t>Energy (Generic)</w:t>
            </w:r>
            <w:r>
              <w:rPr>
                <w:noProof/>
                <w:webHidden/>
              </w:rPr>
              <w:tab/>
            </w:r>
            <w:r>
              <w:rPr>
                <w:noProof/>
                <w:webHidden/>
              </w:rPr>
              <w:fldChar w:fldCharType="begin"/>
            </w:r>
            <w:r>
              <w:rPr>
                <w:noProof/>
                <w:webHidden/>
              </w:rPr>
              <w:instrText xml:space="preserve"> PAGEREF _Toc392944455 \h </w:instrText>
            </w:r>
            <w:r>
              <w:rPr>
                <w:noProof/>
                <w:webHidden/>
              </w:rPr>
            </w:r>
            <w:r>
              <w:rPr>
                <w:noProof/>
                <w:webHidden/>
              </w:rPr>
              <w:fldChar w:fldCharType="separate"/>
            </w:r>
            <w:r>
              <w:rPr>
                <w:noProof/>
                <w:webHidden/>
              </w:rPr>
              <w:t>20</w:t>
            </w:r>
            <w:r>
              <w:rPr>
                <w:noProof/>
                <w:webHidden/>
              </w:rPr>
              <w:fldChar w:fldCharType="end"/>
            </w:r>
          </w:hyperlink>
        </w:p>
        <w:p w:rsidR="0097762F" w:rsidRDefault="0097762F">
          <w:pPr>
            <w:pStyle w:val="TOC2"/>
            <w:tabs>
              <w:tab w:val="right" w:leader="dot" w:pos="8630"/>
            </w:tabs>
            <w:rPr>
              <w:noProof/>
            </w:rPr>
          </w:pPr>
          <w:hyperlink w:anchor="_Toc392944456" w:history="1">
            <w:r w:rsidRPr="00F823C3">
              <w:rPr>
                <w:rStyle w:val="Hyperlink"/>
                <w:noProof/>
              </w:rPr>
              <w:t>Environmentalism</w:t>
            </w:r>
            <w:r>
              <w:rPr>
                <w:noProof/>
                <w:webHidden/>
              </w:rPr>
              <w:tab/>
            </w:r>
            <w:r>
              <w:rPr>
                <w:noProof/>
                <w:webHidden/>
              </w:rPr>
              <w:fldChar w:fldCharType="begin"/>
            </w:r>
            <w:r>
              <w:rPr>
                <w:noProof/>
                <w:webHidden/>
              </w:rPr>
              <w:instrText xml:space="preserve"> PAGEREF _Toc392944456 \h </w:instrText>
            </w:r>
            <w:r>
              <w:rPr>
                <w:noProof/>
                <w:webHidden/>
              </w:rPr>
            </w:r>
            <w:r>
              <w:rPr>
                <w:noProof/>
                <w:webHidden/>
              </w:rPr>
              <w:fldChar w:fldCharType="separate"/>
            </w:r>
            <w:r>
              <w:rPr>
                <w:noProof/>
                <w:webHidden/>
              </w:rPr>
              <w:t>21</w:t>
            </w:r>
            <w:r>
              <w:rPr>
                <w:noProof/>
                <w:webHidden/>
              </w:rPr>
              <w:fldChar w:fldCharType="end"/>
            </w:r>
          </w:hyperlink>
        </w:p>
        <w:p w:rsidR="0097762F" w:rsidRDefault="0097762F">
          <w:pPr>
            <w:pStyle w:val="TOC2"/>
            <w:tabs>
              <w:tab w:val="right" w:leader="dot" w:pos="8630"/>
            </w:tabs>
            <w:rPr>
              <w:noProof/>
            </w:rPr>
          </w:pPr>
          <w:hyperlink w:anchor="_Toc392944457" w:history="1">
            <w:r w:rsidRPr="00F823C3">
              <w:rPr>
                <w:rStyle w:val="Hyperlink"/>
                <w:noProof/>
              </w:rPr>
              <w:t>Fossil Fuels</w:t>
            </w:r>
            <w:r>
              <w:rPr>
                <w:noProof/>
                <w:webHidden/>
              </w:rPr>
              <w:tab/>
            </w:r>
            <w:r>
              <w:rPr>
                <w:noProof/>
                <w:webHidden/>
              </w:rPr>
              <w:fldChar w:fldCharType="begin"/>
            </w:r>
            <w:r>
              <w:rPr>
                <w:noProof/>
                <w:webHidden/>
              </w:rPr>
              <w:instrText xml:space="preserve"> PAGEREF _Toc392944457 \h </w:instrText>
            </w:r>
            <w:r>
              <w:rPr>
                <w:noProof/>
                <w:webHidden/>
              </w:rPr>
            </w:r>
            <w:r>
              <w:rPr>
                <w:noProof/>
                <w:webHidden/>
              </w:rPr>
              <w:fldChar w:fldCharType="separate"/>
            </w:r>
            <w:r>
              <w:rPr>
                <w:noProof/>
                <w:webHidden/>
              </w:rPr>
              <w:t>23</w:t>
            </w:r>
            <w:r>
              <w:rPr>
                <w:noProof/>
                <w:webHidden/>
              </w:rPr>
              <w:fldChar w:fldCharType="end"/>
            </w:r>
          </w:hyperlink>
        </w:p>
        <w:p w:rsidR="0097762F" w:rsidRDefault="0097762F">
          <w:pPr>
            <w:pStyle w:val="TOC2"/>
            <w:tabs>
              <w:tab w:val="right" w:leader="dot" w:pos="8630"/>
            </w:tabs>
            <w:rPr>
              <w:noProof/>
            </w:rPr>
          </w:pPr>
          <w:hyperlink w:anchor="_Toc392944458" w:history="1">
            <w:r w:rsidRPr="00F823C3">
              <w:rPr>
                <w:rStyle w:val="Hyperlink"/>
                <w:noProof/>
              </w:rPr>
              <w:t>Greenwashing</w:t>
            </w:r>
            <w:r>
              <w:rPr>
                <w:noProof/>
                <w:webHidden/>
              </w:rPr>
              <w:tab/>
            </w:r>
            <w:r>
              <w:rPr>
                <w:noProof/>
                <w:webHidden/>
              </w:rPr>
              <w:fldChar w:fldCharType="begin"/>
            </w:r>
            <w:r>
              <w:rPr>
                <w:noProof/>
                <w:webHidden/>
              </w:rPr>
              <w:instrText xml:space="preserve"> PAGEREF _Toc392944458 \h </w:instrText>
            </w:r>
            <w:r>
              <w:rPr>
                <w:noProof/>
                <w:webHidden/>
              </w:rPr>
            </w:r>
            <w:r>
              <w:rPr>
                <w:noProof/>
                <w:webHidden/>
              </w:rPr>
              <w:fldChar w:fldCharType="separate"/>
            </w:r>
            <w:r>
              <w:rPr>
                <w:noProof/>
                <w:webHidden/>
              </w:rPr>
              <w:t>26</w:t>
            </w:r>
            <w:r>
              <w:rPr>
                <w:noProof/>
                <w:webHidden/>
              </w:rPr>
              <w:fldChar w:fldCharType="end"/>
            </w:r>
          </w:hyperlink>
        </w:p>
        <w:p w:rsidR="0097762F" w:rsidRDefault="0097762F">
          <w:pPr>
            <w:pStyle w:val="TOC2"/>
            <w:tabs>
              <w:tab w:val="right" w:leader="dot" w:pos="8630"/>
            </w:tabs>
            <w:rPr>
              <w:noProof/>
            </w:rPr>
          </w:pPr>
          <w:hyperlink w:anchor="_Toc392944459" w:history="1">
            <w:r w:rsidRPr="00F823C3">
              <w:rPr>
                <w:rStyle w:val="Hyperlink"/>
                <w:noProof/>
              </w:rPr>
              <w:t>Hegemony</w:t>
            </w:r>
            <w:r>
              <w:rPr>
                <w:noProof/>
                <w:webHidden/>
              </w:rPr>
              <w:tab/>
            </w:r>
            <w:r>
              <w:rPr>
                <w:noProof/>
                <w:webHidden/>
              </w:rPr>
              <w:fldChar w:fldCharType="begin"/>
            </w:r>
            <w:r>
              <w:rPr>
                <w:noProof/>
                <w:webHidden/>
              </w:rPr>
              <w:instrText xml:space="preserve"> PAGEREF _Toc392944459 \h </w:instrText>
            </w:r>
            <w:r>
              <w:rPr>
                <w:noProof/>
                <w:webHidden/>
              </w:rPr>
            </w:r>
            <w:r>
              <w:rPr>
                <w:noProof/>
                <w:webHidden/>
              </w:rPr>
              <w:fldChar w:fldCharType="separate"/>
            </w:r>
            <w:r>
              <w:rPr>
                <w:noProof/>
                <w:webHidden/>
              </w:rPr>
              <w:t>28</w:t>
            </w:r>
            <w:r>
              <w:rPr>
                <w:noProof/>
                <w:webHidden/>
              </w:rPr>
              <w:fldChar w:fldCharType="end"/>
            </w:r>
          </w:hyperlink>
        </w:p>
        <w:p w:rsidR="0097762F" w:rsidRDefault="0097762F">
          <w:pPr>
            <w:pStyle w:val="TOC2"/>
            <w:tabs>
              <w:tab w:val="right" w:leader="dot" w:pos="8630"/>
            </w:tabs>
            <w:rPr>
              <w:noProof/>
            </w:rPr>
          </w:pPr>
          <w:hyperlink w:anchor="_Toc392944460" w:history="1">
            <w:r w:rsidRPr="00F823C3">
              <w:rPr>
                <w:rStyle w:val="Hyperlink"/>
                <w:noProof/>
              </w:rPr>
              <w:t>Oil</w:t>
            </w:r>
            <w:r>
              <w:rPr>
                <w:noProof/>
                <w:webHidden/>
              </w:rPr>
              <w:tab/>
            </w:r>
            <w:r>
              <w:rPr>
                <w:noProof/>
                <w:webHidden/>
              </w:rPr>
              <w:fldChar w:fldCharType="begin"/>
            </w:r>
            <w:r>
              <w:rPr>
                <w:noProof/>
                <w:webHidden/>
              </w:rPr>
              <w:instrText xml:space="preserve"> PAGEREF _Toc392944460 \h </w:instrText>
            </w:r>
            <w:r>
              <w:rPr>
                <w:noProof/>
                <w:webHidden/>
              </w:rPr>
            </w:r>
            <w:r>
              <w:rPr>
                <w:noProof/>
                <w:webHidden/>
              </w:rPr>
              <w:fldChar w:fldCharType="separate"/>
            </w:r>
            <w:r>
              <w:rPr>
                <w:noProof/>
                <w:webHidden/>
              </w:rPr>
              <w:t>31</w:t>
            </w:r>
            <w:r>
              <w:rPr>
                <w:noProof/>
                <w:webHidden/>
              </w:rPr>
              <w:fldChar w:fldCharType="end"/>
            </w:r>
          </w:hyperlink>
        </w:p>
        <w:p w:rsidR="0097762F" w:rsidRDefault="0097762F">
          <w:pPr>
            <w:pStyle w:val="TOC2"/>
            <w:tabs>
              <w:tab w:val="right" w:leader="dot" w:pos="8630"/>
            </w:tabs>
            <w:rPr>
              <w:noProof/>
            </w:rPr>
          </w:pPr>
          <w:hyperlink w:anchor="_Toc392944461" w:history="1">
            <w:r w:rsidRPr="00F823C3">
              <w:rPr>
                <w:rStyle w:val="Hyperlink"/>
                <w:noProof/>
              </w:rPr>
              <w:t>Policy Making</w:t>
            </w:r>
            <w:r>
              <w:rPr>
                <w:noProof/>
                <w:webHidden/>
              </w:rPr>
              <w:tab/>
            </w:r>
            <w:r>
              <w:rPr>
                <w:noProof/>
                <w:webHidden/>
              </w:rPr>
              <w:fldChar w:fldCharType="begin"/>
            </w:r>
            <w:r>
              <w:rPr>
                <w:noProof/>
                <w:webHidden/>
              </w:rPr>
              <w:instrText xml:space="preserve"> PAGEREF _Toc392944461 \h </w:instrText>
            </w:r>
            <w:r>
              <w:rPr>
                <w:noProof/>
                <w:webHidden/>
              </w:rPr>
            </w:r>
            <w:r>
              <w:rPr>
                <w:noProof/>
                <w:webHidden/>
              </w:rPr>
              <w:fldChar w:fldCharType="separate"/>
            </w:r>
            <w:r>
              <w:rPr>
                <w:noProof/>
                <w:webHidden/>
              </w:rPr>
              <w:t>32</w:t>
            </w:r>
            <w:r>
              <w:rPr>
                <w:noProof/>
                <w:webHidden/>
              </w:rPr>
              <w:fldChar w:fldCharType="end"/>
            </w:r>
          </w:hyperlink>
        </w:p>
        <w:p w:rsidR="0097762F" w:rsidRDefault="0097762F">
          <w:pPr>
            <w:pStyle w:val="TOC2"/>
            <w:tabs>
              <w:tab w:val="right" w:leader="dot" w:pos="8630"/>
            </w:tabs>
            <w:rPr>
              <w:noProof/>
            </w:rPr>
          </w:pPr>
          <w:hyperlink w:anchor="_Toc392944462" w:history="1">
            <w:r w:rsidRPr="00F823C3">
              <w:rPr>
                <w:rStyle w:val="Hyperlink"/>
                <w:noProof/>
              </w:rPr>
              <w:t>Reformism</w:t>
            </w:r>
            <w:r>
              <w:rPr>
                <w:noProof/>
                <w:webHidden/>
              </w:rPr>
              <w:tab/>
            </w:r>
            <w:r>
              <w:rPr>
                <w:noProof/>
                <w:webHidden/>
              </w:rPr>
              <w:fldChar w:fldCharType="begin"/>
            </w:r>
            <w:r>
              <w:rPr>
                <w:noProof/>
                <w:webHidden/>
              </w:rPr>
              <w:instrText xml:space="preserve"> PAGEREF _Toc392944462 \h </w:instrText>
            </w:r>
            <w:r>
              <w:rPr>
                <w:noProof/>
                <w:webHidden/>
              </w:rPr>
            </w:r>
            <w:r>
              <w:rPr>
                <w:noProof/>
                <w:webHidden/>
              </w:rPr>
              <w:fldChar w:fldCharType="separate"/>
            </w:r>
            <w:r>
              <w:rPr>
                <w:noProof/>
                <w:webHidden/>
              </w:rPr>
              <w:t>33</w:t>
            </w:r>
            <w:r>
              <w:rPr>
                <w:noProof/>
                <w:webHidden/>
              </w:rPr>
              <w:fldChar w:fldCharType="end"/>
            </w:r>
          </w:hyperlink>
        </w:p>
        <w:p w:rsidR="0097762F" w:rsidRDefault="0097762F">
          <w:pPr>
            <w:pStyle w:val="TOC2"/>
            <w:tabs>
              <w:tab w:val="right" w:leader="dot" w:pos="8630"/>
            </w:tabs>
            <w:rPr>
              <w:noProof/>
            </w:rPr>
          </w:pPr>
          <w:hyperlink w:anchor="_Toc392944463" w:history="1">
            <w:r w:rsidRPr="00F823C3">
              <w:rPr>
                <w:rStyle w:val="Hyperlink"/>
                <w:noProof/>
              </w:rPr>
              <w:t>Renewable Energy</w:t>
            </w:r>
            <w:r>
              <w:rPr>
                <w:noProof/>
                <w:webHidden/>
              </w:rPr>
              <w:tab/>
            </w:r>
            <w:r>
              <w:rPr>
                <w:noProof/>
                <w:webHidden/>
              </w:rPr>
              <w:fldChar w:fldCharType="begin"/>
            </w:r>
            <w:r>
              <w:rPr>
                <w:noProof/>
                <w:webHidden/>
              </w:rPr>
              <w:instrText xml:space="preserve"> PAGEREF _Toc392944463 \h </w:instrText>
            </w:r>
            <w:r>
              <w:rPr>
                <w:noProof/>
                <w:webHidden/>
              </w:rPr>
            </w:r>
            <w:r>
              <w:rPr>
                <w:noProof/>
                <w:webHidden/>
              </w:rPr>
              <w:fldChar w:fldCharType="separate"/>
            </w:r>
            <w:r>
              <w:rPr>
                <w:noProof/>
                <w:webHidden/>
              </w:rPr>
              <w:t>34</w:t>
            </w:r>
            <w:r>
              <w:rPr>
                <w:noProof/>
                <w:webHidden/>
              </w:rPr>
              <w:fldChar w:fldCharType="end"/>
            </w:r>
          </w:hyperlink>
        </w:p>
        <w:p w:rsidR="0097762F" w:rsidRDefault="0097762F">
          <w:pPr>
            <w:pStyle w:val="TOC2"/>
            <w:tabs>
              <w:tab w:val="right" w:leader="dot" w:pos="8630"/>
            </w:tabs>
            <w:rPr>
              <w:noProof/>
            </w:rPr>
          </w:pPr>
          <w:hyperlink w:anchor="_Toc392944464" w:history="1">
            <w:r w:rsidRPr="00F823C3">
              <w:rPr>
                <w:rStyle w:val="Hyperlink"/>
                <w:noProof/>
              </w:rPr>
              <w:t>State</w:t>
            </w:r>
            <w:r>
              <w:rPr>
                <w:noProof/>
                <w:webHidden/>
              </w:rPr>
              <w:tab/>
            </w:r>
            <w:r>
              <w:rPr>
                <w:noProof/>
                <w:webHidden/>
              </w:rPr>
              <w:fldChar w:fldCharType="begin"/>
            </w:r>
            <w:r>
              <w:rPr>
                <w:noProof/>
                <w:webHidden/>
              </w:rPr>
              <w:instrText xml:space="preserve"> PAGEREF _Toc392944464 \h </w:instrText>
            </w:r>
            <w:r>
              <w:rPr>
                <w:noProof/>
                <w:webHidden/>
              </w:rPr>
            </w:r>
            <w:r>
              <w:rPr>
                <w:noProof/>
                <w:webHidden/>
              </w:rPr>
              <w:fldChar w:fldCharType="separate"/>
            </w:r>
            <w:r>
              <w:rPr>
                <w:noProof/>
                <w:webHidden/>
              </w:rPr>
              <w:t>38</w:t>
            </w:r>
            <w:r>
              <w:rPr>
                <w:noProof/>
                <w:webHidden/>
              </w:rPr>
              <w:fldChar w:fldCharType="end"/>
            </w:r>
          </w:hyperlink>
        </w:p>
        <w:p w:rsidR="0097762F" w:rsidRDefault="0097762F">
          <w:pPr>
            <w:pStyle w:val="TOC2"/>
            <w:tabs>
              <w:tab w:val="right" w:leader="dot" w:pos="8630"/>
            </w:tabs>
            <w:rPr>
              <w:noProof/>
            </w:rPr>
          </w:pPr>
          <w:hyperlink w:anchor="_Toc392944465" w:history="1">
            <w:r w:rsidRPr="00F823C3">
              <w:rPr>
                <w:rStyle w:val="Hyperlink"/>
                <w:noProof/>
              </w:rPr>
              <w:t>Tech</w:t>
            </w:r>
            <w:r>
              <w:rPr>
                <w:noProof/>
                <w:webHidden/>
              </w:rPr>
              <w:tab/>
            </w:r>
            <w:r>
              <w:rPr>
                <w:noProof/>
                <w:webHidden/>
              </w:rPr>
              <w:fldChar w:fldCharType="begin"/>
            </w:r>
            <w:r>
              <w:rPr>
                <w:noProof/>
                <w:webHidden/>
              </w:rPr>
              <w:instrText xml:space="preserve"> PAGEREF _Toc392944465 \h </w:instrText>
            </w:r>
            <w:r>
              <w:rPr>
                <w:noProof/>
                <w:webHidden/>
              </w:rPr>
            </w:r>
            <w:r>
              <w:rPr>
                <w:noProof/>
                <w:webHidden/>
              </w:rPr>
              <w:fldChar w:fldCharType="separate"/>
            </w:r>
            <w:r>
              <w:rPr>
                <w:noProof/>
                <w:webHidden/>
              </w:rPr>
              <w:t>40</w:t>
            </w:r>
            <w:r>
              <w:rPr>
                <w:noProof/>
                <w:webHidden/>
              </w:rPr>
              <w:fldChar w:fldCharType="end"/>
            </w:r>
          </w:hyperlink>
        </w:p>
        <w:p w:rsidR="0097762F" w:rsidRDefault="0097762F">
          <w:pPr>
            <w:pStyle w:val="TOC3"/>
            <w:tabs>
              <w:tab w:val="right" w:leader="dot" w:pos="8630"/>
            </w:tabs>
            <w:rPr>
              <w:noProof/>
            </w:rPr>
          </w:pPr>
          <w:hyperlink w:anchor="_Toc392944466" w:history="1">
            <w:r w:rsidRPr="00F823C3">
              <w:rPr>
                <w:rStyle w:val="Hyperlink"/>
                <w:rFonts w:eastAsia="MS Gothic" w:cs="Times New Roman"/>
                <w:b/>
                <w:bCs/>
                <w:noProof/>
              </w:rPr>
              <w:t>Particular Tech</w:t>
            </w:r>
            <w:r>
              <w:rPr>
                <w:noProof/>
                <w:webHidden/>
              </w:rPr>
              <w:tab/>
            </w:r>
            <w:r>
              <w:rPr>
                <w:noProof/>
                <w:webHidden/>
              </w:rPr>
              <w:fldChar w:fldCharType="begin"/>
            </w:r>
            <w:r>
              <w:rPr>
                <w:noProof/>
                <w:webHidden/>
              </w:rPr>
              <w:instrText xml:space="preserve"> PAGEREF _Toc392944466 \h </w:instrText>
            </w:r>
            <w:r>
              <w:rPr>
                <w:noProof/>
                <w:webHidden/>
              </w:rPr>
            </w:r>
            <w:r>
              <w:rPr>
                <w:noProof/>
                <w:webHidden/>
              </w:rPr>
              <w:fldChar w:fldCharType="separate"/>
            </w:r>
            <w:r>
              <w:rPr>
                <w:noProof/>
                <w:webHidden/>
              </w:rPr>
              <w:t>41</w:t>
            </w:r>
            <w:r>
              <w:rPr>
                <w:noProof/>
                <w:webHidden/>
              </w:rPr>
              <w:fldChar w:fldCharType="end"/>
            </w:r>
          </w:hyperlink>
        </w:p>
        <w:p w:rsidR="0097762F" w:rsidRDefault="0097762F">
          <w:pPr>
            <w:pStyle w:val="TOC3"/>
            <w:tabs>
              <w:tab w:val="right" w:leader="dot" w:pos="8630"/>
            </w:tabs>
            <w:rPr>
              <w:noProof/>
            </w:rPr>
          </w:pPr>
          <w:hyperlink w:anchor="_Toc392944467" w:history="1">
            <w:r w:rsidRPr="00F823C3">
              <w:rPr>
                <w:rStyle w:val="Hyperlink"/>
                <w:rFonts w:eastAsia="MS Gothic" w:cs="Times New Roman"/>
                <w:b/>
                <w:bCs/>
                <w:noProof/>
              </w:rPr>
              <w:t>Technological Solutions</w:t>
            </w:r>
            <w:r>
              <w:rPr>
                <w:noProof/>
                <w:webHidden/>
              </w:rPr>
              <w:tab/>
            </w:r>
            <w:r>
              <w:rPr>
                <w:noProof/>
                <w:webHidden/>
              </w:rPr>
              <w:fldChar w:fldCharType="begin"/>
            </w:r>
            <w:r>
              <w:rPr>
                <w:noProof/>
                <w:webHidden/>
              </w:rPr>
              <w:instrText xml:space="preserve"> PAGEREF _Toc392944467 \h </w:instrText>
            </w:r>
            <w:r>
              <w:rPr>
                <w:noProof/>
                <w:webHidden/>
              </w:rPr>
            </w:r>
            <w:r>
              <w:rPr>
                <w:noProof/>
                <w:webHidden/>
              </w:rPr>
              <w:fldChar w:fldCharType="separate"/>
            </w:r>
            <w:r>
              <w:rPr>
                <w:noProof/>
                <w:webHidden/>
              </w:rPr>
              <w:t>42</w:t>
            </w:r>
            <w:r>
              <w:rPr>
                <w:noProof/>
                <w:webHidden/>
              </w:rPr>
              <w:fldChar w:fldCharType="end"/>
            </w:r>
          </w:hyperlink>
        </w:p>
        <w:p w:rsidR="0097762F" w:rsidRDefault="0097762F">
          <w:pPr>
            <w:pStyle w:val="TOC2"/>
            <w:tabs>
              <w:tab w:val="right" w:leader="dot" w:pos="8630"/>
            </w:tabs>
            <w:rPr>
              <w:noProof/>
            </w:rPr>
          </w:pPr>
          <w:hyperlink w:anchor="_Toc392944468" w:history="1">
            <w:r w:rsidRPr="00F823C3">
              <w:rPr>
                <w:rStyle w:val="Hyperlink"/>
                <w:noProof/>
              </w:rPr>
              <w:t>Wind</w:t>
            </w:r>
            <w:r>
              <w:rPr>
                <w:noProof/>
                <w:webHidden/>
              </w:rPr>
              <w:tab/>
            </w:r>
            <w:r>
              <w:rPr>
                <w:noProof/>
                <w:webHidden/>
              </w:rPr>
              <w:fldChar w:fldCharType="begin"/>
            </w:r>
            <w:r>
              <w:rPr>
                <w:noProof/>
                <w:webHidden/>
              </w:rPr>
              <w:instrText xml:space="preserve"> PAGEREF _Toc392944468 \h </w:instrText>
            </w:r>
            <w:r>
              <w:rPr>
                <w:noProof/>
                <w:webHidden/>
              </w:rPr>
            </w:r>
            <w:r>
              <w:rPr>
                <w:noProof/>
                <w:webHidden/>
              </w:rPr>
              <w:fldChar w:fldCharType="separate"/>
            </w:r>
            <w:r>
              <w:rPr>
                <w:noProof/>
                <w:webHidden/>
              </w:rPr>
              <w:t>43</w:t>
            </w:r>
            <w:r>
              <w:rPr>
                <w:noProof/>
                <w:webHidden/>
              </w:rPr>
              <w:fldChar w:fldCharType="end"/>
            </w:r>
          </w:hyperlink>
        </w:p>
        <w:p w:rsidR="0097762F" w:rsidRDefault="0097762F">
          <w:pPr>
            <w:pStyle w:val="TOC1"/>
            <w:tabs>
              <w:tab w:val="right" w:leader="dot" w:pos="8630"/>
            </w:tabs>
            <w:rPr>
              <w:noProof/>
            </w:rPr>
          </w:pPr>
          <w:hyperlink w:anchor="_Toc392944469" w:history="1">
            <w:r w:rsidRPr="00F823C3">
              <w:rPr>
                <w:rStyle w:val="Hyperlink"/>
                <w:noProof/>
              </w:rPr>
              <w:t>Impacts</w:t>
            </w:r>
            <w:r>
              <w:rPr>
                <w:noProof/>
                <w:webHidden/>
              </w:rPr>
              <w:tab/>
            </w:r>
            <w:r>
              <w:rPr>
                <w:noProof/>
                <w:webHidden/>
              </w:rPr>
              <w:fldChar w:fldCharType="begin"/>
            </w:r>
            <w:r>
              <w:rPr>
                <w:noProof/>
                <w:webHidden/>
              </w:rPr>
              <w:instrText xml:space="preserve"> PAGEREF _Toc392944469 \h </w:instrText>
            </w:r>
            <w:r>
              <w:rPr>
                <w:noProof/>
                <w:webHidden/>
              </w:rPr>
            </w:r>
            <w:r>
              <w:rPr>
                <w:noProof/>
                <w:webHidden/>
              </w:rPr>
              <w:fldChar w:fldCharType="separate"/>
            </w:r>
            <w:r>
              <w:rPr>
                <w:noProof/>
                <w:webHidden/>
              </w:rPr>
              <w:t>44</w:t>
            </w:r>
            <w:r>
              <w:rPr>
                <w:noProof/>
                <w:webHidden/>
              </w:rPr>
              <w:fldChar w:fldCharType="end"/>
            </w:r>
          </w:hyperlink>
        </w:p>
        <w:p w:rsidR="0097762F" w:rsidRDefault="0097762F">
          <w:pPr>
            <w:pStyle w:val="TOC2"/>
            <w:tabs>
              <w:tab w:val="right" w:leader="dot" w:pos="8630"/>
            </w:tabs>
            <w:rPr>
              <w:noProof/>
            </w:rPr>
          </w:pPr>
          <w:hyperlink w:anchor="_Toc392944470" w:history="1">
            <w:r w:rsidRPr="00F823C3">
              <w:rPr>
                <w:rStyle w:val="Hyperlink"/>
                <w:noProof/>
              </w:rPr>
              <w:t>Impact Calc/Framing</w:t>
            </w:r>
            <w:r>
              <w:rPr>
                <w:noProof/>
                <w:webHidden/>
              </w:rPr>
              <w:tab/>
            </w:r>
            <w:r>
              <w:rPr>
                <w:noProof/>
                <w:webHidden/>
              </w:rPr>
              <w:fldChar w:fldCharType="begin"/>
            </w:r>
            <w:r>
              <w:rPr>
                <w:noProof/>
                <w:webHidden/>
              </w:rPr>
              <w:instrText xml:space="preserve"> PAGEREF _Toc392944470 \h </w:instrText>
            </w:r>
            <w:r>
              <w:rPr>
                <w:noProof/>
                <w:webHidden/>
              </w:rPr>
            </w:r>
            <w:r>
              <w:rPr>
                <w:noProof/>
                <w:webHidden/>
              </w:rPr>
              <w:fldChar w:fldCharType="separate"/>
            </w:r>
            <w:r>
              <w:rPr>
                <w:noProof/>
                <w:webHidden/>
              </w:rPr>
              <w:t>45</w:t>
            </w:r>
            <w:r>
              <w:rPr>
                <w:noProof/>
                <w:webHidden/>
              </w:rPr>
              <w:fldChar w:fldCharType="end"/>
            </w:r>
          </w:hyperlink>
        </w:p>
        <w:p w:rsidR="0097762F" w:rsidRDefault="0097762F">
          <w:pPr>
            <w:pStyle w:val="TOC2"/>
            <w:tabs>
              <w:tab w:val="right" w:leader="dot" w:pos="8630"/>
            </w:tabs>
            <w:rPr>
              <w:noProof/>
            </w:rPr>
          </w:pPr>
          <w:hyperlink w:anchor="_Toc392944471" w:history="1">
            <w:r w:rsidRPr="00F823C3">
              <w:rPr>
                <w:rStyle w:val="Hyperlink"/>
                <w:noProof/>
              </w:rPr>
              <w:t>Ecocide</w:t>
            </w:r>
            <w:r>
              <w:rPr>
                <w:noProof/>
                <w:webHidden/>
              </w:rPr>
              <w:tab/>
            </w:r>
            <w:r>
              <w:rPr>
                <w:noProof/>
                <w:webHidden/>
              </w:rPr>
              <w:fldChar w:fldCharType="begin"/>
            </w:r>
            <w:r>
              <w:rPr>
                <w:noProof/>
                <w:webHidden/>
              </w:rPr>
              <w:instrText xml:space="preserve"> PAGEREF _Toc392944471 \h </w:instrText>
            </w:r>
            <w:r>
              <w:rPr>
                <w:noProof/>
                <w:webHidden/>
              </w:rPr>
            </w:r>
            <w:r>
              <w:rPr>
                <w:noProof/>
                <w:webHidden/>
              </w:rPr>
              <w:fldChar w:fldCharType="separate"/>
            </w:r>
            <w:r>
              <w:rPr>
                <w:noProof/>
                <w:webHidden/>
              </w:rPr>
              <w:t>49</w:t>
            </w:r>
            <w:r>
              <w:rPr>
                <w:noProof/>
                <w:webHidden/>
              </w:rPr>
              <w:fldChar w:fldCharType="end"/>
            </w:r>
          </w:hyperlink>
        </w:p>
        <w:p w:rsidR="0097762F" w:rsidRDefault="0097762F">
          <w:pPr>
            <w:pStyle w:val="TOC2"/>
            <w:tabs>
              <w:tab w:val="right" w:leader="dot" w:pos="8630"/>
            </w:tabs>
            <w:rPr>
              <w:noProof/>
            </w:rPr>
          </w:pPr>
          <w:hyperlink w:anchor="_Toc392944472" w:history="1">
            <w:r w:rsidRPr="00F823C3">
              <w:rPr>
                <w:rStyle w:val="Hyperlink"/>
                <w:noProof/>
              </w:rPr>
              <w:t>Environment</w:t>
            </w:r>
            <w:r>
              <w:rPr>
                <w:noProof/>
                <w:webHidden/>
              </w:rPr>
              <w:tab/>
            </w:r>
            <w:r>
              <w:rPr>
                <w:noProof/>
                <w:webHidden/>
              </w:rPr>
              <w:fldChar w:fldCharType="begin"/>
            </w:r>
            <w:r>
              <w:rPr>
                <w:noProof/>
                <w:webHidden/>
              </w:rPr>
              <w:instrText xml:space="preserve"> PAGEREF _Toc392944472 \h </w:instrText>
            </w:r>
            <w:r>
              <w:rPr>
                <w:noProof/>
                <w:webHidden/>
              </w:rPr>
            </w:r>
            <w:r>
              <w:rPr>
                <w:noProof/>
                <w:webHidden/>
              </w:rPr>
              <w:fldChar w:fldCharType="separate"/>
            </w:r>
            <w:r>
              <w:rPr>
                <w:noProof/>
                <w:webHidden/>
              </w:rPr>
              <w:t>51</w:t>
            </w:r>
            <w:r>
              <w:rPr>
                <w:noProof/>
                <w:webHidden/>
              </w:rPr>
              <w:fldChar w:fldCharType="end"/>
            </w:r>
          </w:hyperlink>
        </w:p>
        <w:p w:rsidR="0097762F" w:rsidRDefault="0097762F">
          <w:pPr>
            <w:pStyle w:val="TOC2"/>
            <w:tabs>
              <w:tab w:val="right" w:leader="dot" w:pos="8630"/>
            </w:tabs>
            <w:rPr>
              <w:noProof/>
            </w:rPr>
          </w:pPr>
          <w:hyperlink w:anchor="_Toc392944473" w:history="1">
            <w:r w:rsidRPr="00F823C3">
              <w:rPr>
                <w:rStyle w:val="Hyperlink"/>
                <w:noProof/>
              </w:rPr>
              <w:t>Extinction</w:t>
            </w:r>
            <w:r>
              <w:rPr>
                <w:noProof/>
                <w:webHidden/>
              </w:rPr>
              <w:tab/>
            </w:r>
            <w:r>
              <w:rPr>
                <w:noProof/>
                <w:webHidden/>
              </w:rPr>
              <w:fldChar w:fldCharType="begin"/>
            </w:r>
            <w:r>
              <w:rPr>
                <w:noProof/>
                <w:webHidden/>
              </w:rPr>
              <w:instrText xml:space="preserve"> PAGEREF _Toc392944473 \h </w:instrText>
            </w:r>
            <w:r>
              <w:rPr>
                <w:noProof/>
                <w:webHidden/>
              </w:rPr>
            </w:r>
            <w:r>
              <w:rPr>
                <w:noProof/>
                <w:webHidden/>
              </w:rPr>
              <w:fldChar w:fldCharType="separate"/>
            </w:r>
            <w:r>
              <w:rPr>
                <w:noProof/>
                <w:webHidden/>
              </w:rPr>
              <w:t>53</w:t>
            </w:r>
            <w:r>
              <w:rPr>
                <w:noProof/>
                <w:webHidden/>
              </w:rPr>
              <w:fldChar w:fldCharType="end"/>
            </w:r>
          </w:hyperlink>
        </w:p>
        <w:p w:rsidR="0097762F" w:rsidRDefault="0097762F">
          <w:pPr>
            <w:pStyle w:val="TOC2"/>
            <w:tabs>
              <w:tab w:val="right" w:leader="dot" w:pos="8630"/>
            </w:tabs>
            <w:rPr>
              <w:noProof/>
            </w:rPr>
          </w:pPr>
          <w:hyperlink w:anchor="_Toc392944474" w:history="1">
            <w:r w:rsidRPr="00F823C3">
              <w:rPr>
                <w:rStyle w:val="Hyperlink"/>
                <w:noProof/>
              </w:rPr>
              <w:t>Genocide</w:t>
            </w:r>
            <w:r>
              <w:rPr>
                <w:noProof/>
                <w:webHidden/>
              </w:rPr>
              <w:tab/>
            </w:r>
            <w:r>
              <w:rPr>
                <w:noProof/>
                <w:webHidden/>
              </w:rPr>
              <w:fldChar w:fldCharType="begin"/>
            </w:r>
            <w:r>
              <w:rPr>
                <w:noProof/>
                <w:webHidden/>
              </w:rPr>
              <w:instrText xml:space="preserve"> PAGEREF _Toc392944474 \h </w:instrText>
            </w:r>
            <w:r>
              <w:rPr>
                <w:noProof/>
                <w:webHidden/>
              </w:rPr>
            </w:r>
            <w:r>
              <w:rPr>
                <w:noProof/>
                <w:webHidden/>
              </w:rPr>
              <w:fldChar w:fldCharType="separate"/>
            </w:r>
            <w:r>
              <w:rPr>
                <w:noProof/>
                <w:webHidden/>
              </w:rPr>
              <w:t>55</w:t>
            </w:r>
            <w:r>
              <w:rPr>
                <w:noProof/>
                <w:webHidden/>
              </w:rPr>
              <w:fldChar w:fldCharType="end"/>
            </w:r>
          </w:hyperlink>
        </w:p>
        <w:p w:rsidR="0097762F" w:rsidRDefault="0097762F">
          <w:pPr>
            <w:pStyle w:val="TOC2"/>
            <w:tabs>
              <w:tab w:val="right" w:leader="dot" w:pos="8630"/>
            </w:tabs>
            <w:rPr>
              <w:noProof/>
            </w:rPr>
          </w:pPr>
          <w:hyperlink w:anchor="_Toc392944475" w:history="1">
            <w:r w:rsidRPr="00F823C3">
              <w:rPr>
                <w:rStyle w:val="Hyperlink"/>
                <w:noProof/>
              </w:rPr>
              <w:t>Patriarchy</w:t>
            </w:r>
            <w:r>
              <w:rPr>
                <w:noProof/>
                <w:webHidden/>
              </w:rPr>
              <w:tab/>
            </w:r>
            <w:r>
              <w:rPr>
                <w:noProof/>
                <w:webHidden/>
              </w:rPr>
              <w:fldChar w:fldCharType="begin"/>
            </w:r>
            <w:r>
              <w:rPr>
                <w:noProof/>
                <w:webHidden/>
              </w:rPr>
              <w:instrText xml:space="preserve"> PAGEREF _Toc392944475 \h </w:instrText>
            </w:r>
            <w:r>
              <w:rPr>
                <w:noProof/>
                <w:webHidden/>
              </w:rPr>
            </w:r>
            <w:r>
              <w:rPr>
                <w:noProof/>
                <w:webHidden/>
              </w:rPr>
              <w:fldChar w:fldCharType="separate"/>
            </w:r>
            <w:r>
              <w:rPr>
                <w:noProof/>
                <w:webHidden/>
              </w:rPr>
              <w:t>56</w:t>
            </w:r>
            <w:r>
              <w:rPr>
                <w:noProof/>
                <w:webHidden/>
              </w:rPr>
              <w:fldChar w:fldCharType="end"/>
            </w:r>
          </w:hyperlink>
        </w:p>
        <w:p w:rsidR="0097762F" w:rsidRDefault="0097762F">
          <w:pPr>
            <w:pStyle w:val="TOC2"/>
            <w:tabs>
              <w:tab w:val="right" w:leader="dot" w:pos="8630"/>
            </w:tabs>
            <w:rPr>
              <w:noProof/>
            </w:rPr>
          </w:pPr>
          <w:hyperlink w:anchor="_Toc392944476" w:history="1">
            <w:r w:rsidRPr="00F823C3">
              <w:rPr>
                <w:rStyle w:val="Hyperlink"/>
                <w:noProof/>
              </w:rPr>
              <w:t>Value to Life</w:t>
            </w:r>
            <w:r>
              <w:rPr>
                <w:noProof/>
                <w:webHidden/>
              </w:rPr>
              <w:tab/>
            </w:r>
            <w:r>
              <w:rPr>
                <w:noProof/>
                <w:webHidden/>
              </w:rPr>
              <w:fldChar w:fldCharType="begin"/>
            </w:r>
            <w:r>
              <w:rPr>
                <w:noProof/>
                <w:webHidden/>
              </w:rPr>
              <w:instrText xml:space="preserve"> PAGEREF _Toc392944476 \h </w:instrText>
            </w:r>
            <w:r>
              <w:rPr>
                <w:noProof/>
                <w:webHidden/>
              </w:rPr>
            </w:r>
            <w:r>
              <w:rPr>
                <w:noProof/>
                <w:webHidden/>
              </w:rPr>
              <w:fldChar w:fldCharType="separate"/>
            </w:r>
            <w:r>
              <w:rPr>
                <w:noProof/>
                <w:webHidden/>
              </w:rPr>
              <w:t>58</w:t>
            </w:r>
            <w:r>
              <w:rPr>
                <w:noProof/>
                <w:webHidden/>
              </w:rPr>
              <w:fldChar w:fldCharType="end"/>
            </w:r>
          </w:hyperlink>
        </w:p>
        <w:p w:rsidR="0097762F" w:rsidRDefault="0097762F">
          <w:pPr>
            <w:pStyle w:val="TOC2"/>
            <w:tabs>
              <w:tab w:val="right" w:leader="dot" w:pos="8630"/>
            </w:tabs>
            <w:rPr>
              <w:noProof/>
            </w:rPr>
          </w:pPr>
          <w:hyperlink w:anchor="_Toc392944477" w:history="1">
            <w:r w:rsidRPr="00F823C3">
              <w:rPr>
                <w:rStyle w:val="Hyperlink"/>
                <w:noProof/>
              </w:rPr>
              <w:t>War/Disease</w:t>
            </w:r>
            <w:r>
              <w:rPr>
                <w:noProof/>
                <w:webHidden/>
              </w:rPr>
              <w:tab/>
            </w:r>
            <w:r>
              <w:rPr>
                <w:noProof/>
                <w:webHidden/>
              </w:rPr>
              <w:fldChar w:fldCharType="begin"/>
            </w:r>
            <w:r>
              <w:rPr>
                <w:noProof/>
                <w:webHidden/>
              </w:rPr>
              <w:instrText xml:space="preserve"> PAGEREF _Toc392944477 \h </w:instrText>
            </w:r>
            <w:r>
              <w:rPr>
                <w:noProof/>
                <w:webHidden/>
              </w:rPr>
            </w:r>
            <w:r>
              <w:rPr>
                <w:noProof/>
                <w:webHidden/>
              </w:rPr>
              <w:fldChar w:fldCharType="separate"/>
            </w:r>
            <w:r>
              <w:rPr>
                <w:noProof/>
                <w:webHidden/>
              </w:rPr>
              <w:t>59</w:t>
            </w:r>
            <w:r>
              <w:rPr>
                <w:noProof/>
                <w:webHidden/>
              </w:rPr>
              <w:fldChar w:fldCharType="end"/>
            </w:r>
          </w:hyperlink>
        </w:p>
        <w:p w:rsidR="0097762F" w:rsidRDefault="0097762F">
          <w:pPr>
            <w:pStyle w:val="TOC2"/>
            <w:tabs>
              <w:tab w:val="right" w:leader="dot" w:pos="8630"/>
            </w:tabs>
            <w:rPr>
              <w:noProof/>
            </w:rPr>
          </w:pPr>
          <w:hyperlink w:anchor="_Toc392944478" w:history="1">
            <w:r w:rsidRPr="00F823C3">
              <w:rPr>
                <w:rStyle w:val="Hyperlink"/>
                <w:noProof/>
              </w:rPr>
              <w:t>Framing</w:t>
            </w:r>
            <w:r>
              <w:rPr>
                <w:noProof/>
                <w:webHidden/>
              </w:rPr>
              <w:tab/>
            </w:r>
            <w:r>
              <w:rPr>
                <w:noProof/>
                <w:webHidden/>
              </w:rPr>
              <w:fldChar w:fldCharType="begin"/>
            </w:r>
            <w:r>
              <w:rPr>
                <w:noProof/>
                <w:webHidden/>
              </w:rPr>
              <w:instrText xml:space="preserve"> PAGEREF _Toc392944478 \h </w:instrText>
            </w:r>
            <w:r>
              <w:rPr>
                <w:noProof/>
                <w:webHidden/>
              </w:rPr>
            </w:r>
            <w:r>
              <w:rPr>
                <w:noProof/>
                <w:webHidden/>
              </w:rPr>
              <w:fldChar w:fldCharType="separate"/>
            </w:r>
            <w:r>
              <w:rPr>
                <w:noProof/>
                <w:webHidden/>
              </w:rPr>
              <w:t>62</w:t>
            </w:r>
            <w:r>
              <w:rPr>
                <w:noProof/>
                <w:webHidden/>
              </w:rPr>
              <w:fldChar w:fldCharType="end"/>
            </w:r>
          </w:hyperlink>
        </w:p>
        <w:p w:rsidR="0097762F" w:rsidRDefault="0097762F">
          <w:pPr>
            <w:pStyle w:val="TOC3"/>
            <w:tabs>
              <w:tab w:val="right" w:leader="dot" w:pos="8630"/>
            </w:tabs>
            <w:rPr>
              <w:noProof/>
            </w:rPr>
          </w:pPr>
          <w:hyperlink w:anchor="_Toc392944479" w:history="1">
            <w:r w:rsidRPr="00F823C3">
              <w:rPr>
                <w:rStyle w:val="Hyperlink"/>
                <w:noProof/>
              </w:rPr>
              <w:t>A2: Ethics</w:t>
            </w:r>
            <w:r>
              <w:rPr>
                <w:noProof/>
                <w:webHidden/>
              </w:rPr>
              <w:tab/>
            </w:r>
            <w:r>
              <w:rPr>
                <w:noProof/>
                <w:webHidden/>
              </w:rPr>
              <w:fldChar w:fldCharType="begin"/>
            </w:r>
            <w:r>
              <w:rPr>
                <w:noProof/>
                <w:webHidden/>
              </w:rPr>
              <w:instrText xml:space="preserve"> PAGEREF _Toc392944479 \h </w:instrText>
            </w:r>
            <w:r>
              <w:rPr>
                <w:noProof/>
                <w:webHidden/>
              </w:rPr>
            </w:r>
            <w:r>
              <w:rPr>
                <w:noProof/>
                <w:webHidden/>
              </w:rPr>
              <w:fldChar w:fldCharType="separate"/>
            </w:r>
            <w:r>
              <w:rPr>
                <w:noProof/>
                <w:webHidden/>
              </w:rPr>
              <w:t>63</w:t>
            </w:r>
            <w:r>
              <w:rPr>
                <w:noProof/>
                <w:webHidden/>
              </w:rPr>
              <w:fldChar w:fldCharType="end"/>
            </w:r>
          </w:hyperlink>
        </w:p>
        <w:p w:rsidR="0097762F" w:rsidRDefault="0097762F">
          <w:pPr>
            <w:pStyle w:val="TOC1"/>
            <w:tabs>
              <w:tab w:val="right" w:leader="dot" w:pos="8630"/>
            </w:tabs>
            <w:rPr>
              <w:noProof/>
            </w:rPr>
          </w:pPr>
          <w:hyperlink w:anchor="_Toc392944480" w:history="1">
            <w:r w:rsidRPr="00F823C3">
              <w:rPr>
                <w:rStyle w:val="Hyperlink"/>
                <w:noProof/>
              </w:rPr>
              <w:t>Alternatives</w:t>
            </w:r>
            <w:r>
              <w:rPr>
                <w:noProof/>
                <w:webHidden/>
              </w:rPr>
              <w:tab/>
            </w:r>
            <w:r>
              <w:rPr>
                <w:noProof/>
                <w:webHidden/>
              </w:rPr>
              <w:fldChar w:fldCharType="begin"/>
            </w:r>
            <w:r>
              <w:rPr>
                <w:noProof/>
                <w:webHidden/>
              </w:rPr>
              <w:instrText xml:space="preserve"> PAGEREF _Toc392944480 \h </w:instrText>
            </w:r>
            <w:r>
              <w:rPr>
                <w:noProof/>
                <w:webHidden/>
              </w:rPr>
            </w:r>
            <w:r>
              <w:rPr>
                <w:noProof/>
                <w:webHidden/>
              </w:rPr>
              <w:fldChar w:fldCharType="separate"/>
            </w:r>
            <w:r>
              <w:rPr>
                <w:noProof/>
                <w:webHidden/>
              </w:rPr>
              <w:t>64</w:t>
            </w:r>
            <w:r>
              <w:rPr>
                <w:noProof/>
                <w:webHidden/>
              </w:rPr>
              <w:fldChar w:fldCharType="end"/>
            </w:r>
          </w:hyperlink>
        </w:p>
        <w:p w:rsidR="0097762F" w:rsidRDefault="0097762F">
          <w:pPr>
            <w:pStyle w:val="TOC2"/>
            <w:tabs>
              <w:tab w:val="right" w:leader="dot" w:pos="8630"/>
            </w:tabs>
            <w:rPr>
              <w:noProof/>
            </w:rPr>
          </w:pPr>
          <w:hyperlink w:anchor="_Toc392944481" w:history="1">
            <w:r w:rsidRPr="00F823C3">
              <w:rPr>
                <w:rStyle w:val="Hyperlink"/>
                <w:noProof/>
              </w:rPr>
              <w:t>Break with the State</w:t>
            </w:r>
            <w:r>
              <w:rPr>
                <w:noProof/>
                <w:webHidden/>
              </w:rPr>
              <w:tab/>
            </w:r>
            <w:r>
              <w:rPr>
                <w:noProof/>
                <w:webHidden/>
              </w:rPr>
              <w:fldChar w:fldCharType="begin"/>
            </w:r>
            <w:r>
              <w:rPr>
                <w:noProof/>
                <w:webHidden/>
              </w:rPr>
              <w:instrText xml:space="preserve"> PAGEREF _Toc392944481 \h </w:instrText>
            </w:r>
            <w:r>
              <w:rPr>
                <w:noProof/>
                <w:webHidden/>
              </w:rPr>
            </w:r>
            <w:r>
              <w:rPr>
                <w:noProof/>
                <w:webHidden/>
              </w:rPr>
              <w:fldChar w:fldCharType="separate"/>
            </w:r>
            <w:r>
              <w:rPr>
                <w:noProof/>
                <w:webHidden/>
              </w:rPr>
              <w:t>65</w:t>
            </w:r>
            <w:r>
              <w:rPr>
                <w:noProof/>
                <w:webHidden/>
              </w:rPr>
              <w:fldChar w:fldCharType="end"/>
            </w:r>
          </w:hyperlink>
        </w:p>
        <w:p w:rsidR="0097762F" w:rsidRDefault="0097762F">
          <w:pPr>
            <w:pStyle w:val="TOC2"/>
            <w:tabs>
              <w:tab w:val="right" w:leader="dot" w:pos="8630"/>
            </w:tabs>
            <w:rPr>
              <w:noProof/>
            </w:rPr>
          </w:pPr>
          <w:hyperlink w:anchor="_Toc392944482" w:history="1">
            <w:r w:rsidRPr="00F823C3">
              <w:rPr>
                <w:rStyle w:val="Hyperlink"/>
                <w:noProof/>
              </w:rPr>
              <w:t>Ecosocialist Perspective</w:t>
            </w:r>
            <w:r>
              <w:rPr>
                <w:noProof/>
                <w:webHidden/>
              </w:rPr>
              <w:tab/>
            </w:r>
            <w:r>
              <w:rPr>
                <w:noProof/>
                <w:webHidden/>
              </w:rPr>
              <w:fldChar w:fldCharType="begin"/>
            </w:r>
            <w:r>
              <w:rPr>
                <w:noProof/>
                <w:webHidden/>
              </w:rPr>
              <w:instrText xml:space="preserve"> PAGEREF _Toc392944482 \h </w:instrText>
            </w:r>
            <w:r>
              <w:rPr>
                <w:noProof/>
                <w:webHidden/>
              </w:rPr>
            </w:r>
            <w:r>
              <w:rPr>
                <w:noProof/>
                <w:webHidden/>
              </w:rPr>
              <w:fldChar w:fldCharType="separate"/>
            </w:r>
            <w:r>
              <w:rPr>
                <w:noProof/>
                <w:webHidden/>
              </w:rPr>
              <w:t>66</w:t>
            </w:r>
            <w:r>
              <w:rPr>
                <w:noProof/>
                <w:webHidden/>
              </w:rPr>
              <w:fldChar w:fldCharType="end"/>
            </w:r>
          </w:hyperlink>
        </w:p>
        <w:p w:rsidR="0097762F" w:rsidRDefault="0097762F">
          <w:pPr>
            <w:pStyle w:val="TOC2"/>
            <w:tabs>
              <w:tab w:val="right" w:leader="dot" w:pos="8630"/>
            </w:tabs>
            <w:rPr>
              <w:noProof/>
            </w:rPr>
          </w:pPr>
          <w:hyperlink w:anchor="_Toc392944483" w:history="1">
            <w:r w:rsidRPr="00F823C3">
              <w:rPr>
                <w:rStyle w:val="Hyperlink"/>
                <w:noProof/>
              </w:rPr>
              <w:t>Environment</w:t>
            </w:r>
            <w:r>
              <w:rPr>
                <w:noProof/>
                <w:webHidden/>
              </w:rPr>
              <w:tab/>
            </w:r>
            <w:r>
              <w:rPr>
                <w:noProof/>
                <w:webHidden/>
              </w:rPr>
              <w:fldChar w:fldCharType="begin"/>
            </w:r>
            <w:r>
              <w:rPr>
                <w:noProof/>
                <w:webHidden/>
              </w:rPr>
              <w:instrText xml:space="preserve"> PAGEREF _Toc392944483 \h </w:instrText>
            </w:r>
            <w:r>
              <w:rPr>
                <w:noProof/>
                <w:webHidden/>
              </w:rPr>
            </w:r>
            <w:r>
              <w:rPr>
                <w:noProof/>
                <w:webHidden/>
              </w:rPr>
              <w:fldChar w:fldCharType="separate"/>
            </w:r>
            <w:r>
              <w:rPr>
                <w:noProof/>
                <w:webHidden/>
              </w:rPr>
              <w:t>67</w:t>
            </w:r>
            <w:r>
              <w:rPr>
                <w:noProof/>
                <w:webHidden/>
              </w:rPr>
              <w:fldChar w:fldCharType="end"/>
            </w:r>
          </w:hyperlink>
        </w:p>
        <w:p w:rsidR="0097762F" w:rsidRDefault="0097762F">
          <w:pPr>
            <w:pStyle w:val="TOC2"/>
            <w:tabs>
              <w:tab w:val="right" w:leader="dot" w:pos="8630"/>
            </w:tabs>
            <w:rPr>
              <w:noProof/>
            </w:rPr>
          </w:pPr>
          <w:hyperlink w:anchor="_Toc392944484" w:history="1">
            <w:r w:rsidRPr="00F823C3">
              <w:rPr>
                <w:rStyle w:val="Hyperlink"/>
                <w:noProof/>
              </w:rPr>
              <w:t>Fascism</w:t>
            </w:r>
            <w:r>
              <w:rPr>
                <w:noProof/>
                <w:webHidden/>
              </w:rPr>
              <w:tab/>
            </w:r>
            <w:r>
              <w:rPr>
                <w:noProof/>
                <w:webHidden/>
              </w:rPr>
              <w:fldChar w:fldCharType="begin"/>
            </w:r>
            <w:r>
              <w:rPr>
                <w:noProof/>
                <w:webHidden/>
              </w:rPr>
              <w:instrText xml:space="preserve"> PAGEREF _Toc392944484 \h </w:instrText>
            </w:r>
            <w:r>
              <w:rPr>
                <w:noProof/>
                <w:webHidden/>
              </w:rPr>
            </w:r>
            <w:r>
              <w:rPr>
                <w:noProof/>
                <w:webHidden/>
              </w:rPr>
              <w:fldChar w:fldCharType="separate"/>
            </w:r>
            <w:r>
              <w:rPr>
                <w:noProof/>
                <w:webHidden/>
              </w:rPr>
              <w:t>69</w:t>
            </w:r>
            <w:r>
              <w:rPr>
                <w:noProof/>
                <w:webHidden/>
              </w:rPr>
              <w:fldChar w:fldCharType="end"/>
            </w:r>
          </w:hyperlink>
        </w:p>
        <w:p w:rsidR="0097762F" w:rsidRDefault="0097762F">
          <w:pPr>
            <w:pStyle w:val="TOC2"/>
            <w:tabs>
              <w:tab w:val="right" w:leader="dot" w:pos="8630"/>
            </w:tabs>
            <w:rPr>
              <w:noProof/>
            </w:rPr>
          </w:pPr>
          <w:hyperlink w:anchor="_Toc392944485" w:history="1">
            <w:r w:rsidRPr="00F823C3">
              <w:rPr>
                <w:rStyle w:val="Hyperlink"/>
                <w:noProof/>
              </w:rPr>
              <w:t>Framing</w:t>
            </w:r>
            <w:r>
              <w:rPr>
                <w:noProof/>
                <w:webHidden/>
              </w:rPr>
              <w:tab/>
            </w:r>
            <w:r>
              <w:rPr>
                <w:noProof/>
                <w:webHidden/>
              </w:rPr>
              <w:fldChar w:fldCharType="begin"/>
            </w:r>
            <w:r>
              <w:rPr>
                <w:noProof/>
                <w:webHidden/>
              </w:rPr>
              <w:instrText xml:space="preserve"> PAGEREF _Toc392944485 \h </w:instrText>
            </w:r>
            <w:r>
              <w:rPr>
                <w:noProof/>
                <w:webHidden/>
              </w:rPr>
            </w:r>
            <w:r>
              <w:rPr>
                <w:noProof/>
                <w:webHidden/>
              </w:rPr>
              <w:fldChar w:fldCharType="separate"/>
            </w:r>
            <w:r>
              <w:rPr>
                <w:noProof/>
                <w:webHidden/>
              </w:rPr>
              <w:t>70</w:t>
            </w:r>
            <w:r>
              <w:rPr>
                <w:noProof/>
                <w:webHidden/>
              </w:rPr>
              <w:fldChar w:fldCharType="end"/>
            </w:r>
          </w:hyperlink>
        </w:p>
        <w:p w:rsidR="0097762F" w:rsidRDefault="0097762F">
          <w:pPr>
            <w:pStyle w:val="TOC2"/>
            <w:tabs>
              <w:tab w:val="right" w:leader="dot" w:pos="8630"/>
            </w:tabs>
            <w:rPr>
              <w:noProof/>
            </w:rPr>
          </w:pPr>
          <w:hyperlink w:anchor="_Toc392944486" w:history="1">
            <w:r w:rsidRPr="00F823C3">
              <w:rPr>
                <w:rStyle w:val="Hyperlink"/>
                <w:noProof/>
              </w:rPr>
              <w:t>Growth</w:t>
            </w:r>
            <w:r>
              <w:rPr>
                <w:noProof/>
                <w:webHidden/>
              </w:rPr>
              <w:tab/>
            </w:r>
            <w:r>
              <w:rPr>
                <w:noProof/>
                <w:webHidden/>
              </w:rPr>
              <w:fldChar w:fldCharType="begin"/>
            </w:r>
            <w:r>
              <w:rPr>
                <w:noProof/>
                <w:webHidden/>
              </w:rPr>
              <w:instrText xml:space="preserve"> PAGEREF _Toc392944486 \h </w:instrText>
            </w:r>
            <w:r>
              <w:rPr>
                <w:noProof/>
                <w:webHidden/>
              </w:rPr>
            </w:r>
            <w:r>
              <w:rPr>
                <w:noProof/>
                <w:webHidden/>
              </w:rPr>
              <w:fldChar w:fldCharType="separate"/>
            </w:r>
            <w:r>
              <w:rPr>
                <w:noProof/>
                <w:webHidden/>
              </w:rPr>
              <w:t>72</w:t>
            </w:r>
            <w:r>
              <w:rPr>
                <w:noProof/>
                <w:webHidden/>
              </w:rPr>
              <w:fldChar w:fldCharType="end"/>
            </w:r>
          </w:hyperlink>
        </w:p>
        <w:p w:rsidR="0097762F" w:rsidRDefault="0097762F">
          <w:pPr>
            <w:pStyle w:val="TOC2"/>
            <w:tabs>
              <w:tab w:val="right" w:leader="dot" w:pos="8630"/>
            </w:tabs>
            <w:rPr>
              <w:noProof/>
            </w:rPr>
          </w:pPr>
          <w:hyperlink w:anchor="_Toc392944487" w:history="1">
            <w:r w:rsidRPr="00F823C3">
              <w:rPr>
                <w:rStyle w:val="Hyperlink"/>
                <w:noProof/>
              </w:rPr>
              <w:t>Intellectual Understanding</w:t>
            </w:r>
            <w:r>
              <w:rPr>
                <w:noProof/>
                <w:webHidden/>
              </w:rPr>
              <w:tab/>
            </w:r>
            <w:r>
              <w:rPr>
                <w:noProof/>
                <w:webHidden/>
              </w:rPr>
              <w:fldChar w:fldCharType="begin"/>
            </w:r>
            <w:r>
              <w:rPr>
                <w:noProof/>
                <w:webHidden/>
              </w:rPr>
              <w:instrText xml:space="preserve"> PAGEREF _Toc392944487 \h </w:instrText>
            </w:r>
            <w:r>
              <w:rPr>
                <w:noProof/>
                <w:webHidden/>
              </w:rPr>
            </w:r>
            <w:r>
              <w:rPr>
                <w:noProof/>
                <w:webHidden/>
              </w:rPr>
              <w:fldChar w:fldCharType="separate"/>
            </w:r>
            <w:r>
              <w:rPr>
                <w:noProof/>
                <w:webHidden/>
              </w:rPr>
              <w:t>73</w:t>
            </w:r>
            <w:r>
              <w:rPr>
                <w:noProof/>
                <w:webHidden/>
              </w:rPr>
              <w:fldChar w:fldCharType="end"/>
            </w:r>
          </w:hyperlink>
        </w:p>
        <w:p w:rsidR="0097762F" w:rsidRDefault="0097762F">
          <w:pPr>
            <w:pStyle w:val="TOC2"/>
            <w:tabs>
              <w:tab w:val="right" w:leader="dot" w:pos="8630"/>
            </w:tabs>
            <w:rPr>
              <w:noProof/>
            </w:rPr>
          </w:pPr>
          <w:hyperlink w:anchor="_Toc392944488" w:history="1">
            <w:r w:rsidRPr="00F823C3">
              <w:rPr>
                <w:rStyle w:val="Hyperlink"/>
                <w:noProof/>
              </w:rPr>
              <w:t>North-South</w:t>
            </w:r>
            <w:r>
              <w:rPr>
                <w:noProof/>
                <w:webHidden/>
              </w:rPr>
              <w:tab/>
            </w:r>
            <w:r>
              <w:rPr>
                <w:noProof/>
                <w:webHidden/>
              </w:rPr>
              <w:fldChar w:fldCharType="begin"/>
            </w:r>
            <w:r>
              <w:rPr>
                <w:noProof/>
                <w:webHidden/>
              </w:rPr>
              <w:instrText xml:space="preserve"> PAGEREF _Toc392944488 \h </w:instrText>
            </w:r>
            <w:r>
              <w:rPr>
                <w:noProof/>
                <w:webHidden/>
              </w:rPr>
            </w:r>
            <w:r>
              <w:rPr>
                <w:noProof/>
                <w:webHidden/>
              </w:rPr>
              <w:fldChar w:fldCharType="separate"/>
            </w:r>
            <w:r>
              <w:rPr>
                <w:noProof/>
                <w:webHidden/>
              </w:rPr>
              <w:t>74</w:t>
            </w:r>
            <w:r>
              <w:rPr>
                <w:noProof/>
                <w:webHidden/>
              </w:rPr>
              <w:fldChar w:fldCharType="end"/>
            </w:r>
          </w:hyperlink>
        </w:p>
        <w:p w:rsidR="0097762F" w:rsidRDefault="0097762F">
          <w:pPr>
            <w:pStyle w:val="TOC2"/>
            <w:tabs>
              <w:tab w:val="right" w:leader="dot" w:pos="8630"/>
            </w:tabs>
            <w:rPr>
              <w:noProof/>
            </w:rPr>
          </w:pPr>
          <w:hyperlink w:anchor="_Toc392944489" w:history="1">
            <w:r w:rsidRPr="00F823C3">
              <w:rPr>
                <w:rStyle w:val="Hyperlink"/>
                <w:noProof/>
              </w:rPr>
              <w:t>Oppression</w:t>
            </w:r>
            <w:r>
              <w:rPr>
                <w:noProof/>
                <w:webHidden/>
              </w:rPr>
              <w:tab/>
            </w:r>
            <w:r>
              <w:rPr>
                <w:noProof/>
                <w:webHidden/>
              </w:rPr>
              <w:fldChar w:fldCharType="begin"/>
            </w:r>
            <w:r>
              <w:rPr>
                <w:noProof/>
                <w:webHidden/>
              </w:rPr>
              <w:instrText xml:space="preserve"> PAGEREF _Toc392944489 \h </w:instrText>
            </w:r>
            <w:r>
              <w:rPr>
                <w:noProof/>
                <w:webHidden/>
              </w:rPr>
            </w:r>
            <w:r>
              <w:rPr>
                <w:noProof/>
                <w:webHidden/>
              </w:rPr>
              <w:fldChar w:fldCharType="separate"/>
            </w:r>
            <w:r>
              <w:rPr>
                <w:noProof/>
                <w:webHidden/>
              </w:rPr>
              <w:t>76</w:t>
            </w:r>
            <w:r>
              <w:rPr>
                <w:noProof/>
                <w:webHidden/>
              </w:rPr>
              <w:fldChar w:fldCharType="end"/>
            </w:r>
          </w:hyperlink>
        </w:p>
        <w:p w:rsidR="0097762F" w:rsidRDefault="0097762F">
          <w:pPr>
            <w:pStyle w:val="TOC2"/>
            <w:tabs>
              <w:tab w:val="right" w:leader="dot" w:pos="8630"/>
            </w:tabs>
            <w:rPr>
              <w:noProof/>
            </w:rPr>
          </w:pPr>
          <w:hyperlink w:anchor="_Toc392944490" w:history="1">
            <w:r w:rsidRPr="00F823C3">
              <w:rPr>
                <w:rStyle w:val="Hyperlink"/>
                <w:noProof/>
              </w:rPr>
              <w:t>Spillover</w:t>
            </w:r>
            <w:r>
              <w:rPr>
                <w:noProof/>
                <w:webHidden/>
              </w:rPr>
              <w:tab/>
            </w:r>
            <w:r>
              <w:rPr>
                <w:noProof/>
                <w:webHidden/>
              </w:rPr>
              <w:fldChar w:fldCharType="begin"/>
            </w:r>
            <w:r>
              <w:rPr>
                <w:noProof/>
                <w:webHidden/>
              </w:rPr>
              <w:instrText xml:space="preserve"> PAGEREF _Toc392944490 \h </w:instrText>
            </w:r>
            <w:r>
              <w:rPr>
                <w:noProof/>
                <w:webHidden/>
              </w:rPr>
            </w:r>
            <w:r>
              <w:rPr>
                <w:noProof/>
                <w:webHidden/>
              </w:rPr>
              <w:fldChar w:fldCharType="separate"/>
            </w:r>
            <w:r>
              <w:rPr>
                <w:noProof/>
                <w:webHidden/>
              </w:rPr>
              <w:t>78</w:t>
            </w:r>
            <w:r>
              <w:rPr>
                <w:noProof/>
                <w:webHidden/>
              </w:rPr>
              <w:fldChar w:fldCharType="end"/>
            </w:r>
          </w:hyperlink>
        </w:p>
        <w:p w:rsidR="0097762F" w:rsidRDefault="0097762F">
          <w:pPr>
            <w:pStyle w:val="TOC2"/>
            <w:tabs>
              <w:tab w:val="right" w:leader="dot" w:pos="8630"/>
            </w:tabs>
            <w:rPr>
              <w:noProof/>
            </w:rPr>
          </w:pPr>
          <w:hyperlink w:anchor="_Toc392944491" w:history="1">
            <w:r w:rsidRPr="00F823C3">
              <w:rPr>
                <w:rStyle w:val="Hyperlink"/>
                <w:noProof/>
              </w:rPr>
              <w:t>Tech</w:t>
            </w:r>
            <w:r>
              <w:rPr>
                <w:noProof/>
                <w:webHidden/>
              </w:rPr>
              <w:tab/>
            </w:r>
            <w:r>
              <w:rPr>
                <w:noProof/>
                <w:webHidden/>
              </w:rPr>
              <w:fldChar w:fldCharType="begin"/>
            </w:r>
            <w:r>
              <w:rPr>
                <w:noProof/>
                <w:webHidden/>
              </w:rPr>
              <w:instrText xml:space="preserve"> PAGEREF _Toc392944491 \h </w:instrText>
            </w:r>
            <w:r>
              <w:rPr>
                <w:noProof/>
                <w:webHidden/>
              </w:rPr>
            </w:r>
            <w:r>
              <w:rPr>
                <w:noProof/>
                <w:webHidden/>
              </w:rPr>
              <w:fldChar w:fldCharType="separate"/>
            </w:r>
            <w:r>
              <w:rPr>
                <w:noProof/>
                <w:webHidden/>
              </w:rPr>
              <w:t>79</w:t>
            </w:r>
            <w:r>
              <w:rPr>
                <w:noProof/>
                <w:webHidden/>
              </w:rPr>
              <w:fldChar w:fldCharType="end"/>
            </w:r>
          </w:hyperlink>
        </w:p>
        <w:p w:rsidR="0097762F" w:rsidRDefault="0097762F">
          <w:r>
            <w:rPr>
              <w:b/>
              <w:bCs/>
              <w:noProof/>
            </w:rPr>
            <w:fldChar w:fldCharType="end"/>
          </w:r>
        </w:p>
      </w:sdtContent>
    </w:sdt>
    <w:p w:rsidR="0097762F" w:rsidRDefault="0097762F" w:rsidP="0097762F">
      <w:bookmarkStart w:id="0" w:name="_GoBack"/>
      <w:bookmarkEnd w:id="0"/>
    </w:p>
    <w:p w:rsidR="00B45FE9" w:rsidRDefault="0070361C" w:rsidP="0070361C">
      <w:pPr>
        <w:pStyle w:val="Heading2"/>
      </w:pPr>
      <w:bookmarkStart w:id="1" w:name="_Toc392944445"/>
      <w:r>
        <w:lastRenderedPageBreak/>
        <w:t>1NC Shell</w:t>
      </w:r>
      <w:bookmarkEnd w:id="1"/>
    </w:p>
    <w:p w:rsidR="00812375" w:rsidRDefault="00812375" w:rsidP="00812375"/>
    <w:p w:rsidR="00B5587B" w:rsidRDefault="00B5587B" w:rsidP="00B5587B">
      <w:pPr>
        <w:pStyle w:val="Heading4"/>
      </w:pPr>
      <w:r>
        <w:t xml:space="preserve">Oceanic exploration and development is rooted in the logic of accumulation that consumes everything in an unending quest for profit. </w:t>
      </w:r>
    </w:p>
    <w:p w:rsidR="00B5587B" w:rsidRPr="00A12710" w:rsidRDefault="00B5587B" w:rsidP="00B5587B">
      <w:pPr>
        <w:rPr>
          <w:b/>
          <w:bCs/>
          <w:sz w:val="26"/>
        </w:rPr>
      </w:pPr>
      <w:r>
        <w:rPr>
          <w:rStyle w:val="StyleStyleBold12pt"/>
        </w:rPr>
        <w:t xml:space="preserve">Clark and Clausen 2008 </w:t>
      </w:r>
      <w:r w:rsidRPr="00A12710">
        <w:rPr>
          <w:sz w:val="16"/>
          <w:szCs w:val="16"/>
        </w:rPr>
        <w:t xml:space="preserve">(The Oceanic Crisis: Capitalism and the Degradation of Marine Ecosystem by Brett Clark and Rebecca Clausen </w:t>
      </w:r>
      <w:hyperlink w:history="1">
        <w:r w:rsidRPr="00A12710">
          <w:rPr>
            <w:rStyle w:val="Hyperlink"/>
            <w:sz w:val="16"/>
            <w:szCs w:val="16"/>
          </w:rPr>
          <w:t>http://m onthlyreview.org/2008/07/01/the-oceanic-crisis-capitalism-and-the-degradation-of-marine-ecosystem</w:t>
        </w:r>
      </w:hyperlink>
      <w:r w:rsidRPr="00A12710">
        <w:rPr>
          <w:color w:val="0000FF"/>
          <w:sz w:val="16"/>
          <w:szCs w:val="16"/>
          <w:u w:val="single"/>
        </w:rPr>
        <w:t xml:space="preserve">) </w:t>
      </w:r>
    </w:p>
    <w:p w:rsidR="00812375" w:rsidRPr="00B5587B" w:rsidRDefault="00B5587B" w:rsidP="00812375">
      <w:pPr>
        <w:rPr>
          <w:sz w:val="16"/>
        </w:rPr>
      </w:pPr>
      <w:r w:rsidRPr="00427690">
        <w:rPr>
          <w:rStyle w:val="StyleBoldUnderline"/>
        </w:rPr>
        <w:t>Despite warnings of impending collapse of fish stock, the oceanic crisis has only worsened</w:t>
      </w:r>
      <w:r w:rsidRPr="000C54A3">
        <w:rPr>
          <w:sz w:val="16"/>
        </w:rPr>
        <w:t xml:space="preserve">. The severity is made evident in a recent effort to map the scale of human impact on the world ocean. A team of scientists analyzed seventeen types of anthropogenic drivers of ecological change (e.g., organic pollution from agricultural runoff, overfishing, carbon dioxide emissions, etc.) for marine ecosystems. </w:t>
      </w:r>
      <w:r w:rsidRPr="00427690">
        <w:rPr>
          <w:rStyle w:val="StyleBoldUnderline"/>
        </w:rPr>
        <w:t>The findings are clear: No area of the world ocean “is unaffected by human influence,” and over 40 percent of marine ecosystems are heavily affected by multiple factors</w:t>
      </w:r>
      <w:r w:rsidRPr="000C54A3">
        <w:rPr>
          <w:sz w:val="16"/>
        </w:rPr>
        <w:t>. Polar seas are on the verge of significant change. Coral reefs and continental shelves have suffered severe deterioration.</w:t>
      </w:r>
      <w:r w:rsidRPr="000C54A3">
        <w:rPr>
          <w:sz w:val="12"/>
        </w:rPr>
        <w:t>¶</w:t>
      </w:r>
      <w:r w:rsidRPr="000C54A3">
        <w:rPr>
          <w:sz w:val="16"/>
        </w:rPr>
        <w:t xml:space="preserve"> </w:t>
      </w:r>
      <w:proofErr w:type="gramStart"/>
      <w:r w:rsidRPr="00427690">
        <w:rPr>
          <w:rStyle w:val="StyleBoldUnderline"/>
        </w:rPr>
        <w:t>Additionally</w:t>
      </w:r>
      <w:proofErr w:type="gramEnd"/>
      <w:r w:rsidRPr="00427690">
        <w:rPr>
          <w:rStyle w:val="StyleBoldUnderline"/>
        </w:rPr>
        <w:t>, the world ocean is a crucial factor in the carbon cycle, absorbing approximately a third to a half of the carbon dioxide released into the atmosphere. The increase in the portion of carbon dioxide has led to an increase in ocean temperature and a slow drop in the pH of surface waters—making them more acidic—disrupting shell-forming plankton and reef-building species.</w:t>
      </w:r>
      <w:r w:rsidRPr="000C54A3">
        <w:rPr>
          <w:sz w:val="16"/>
        </w:rPr>
        <w:t xml:space="preserve"> Furthermore, invasive species have negatively affected 84 percent of the world’s coastal waters—decreasing biodiversity and further undermining already stressed fisheries.3</w:t>
      </w:r>
      <w:r w:rsidRPr="000C54A3">
        <w:rPr>
          <w:sz w:val="12"/>
        </w:rPr>
        <w:t>¶</w:t>
      </w:r>
      <w:r w:rsidRPr="000C54A3">
        <w:rPr>
          <w:sz w:val="16"/>
        </w:rPr>
        <w:t xml:space="preserve"> </w:t>
      </w:r>
      <w:proofErr w:type="gramStart"/>
      <w:r w:rsidRPr="000C54A3">
        <w:rPr>
          <w:sz w:val="16"/>
        </w:rPr>
        <w:t>Scientific</w:t>
      </w:r>
      <w:proofErr w:type="gramEnd"/>
      <w:r w:rsidRPr="000C54A3">
        <w:rPr>
          <w:sz w:val="16"/>
        </w:rPr>
        <w:t xml:space="preserve"> analysis of oceanic systems presents a sobering picture of the coevolution of human society and the marine environment during the capitalist industrial era. </w:t>
      </w:r>
      <w:r w:rsidRPr="00427690">
        <w:rPr>
          <w:rStyle w:val="StyleBoldUnderline"/>
        </w:rPr>
        <w:t>The particular environmental problems related to the ocean cannot be viewed as isolated issues or aberrations of human ingenuity, only to be corrected through further technological development.</w:t>
      </w:r>
      <w:r w:rsidRPr="000C54A3">
        <w:rPr>
          <w:sz w:val="16"/>
        </w:rPr>
        <w:t xml:space="preserve"> </w:t>
      </w:r>
      <w:r w:rsidRPr="00427690">
        <w:rPr>
          <w:rStyle w:val="StyleBoldUnderline"/>
        </w:rPr>
        <w:t>Rather these ecological conditions must be understood as they relate to the systematic expansion of capital and the exploitation of nature for profit. Capital has a particular social metabolic order—the material interchange between society and nature—that subsumes the world to the logic of accumulation</w:t>
      </w:r>
      <w:r w:rsidRPr="000C54A3">
        <w:rPr>
          <w:sz w:val="16"/>
        </w:rPr>
        <w:t xml:space="preserve">. </w:t>
      </w:r>
      <w:r w:rsidRPr="00427690">
        <w:rPr>
          <w:rStyle w:val="StyleBoldUnderline"/>
        </w:rPr>
        <w:t>It is a system of self-expanding value, which must reproduce itself on an ever-larger scale.4 Here we examine the social metabolic order of capital and its relationship with the oceans to (a) examine the anthropogenic causes of fish stock depletion, (b) detail the ecological consequences of ongoing capitalist production in relation to the ocean environment, and (c) highlight the ecological contradictions of capitalist aquacultur</w:t>
      </w:r>
      <w:r w:rsidRPr="000C54A3">
        <w:rPr>
          <w:sz w:val="16"/>
        </w:rPr>
        <w:t>e.5</w:t>
      </w:r>
    </w:p>
    <w:p w:rsidR="00812375" w:rsidRPr="00D43FAC" w:rsidRDefault="00B5587B" w:rsidP="00D43FAC">
      <w:pPr>
        <w:pStyle w:val="Heading4"/>
        <w:rPr>
          <w:rStyle w:val="StyleStyleBold12pt"/>
          <w:b/>
        </w:rPr>
      </w:pPr>
      <w:r>
        <w:rPr>
          <w:rStyle w:val="StyleStyleBold12pt"/>
          <w:b/>
        </w:rPr>
        <w:t xml:space="preserve">Left unchecked, capitalist greed will annihilate everything </w:t>
      </w:r>
    </w:p>
    <w:p w:rsidR="00812375" w:rsidRPr="00BD25BF" w:rsidRDefault="00812375" w:rsidP="00812375">
      <w:pPr>
        <w:rPr>
          <w:rFonts w:eastAsia="MS Mincho"/>
        </w:rPr>
      </w:pPr>
      <w:proofErr w:type="spellStart"/>
      <w:r w:rsidRPr="00BD25BF">
        <w:rPr>
          <w:rFonts w:eastAsia="MS Mincho"/>
          <w:b/>
          <w:sz w:val="26"/>
        </w:rPr>
        <w:t>Kovel</w:t>
      </w:r>
      <w:proofErr w:type="spellEnd"/>
      <w:r w:rsidRPr="00BD25BF">
        <w:rPr>
          <w:rFonts w:eastAsia="MS Mincho"/>
          <w:b/>
          <w:sz w:val="26"/>
        </w:rPr>
        <w:t xml:space="preserve"> 2007</w:t>
      </w:r>
    </w:p>
    <w:p w:rsidR="00812375" w:rsidRPr="00BD25BF" w:rsidRDefault="00812375" w:rsidP="00812375">
      <w:pPr>
        <w:rPr>
          <w:rFonts w:eastAsia="MS Mincho"/>
          <w:u w:val="single"/>
        </w:rPr>
      </w:pPr>
      <w:r w:rsidRPr="00BD25BF">
        <w:rPr>
          <w:rFonts w:eastAsia="MS Mincho"/>
          <w:sz w:val="16"/>
        </w:rPr>
        <w:t>[Joel is Distinguished Professor</w:t>
      </w:r>
      <w:r w:rsidRPr="00BD25BF">
        <w:rPr>
          <w:rFonts w:eastAsia="MS Mincho"/>
          <w:sz w:val="12"/>
        </w:rPr>
        <w:t>¶</w:t>
      </w:r>
      <w:r w:rsidRPr="00BD25BF">
        <w:rPr>
          <w:rFonts w:eastAsia="MS Mincho"/>
          <w:sz w:val="16"/>
        </w:rPr>
        <w:t xml:space="preserve"> of Social Studies at Bard College. </w:t>
      </w:r>
      <w:proofErr w:type="gramStart"/>
      <w:r w:rsidRPr="00BD25BF">
        <w:rPr>
          <w:rFonts w:eastAsia="MS Mincho"/>
          <w:sz w:val="16"/>
        </w:rPr>
        <w:t>He has</w:t>
      </w:r>
      <w:r w:rsidRPr="00BD25BF">
        <w:rPr>
          <w:rFonts w:eastAsia="MS Mincho"/>
          <w:sz w:val="12"/>
        </w:rPr>
        <w:t>¶</w:t>
      </w:r>
      <w:r w:rsidRPr="00BD25BF">
        <w:rPr>
          <w:rFonts w:eastAsia="MS Mincho"/>
          <w:sz w:val="16"/>
        </w:rPr>
        <w:t xml:space="preserve"> written ten books, including the first</w:t>
      </w:r>
      <w:r w:rsidRPr="00BD25BF">
        <w:rPr>
          <w:rFonts w:eastAsia="MS Mincho"/>
          <w:sz w:val="12"/>
        </w:rPr>
        <w:t>¶</w:t>
      </w:r>
      <w:r w:rsidRPr="00BD25BF">
        <w:rPr>
          <w:rFonts w:eastAsia="MS Mincho"/>
          <w:sz w:val="16"/>
        </w:rPr>
        <w:t xml:space="preserve"> edition of The Enemy of Nature (2002) and</w:t>
      </w:r>
      <w:r w:rsidRPr="00BD25BF">
        <w:rPr>
          <w:rFonts w:eastAsia="MS Mincho"/>
          <w:sz w:val="12"/>
        </w:rPr>
        <w:t>¶</w:t>
      </w:r>
      <w:r w:rsidRPr="00BD25BF">
        <w:rPr>
          <w:rFonts w:eastAsia="MS Mincho"/>
          <w:sz w:val="16"/>
        </w:rPr>
        <w:t xml:space="preserve"> Overcoming Zionism (2007).</w:t>
      </w:r>
      <w:proofErr w:type="gramEnd"/>
      <w:r w:rsidRPr="00BD25BF">
        <w:rPr>
          <w:rFonts w:eastAsia="MS Mincho"/>
          <w:sz w:val="16"/>
        </w:rPr>
        <w:t xml:space="preserve"> He has edited</w:t>
      </w:r>
      <w:r w:rsidRPr="00BD25BF">
        <w:rPr>
          <w:rFonts w:eastAsia="MS Mincho"/>
          <w:sz w:val="12"/>
        </w:rPr>
        <w:t>¶</w:t>
      </w:r>
      <w:r w:rsidRPr="00BD25BF">
        <w:rPr>
          <w:rFonts w:eastAsia="MS Mincho"/>
          <w:sz w:val="16"/>
        </w:rPr>
        <w:t xml:space="preserve"> Capitalism Nature Socialism, a journal of</w:t>
      </w:r>
      <w:r w:rsidRPr="00BD25BF">
        <w:rPr>
          <w:rFonts w:eastAsia="MS Mincho"/>
          <w:sz w:val="12"/>
        </w:rPr>
        <w:t>¶</w:t>
      </w:r>
      <w:r w:rsidRPr="00BD25BF">
        <w:rPr>
          <w:rFonts w:eastAsia="MS Mincho"/>
          <w:sz w:val="16"/>
        </w:rPr>
        <w:t xml:space="preserve"> radical ecology, since 2003 and has been</w:t>
      </w:r>
      <w:r w:rsidRPr="00BD25BF">
        <w:rPr>
          <w:rFonts w:eastAsia="MS Mincho"/>
          <w:sz w:val="12"/>
        </w:rPr>
        <w:t>¶</w:t>
      </w:r>
      <w:r w:rsidRPr="00BD25BF">
        <w:rPr>
          <w:rFonts w:eastAsia="MS Mincho"/>
          <w:sz w:val="16"/>
        </w:rPr>
        <w:t xml:space="preserve"> active in green politics, running for the</w:t>
      </w:r>
      <w:r w:rsidRPr="00BD25BF">
        <w:rPr>
          <w:rFonts w:eastAsia="MS Mincho"/>
          <w:sz w:val="12"/>
        </w:rPr>
        <w:t>¶</w:t>
      </w:r>
      <w:r w:rsidRPr="00BD25BF">
        <w:rPr>
          <w:rFonts w:eastAsia="MS Mincho"/>
          <w:sz w:val="16"/>
        </w:rPr>
        <w:t xml:space="preserve"> US Senate in 1998, and seeking the Green</w:t>
      </w:r>
      <w:r w:rsidRPr="00BD25BF">
        <w:rPr>
          <w:rFonts w:eastAsia="MS Mincho"/>
          <w:sz w:val="12"/>
        </w:rPr>
        <w:t>¶</w:t>
      </w:r>
      <w:r w:rsidRPr="00BD25BF">
        <w:rPr>
          <w:rFonts w:eastAsia="MS Mincho"/>
          <w:sz w:val="16"/>
        </w:rPr>
        <w:t xml:space="preserve"> Party’s presidential nomination in 2000, The Enemy of Nature: The End of Capitalism or the End of the World?, Second Edition Publication Date: December 9, 2007 | ISBN-10: 1842778714,   IT//PIRATE]</w:t>
      </w:r>
      <w:r w:rsidRPr="00BD25BF">
        <w:rPr>
          <w:rFonts w:eastAsia="MS Mincho"/>
          <w:u w:val="single"/>
        </w:rPr>
        <w:t xml:space="preserve"> </w:t>
      </w:r>
    </w:p>
    <w:p w:rsidR="00812375" w:rsidRPr="00B5587B" w:rsidRDefault="00812375" w:rsidP="00812375">
      <w:pPr>
        <w:rPr>
          <w:rFonts w:eastAsia="MS Mincho"/>
          <w:sz w:val="16"/>
        </w:rPr>
      </w:pPr>
      <w:r w:rsidRPr="00BD25BF">
        <w:rPr>
          <w:rFonts w:eastAsia="MS Mincho"/>
          <w:sz w:val="16"/>
        </w:rPr>
        <w:t>“Everyone is aware of the environmental problems of global</w:t>
      </w:r>
      <w:r w:rsidRPr="00BD25BF">
        <w:rPr>
          <w:rFonts w:eastAsia="MS Mincho"/>
          <w:sz w:val="12"/>
        </w:rPr>
        <w:t>¶</w:t>
      </w:r>
      <w:r w:rsidRPr="00BD25BF">
        <w:rPr>
          <w:rFonts w:eastAsia="MS Mincho"/>
          <w:sz w:val="16"/>
        </w:rPr>
        <w:t xml:space="preserve"> warming and deforestation on one hand and the social problems</w:t>
      </w:r>
      <w:r w:rsidRPr="00BD25BF">
        <w:rPr>
          <w:rFonts w:eastAsia="MS Mincho"/>
          <w:sz w:val="12"/>
        </w:rPr>
        <w:t>¶</w:t>
      </w:r>
      <w:r w:rsidRPr="00BD25BF">
        <w:rPr>
          <w:rFonts w:eastAsia="MS Mincho"/>
          <w:sz w:val="16"/>
        </w:rPr>
        <w:t xml:space="preserve"> of increasing poverty and growing shanty towns on the</w:t>
      </w:r>
      <w:r w:rsidRPr="00BD25BF">
        <w:rPr>
          <w:rFonts w:eastAsia="MS Mincho"/>
          <w:sz w:val="12"/>
        </w:rPr>
        <w:t>¶</w:t>
      </w:r>
      <w:r w:rsidRPr="00BD25BF">
        <w:rPr>
          <w:rFonts w:eastAsia="MS Mincho"/>
          <w:sz w:val="16"/>
        </w:rPr>
        <w:t xml:space="preserve"> other, but when these two factors collide, you have a new scale of</w:t>
      </w:r>
      <w:r w:rsidRPr="00BD25BF">
        <w:rPr>
          <w:rFonts w:eastAsia="MS Mincho"/>
          <w:sz w:val="12"/>
        </w:rPr>
        <w:t>¶</w:t>
      </w:r>
      <w:r w:rsidRPr="00BD25BF">
        <w:rPr>
          <w:rFonts w:eastAsia="MS Mincho"/>
          <w:sz w:val="16"/>
        </w:rPr>
        <w:t xml:space="preserve"> catastrophe.” [Moreover,] </w:t>
      </w:r>
      <w:proofErr w:type="spellStart"/>
      <w:r w:rsidRPr="00BD25BF">
        <w:rPr>
          <w:rFonts w:eastAsia="MS Mincho"/>
          <w:sz w:val="16"/>
        </w:rPr>
        <w:t>Dr</w:t>
      </w:r>
      <w:proofErr w:type="spellEnd"/>
      <w:r w:rsidRPr="00BD25BF">
        <w:rPr>
          <w:rFonts w:eastAsia="MS Mincho"/>
          <w:sz w:val="16"/>
        </w:rPr>
        <w:t xml:space="preserve"> Heiberg predicts that “</w:t>
      </w:r>
      <w:r w:rsidRPr="00BD25BF">
        <w:rPr>
          <w:rFonts w:eastAsia="MS Mincho"/>
          <w:b/>
          <w:u w:val="single"/>
        </w:rPr>
        <w:t>combination</w:t>
      </w:r>
      <w:r w:rsidRPr="00BD25BF">
        <w:rPr>
          <w:rFonts w:eastAsia="MS Mincho"/>
          <w:sz w:val="12"/>
        </w:rPr>
        <w:t>¶</w:t>
      </w:r>
      <w:r w:rsidRPr="00BD25BF">
        <w:rPr>
          <w:rFonts w:eastAsia="MS Mincho"/>
          <w:b/>
          <w:u w:val="single"/>
        </w:rPr>
        <w:t xml:space="preserve"> of human-driven climate change and rapidly changing social</w:t>
      </w:r>
      <w:r w:rsidRPr="00BD25BF">
        <w:rPr>
          <w:rFonts w:eastAsia="MS Mincho"/>
          <w:sz w:val="12"/>
        </w:rPr>
        <w:t>¶</w:t>
      </w:r>
      <w:r w:rsidRPr="00BD25BF">
        <w:rPr>
          <w:rFonts w:eastAsia="MS Mincho"/>
          <w:b/>
          <w:u w:val="single"/>
        </w:rPr>
        <w:t xml:space="preserve"> and economic conditions will set off a chain reaction of devastation</w:t>
      </w:r>
      <w:r w:rsidRPr="00BD25BF">
        <w:rPr>
          <w:rFonts w:eastAsia="MS Mincho"/>
          <w:sz w:val="12"/>
        </w:rPr>
        <w:t>¶</w:t>
      </w:r>
      <w:r w:rsidRPr="00BD25BF">
        <w:rPr>
          <w:rFonts w:eastAsia="MS Mincho"/>
          <w:b/>
          <w:u w:val="single"/>
        </w:rPr>
        <w:t xml:space="preserve"> leading to super-disasters</w:t>
      </w:r>
      <w:r w:rsidRPr="00BD25BF">
        <w:rPr>
          <w:rFonts w:eastAsia="MS Mincho"/>
          <w:sz w:val="16"/>
        </w:rPr>
        <w:t>.”</w:t>
      </w:r>
      <w:r w:rsidRPr="00BD25BF">
        <w:rPr>
          <w:rFonts w:eastAsia="MS Mincho"/>
          <w:sz w:val="12"/>
        </w:rPr>
        <w:t>¶</w:t>
      </w:r>
      <w:r w:rsidRPr="00BD25BF">
        <w:rPr>
          <w:rFonts w:eastAsia="MS Mincho"/>
          <w:sz w:val="16"/>
        </w:rPr>
        <w:t xml:space="preserve"> … Current </w:t>
      </w:r>
      <w:r w:rsidRPr="00BD25BF">
        <w:rPr>
          <w:rFonts w:eastAsia="MS Mincho"/>
          <w:b/>
          <w:u w:val="single"/>
        </w:rPr>
        <w:t>trends are putting millions more into the path of</w:t>
      </w:r>
      <w:r w:rsidRPr="00BD25BF">
        <w:rPr>
          <w:rFonts w:eastAsia="MS Mincho"/>
          <w:sz w:val="12"/>
        </w:rPr>
        <w:t>¶</w:t>
      </w:r>
      <w:r w:rsidRPr="00BD25BF">
        <w:rPr>
          <w:rFonts w:eastAsia="MS Mincho"/>
          <w:b/>
          <w:u w:val="single"/>
        </w:rPr>
        <w:t xml:space="preserve"> potential disaster. One billion people are living in the world’s</w:t>
      </w:r>
      <w:r w:rsidRPr="00BD25BF">
        <w:rPr>
          <w:rFonts w:eastAsia="MS Mincho"/>
          <w:sz w:val="12"/>
        </w:rPr>
        <w:t>¶</w:t>
      </w:r>
      <w:r w:rsidRPr="00BD25BF">
        <w:rPr>
          <w:rFonts w:eastAsia="MS Mincho"/>
          <w:b/>
          <w:u w:val="single"/>
        </w:rPr>
        <w:t xml:space="preserve"> unplanned shanty towns</w:t>
      </w:r>
      <w:r w:rsidRPr="00BD25BF">
        <w:rPr>
          <w:rFonts w:eastAsia="MS Mincho"/>
          <w:sz w:val="16"/>
        </w:rPr>
        <w:t xml:space="preserve"> [most driven there by a set of factors</w:t>
      </w:r>
      <w:r w:rsidRPr="00BD25BF">
        <w:rPr>
          <w:rFonts w:eastAsia="MS Mincho"/>
          <w:sz w:val="12"/>
        </w:rPr>
        <w:t>¶</w:t>
      </w:r>
      <w:r w:rsidRPr="00BD25BF">
        <w:rPr>
          <w:rFonts w:eastAsia="MS Mincho"/>
          <w:sz w:val="16"/>
        </w:rPr>
        <w:t xml:space="preserve"> which include breakdowns in nature], and 40 of the 50 fastest</w:t>
      </w:r>
      <w:r w:rsidRPr="00BD25BF">
        <w:rPr>
          <w:rFonts w:eastAsia="MS Mincho"/>
          <w:sz w:val="12"/>
        </w:rPr>
        <w:t>¶</w:t>
      </w:r>
      <w:r w:rsidRPr="00BD25BF">
        <w:rPr>
          <w:rFonts w:eastAsia="MS Mincho"/>
          <w:sz w:val="16"/>
        </w:rPr>
        <w:t xml:space="preserve"> growing cities are located in earthquake zones. Another 10m live</w:t>
      </w:r>
      <w:r w:rsidRPr="00BD25BF">
        <w:rPr>
          <w:rFonts w:eastAsia="MS Mincho"/>
          <w:sz w:val="12"/>
        </w:rPr>
        <w:t>¶</w:t>
      </w:r>
      <w:r w:rsidRPr="00BD25BF">
        <w:rPr>
          <w:rFonts w:eastAsia="MS Mincho"/>
          <w:sz w:val="16"/>
        </w:rPr>
        <w:t xml:space="preserve"> under constant threat of floods.1</w:t>
      </w:r>
      <w:r w:rsidRPr="00BD25BF">
        <w:rPr>
          <w:rFonts w:eastAsia="MS Mincho"/>
          <w:sz w:val="12"/>
        </w:rPr>
        <w:t>¶</w:t>
      </w:r>
      <w:r w:rsidRPr="00BD25BF">
        <w:rPr>
          <w:rFonts w:eastAsia="MS Mincho"/>
          <w:sz w:val="16"/>
        </w:rPr>
        <w:t xml:space="preserve"> </w:t>
      </w:r>
      <w:proofErr w:type="gramStart"/>
      <w:r w:rsidRPr="00BD25BF">
        <w:rPr>
          <w:rFonts w:eastAsia="MS Mincho"/>
          <w:b/>
          <w:u w:val="single"/>
        </w:rPr>
        <w:t>A</w:t>
      </w:r>
      <w:proofErr w:type="gramEnd"/>
      <w:r w:rsidRPr="00BD25BF">
        <w:rPr>
          <w:rFonts w:eastAsia="MS Mincho"/>
          <w:b/>
          <w:u w:val="single"/>
        </w:rPr>
        <w:t xml:space="preserve"> grim watershed, </w:t>
      </w:r>
      <w:r w:rsidRPr="00BD25BF">
        <w:rPr>
          <w:rFonts w:eastAsia="MS Mincho"/>
          <w:sz w:val="16"/>
        </w:rPr>
        <w:t>indeed</w:t>
      </w:r>
      <w:r w:rsidRPr="00BD25BF">
        <w:rPr>
          <w:rFonts w:eastAsia="MS Mincho"/>
          <w:b/>
          <w:u w:val="single"/>
        </w:rPr>
        <w:t xml:space="preserve">, that catastrophic effects from </w:t>
      </w:r>
      <w:r w:rsidRPr="00BD25BF">
        <w:rPr>
          <w:rFonts w:eastAsia="MS Mincho"/>
          <w:b/>
          <w:u w:val="single"/>
        </w:rPr>
        <w:lastRenderedPageBreak/>
        <w:t>environmental</w:t>
      </w:r>
      <w:r w:rsidRPr="00BD25BF">
        <w:rPr>
          <w:rFonts w:eastAsia="MS Mincho"/>
          <w:sz w:val="12"/>
        </w:rPr>
        <w:t>¶</w:t>
      </w:r>
      <w:r w:rsidRPr="00BD25BF">
        <w:rPr>
          <w:rFonts w:eastAsia="MS Mincho"/>
          <w:b/>
          <w:u w:val="single"/>
        </w:rPr>
        <w:t xml:space="preserve"> sources would grow to exceed those stemming</w:t>
      </w:r>
      <w:r w:rsidRPr="00BD25BF">
        <w:rPr>
          <w:rFonts w:eastAsia="MS Mincho"/>
          <w:sz w:val="12"/>
        </w:rPr>
        <w:t>¶</w:t>
      </w:r>
      <w:r w:rsidRPr="00BD25BF">
        <w:rPr>
          <w:rFonts w:eastAsia="MS Mincho"/>
          <w:b/>
          <w:u w:val="single"/>
        </w:rPr>
        <w:t xml:space="preserve"> from human aggression.</w:t>
      </w:r>
      <w:r w:rsidRPr="00BD25BF">
        <w:rPr>
          <w:rFonts w:eastAsia="MS Mincho"/>
          <w:sz w:val="16"/>
        </w:rPr>
        <w:t xml:space="preserve"> But as the president of the Red Cross</w:t>
      </w:r>
      <w:r w:rsidRPr="00BD25BF">
        <w:rPr>
          <w:rFonts w:eastAsia="MS Mincho"/>
          <w:sz w:val="12"/>
        </w:rPr>
        <w:t>¶</w:t>
      </w:r>
      <w:r w:rsidRPr="00BD25BF">
        <w:rPr>
          <w:rFonts w:eastAsia="MS Mincho"/>
          <w:sz w:val="16"/>
        </w:rPr>
        <w:t xml:space="preserve"> 14 </w:t>
      </w:r>
      <w:proofErr w:type="gramStart"/>
      <w:r w:rsidRPr="00BD25BF">
        <w:rPr>
          <w:rFonts w:eastAsia="MS Mincho"/>
          <w:sz w:val="16"/>
        </w:rPr>
        <w:t>The</w:t>
      </w:r>
      <w:proofErr w:type="gramEnd"/>
      <w:r w:rsidRPr="00BD25BF">
        <w:rPr>
          <w:rFonts w:eastAsia="MS Mincho"/>
          <w:sz w:val="16"/>
        </w:rPr>
        <w:t xml:space="preserve"> culprit |</w:t>
      </w:r>
      <w:r w:rsidRPr="00BD25BF">
        <w:rPr>
          <w:rFonts w:eastAsia="MS Mincho"/>
          <w:sz w:val="12"/>
        </w:rPr>
        <w:t>¶</w:t>
      </w:r>
      <w:r w:rsidRPr="00BD25BF">
        <w:rPr>
          <w:rFonts w:eastAsia="MS Mincho"/>
          <w:sz w:val="16"/>
        </w:rPr>
        <w:t xml:space="preserve"> 2 indicates, the distinction has more to do with bookkeeping than</w:t>
      </w:r>
      <w:r w:rsidRPr="00BD25BF">
        <w:rPr>
          <w:rFonts w:eastAsia="MS Mincho"/>
          <w:sz w:val="12"/>
        </w:rPr>
        <w:t>¶</w:t>
      </w:r>
      <w:r w:rsidRPr="00BD25BF">
        <w:rPr>
          <w:rFonts w:eastAsia="MS Mincho"/>
          <w:sz w:val="16"/>
        </w:rPr>
        <w:t xml:space="preserve"> with basic mechanisms. Surely </w:t>
      </w:r>
      <w:r w:rsidRPr="00BD25BF">
        <w:rPr>
          <w:rFonts w:eastAsia="MS Mincho"/>
          <w:b/>
          <w:u w:val="single"/>
        </w:rPr>
        <w:t>there is not natural catastrophe</w:t>
      </w:r>
      <w:r w:rsidRPr="00BD25BF">
        <w:rPr>
          <w:rFonts w:eastAsia="MS Mincho"/>
          <w:sz w:val="12"/>
        </w:rPr>
        <w:t>¶</w:t>
      </w:r>
      <w:r w:rsidRPr="00BD25BF">
        <w:rPr>
          <w:rFonts w:eastAsia="MS Mincho"/>
          <w:b/>
          <w:u w:val="single"/>
        </w:rPr>
        <w:t xml:space="preserve"> in one column and human aggression in another</w:t>
      </w:r>
      <w:r w:rsidRPr="00BD25BF">
        <w:rPr>
          <w:rFonts w:eastAsia="MS Mincho"/>
          <w:sz w:val="16"/>
        </w:rPr>
        <w:t>, as in the neat</w:t>
      </w:r>
      <w:r w:rsidRPr="00BD25BF">
        <w:rPr>
          <w:rFonts w:eastAsia="MS Mincho"/>
          <w:sz w:val="12"/>
        </w:rPr>
        <w:t>¶</w:t>
      </w:r>
      <w:r w:rsidRPr="00BD25BF">
        <w:rPr>
          <w:rFonts w:eastAsia="MS Mincho"/>
          <w:sz w:val="16"/>
        </w:rPr>
        <w:t xml:space="preserve"> calculations of accountants. </w:t>
      </w:r>
      <w:r w:rsidRPr="00BD25BF">
        <w:rPr>
          <w:rFonts w:eastAsia="MS Mincho"/>
          <w:b/>
          <w:u w:val="single"/>
        </w:rPr>
        <w:t>Human aggression has always had a</w:t>
      </w:r>
      <w:r w:rsidRPr="00BD25BF">
        <w:rPr>
          <w:rFonts w:eastAsia="MS Mincho"/>
          <w:sz w:val="12"/>
        </w:rPr>
        <w:t>¶</w:t>
      </w:r>
      <w:r w:rsidRPr="00BD25BF">
        <w:rPr>
          <w:rFonts w:eastAsia="MS Mincho"/>
          <w:b/>
          <w:u w:val="single"/>
        </w:rPr>
        <w:t xml:space="preserve"> lot to do with </w:t>
      </w:r>
      <w:r w:rsidRPr="00BD25BF">
        <w:rPr>
          <w:rFonts w:eastAsia="MS Mincho"/>
          <w:sz w:val="16"/>
        </w:rPr>
        <w:t>disruptions in the natural ground of society – consider</w:t>
      </w:r>
      <w:r w:rsidRPr="00BD25BF">
        <w:rPr>
          <w:rFonts w:eastAsia="MS Mincho"/>
          <w:sz w:val="12"/>
        </w:rPr>
        <w:t>¶</w:t>
      </w:r>
      <w:r w:rsidRPr="00BD25BF">
        <w:rPr>
          <w:rFonts w:eastAsia="MS Mincho"/>
          <w:sz w:val="16"/>
        </w:rPr>
        <w:t xml:space="preserve"> </w:t>
      </w:r>
      <w:r w:rsidRPr="00BD25BF">
        <w:rPr>
          <w:rFonts w:eastAsia="MS Mincho"/>
          <w:b/>
          <w:u w:val="single"/>
        </w:rPr>
        <w:t>all the conflicts driven by disease, crop failure or drought</w:t>
      </w:r>
      <w:r w:rsidRPr="00BD25BF">
        <w:rPr>
          <w:rFonts w:eastAsia="MS Mincho"/>
          <w:sz w:val="12"/>
        </w:rPr>
        <w:t>¶</w:t>
      </w:r>
      <w:r w:rsidRPr="00BD25BF">
        <w:rPr>
          <w:rFonts w:eastAsia="MS Mincho"/>
          <w:b/>
          <w:u w:val="single"/>
        </w:rPr>
        <w:t xml:space="preserve"> – while disruption of nature is virtually always related to human</w:t>
      </w:r>
      <w:r w:rsidRPr="00BD25BF">
        <w:rPr>
          <w:rFonts w:eastAsia="MS Mincho"/>
          <w:sz w:val="12"/>
        </w:rPr>
        <w:t>¶</w:t>
      </w:r>
      <w:r w:rsidRPr="00BD25BF">
        <w:rPr>
          <w:rFonts w:eastAsia="MS Mincho"/>
          <w:b/>
          <w:u w:val="single"/>
        </w:rPr>
        <w:t xml:space="preserve"> activity, which is all-too-often marked by “aggression.” </w:t>
      </w:r>
      <w:r w:rsidRPr="00BD25BF">
        <w:rPr>
          <w:rFonts w:eastAsia="MS Mincho"/>
          <w:sz w:val="16"/>
        </w:rPr>
        <w:t>Is not</w:t>
      </w:r>
      <w:r w:rsidRPr="00BD25BF">
        <w:rPr>
          <w:rFonts w:eastAsia="MS Mincho"/>
          <w:sz w:val="12"/>
        </w:rPr>
        <w:t>¶</w:t>
      </w:r>
      <w:r w:rsidRPr="00BD25BF">
        <w:rPr>
          <w:rFonts w:eastAsia="MS Mincho"/>
          <w:sz w:val="16"/>
        </w:rPr>
        <w:t xml:space="preserve"> war an assault on nature as well as human beings? In truth, </w:t>
      </w:r>
      <w:r w:rsidRPr="00BD25BF">
        <w:rPr>
          <w:rFonts w:eastAsia="MS Mincho"/>
          <w:b/>
          <w:u w:val="single"/>
        </w:rPr>
        <w:t>the</w:t>
      </w:r>
      <w:r w:rsidRPr="00BD25BF">
        <w:rPr>
          <w:rFonts w:eastAsia="MS Mincho"/>
          <w:sz w:val="12"/>
        </w:rPr>
        <w:t>¶</w:t>
      </w:r>
      <w:r w:rsidRPr="00BD25BF">
        <w:rPr>
          <w:rFonts w:eastAsia="MS Mincho"/>
          <w:b/>
          <w:u w:val="single"/>
        </w:rPr>
        <w:t xml:space="preserve"> “environment” itself is marked virtually everywhere by human</w:t>
      </w:r>
      <w:r w:rsidRPr="00BD25BF">
        <w:rPr>
          <w:rFonts w:eastAsia="MS Mincho"/>
          <w:sz w:val="12"/>
        </w:rPr>
        <w:t>¶</w:t>
      </w:r>
      <w:r w:rsidRPr="00BD25BF">
        <w:rPr>
          <w:rFonts w:eastAsia="MS Mincho"/>
          <w:b/>
          <w:u w:val="single"/>
        </w:rPr>
        <w:t xml:space="preserve"> hands</w:t>
      </w:r>
      <w:r w:rsidRPr="00BD25BF">
        <w:rPr>
          <w:rFonts w:eastAsia="MS Mincho"/>
          <w:sz w:val="16"/>
        </w:rPr>
        <w:t>, and what we call nature has a history – which, however</w:t>
      </w:r>
      <w:proofErr w:type="gramStart"/>
      <w:r w:rsidRPr="00BD25BF">
        <w:rPr>
          <w:rFonts w:eastAsia="MS Mincho"/>
          <w:sz w:val="16"/>
        </w:rPr>
        <w:t>,</w:t>
      </w:r>
      <w:r w:rsidRPr="00BD25BF">
        <w:rPr>
          <w:rFonts w:eastAsia="MS Mincho"/>
          <w:sz w:val="12"/>
        </w:rPr>
        <w:t>¶</w:t>
      </w:r>
      <w:proofErr w:type="gramEnd"/>
      <w:r w:rsidRPr="00BD25BF">
        <w:rPr>
          <w:rFonts w:eastAsia="MS Mincho"/>
          <w:sz w:val="16"/>
        </w:rPr>
        <w:t xml:space="preserve"> is plainly entering a new phase.</w:t>
      </w:r>
    </w:p>
    <w:p w:rsidR="00812375" w:rsidRPr="00AB2A4F" w:rsidRDefault="00B5587B" w:rsidP="00812375">
      <w:pPr>
        <w:keepNext/>
        <w:keepLines/>
        <w:spacing w:before="200"/>
        <w:outlineLvl w:val="3"/>
        <w:rPr>
          <w:rFonts w:ascii="Cambria" w:eastAsia="MS Gothic" w:hAnsi="Cambria" w:cs="Times New Roman"/>
          <w:b/>
          <w:bCs/>
          <w:iCs/>
          <w:sz w:val="26"/>
        </w:rPr>
      </w:pPr>
      <w:r>
        <w:rPr>
          <w:rFonts w:ascii="Cambria" w:eastAsia="MS Gothic" w:hAnsi="Cambria" w:cs="Times New Roman"/>
          <w:b/>
          <w:bCs/>
          <w:iCs/>
          <w:sz w:val="26"/>
        </w:rPr>
        <w:t>The alternative is</w:t>
      </w:r>
      <w:r w:rsidR="00812375" w:rsidRPr="00AB2A4F">
        <w:rPr>
          <w:rFonts w:ascii="Cambria" w:eastAsia="MS Gothic" w:hAnsi="Cambria" w:cs="Times New Roman"/>
          <w:b/>
          <w:bCs/>
          <w:iCs/>
          <w:sz w:val="26"/>
        </w:rPr>
        <w:t xml:space="preserve"> </w:t>
      </w:r>
      <w:proofErr w:type="spellStart"/>
      <w:r w:rsidR="00812375" w:rsidRPr="00AB2A4F">
        <w:rPr>
          <w:rFonts w:ascii="Cambria" w:eastAsia="MS Gothic" w:hAnsi="Cambria" w:cs="Times New Roman"/>
          <w:b/>
          <w:bCs/>
          <w:iCs/>
          <w:sz w:val="26"/>
        </w:rPr>
        <w:t>ecosocialism</w:t>
      </w:r>
      <w:proofErr w:type="spellEnd"/>
      <w:r w:rsidR="00812375" w:rsidRPr="00AB2A4F">
        <w:rPr>
          <w:rFonts w:ascii="Cambria" w:eastAsia="MS Gothic" w:hAnsi="Cambria" w:cs="Times New Roman"/>
          <w:b/>
          <w:bCs/>
          <w:iCs/>
          <w:sz w:val="26"/>
        </w:rPr>
        <w:t>.</w:t>
      </w:r>
    </w:p>
    <w:p w:rsidR="00812375" w:rsidRPr="00AB2A4F" w:rsidRDefault="00812375" w:rsidP="00812375">
      <w:pPr>
        <w:rPr>
          <w:rFonts w:eastAsia="MS Mincho"/>
          <w:u w:val="single"/>
        </w:rPr>
      </w:pPr>
      <w:proofErr w:type="spellStart"/>
      <w:r w:rsidRPr="00AB2A4F">
        <w:rPr>
          <w:rFonts w:eastAsia="MS Mincho"/>
          <w:b/>
          <w:sz w:val="26"/>
        </w:rPr>
        <w:t>Kovel</w:t>
      </w:r>
      <w:proofErr w:type="spellEnd"/>
      <w:r w:rsidRPr="00AB2A4F">
        <w:rPr>
          <w:rFonts w:eastAsia="MS Mincho"/>
          <w:b/>
          <w:sz w:val="26"/>
        </w:rPr>
        <w:t xml:space="preserve"> 2007</w:t>
      </w:r>
      <w:r w:rsidRPr="00AB2A4F">
        <w:rPr>
          <w:rFonts w:eastAsia="MS Mincho"/>
        </w:rPr>
        <w:t xml:space="preserve"> </w:t>
      </w:r>
      <w:r w:rsidRPr="00AB2A4F">
        <w:rPr>
          <w:rFonts w:eastAsia="MS Mincho"/>
          <w:sz w:val="16"/>
        </w:rPr>
        <w:t>[Joel is Distinguished Professor</w:t>
      </w:r>
      <w:r w:rsidRPr="00AB2A4F">
        <w:rPr>
          <w:rFonts w:eastAsia="MS Mincho"/>
          <w:sz w:val="12"/>
        </w:rPr>
        <w:t>¶</w:t>
      </w:r>
      <w:r w:rsidRPr="00AB2A4F">
        <w:rPr>
          <w:rFonts w:eastAsia="MS Mincho"/>
          <w:sz w:val="16"/>
        </w:rPr>
        <w:t xml:space="preserve"> of Social Studies at Bard College. </w:t>
      </w:r>
      <w:proofErr w:type="gramStart"/>
      <w:r w:rsidRPr="00AB2A4F">
        <w:rPr>
          <w:rFonts w:eastAsia="MS Mincho"/>
          <w:sz w:val="16"/>
        </w:rPr>
        <w:t>He has</w:t>
      </w:r>
      <w:r w:rsidRPr="00AB2A4F">
        <w:rPr>
          <w:rFonts w:eastAsia="MS Mincho"/>
          <w:sz w:val="12"/>
        </w:rPr>
        <w:t>¶</w:t>
      </w:r>
      <w:r w:rsidRPr="00AB2A4F">
        <w:rPr>
          <w:rFonts w:eastAsia="MS Mincho"/>
          <w:sz w:val="16"/>
        </w:rPr>
        <w:t xml:space="preserve"> written ten books, including the first</w:t>
      </w:r>
      <w:r w:rsidRPr="00AB2A4F">
        <w:rPr>
          <w:rFonts w:eastAsia="MS Mincho"/>
          <w:sz w:val="12"/>
        </w:rPr>
        <w:t>¶</w:t>
      </w:r>
      <w:r w:rsidRPr="00AB2A4F">
        <w:rPr>
          <w:rFonts w:eastAsia="MS Mincho"/>
          <w:sz w:val="16"/>
        </w:rPr>
        <w:t xml:space="preserve"> edition of The Enemy of Nature (2002) and</w:t>
      </w:r>
      <w:r w:rsidRPr="00AB2A4F">
        <w:rPr>
          <w:rFonts w:eastAsia="MS Mincho"/>
          <w:sz w:val="12"/>
        </w:rPr>
        <w:t>¶</w:t>
      </w:r>
      <w:r w:rsidRPr="00AB2A4F">
        <w:rPr>
          <w:rFonts w:eastAsia="MS Mincho"/>
          <w:sz w:val="16"/>
        </w:rPr>
        <w:t xml:space="preserve"> Overcoming Zionism (2007).</w:t>
      </w:r>
      <w:proofErr w:type="gramEnd"/>
      <w:r w:rsidRPr="00AB2A4F">
        <w:rPr>
          <w:rFonts w:eastAsia="MS Mincho"/>
          <w:sz w:val="16"/>
        </w:rPr>
        <w:t xml:space="preserve"> He has edited</w:t>
      </w:r>
      <w:r w:rsidRPr="00AB2A4F">
        <w:rPr>
          <w:rFonts w:eastAsia="MS Mincho"/>
          <w:sz w:val="12"/>
        </w:rPr>
        <w:t>¶</w:t>
      </w:r>
      <w:r w:rsidRPr="00AB2A4F">
        <w:rPr>
          <w:rFonts w:eastAsia="MS Mincho"/>
          <w:sz w:val="16"/>
        </w:rPr>
        <w:t xml:space="preserve"> Capitalism Nature Socialism, a journal of</w:t>
      </w:r>
      <w:r w:rsidRPr="00AB2A4F">
        <w:rPr>
          <w:rFonts w:eastAsia="MS Mincho"/>
          <w:sz w:val="12"/>
        </w:rPr>
        <w:t>¶</w:t>
      </w:r>
      <w:r w:rsidRPr="00AB2A4F">
        <w:rPr>
          <w:rFonts w:eastAsia="MS Mincho"/>
          <w:sz w:val="16"/>
        </w:rPr>
        <w:t xml:space="preserve"> radical ecology, since 2003 and has been</w:t>
      </w:r>
      <w:r w:rsidRPr="00AB2A4F">
        <w:rPr>
          <w:rFonts w:eastAsia="MS Mincho"/>
          <w:sz w:val="12"/>
        </w:rPr>
        <w:t>¶</w:t>
      </w:r>
      <w:r w:rsidRPr="00AB2A4F">
        <w:rPr>
          <w:rFonts w:eastAsia="MS Mincho"/>
          <w:sz w:val="16"/>
        </w:rPr>
        <w:t xml:space="preserve"> active in green politics, running for the</w:t>
      </w:r>
      <w:r w:rsidRPr="00AB2A4F">
        <w:rPr>
          <w:rFonts w:eastAsia="MS Mincho"/>
          <w:sz w:val="12"/>
        </w:rPr>
        <w:t>¶</w:t>
      </w:r>
      <w:r w:rsidRPr="00AB2A4F">
        <w:rPr>
          <w:rFonts w:eastAsia="MS Mincho"/>
          <w:sz w:val="16"/>
        </w:rPr>
        <w:t xml:space="preserve"> US Senate in 1998, and seeking the Green</w:t>
      </w:r>
      <w:r w:rsidRPr="00AB2A4F">
        <w:rPr>
          <w:rFonts w:eastAsia="MS Mincho"/>
          <w:sz w:val="12"/>
        </w:rPr>
        <w:t>¶</w:t>
      </w:r>
      <w:r w:rsidRPr="00AB2A4F">
        <w:rPr>
          <w:rFonts w:eastAsia="MS Mincho"/>
          <w:sz w:val="16"/>
        </w:rPr>
        <w:t xml:space="preserve"> Party’s presidential nomination in 2000, The Enemy of Nature: The End of Capitalism or the End of the World?, Second Edition Publication Date: December 9, 2007 | ISBN-10: 1842778714,   IT//PIRATE]</w:t>
      </w:r>
      <w:r w:rsidRPr="00AB2A4F">
        <w:rPr>
          <w:rFonts w:eastAsia="MS Mincho"/>
          <w:u w:val="single"/>
        </w:rPr>
        <w:t xml:space="preserve"> </w:t>
      </w:r>
    </w:p>
    <w:p w:rsidR="00812375" w:rsidRPr="00AB2A4F" w:rsidRDefault="00812375" w:rsidP="00812375">
      <w:pPr>
        <w:rPr>
          <w:rFonts w:eastAsia="MS Mincho"/>
          <w:sz w:val="16"/>
        </w:rPr>
      </w:pPr>
      <w:r w:rsidRPr="00AB2A4F">
        <w:rPr>
          <w:rFonts w:eastAsia="MS Mincho"/>
          <w:b/>
          <w:u w:val="single"/>
        </w:rPr>
        <w:t xml:space="preserve">We call </w:t>
      </w:r>
      <w:proofErr w:type="spellStart"/>
      <w:r w:rsidRPr="00AB2A4F">
        <w:rPr>
          <w:rFonts w:eastAsia="MS Mincho"/>
          <w:b/>
          <w:u w:val="single"/>
        </w:rPr>
        <w:t>ecosocialism</w:t>
      </w:r>
      <w:proofErr w:type="spellEnd"/>
      <w:r w:rsidRPr="00AB2A4F">
        <w:rPr>
          <w:rFonts w:eastAsia="MS Mincho"/>
          <w:b/>
          <w:u w:val="single"/>
        </w:rPr>
        <w:t xml:space="preserve"> that society in which production is carried</w:t>
      </w:r>
      <w:r w:rsidRPr="00AB2A4F">
        <w:rPr>
          <w:rFonts w:eastAsia="MS Mincho"/>
          <w:sz w:val="12"/>
        </w:rPr>
        <w:t>¶</w:t>
      </w:r>
      <w:r w:rsidRPr="00AB2A4F">
        <w:rPr>
          <w:rFonts w:eastAsia="MS Mincho"/>
          <w:b/>
          <w:u w:val="single"/>
        </w:rPr>
        <w:t xml:space="preserve"> out by freely associated labor and with consciously </w:t>
      </w:r>
      <w:proofErr w:type="spellStart"/>
      <w:r w:rsidRPr="00AB2A4F">
        <w:rPr>
          <w:rFonts w:eastAsia="MS Mincho"/>
          <w:b/>
          <w:u w:val="single"/>
        </w:rPr>
        <w:t>ecocentric</w:t>
      </w:r>
      <w:proofErr w:type="spellEnd"/>
      <w:r w:rsidRPr="00AB2A4F">
        <w:rPr>
          <w:rFonts w:eastAsia="MS Mincho"/>
          <w:sz w:val="12"/>
        </w:rPr>
        <w:t>¶</w:t>
      </w:r>
      <w:r w:rsidRPr="00AB2A4F">
        <w:rPr>
          <w:rFonts w:eastAsia="MS Mincho"/>
          <w:b/>
          <w:u w:val="single"/>
        </w:rPr>
        <w:t xml:space="preserve"> means and ends</w:t>
      </w:r>
      <w:r w:rsidRPr="00AB2A4F">
        <w:rPr>
          <w:rFonts w:eastAsia="MS Mincho"/>
          <w:sz w:val="16"/>
        </w:rPr>
        <w:t xml:space="preserve">. </w:t>
      </w:r>
      <w:r w:rsidRPr="00AB2A4F">
        <w:rPr>
          <w:rFonts w:eastAsia="MS Mincho"/>
          <w:b/>
          <w:u w:val="single"/>
        </w:rPr>
        <w:t>When</w:t>
      </w:r>
      <w:r w:rsidRPr="00AB2A4F">
        <w:rPr>
          <w:rFonts w:eastAsia="MS Mincho"/>
          <w:sz w:val="16"/>
        </w:rPr>
        <w:t xml:space="preserve"> such</w:t>
      </w:r>
      <w:r w:rsidRPr="00AB2A4F">
        <w:rPr>
          <w:rFonts w:eastAsia="MS Mincho"/>
          <w:b/>
          <w:u w:val="single"/>
        </w:rPr>
        <w:t xml:space="preserve"> production takes hold across the</w:t>
      </w:r>
      <w:r w:rsidRPr="00AB2A4F">
        <w:rPr>
          <w:rFonts w:eastAsia="MS Mincho"/>
          <w:sz w:val="12"/>
        </w:rPr>
        <w:t>¶</w:t>
      </w:r>
      <w:r w:rsidRPr="00AB2A4F">
        <w:rPr>
          <w:rFonts w:eastAsia="MS Mincho"/>
          <w:b/>
          <w:u w:val="single"/>
        </w:rPr>
        <w:t xml:space="preserve"> society as a whole, we are able to call it a mode of production</w:t>
      </w:r>
      <w:proofErr w:type="gramStart"/>
      <w:r w:rsidRPr="00AB2A4F">
        <w:rPr>
          <w:rFonts w:eastAsia="MS Mincho"/>
          <w:sz w:val="16"/>
        </w:rPr>
        <w:t>;</w:t>
      </w:r>
      <w:r w:rsidRPr="00AB2A4F">
        <w:rPr>
          <w:rFonts w:eastAsia="MS Mincho"/>
          <w:sz w:val="12"/>
        </w:rPr>
        <w:t>¶</w:t>
      </w:r>
      <w:proofErr w:type="gramEnd"/>
      <w:r w:rsidRPr="00AB2A4F">
        <w:rPr>
          <w:rFonts w:eastAsia="MS Mincho"/>
          <w:sz w:val="16"/>
        </w:rPr>
        <w:t xml:space="preserve"> thus </w:t>
      </w:r>
      <w:proofErr w:type="spellStart"/>
      <w:r w:rsidRPr="00AB2A4F">
        <w:rPr>
          <w:rFonts w:eastAsia="MS Mincho"/>
          <w:b/>
          <w:highlight w:val="yellow"/>
          <w:u w:val="single"/>
        </w:rPr>
        <w:t>ecosocialism</w:t>
      </w:r>
      <w:proofErr w:type="spellEnd"/>
      <w:r w:rsidRPr="00AB2A4F">
        <w:rPr>
          <w:rFonts w:eastAsia="MS Mincho"/>
          <w:b/>
          <w:highlight w:val="yellow"/>
          <w:u w:val="single"/>
        </w:rPr>
        <w:t xml:space="preserve"> will be a society whose mode of production is</w:t>
      </w:r>
      <w:r w:rsidRPr="00AB2A4F">
        <w:rPr>
          <w:rFonts w:eastAsia="MS Mincho"/>
          <w:sz w:val="12"/>
          <w:highlight w:val="yellow"/>
        </w:rPr>
        <w:t>¶</w:t>
      </w:r>
      <w:r w:rsidRPr="00AB2A4F">
        <w:rPr>
          <w:rFonts w:eastAsia="MS Mincho"/>
          <w:b/>
          <w:highlight w:val="yellow"/>
          <w:u w:val="single"/>
        </w:rPr>
        <w:t xml:space="preserve"> </w:t>
      </w:r>
      <w:proofErr w:type="spellStart"/>
      <w:r w:rsidRPr="00AB2A4F">
        <w:rPr>
          <w:rFonts w:eastAsia="MS Mincho"/>
          <w:b/>
          <w:highlight w:val="yellow"/>
          <w:u w:val="single"/>
        </w:rPr>
        <w:t>ecocentric</w:t>
      </w:r>
      <w:proofErr w:type="spellEnd"/>
      <w:r w:rsidRPr="00AB2A4F">
        <w:rPr>
          <w:rFonts w:eastAsia="MS Mincho"/>
          <w:sz w:val="16"/>
          <w:highlight w:val="yellow"/>
        </w:rPr>
        <w:t>.</w:t>
      </w:r>
      <w:r w:rsidRPr="00AB2A4F">
        <w:rPr>
          <w:rFonts w:eastAsia="MS Mincho"/>
          <w:sz w:val="16"/>
        </w:rPr>
        <w:t xml:space="preserve"> This does not mean that no other forms of production</w:t>
      </w:r>
      <w:r w:rsidRPr="00AB2A4F">
        <w:rPr>
          <w:rFonts w:eastAsia="MS Mincho"/>
          <w:sz w:val="12"/>
        </w:rPr>
        <w:t>¶</w:t>
      </w:r>
      <w:r w:rsidRPr="00AB2A4F">
        <w:rPr>
          <w:rFonts w:eastAsia="MS Mincho"/>
          <w:sz w:val="16"/>
        </w:rPr>
        <w:t xml:space="preserve"> coexist. Indeed, certain markets, and therefore commodities, are</w:t>
      </w:r>
      <w:r w:rsidRPr="00AB2A4F">
        <w:rPr>
          <w:rFonts w:eastAsia="MS Mincho"/>
          <w:sz w:val="12"/>
        </w:rPr>
        <w:t>¶</w:t>
      </w:r>
      <w:r w:rsidRPr="00AB2A4F">
        <w:rPr>
          <w:rFonts w:eastAsia="MS Mincho"/>
          <w:sz w:val="16"/>
        </w:rPr>
        <w:t xml:space="preserve"> bound to continue within </w:t>
      </w:r>
      <w:proofErr w:type="spellStart"/>
      <w:r w:rsidRPr="00AB2A4F">
        <w:rPr>
          <w:rFonts w:eastAsia="MS Mincho"/>
          <w:sz w:val="16"/>
        </w:rPr>
        <w:t>ecosocialist</w:t>
      </w:r>
      <w:proofErr w:type="spellEnd"/>
      <w:r w:rsidRPr="00AB2A4F">
        <w:rPr>
          <w:rFonts w:eastAsia="MS Mincho"/>
          <w:sz w:val="16"/>
        </w:rPr>
        <w:t xml:space="preserve"> society for the foreseeable</w:t>
      </w:r>
      <w:r w:rsidRPr="00AB2A4F">
        <w:rPr>
          <w:rFonts w:eastAsia="MS Mincho"/>
          <w:sz w:val="12"/>
        </w:rPr>
        <w:t>¶</w:t>
      </w:r>
      <w:r w:rsidRPr="00AB2A4F">
        <w:rPr>
          <w:rFonts w:eastAsia="MS Mincho"/>
          <w:sz w:val="16"/>
        </w:rPr>
        <w:t xml:space="preserve"> future. However, </w:t>
      </w:r>
      <w:r w:rsidRPr="00AB2A4F">
        <w:rPr>
          <w:rFonts w:eastAsia="MS Mincho"/>
          <w:b/>
          <w:u w:val="single"/>
        </w:rPr>
        <w:t xml:space="preserve">the coordinated agencies of society – </w:t>
      </w:r>
      <w:r w:rsidRPr="00AB2A4F">
        <w:rPr>
          <w:rFonts w:eastAsia="MS Mincho"/>
          <w:b/>
          <w:highlight w:val="yellow"/>
          <w:u w:val="single"/>
        </w:rPr>
        <w:t>state, civil</w:t>
      </w:r>
      <w:r w:rsidRPr="00AB2A4F">
        <w:rPr>
          <w:rFonts w:eastAsia="MS Mincho"/>
          <w:sz w:val="12"/>
          <w:highlight w:val="yellow"/>
        </w:rPr>
        <w:t>¶</w:t>
      </w:r>
      <w:r w:rsidRPr="00AB2A4F">
        <w:rPr>
          <w:rFonts w:eastAsia="MS Mincho"/>
          <w:b/>
          <w:highlight w:val="yellow"/>
          <w:u w:val="single"/>
        </w:rPr>
        <w:t xml:space="preserve"> society, culture, religion</w:t>
      </w:r>
      <w:r w:rsidRPr="00AB2A4F">
        <w:rPr>
          <w:rFonts w:eastAsia="MS Mincho"/>
          <w:b/>
          <w:u w:val="single"/>
        </w:rPr>
        <w:t>, etc. – a</w:t>
      </w:r>
      <w:r w:rsidRPr="00AB2A4F">
        <w:rPr>
          <w:rFonts w:eastAsia="MS Mincho"/>
          <w:b/>
          <w:highlight w:val="yellow"/>
          <w:u w:val="single"/>
        </w:rPr>
        <w:t xml:space="preserve">re centered about </w:t>
      </w:r>
      <w:proofErr w:type="spellStart"/>
      <w:r w:rsidRPr="00AB2A4F">
        <w:rPr>
          <w:rFonts w:eastAsia="MS Mincho"/>
          <w:b/>
          <w:highlight w:val="yellow"/>
          <w:u w:val="single"/>
        </w:rPr>
        <w:t>ecocentric</w:t>
      </w:r>
      <w:proofErr w:type="spellEnd"/>
      <w:r w:rsidRPr="00AB2A4F">
        <w:rPr>
          <w:rFonts w:eastAsia="MS Mincho"/>
          <w:sz w:val="12"/>
          <w:highlight w:val="yellow"/>
        </w:rPr>
        <w:t>¶</w:t>
      </w:r>
      <w:r w:rsidRPr="00AB2A4F">
        <w:rPr>
          <w:rFonts w:eastAsia="MS Mincho"/>
          <w:b/>
          <w:highlight w:val="yellow"/>
          <w:u w:val="single"/>
        </w:rPr>
        <w:t xml:space="preserve"> production; and this centering also hems in markets and keeps</w:t>
      </w:r>
      <w:r w:rsidRPr="00AB2A4F">
        <w:rPr>
          <w:rFonts w:eastAsia="MS Mincho"/>
          <w:sz w:val="12"/>
          <w:highlight w:val="yellow"/>
        </w:rPr>
        <w:t>¶</w:t>
      </w:r>
      <w:r w:rsidRPr="00AB2A4F">
        <w:rPr>
          <w:rFonts w:eastAsia="MS Mincho"/>
          <w:b/>
          <w:highlight w:val="yellow"/>
          <w:u w:val="single"/>
        </w:rPr>
        <w:t xml:space="preserve"> them functioning according to </w:t>
      </w:r>
      <w:proofErr w:type="spellStart"/>
      <w:r w:rsidRPr="00AB2A4F">
        <w:rPr>
          <w:rFonts w:eastAsia="MS Mincho"/>
          <w:b/>
          <w:highlight w:val="yellow"/>
          <w:u w:val="single"/>
        </w:rPr>
        <w:t>ecocentric</w:t>
      </w:r>
      <w:proofErr w:type="spellEnd"/>
      <w:r w:rsidRPr="00AB2A4F">
        <w:rPr>
          <w:rFonts w:eastAsia="MS Mincho"/>
          <w:b/>
          <w:highlight w:val="yellow"/>
          <w:u w:val="single"/>
        </w:rPr>
        <w:t xml:space="preserve"> ethics rather than</w:t>
      </w:r>
      <w:r w:rsidRPr="00AB2A4F">
        <w:rPr>
          <w:rFonts w:eastAsia="MS Mincho"/>
          <w:sz w:val="12"/>
          <w:highlight w:val="yellow"/>
        </w:rPr>
        <w:t>¶</w:t>
      </w:r>
      <w:r w:rsidRPr="00AB2A4F">
        <w:rPr>
          <w:rFonts w:eastAsia="MS Mincho"/>
          <w:b/>
          <w:highlight w:val="yellow"/>
          <w:u w:val="single"/>
        </w:rPr>
        <w:t xml:space="preserve"> profiteering.</w:t>
      </w:r>
      <w:r w:rsidRPr="00AB2A4F">
        <w:rPr>
          <w:rFonts w:eastAsia="MS Mincho"/>
          <w:b/>
          <w:u w:val="single"/>
        </w:rPr>
        <w:t xml:space="preserve"> </w:t>
      </w:r>
      <w:r w:rsidRPr="00AB2A4F">
        <w:rPr>
          <w:rFonts w:eastAsia="MS Mincho"/>
          <w:sz w:val="16"/>
        </w:rPr>
        <w:t>Use-value and quality are valorized over exchange value</w:t>
      </w:r>
      <w:r w:rsidRPr="00AB2A4F">
        <w:rPr>
          <w:rFonts w:eastAsia="MS Mincho"/>
          <w:sz w:val="12"/>
        </w:rPr>
        <w:t>¶</w:t>
      </w:r>
      <w:r w:rsidRPr="00AB2A4F">
        <w:rPr>
          <w:rFonts w:eastAsia="MS Mincho"/>
          <w:sz w:val="16"/>
        </w:rPr>
        <w:t xml:space="preserve"> and quantity, and the economy is now embedded within</w:t>
      </w:r>
      <w:r w:rsidRPr="00AB2A4F">
        <w:rPr>
          <w:rFonts w:eastAsia="MS Mincho"/>
          <w:sz w:val="12"/>
        </w:rPr>
        <w:t>¶</w:t>
      </w:r>
      <w:r w:rsidRPr="00AB2A4F">
        <w:rPr>
          <w:rFonts w:eastAsia="MS Mincho"/>
          <w:sz w:val="16"/>
        </w:rPr>
        <w:t xml:space="preserve"> society rather than, as under capitalism, standing over society.2</w:t>
      </w:r>
      <w:r w:rsidRPr="00AB2A4F">
        <w:rPr>
          <w:rFonts w:eastAsia="MS Mincho"/>
          <w:sz w:val="12"/>
        </w:rPr>
        <w:t>¶</w:t>
      </w:r>
      <w:r w:rsidRPr="00AB2A4F">
        <w:rPr>
          <w:rFonts w:eastAsia="MS Mincho"/>
          <w:sz w:val="16"/>
        </w:rPr>
        <w:t xml:space="preserve"> Humans do not only produce things; they also produce</w:t>
      </w:r>
      <w:r w:rsidRPr="00AB2A4F">
        <w:rPr>
          <w:rFonts w:eastAsia="MS Mincho"/>
          <w:sz w:val="12"/>
        </w:rPr>
        <w:t>¶</w:t>
      </w:r>
      <w:r w:rsidRPr="00AB2A4F">
        <w:rPr>
          <w:rFonts w:eastAsia="MS Mincho"/>
          <w:sz w:val="16"/>
        </w:rPr>
        <w:t xml:space="preserve"> themselves. </w:t>
      </w:r>
      <w:r w:rsidRPr="00AB2A4F">
        <w:rPr>
          <w:rFonts w:eastAsia="MS Mincho"/>
          <w:b/>
          <w:highlight w:val="yellow"/>
          <w:u w:val="single"/>
        </w:rPr>
        <w:t>Capitalism, as a society dominated by an alienating</w:t>
      </w:r>
      <w:r w:rsidRPr="00AB2A4F">
        <w:rPr>
          <w:rFonts w:eastAsia="MS Mincho"/>
          <w:sz w:val="12"/>
          <w:highlight w:val="yellow"/>
        </w:rPr>
        <w:t>¶</w:t>
      </w:r>
      <w:r w:rsidRPr="00AB2A4F">
        <w:rPr>
          <w:rFonts w:eastAsia="MS Mincho"/>
          <w:b/>
          <w:highlight w:val="yellow"/>
          <w:u w:val="single"/>
        </w:rPr>
        <w:t xml:space="preserve"> economy of exploitation, creates the addictive character types</w:t>
      </w:r>
      <w:r w:rsidRPr="00AB2A4F">
        <w:rPr>
          <w:rFonts w:eastAsia="MS Mincho"/>
          <w:sz w:val="12"/>
          <w:highlight w:val="yellow"/>
        </w:rPr>
        <w:t>¶</w:t>
      </w:r>
      <w:r w:rsidRPr="00AB2A4F">
        <w:rPr>
          <w:rFonts w:eastAsia="MS Mincho"/>
          <w:b/>
          <w:highlight w:val="yellow"/>
          <w:u w:val="single"/>
        </w:rPr>
        <w:t xml:space="preserve"> whose unfulfilled lives fuel its cancerous overconsumption</w:t>
      </w:r>
      <w:r w:rsidRPr="00AB2A4F">
        <w:rPr>
          <w:rFonts w:eastAsia="MS Mincho"/>
          <w:b/>
          <w:u w:val="single"/>
        </w:rPr>
        <w:t>. The</w:t>
      </w:r>
      <w:r w:rsidRPr="00AB2A4F">
        <w:rPr>
          <w:rFonts w:eastAsia="MS Mincho"/>
          <w:sz w:val="12"/>
        </w:rPr>
        <w:t>¶</w:t>
      </w:r>
      <w:r w:rsidRPr="00AB2A4F">
        <w:rPr>
          <w:rFonts w:eastAsia="MS Mincho"/>
          <w:sz w:val="16"/>
        </w:rPr>
        <w:t xml:space="preserve"> freely associated </w:t>
      </w:r>
      <w:r w:rsidRPr="00AB2A4F">
        <w:rPr>
          <w:rFonts w:eastAsia="MS Mincho"/>
          <w:b/>
          <w:u w:val="single"/>
        </w:rPr>
        <w:t xml:space="preserve">labor of </w:t>
      </w:r>
      <w:proofErr w:type="spellStart"/>
      <w:r w:rsidRPr="00AB2A4F">
        <w:rPr>
          <w:rFonts w:eastAsia="MS Mincho"/>
          <w:b/>
          <w:u w:val="single"/>
        </w:rPr>
        <w:t>ecosocialism</w:t>
      </w:r>
      <w:proofErr w:type="spellEnd"/>
      <w:r w:rsidRPr="00AB2A4F">
        <w:rPr>
          <w:rFonts w:eastAsia="MS Mincho"/>
          <w:sz w:val="16"/>
        </w:rPr>
        <w:t xml:space="preserve">, by contrast, </w:t>
      </w:r>
      <w:r w:rsidRPr="00AB2A4F">
        <w:rPr>
          <w:rFonts w:eastAsia="MS Mincho"/>
          <w:b/>
          <w:u w:val="single"/>
        </w:rPr>
        <w:t>is sensuous</w:t>
      </w:r>
      <w:proofErr w:type="gramStart"/>
      <w:r w:rsidRPr="00AB2A4F">
        <w:rPr>
          <w:rFonts w:eastAsia="MS Mincho"/>
          <w:b/>
          <w:u w:val="single"/>
        </w:rPr>
        <w:t>,</w:t>
      </w:r>
      <w:r w:rsidRPr="00AB2A4F">
        <w:rPr>
          <w:rFonts w:eastAsia="MS Mincho"/>
          <w:sz w:val="12"/>
        </w:rPr>
        <w:t>¶</w:t>
      </w:r>
      <w:proofErr w:type="gramEnd"/>
      <w:r w:rsidRPr="00AB2A4F">
        <w:rPr>
          <w:rFonts w:eastAsia="MS Mincho"/>
          <w:b/>
          <w:u w:val="single"/>
        </w:rPr>
        <w:t xml:space="preserve"> deeply gratifying and non-repressive</w:t>
      </w:r>
      <w:r w:rsidRPr="00AB2A4F">
        <w:rPr>
          <w:rFonts w:eastAsia="MS Mincho"/>
          <w:sz w:val="16"/>
        </w:rPr>
        <w:t xml:space="preserve">. </w:t>
      </w:r>
      <w:r w:rsidRPr="00AB2A4F">
        <w:rPr>
          <w:rFonts w:eastAsia="MS Mincho"/>
          <w:b/>
          <w:u w:val="single"/>
        </w:rPr>
        <w:t>The</w:t>
      </w:r>
      <w:r w:rsidRPr="00AB2A4F">
        <w:rPr>
          <w:rFonts w:eastAsia="MS Mincho"/>
          <w:sz w:val="16"/>
        </w:rPr>
        <w:t xml:space="preserve"> very </w:t>
      </w:r>
      <w:r w:rsidRPr="00AB2A4F">
        <w:rPr>
          <w:rFonts w:eastAsia="MS Mincho"/>
          <w:b/>
          <w:u w:val="single"/>
        </w:rPr>
        <w:t>foundation</w:t>
      </w:r>
      <w:r w:rsidRPr="00AB2A4F">
        <w:rPr>
          <w:rFonts w:eastAsia="MS Mincho"/>
          <w:sz w:val="12"/>
        </w:rPr>
        <w:t>¶</w:t>
      </w:r>
      <w:r w:rsidRPr="00AB2A4F">
        <w:rPr>
          <w:rFonts w:eastAsia="MS Mincho"/>
          <w:b/>
          <w:u w:val="single"/>
        </w:rPr>
        <w:t xml:space="preserve"> of need itself is transformed so that the presently intolerable</w:t>
      </w:r>
      <w:r w:rsidRPr="00AB2A4F">
        <w:rPr>
          <w:rFonts w:eastAsia="MS Mincho"/>
          <w:sz w:val="12"/>
        </w:rPr>
        <w:t>¶</w:t>
      </w:r>
      <w:r w:rsidRPr="00AB2A4F">
        <w:rPr>
          <w:rFonts w:eastAsia="MS Mincho"/>
          <w:b/>
          <w:u w:val="single"/>
        </w:rPr>
        <w:t xml:space="preserve"> “footprint” of the affluent capitalist societies may be lifted from</w:t>
      </w:r>
      <w:r w:rsidRPr="00AB2A4F">
        <w:rPr>
          <w:rFonts w:eastAsia="MS Mincho"/>
          <w:sz w:val="12"/>
        </w:rPr>
        <w:t>¶</w:t>
      </w:r>
      <w:r w:rsidRPr="00AB2A4F">
        <w:rPr>
          <w:rFonts w:eastAsia="MS Mincho"/>
          <w:b/>
          <w:u w:val="single"/>
        </w:rPr>
        <w:t xml:space="preserve"> the ecosphere</w:t>
      </w:r>
      <w:r w:rsidRPr="00AB2A4F">
        <w:rPr>
          <w:rFonts w:eastAsia="MS Mincho"/>
          <w:sz w:val="16"/>
        </w:rPr>
        <w:t xml:space="preserve">.3 </w:t>
      </w:r>
      <w:r w:rsidRPr="00AB2A4F">
        <w:rPr>
          <w:rFonts w:eastAsia="MS Mincho"/>
          <w:b/>
          <w:u w:val="single"/>
        </w:rPr>
        <w:t xml:space="preserve">This is the only rational way of approaching </w:t>
      </w:r>
      <w:r w:rsidRPr="00AB2A4F">
        <w:rPr>
          <w:rFonts w:eastAsia="MS Mincho"/>
          <w:sz w:val="16"/>
        </w:rPr>
        <w:t>the</w:t>
      </w:r>
      <w:r w:rsidRPr="00AB2A4F">
        <w:rPr>
          <w:rFonts w:eastAsia="MS Mincho"/>
          <w:sz w:val="12"/>
        </w:rPr>
        <w:t>¶</w:t>
      </w:r>
      <w:r w:rsidRPr="00AB2A4F">
        <w:rPr>
          <w:rFonts w:eastAsia="MS Mincho"/>
          <w:sz w:val="16"/>
        </w:rPr>
        <w:t xml:space="preserve"> stark problem of the North’s </w:t>
      </w:r>
      <w:r w:rsidRPr="00AB2A4F">
        <w:rPr>
          <w:rFonts w:eastAsia="MS Mincho"/>
          <w:b/>
          <w:u w:val="single"/>
        </w:rPr>
        <w:t>overconsumption that haunts the</w:t>
      </w:r>
      <w:r w:rsidRPr="00AB2A4F">
        <w:rPr>
          <w:rFonts w:eastAsia="MS Mincho"/>
          <w:sz w:val="12"/>
        </w:rPr>
        <w:t>¶</w:t>
      </w:r>
      <w:r w:rsidRPr="00AB2A4F">
        <w:rPr>
          <w:rFonts w:eastAsia="MS Mincho"/>
          <w:sz w:val="16"/>
        </w:rPr>
        <w:t xml:space="preserve"> ecological </w:t>
      </w:r>
      <w:r w:rsidRPr="00AB2A4F">
        <w:rPr>
          <w:rFonts w:eastAsia="MS Mincho"/>
          <w:b/>
          <w:u w:val="single"/>
        </w:rPr>
        <w:t>question</w:t>
      </w:r>
      <w:r w:rsidRPr="00AB2A4F">
        <w:rPr>
          <w:rFonts w:eastAsia="MS Mincho"/>
          <w:sz w:val="16"/>
        </w:rPr>
        <w:t>.</w:t>
      </w:r>
      <w:r w:rsidRPr="00AB2A4F">
        <w:rPr>
          <w:rFonts w:eastAsia="MS Mincho"/>
          <w:sz w:val="12"/>
        </w:rPr>
        <w:t>¶</w:t>
      </w:r>
      <w:r w:rsidRPr="00AB2A4F">
        <w:rPr>
          <w:rFonts w:eastAsia="MS Mincho"/>
          <w:sz w:val="16"/>
        </w:rPr>
        <w:t xml:space="preserve"> </w:t>
      </w:r>
      <w:r w:rsidRPr="00AB2A4F">
        <w:rPr>
          <w:rFonts w:eastAsia="MS Mincho"/>
          <w:b/>
          <w:u w:val="single"/>
        </w:rPr>
        <w:t>A society made by freely associated people can have no blueprint</w:t>
      </w:r>
      <w:r w:rsidRPr="00AB2A4F">
        <w:rPr>
          <w:rFonts w:eastAsia="MS Mincho"/>
          <w:sz w:val="12"/>
        </w:rPr>
        <w:t>¶</w:t>
      </w:r>
      <w:r w:rsidRPr="00AB2A4F">
        <w:rPr>
          <w:rFonts w:eastAsia="MS Mincho"/>
          <w:b/>
          <w:u w:val="single"/>
        </w:rPr>
        <w:t xml:space="preserve"> laid down in advance</w:t>
      </w:r>
      <w:r w:rsidRPr="00AB2A4F">
        <w:rPr>
          <w:rFonts w:eastAsia="MS Mincho"/>
          <w:sz w:val="16"/>
        </w:rPr>
        <w:t>. But the character of the labor which</w:t>
      </w:r>
      <w:r w:rsidRPr="00AB2A4F">
        <w:rPr>
          <w:rFonts w:eastAsia="MS Mincho"/>
          <w:sz w:val="12"/>
        </w:rPr>
        <w:t>¶</w:t>
      </w:r>
      <w:r w:rsidRPr="00AB2A4F">
        <w:rPr>
          <w:rFonts w:eastAsia="MS Mincho"/>
          <w:sz w:val="16"/>
        </w:rPr>
        <w:t xml:space="preserve"> is its foundation will mark the result. </w:t>
      </w:r>
      <w:r w:rsidRPr="00AB2A4F">
        <w:rPr>
          <w:rFonts w:eastAsia="MS Mincho"/>
          <w:b/>
          <w:u w:val="single"/>
        </w:rPr>
        <w:t>Since freely associated labor</w:t>
      </w:r>
      <w:r w:rsidRPr="00AB2A4F">
        <w:rPr>
          <w:rFonts w:eastAsia="MS Mincho"/>
          <w:sz w:val="12"/>
        </w:rPr>
        <w:t>¶</w:t>
      </w:r>
      <w:r w:rsidRPr="00AB2A4F">
        <w:rPr>
          <w:rFonts w:eastAsia="MS Mincho"/>
          <w:b/>
          <w:u w:val="single"/>
        </w:rPr>
        <w:t xml:space="preserve"> implies face-to-face interaction, the logic of </w:t>
      </w:r>
      <w:proofErr w:type="spellStart"/>
      <w:r w:rsidRPr="00AB2A4F">
        <w:rPr>
          <w:rFonts w:eastAsia="MS Mincho"/>
          <w:b/>
          <w:u w:val="single"/>
        </w:rPr>
        <w:t>ecocentric</w:t>
      </w:r>
      <w:proofErr w:type="spellEnd"/>
      <w:r w:rsidRPr="00AB2A4F">
        <w:rPr>
          <w:rFonts w:eastAsia="MS Mincho"/>
          <w:b/>
          <w:u w:val="single"/>
        </w:rPr>
        <w:t xml:space="preserve"> production</w:t>
      </w:r>
      <w:r w:rsidRPr="00AB2A4F">
        <w:rPr>
          <w:rFonts w:eastAsia="MS Mincho"/>
          <w:sz w:val="12"/>
        </w:rPr>
        <w:t>¶</w:t>
      </w:r>
      <w:r w:rsidRPr="00AB2A4F">
        <w:rPr>
          <w:rFonts w:eastAsia="MS Mincho"/>
          <w:b/>
          <w:u w:val="single"/>
        </w:rPr>
        <w:t xml:space="preserve"> leads to a fine-grained, site-specific kind of cellular base</w:t>
      </w:r>
      <w:r w:rsidRPr="00AB2A4F">
        <w:rPr>
          <w:rFonts w:eastAsia="MS Mincho"/>
          <w:sz w:val="12"/>
        </w:rPr>
        <w:t>¶</w:t>
      </w:r>
      <w:r w:rsidRPr="00AB2A4F">
        <w:rPr>
          <w:rFonts w:eastAsia="MS Mincho"/>
          <w:b/>
          <w:u w:val="single"/>
        </w:rPr>
        <w:t xml:space="preserve"> to society, linked with loosely configured coordinative bodies</w:t>
      </w:r>
      <w:r w:rsidRPr="00AB2A4F">
        <w:rPr>
          <w:rFonts w:eastAsia="MS Mincho"/>
          <w:sz w:val="12"/>
        </w:rPr>
        <w:t>¶</w:t>
      </w:r>
      <w:r w:rsidRPr="00AB2A4F">
        <w:rPr>
          <w:rFonts w:eastAsia="MS Mincho"/>
          <w:sz w:val="16"/>
        </w:rPr>
        <w:t xml:space="preserve"> regulating trade, communications, provision of justice, and arbitration</w:t>
      </w:r>
      <w:proofErr w:type="gramStart"/>
      <w:r w:rsidRPr="00AB2A4F">
        <w:rPr>
          <w:rFonts w:eastAsia="MS Mincho"/>
          <w:sz w:val="16"/>
        </w:rPr>
        <w:t>,</w:t>
      </w:r>
      <w:r w:rsidRPr="00AB2A4F">
        <w:rPr>
          <w:rFonts w:eastAsia="MS Mincho"/>
          <w:sz w:val="12"/>
        </w:rPr>
        <w:t>¶</w:t>
      </w:r>
      <w:proofErr w:type="gramEnd"/>
      <w:r w:rsidRPr="00AB2A4F">
        <w:rPr>
          <w:rFonts w:eastAsia="MS Mincho"/>
          <w:sz w:val="16"/>
        </w:rPr>
        <w:t xml:space="preserve"> as well as those functions that are simply better done</w:t>
      </w:r>
      <w:r w:rsidRPr="00AB2A4F">
        <w:rPr>
          <w:rFonts w:eastAsia="MS Mincho"/>
          <w:sz w:val="12"/>
        </w:rPr>
        <w:t>¶</w:t>
      </w:r>
      <w:r w:rsidRPr="00AB2A4F">
        <w:rPr>
          <w:rFonts w:eastAsia="MS Mincho"/>
          <w:sz w:val="16"/>
        </w:rPr>
        <w:t xml:space="preserve"> centrally, such as specialized medical centers, research institutes,</w:t>
      </w:r>
      <w:r w:rsidRPr="00AB2A4F">
        <w:rPr>
          <w:rFonts w:eastAsia="MS Mincho"/>
          <w:sz w:val="12"/>
        </w:rPr>
        <w:t>¶</w:t>
      </w:r>
      <w:r w:rsidRPr="00AB2A4F">
        <w:rPr>
          <w:rFonts w:eastAsia="MS Mincho"/>
          <w:sz w:val="16"/>
        </w:rPr>
        <w:t xml:space="preserve"> universities, concert halls, and so forth. </w:t>
      </w:r>
      <w:r w:rsidRPr="00AB2A4F">
        <w:rPr>
          <w:rFonts w:eastAsia="MS Mincho"/>
          <w:b/>
          <w:highlight w:val="yellow"/>
          <w:u w:val="single"/>
        </w:rPr>
        <w:t>The logic will be one of a dialectic between parts and whole</w:t>
      </w:r>
      <w:r w:rsidRPr="00AB2A4F">
        <w:rPr>
          <w:rFonts w:eastAsia="MS Mincho"/>
          <w:b/>
          <w:u w:val="single"/>
        </w:rPr>
        <w:t>, each of which requires the</w:t>
      </w:r>
      <w:r w:rsidRPr="00AB2A4F">
        <w:rPr>
          <w:rFonts w:eastAsia="MS Mincho"/>
          <w:sz w:val="12"/>
        </w:rPr>
        <w:t>¶</w:t>
      </w:r>
      <w:r w:rsidRPr="00AB2A4F">
        <w:rPr>
          <w:rFonts w:eastAsia="MS Mincho"/>
          <w:b/>
          <w:u w:val="single"/>
        </w:rPr>
        <w:t xml:space="preserve"> other; and although there will necessarily be tension between</w:t>
      </w:r>
      <w:r w:rsidRPr="00AB2A4F">
        <w:rPr>
          <w:rFonts w:eastAsia="MS Mincho"/>
          <w:sz w:val="12"/>
        </w:rPr>
        <w:t>¶</w:t>
      </w:r>
      <w:r w:rsidRPr="00AB2A4F">
        <w:rPr>
          <w:rFonts w:eastAsia="MS Mincho"/>
          <w:b/>
          <w:u w:val="single"/>
        </w:rPr>
        <w:t xml:space="preserve"> the various levels, as there must be in any dialectical process,</w:t>
      </w:r>
      <w:r w:rsidRPr="00AB2A4F">
        <w:rPr>
          <w:rFonts w:eastAsia="MS Mincho"/>
          <w:sz w:val="12"/>
        </w:rPr>
        <w:t>¶</w:t>
      </w:r>
      <w:r w:rsidRPr="00AB2A4F">
        <w:rPr>
          <w:rFonts w:eastAsia="MS Mincho"/>
          <w:b/>
          <w:u w:val="single"/>
        </w:rPr>
        <w:t xml:space="preserve"> the presence of freely associated labor as the ground of society</w:t>
      </w:r>
      <w:r w:rsidRPr="00AB2A4F">
        <w:rPr>
          <w:rFonts w:eastAsia="MS Mincho"/>
          <w:sz w:val="12"/>
        </w:rPr>
        <w:t>¶</w:t>
      </w:r>
      <w:r w:rsidRPr="00AB2A4F">
        <w:rPr>
          <w:rFonts w:eastAsia="MS Mincho"/>
          <w:sz w:val="16"/>
        </w:rPr>
        <w:t xml:space="preserve"> keeps the intrusiveness of the state at bay. There is an autonomy</w:t>
      </w:r>
      <w:r w:rsidRPr="00AB2A4F">
        <w:rPr>
          <w:rFonts w:eastAsia="MS Mincho"/>
          <w:sz w:val="12"/>
        </w:rPr>
        <w:t>¶</w:t>
      </w:r>
      <w:r w:rsidRPr="00AB2A4F">
        <w:rPr>
          <w:rFonts w:eastAsia="MS Mincho"/>
          <w:sz w:val="16"/>
        </w:rPr>
        <w:t xml:space="preserve"> and self-reliance to freely associated labor that will not be pushed</w:t>
      </w:r>
      <w:r w:rsidRPr="00AB2A4F">
        <w:rPr>
          <w:rFonts w:eastAsia="MS Mincho"/>
          <w:sz w:val="12"/>
        </w:rPr>
        <w:t>¶</w:t>
      </w:r>
      <w:r w:rsidRPr="00AB2A4F">
        <w:rPr>
          <w:rFonts w:eastAsia="MS Mincho"/>
          <w:sz w:val="16"/>
        </w:rPr>
        <w:t xml:space="preserve"> around by </w:t>
      </w:r>
      <w:proofErr w:type="spellStart"/>
      <w:r w:rsidRPr="00AB2A4F">
        <w:rPr>
          <w:rFonts w:eastAsia="MS Mincho"/>
          <w:sz w:val="16"/>
        </w:rPr>
        <w:t>massified</w:t>
      </w:r>
      <w:proofErr w:type="spellEnd"/>
      <w:r w:rsidRPr="00AB2A4F">
        <w:rPr>
          <w:rFonts w:eastAsia="MS Mincho"/>
          <w:sz w:val="16"/>
        </w:rPr>
        <w:t xml:space="preserve"> and totalizing institutions.</w:t>
      </w:r>
    </w:p>
    <w:p w:rsidR="00812375" w:rsidRPr="00812375" w:rsidRDefault="00812375" w:rsidP="00812375"/>
    <w:p w:rsidR="00A12710" w:rsidRPr="00A12710" w:rsidRDefault="00A12710" w:rsidP="00A12710"/>
    <w:p w:rsidR="0070361C" w:rsidRDefault="0070361C" w:rsidP="0070361C"/>
    <w:p w:rsidR="0070361C" w:rsidRDefault="0070361C" w:rsidP="0070361C">
      <w:pPr>
        <w:pStyle w:val="Heading1"/>
      </w:pPr>
      <w:bookmarkStart w:id="2" w:name="_Toc392944446"/>
      <w:r>
        <w:lastRenderedPageBreak/>
        <w:t>Links</w:t>
      </w:r>
      <w:bookmarkEnd w:id="2"/>
    </w:p>
    <w:p w:rsidR="004F5147" w:rsidRDefault="004F5147" w:rsidP="004F5147">
      <w:pPr>
        <w:pStyle w:val="Heading2"/>
      </w:pPr>
      <w:bookmarkStart w:id="3" w:name="_Toc392944447"/>
      <w:r>
        <w:lastRenderedPageBreak/>
        <w:t>OCEAN TOPIC LINKS</w:t>
      </w:r>
      <w:bookmarkEnd w:id="3"/>
    </w:p>
    <w:p w:rsidR="004F5147" w:rsidRPr="00C94EC0" w:rsidRDefault="004F5147" w:rsidP="004F5147">
      <w:pPr>
        <w:pStyle w:val="Heading4"/>
        <w:rPr>
          <w:rStyle w:val="StyleStyleBold12pt"/>
          <w:b/>
        </w:rPr>
      </w:pPr>
      <w:r w:rsidRPr="00C94EC0">
        <w:rPr>
          <w:rStyle w:val="StyleStyleBold12pt"/>
          <w:b/>
        </w:rPr>
        <w:t xml:space="preserve">Exploration and development of the ocean is the new frontier to strengthen capitalism </w:t>
      </w:r>
    </w:p>
    <w:p w:rsidR="004F5147" w:rsidRDefault="004F5147" w:rsidP="004F5147">
      <w:pPr>
        <w:rPr>
          <w:sz w:val="16"/>
        </w:rPr>
      </w:pPr>
      <w:r w:rsidRPr="00265503">
        <w:rPr>
          <w:rStyle w:val="StyleStyleBold12pt"/>
        </w:rPr>
        <w:t>F</w:t>
      </w:r>
      <w:r>
        <w:rPr>
          <w:rStyle w:val="StyleStyleBold12pt"/>
        </w:rPr>
        <w:t xml:space="preserve">arrell </w:t>
      </w:r>
      <w:proofErr w:type="gramStart"/>
      <w:r>
        <w:rPr>
          <w:rStyle w:val="StyleStyleBold12pt"/>
        </w:rPr>
        <w:t>20</w:t>
      </w:r>
      <w:r w:rsidRPr="00265503">
        <w:rPr>
          <w:rStyle w:val="StyleStyleBold12pt"/>
        </w:rPr>
        <w:t>13</w:t>
      </w:r>
      <w:r w:rsidRPr="00265503">
        <w:t xml:space="preserve"> </w:t>
      </w:r>
      <w:r>
        <w:t xml:space="preserve"> </w:t>
      </w:r>
      <w:r w:rsidRPr="00B52C92">
        <w:rPr>
          <w:sz w:val="16"/>
          <w:szCs w:val="16"/>
        </w:rPr>
        <w:t>(</w:t>
      </w:r>
      <w:proofErr w:type="gramEnd"/>
      <w:r w:rsidRPr="00B52C92">
        <w:rPr>
          <w:sz w:val="16"/>
          <w:szCs w:val="16"/>
        </w:rPr>
        <w:t xml:space="preserve">Paul </w:t>
      </w:r>
      <w:proofErr w:type="spellStart"/>
      <w:r w:rsidRPr="00B52C92">
        <w:rPr>
          <w:sz w:val="16"/>
          <w:szCs w:val="16"/>
        </w:rPr>
        <w:t>B.Farrell</w:t>
      </w:r>
      <w:proofErr w:type="spellEnd"/>
      <w:r w:rsidRPr="00B52C92">
        <w:rPr>
          <w:sz w:val="16"/>
          <w:szCs w:val="16"/>
        </w:rPr>
        <w:t>- 4/23/13</w:t>
      </w:r>
      <w:r>
        <w:rPr>
          <w:sz w:val="16"/>
          <w:szCs w:val="16"/>
        </w:rPr>
        <w:t>-</w:t>
      </w:r>
      <w:r w:rsidRPr="00B52C92">
        <w:rPr>
          <w:sz w:val="16"/>
          <w:szCs w:val="16"/>
        </w:rPr>
        <w:t xml:space="preserve"> Market Watch: The wall Street Journal,  writer www.marketwatch.com/story/10-ways-capitalists-get-rich-destroying-our-oceans-2013-12-04)</w:t>
      </w:r>
    </w:p>
    <w:p w:rsidR="004F5147" w:rsidRDefault="004F5147" w:rsidP="004F5147">
      <w:pPr>
        <w:rPr>
          <w:sz w:val="16"/>
        </w:rPr>
      </w:pPr>
      <w:r w:rsidRPr="00B52C92">
        <w:rPr>
          <w:sz w:val="16"/>
        </w:rPr>
        <w:t xml:space="preserve">Yes, </w:t>
      </w:r>
      <w:r w:rsidRPr="00B52C92">
        <w:rPr>
          <w:rStyle w:val="StyleBoldUnderline"/>
        </w:rPr>
        <w:t>many capitalists are getting rich off the high seas, a vast reservoir of wealth holding 95% of the planet’s water, spanning 70% of the Earth’s surface</w:t>
      </w:r>
      <w:r w:rsidRPr="00B52C92">
        <w:rPr>
          <w:sz w:val="16"/>
        </w:rPr>
        <w:t xml:space="preserve">. </w:t>
      </w:r>
      <w:r w:rsidRPr="001072FA">
        <w:rPr>
          <w:rStyle w:val="StyleBoldUnderline"/>
        </w:rPr>
        <w:t>Often called the last frontier, a return to America’s 18th century Wild We</w:t>
      </w:r>
      <w:r w:rsidRPr="00B52C92">
        <w:rPr>
          <w:rStyle w:val="StyleBoldUnderline"/>
        </w:rPr>
        <w:t xml:space="preserve">st. </w:t>
      </w:r>
      <w:proofErr w:type="gramStart"/>
      <w:r w:rsidRPr="00B52C92">
        <w:rPr>
          <w:rStyle w:val="StyleBoldUnderline"/>
        </w:rPr>
        <w:t>it’s</w:t>
      </w:r>
      <w:proofErr w:type="gramEnd"/>
      <w:r w:rsidRPr="00B52C92">
        <w:rPr>
          <w:rStyle w:val="StyleBoldUnderline"/>
        </w:rPr>
        <w:t xml:space="preserve"> virtually unregulated, a new free market where capitalists roam like pirates, plundering wealth and treating our oceans as a freebie gold mine and trash dump.  </w:t>
      </w:r>
      <w:proofErr w:type="gramStart"/>
      <w:r w:rsidRPr="00B52C92">
        <w:rPr>
          <w:rStyle w:val="StyleBoldUnderline"/>
        </w:rPr>
        <w:t>Bad news for seven billion people living on the planet.</w:t>
      </w:r>
      <w:proofErr w:type="gramEnd"/>
      <w:r w:rsidRPr="00B52C92">
        <w:rPr>
          <w:sz w:val="16"/>
        </w:rPr>
        <w:t xml:space="preserve"> And by 2050 we’ll be adding three billion more people. We already know we can’t feed 10 billion. </w:t>
      </w:r>
      <w:r w:rsidRPr="00B52C92">
        <w:rPr>
          <w:rStyle w:val="StyleBoldUnderline"/>
        </w:rPr>
        <w:t>Now we’re polluting their water. Won’t be enough clean water for all to drink, triggering wars</w:t>
      </w:r>
      <w:r w:rsidRPr="00B52C92">
        <w:rPr>
          <w:sz w:val="16"/>
        </w:rPr>
        <w:t xml:space="preserve">.  Yes, bad news getting worse: As Alan </w:t>
      </w:r>
      <w:proofErr w:type="spellStart"/>
      <w:r w:rsidRPr="00B52C92">
        <w:rPr>
          <w:sz w:val="16"/>
        </w:rPr>
        <w:t>Sielen</w:t>
      </w:r>
      <w:proofErr w:type="spellEnd"/>
      <w:r w:rsidRPr="00B52C92">
        <w:rPr>
          <w:sz w:val="16"/>
        </w:rPr>
        <w:t xml:space="preserve"> of the Scripps Institute of Oceanography warns in the Foreign Affairs journal: “</w:t>
      </w:r>
      <w:r w:rsidRPr="00B52C92">
        <w:rPr>
          <w:rStyle w:val="StyleBoldUnderline"/>
        </w:rPr>
        <w:t>Over the last several decades, human activities have so altered the basic chemistry of the seas that they are now experiencing evolution in reverse: a return to the barren primeval waters of hundreds of millions of years ago</w:t>
      </w:r>
      <w:r w:rsidRPr="00B52C92">
        <w:rPr>
          <w:sz w:val="16"/>
        </w:rPr>
        <w:t xml:space="preserve">.”  </w:t>
      </w:r>
      <w:proofErr w:type="gramStart"/>
      <w:r w:rsidRPr="00B52C92">
        <w:rPr>
          <w:sz w:val="16"/>
        </w:rPr>
        <w:t>Evolution in reverse?</w:t>
      </w:r>
      <w:proofErr w:type="gramEnd"/>
      <w:r w:rsidRPr="00B52C92">
        <w:rPr>
          <w:sz w:val="16"/>
        </w:rPr>
        <w:t xml:space="preserve"> Yes, planet Earth is regressing eons to an earlier primitive era. Unregulated free-market competition on the high seas is turning back the evolutionary clock. That doesn’t bother today’s short-term-thinking capitalists. But it should. Because, ironically, shifting evolution into reverse will also self-destruct the very global economy that capitalism needs for future growth.  Today’s capitalists see another three billion people as the new customers needed to expand free markets globally. But in the process they are also cutting their own throats, unaware they’re pushing a hidden self-destruct button lodged in their brains.  Nature designed all systems with these built-in termination buttons. Deny it all you want, but humans have our entrances and exits, as Shakespeare said. We all do. Same with economic systems: Yale’s Immanuel </w:t>
      </w:r>
      <w:proofErr w:type="spellStart"/>
      <w:r w:rsidRPr="00B52C92">
        <w:rPr>
          <w:sz w:val="16"/>
        </w:rPr>
        <w:t>Wallerstein</w:t>
      </w:r>
      <w:proofErr w:type="spellEnd"/>
      <w:r w:rsidRPr="00B52C92">
        <w:rPr>
          <w:sz w:val="16"/>
        </w:rPr>
        <w:t xml:space="preserve"> sees capitalism at the end of its 500-year cycle. Solar systems last for billions of years. Someday, as our sun cools, Earth could go the way of Mars. And the sun will eventually exit in a blazing supernova.  Capitalists deny their role in their endgame, dismiss the long economic cycle. That’s natural. Capitalist brains are designed to focus on the short term, profits, high frequencies, microseconds, day-end closing prices, quarterly earnings, annual bonuses. </w:t>
      </w:r>
      <w:proofErr w:type="gramStart"/>
      <w:r w:rsidRPr="00B52C92">
        <w:rPr>
          <w:sz w:val="16"/>
        </w:rPr>
        <w:t>Rarely longer.</w:t>
      </w:r>
      <w:proofErr w:type="gramEnd"/>
      <w:r w:rsidRPr="00B52C92">
        <w:rPr>
          <w:sz w:val="16"/>
        </w:rPr>
        <w:t xml:space="preserve"> Myopia is </w:t>
      </w:r>
      <w:r w:rsidRPr="00B52C92">
        <w:rPr>
          <w:rStyle w:val="StyleBoldUnderline"/>
        </w:rPr>
        <w:t>the built-in self-destruct trigger for capitalists, their society, the human race, our planet’s wate</w:t>
      </w:r>
      <w:r w:rsidRPr="00B52C92">
        <w:rPr>
          <w:sz w:val="16"/>
        </w:rPr>
        <w:t xml:space="preserve">r. Can’t blame them, the capitalist’s brain isn’t designed to think long-term.  Why? </w:t>
      </w:r>
      <w:r w:rsidRPr="00B52C92">
        <w:rPr>
          <w:rStyle w:val="StyleBoldUnderline"/>
        </w:rPr>
        <w:t>Capitalists see a new world like the Wild West. No lawmen, just free-market competitors, free to do whatever they want, whenever, unregulated, uncontrolled, no restraints, skimming, mining, plundering the wealth of the high seas, free to use, misuse and abuse vast oceans of water at no real cost.</w:t>
      </w:r>
      <w:r w:rsidRPr="00B52C92">
        <w:rPr>
          <w:sz w:val="16"/>
        </w:rPr>
        <w:t xml:space="preserve">  </w:t>
      </w:r>
    </w:p>
    <w:p w:rsidR="004F5147" w:rsidRDefault="004F5147" w:rsidP="004F5147">
      <w:pPr>
        <w:rPr>
          <w:sz w:val="16"/>
        </w:rPr>
      </w:pPr>
    </w:p>
    <w:p w:rsidR="004F5147" w:rsidRPr="0046244F" w:rsidRDefault="004F5147" w:rsidP="004F5147">
      <w:pPr>
        <w:pStyle w:val="Heading4"/>
        <w:rPr>
          <w:rStyle w:val="StyleStyleBold12pt"/>
          <w:b/>
        </w:rPr>
      </w:pPr>
      <w:r w:rsidRPr="0046244F">
        <w:rPr>
          <w:rStyle w:val="StyleStyleBold12pt"/>
          <w:b/>
        </w:rPr>
        <w:t xml:space="preserve">The affirmatives construction of the ocean as a place for development is fueled by capitalism </w:t>
      </w:r>
    </w:p>
    <w:p w:rsidR="004F5147" w:rsidRPr="004774FC" w:rsidRDefault="004F5147" w:rsidP="004F5147">
      <w:pPr>
        <w:rPr>
          <w:rStyle w:val="StyleBoldUnderline"/>
          <w:b w:val="0"/>
          <w:sz w:val="16"/>
          <w:szCs w:val="16"/>
          <w:u w:val="none"/>
        </w:rPr>
      </w:pPr>
      <w:r>
        <w:rPr>
          <w:rStyle w:val="StyleStyleBold12pt"/>
        </w:rPr>
        <w:t xml:space="preserve">Steinberg 1998 </w:t>
      </w:r>
      <w:r w:rsidRPr="004774FC">
        <w:rPr>
          <w:rStyle w:val="StyleBoldUnderline"/>
          <w:b w:val="0"/>
          <w:sz w:val="16"/>
          <w:szCs w:val="16"/>
          <w:u w:val="none"/>
        </w:rPr>
        <w:t xml:space="preserve">(The maritime mystique: sustainable development, capital </w:t>
      </w:r>
    </w:p>
    <w:p w:rsidR="004F5147" w:rsidRPr="00967D7B" w:rsidRDefault="004F5147" w:rsidP="004F5147">
      <w:pPr>
        <w:rPr>
          <w:bCs/>
          <w:sz w:val="16"/>
          <w:szCs w:val="16"/>
        </w:rPr>
      </w:pPr>
      <w:r w:rsidRPr="004774FC">
        <w:rPr>
          <w:rStyle w:val="StyleBoldUnderline"/>
          <w:b w:val="0"/>
          <w:sz w:val="16"/>
          <w:szCs w:val="16"/>
          <w:u w:val="none"/>
        </w:rPr>
        <w:t>mobility, and nostalgia in the world ocean/ Philip E Steinberg ¶ Department of Geography, Florida State University, 28 October 1998)</w:t>
      </w:r>
    </w:p>
    <w:p w:rsidR="004F5147" w:rsidRPr="003E4004" w:rsidRDefault="004F5147" w:rsidP="004F5147">
      <w:pPr>
        <w:rPr>
          <w:sz w:val="16"/>
        </w:rPr>
      </w:pPr>
      <w:r w:rsidRPr="003E4004">
        <w:rPr>
          <w:rStyle w:val="StyleBoldUnderline"/>
        </w:rPr>
        <w:t>The image of the ocean as a resource-rich space to be rationally managed and sustainably</w:t>
      </w:r>
      <w:r w:rsidRPr="003E4004">
        <w:rPr>
          <w:sz w:val="16"/>
        </w:rPr>
        <w:t xml:space="preserve"> </w:t>
      </w:r>
      <w:r w:rsidRPr="003E4004">
        <w:rPr>
          <w:sz w:val="12"/>
        </w:rPr>
        <w:t>¶</w:t>
      </w:r>
      <w:r w:rsidRPr="003E4004">
        <w:rPr>
          <w:sz w:val="16"/>
        </w:rPr>
        <w:t xml:space="preserve"> developed is itself in contradiction with the previous two. </w:t>
      </w:r>
      <w:r w:rsidRPr="003E4004">
        <w:rPr>
          <w:rStyle w:val="StyleBoldUnderline"/>
        </w:rPr>
        <w:t xml:space="preserve">If the ocean is a cornucopia of </w:t>
      </w:r>
      <w:r w:rsidRPr="003E4004">
        <w:rPr>
          <w:sz w:val="12"/>
        </w:rPr>
        <w:t>¶</w:t>
      </w:r>
      <w:r w:rsidRPr="003E4004">
        <w:rPr>
          <w:sz w:val="16"/>
        </w:rPr>
        <w:t xml:space="preserve"> </w:t>
      </w:r>
      <w:r w:rsidRPr="003E4004">
        <w:rPr>
          <w:rStyle w:val="StyleBoldUnderline"/>
        </w:rPr>
        <w:t>exploitable but fragile resources, then it could be neither a space amenable to annihilation nor even a space dominated by a nostalgic consumable imagery</w:t>
      </w:r>
      <w:r w:rsidRPr="003E4004">
        <w:rPr>
          <w:sz w:val="16"/>
        </w:rPr>
        <w:t xml:space="preserve">. This third </w:t>
      </w:r>
      <w:r w:rsidRPr="003E4004">
        <w:rPr>
          <w:sz w:val="12"/>
        </w:rPr>
        <w:t>¶</w:t>
      </w:r>
      <w:r w:rsidRPr="003E4004">
        <w:rPr>
          <w:sz w:val="16"/>
        </w:rPr>
        <w:t xml:space="preserve"> representation of the ocean can also be traced to the present crisis of ocean governance </w:t>
      </w:r>
      <w:r w:rsidRPr="003E4004">
        <w:rPr>
          <w:sz w:val="12"/>
        </w:rPr>
        <w:t>¶</w:t>
      </w:r>
      <w:r w:rsidRPr="003E4004">
        <w:rPr>
          <w:sz w:val="16"/>
        </w:rPr>
        <w:t xml:space="preserve"> </w:t>
      </w:r>
      <w:r w:rsidRPr="003E4004">
        <w:rPr>
          <w:rStyle w:val="StyleBoldUnderline"/>
        </w:rPr>
        <w:t>resulting from the intensification of both capital fixity and mobility. Capitalism has a</w:t>
      </w:r>
      <w:r w:rsidRPr="003E4004">
        <w:rPr>
          <w:sz w:val="16"/>
        </w:rPr>
        <w:t xml:space="preserve"> </w:t>
      </w:r>
      <w:r w:rsidRPr="003E4004">
        <w:rPr>
          <w:sz w:val="12"/>
        </w:rPr>
        <w:t>¶</w:t>
      </w:r>
      <w:r w:rsidRPr="003E4004">
        <w:rPr>
          <w:sz w:val="16"/>
        </w:rPr>
        <w:t xml:space="preserve"> </w:t>
      </w:r>
      <w:r w:rsidRPr="003E4004">
        <w:rPr>
          <w:rStyle w:val="StyleBoldUnderline"/>
        </w:rPr>
        <w:t>tendency to increasingly abstract space and time from nature</w:t>
      </w:r>
      <w:r w:rsidRPr="003E4004">
        <w:rPr>
          <w:sz w:val="16"/>
        </w:rPr>
        <w:t xml:space="preserve"> (Lefebvre, 1991) and, as </w:t>
      </w:r>
      <w:r w:rsidRPr="003E4004">
        <w:rPr>
          <w:sz w:val="12"/>
        </w:rPr>
        <w:t>¶</w:t>
      </w:r>
      <w:r w:rsidRPr="003E4004">
        <w:rPr>
          <w:sz w:val="16"/>
        </w:rPr>
        <w:t xml:space="preserve"> </w:t>
      </w:r>
      <w:proofErr w:type="spellStart"/>
      <w:r w:rsidRPr="003E4004">
        <w:rPr>
          <w:sz w:val="16"/>
        </w:rPr>
        <w:t>Altvater</w:t>
      </w:r>
      <w:proofErr w:type="spellEnd"/>
      <w:r w:rsidRPr="003E4004">
        <w:rPr>
          <w:sz w:val="16"/>
        </w:rPr>
        <w:t xml:space="preserve"> notes, this abstraction forms the basis for capitalism's ecological contradiction: </w:t>
      </w:r>
      <w:proofErr w:type="spellStart"/>
      <w:r w:rsidRPr="003E4004">
        <w:rPr>
          <w:sz w:val="16"/>
        </w:rPr>
        <w:t>ltvater's</w:t>
      </w:r>
      <w:proofErr w:type="spellEnd"/>
      <w:r w:rsidRPr="003E4004">
        <w:rPr>
          <w:sz w:val="16"/>
        </w:rPr>
        <w:t xml:space="preserve"> thesis is particularly persuasive when applied to the world ocean, for the </w:t>
      </w:r>
      <w:r w:rsidRPr="003E4004">
        <w:rPr>
          <w:sz w:val="12"/>
        </w:rPr>
        <w:t>¶</w:t>
      </w:r>
      <w:r w:rsidRPr="003E4004">
        <w:rPr>
          <w:sz w:val="16"/>
        </w:rPr>
        <w:t xml:space="preserve"> </w:t>
      </w:r>
      <w:r w:rsidRPr="003E4004">
        <w:rPr>
          <w:rStyle w:val="StyleBoldUnderline"/>
        </w:rPr>
        <w:t>rise of the environmentalist image (the image of the ocean as a fragile resource space</w:t>
      </w:r>
      <w:r w:rsidRPr="003E4004">
        <w:rPr>
          <w:sz w:val="16"/>
        </w:rPr>
        <w:t xml:space="preserve"> </w:t>
      </w:r>
      <w:r w:rsidRPr="003E4004">
        <w:rPr>
          <w:sz w:val="12"/>
        </w:rPr>
        <w:t>¶</w:t>
      </w:r>
      <w:r w:rsidRPr="003E4004">
        <w:rPr>
          <w:sz w:val="16"/>
        </w:rPr>
        <w:t xml:space="preserve"> </w:t>
      </w:r>
      <w:r w:rsidRPr="003E4004">
        <w:rPr>
          <w:rStyle w:val="StyleBoldUnderline"/>
        </w:rPr>
        <w:t xml:space="preserve">to be sustainably managed) can be linked directly to the </w:t>
      </w:r>
      <w:r w:rsidRPr="003E4004">
        <w:rPr>
          <w:rStyle w:val="StyleBoldUnderline"/>
        </w:rPr>
        <w:lastRenderedPageBreak/>
        <w:t>failings inherent in the spatial</w:t>
      </w:r>
      <w:r w:rsidRPr="003E4004">
        <w:rPr>
          <w:sz w:val="16"/>
        </w:rPr>
        <w:t xml:space="preserve"> </w:t>
      </w:r>
      <w:r w:rsidRPr="003E4004">
        <w:rPr>
          <w:sz w:val="12"/>
        </w:rPr>
        <w:t>¶</w:t>
      </w:r>
      <w:r w:rsidRPr="003E4004">
        <w:rPr>
          <w:sz w:val="16"/>
        </w:rPr>
        <w:t xml:space="preserve"> </w:t>
      </w:r>
      <w:r w:rsidRPr="003E4004">
        <w:rPr>
          <w:rStyle w:val="StyleBoldUnderline"/>
        </w:rPr>
        <w:t>and temporal abstractions of the two images considered previously.</w:t>
      </w:r>
      <w:r w:rsidRPr="003E4004">
        <w:rPr>
          <w:sz w:val="16"/>
        </w:rPr>
        <w:t xml:space="preserve"> In the first case, </w:t>
      </w:r>
      <w:r w:rsidRPr="003E4004">
        <w:rPr>
          <w:sz w:val="12"/>
        </w:rPr>
        <w:t>¶</w:t>
      </w:r>
      <w:r w:rsidRPr="003E4004">
        <w:rPr>
          <w:sz w:val="16"/>
        </w:rPr>
        <w:t xml:space="preserve"> marine space and time are wished away by denying any significant materiality to the </w:t>
      </w:r>
      <w:r w:rsidRPr="003E4004">
        <w:rPr>
          <w:sz w:val="12"/>
        </w:rPr>
        <w:t>¶</w:t>
      </w:r>
      <w:r w:rsidRPr="003E4004">
        <w:rPr>
          <w:sz w:val="16"/>
        </w:rPr>
        <w:t xml:space="preserve"> </w:t>
      </w:r>
      <w:proofErr w:type="gramStart"/>
      <w:r w:rsidRPr="003E4004">
        <w:rPr>
          <w:sz w:val="16"/>
        </w:rPr>
        <w:t>ocean</w:t>
      </w:r>
      <w:proofErr w:type="gramEnd"/>
      <w:r w:rsidRPr="003E4004">
        <w:rPr>
          <w:sz w:val="16"/>
        </w:rPr>
        <w:t xml:space="preserve">. In the second, nostalgia similarly reproduces these abstractions, but the </w:t>
      </w:r>
      <w:r w:rsidRPr="003E4004">
        <w:rPr>
          <w:sz w:val="12"/>
        </w:rPr>
        <w:t>¶</w:t>
      </w:r>
      <w:r w:rsidRPr="003E4004">
        <w:rPr>
          <w:sz w:val="16"/>
        </w:rPr>
        <w:t xml:space="preserve"> abstraction is primarily temporal; the specificity of today's maritime economy is lost </w:t>
      </w:r>
      <w:r w:rsidRPr="003E4004">
        <w:rPr>
          <w:sz w:val="12"/>
        </w:rPr>
        <w:t>¶</w:t>
      </w:r>
      <w:r w:rsidRPr="003E4004">
        <w:rPr>
          <w:sz w:val="16"/>
        </w:rPr>
        <w:t xml:space="preserve"> on consumers gazing upon icons of the maritime past. </w:t>
      </w:r>
      <w:r w:rsidRPr="003E4004">
        <w:rPr>
          <w:sz w:val="12"/>
        </w:rPr>
        <w:t>¶</w:t>
      </w:r>
      <w:r w:rsidRPr="003E4004">
        <w:rPr>
          <w:sz w:val="16"/>
        </w:rPr>
        <w:t xml:space="preserve"> </w:t>
      </w:r>
      <w:proofErr w:type="gramStart"/>
      <w:r w:rsidRPr="003E4004">
        <w:rPr>
          <w:sz w:val="16"/>
        </w:rPr>
        <w:t>The</w:t>
      </w:r>
      <w:proofErr w:type="gramEnd"/>
      <w:r w:rsidRPr="003E4004">
        <w:rPr>
          <w:sz w:val="16"/>
        </w:rPr>
        <w:t xml:space="preserve"> language of sustainable development suggests a belated recognition of this </w:t>
      </w:r>
      <w:r w:rsidRPr="003E4004">
        <w:rPr>
          <w:sz w:val="12"/>
        </w:rPr>
        <w:t>¶</w:t>
      </w:r>
      <w:r w:rsidRPr="003E4004">
        <w:rPr>
          <w:sz w:val="16"/>
        </w:rPr>
        <w:t xml:space="preserve"> ecological contradiction, as attempts are made to incorporate the material obstacles </w:t>
      </w:r>
      <w:r w:rsidRPr="003E4004">
        <w:rPr>
          <w:sz w:val="12"/>
        </w:rPr>
        <w:t>¶</w:t>
      </w:r>
      <w:r w:rsidRPr="003E4004">
        <w:rPr>
          <w:sz w:val="16"/>
        </w:rPr>
        <w:t xml:space="preserve"> of space and time into the business cycle, with corporate leadership providing environmental stewardship (Bridge, 1998; O'Connor, 1994, pages 125- 151). </w:t>
      </w:r>
      <w:r w:rsidRPr="003E4004">
        <w:rPr>
          <w:rStyle w:val="StyleBoldUnderline"/>
        </w:rPr>
        <w:t xml:space="preserve">This discourse of a </w:t>
      </w:r>
      <w:r w:rsidRPr="003E4004">
        <w:rPr>
          <w:rStyle w:val="StyleBoldUnderline"/>
          <w:b w:val="0"/>
          <w:sz w:val="12"/>
          <w:u w:val="none"/>
        </w:rPr>
        <w:t>¶</w:t>
      </w:r>
      <w:r w:rsidRPr="003E4004">
        <w:rPr>
          <w:rStyle w:val="StyleBoldUnderline"/>
        </w:rPr>
        <w:t xml:space="preserve"> resource-rich but fragile ocean in need of comprehensive management and planning is </w:t>
      </w:r>
      <w:r w:rsidRPr="003E4004">
        <w:rPr>
          <w:rStyle w:val="StyleBoldUnderline"/>
          <w:b w:val="0"/>
          <w:sz w:val="12"/>
          <w:u w:val="none"/>
        </w:rPr>
        <w:t>¶</w:t>
      </w:r>
      <w:r w:rsidRPr="003E4004">
        <w:rPr>
          <w:rStyle w:val="StyleBoldUnderline"/>
        </w:rPr>
        <w:t xml:space="preserve"> the result</w:t>
      </w:r>
      <w:r w:rsidRPr="003E4004">
        <w:rPr>
          <w:sz w:val="16"/>
        </w:rPr>
        <w:t xml:space="preserve"> (Nichols, 1999). Thus, National Geographic asserts that individuals engaged in </w:t>
      </w:r>
      <w:r w:rsidRPr="003E4004">
        <w:rPr>
          <w:sz w:val="12"/>
        </w:rPr>
        <w:t>¶</w:t>
      </w:r>
      <w:r w:rsidRPr="003E4004">
        <w:rPr>
          <w:sz w:val="16"/>
        </w:rPr>
        <w:t xml:space="preserve"> fishing must come to terms with </w:t>
      </w:r>
      <w:r w:rsidRPr="003E4004">
        <w:rPr>
          <w:rStyle w:val="Emphasis"/>
        </w:rPr>
        <w:t>"this world of inevitable limits"</w:t>
      </w:r>
      <w:r w:rsidRPr="003E4004">
        <w:rPr>
          <w:sz w:val="16"/>
        </w:rPr>
        <w:t xml:space="preserve"> </w:t>
      </w:r>
      <w:r w:rsidRPr="003E4004">
        <w:rPr>
          <w:rStyle w:val="StyleBoldUnderline"/>
        </w:rPr>
        <w:t xml:space="preserve">and give way to </w:t>
      </w:r>
      <w:proofErr w:type="spellStart"/>
      <w:r w:rsidRPr="003E4004">
        <w:rPr>
          <w:rStyle w:val="StyleBoldUnderline"/>
        </w:rPr>
        <w:t>longrange</w:t>
      </w:r>
      <w:proofErr w:type="spellEnd"/>
      <w:r w:rsidRPr="003E4004">
        <w:rPr>
          <w:rStyle w:val="StyleBoldUnderline"/>
        </w:rPr>
        <w:t xml:space="preserve"> planning and corporate management</w:t>
      </w:r>
      <w:r w:rsidRPr="003E4004">
        <w:rPr>
          <w:sz w:val="16"/>
        </w:rPr>
        <w:t xml:space="preserve">. This challenge has been taken up by </w:t>
      </w:r>
      <w:r w:rsidRPr="003E4004">
        <w:rPr>
          <w:sz w:val="12"/>
        </w:rPr>
        <w:t>¶</w:t>
      </w:r>
      <w:r w:rsidRPr="003E4004">
        <w:rPr>
          <w:sz w:val="16"/>
        </w:rPr>
        <w:t xml:space="preserve"> the Marine Stewardship Council, a joint effort of the multinational food corporation </w:t>
      </w:r>
      <w:r w:rsidRPr="003E4004">
        <w:rPr>
          <w:sz w:val="12"/>
        </w:rPr>
        <w:t>¶</w:t>
      </w:r>
      <w:r w:rsidRPr="003E4004">
        <w:rPr>
          <w:sz w:val="16"/>
        </w:rPr>
        <w:t xml:space="preserve"> Unilever and the World Wildlife Fund designed "to harness market forces and consumer power in </w:t>
      </w:r>
      <w:proofErr w:type="spellStart"/>
      <w:r w:rsidRPr="003E4004">
        <w:rPr>
          <w:sz w:val="16"/>
        </w:rPr>
        <w:t>favour</w:t>
      </w:r>
      <w:proofErr w:type="spellEnd"/>
      <w:r w:rsidRPr="003E4004">
        <w:rPr>
          <w:sz w:val="16"/>
        </w:rPr>
        <w:t xml:space="preserve"> of healthy, well-maintained fisheries for the future" (Marine </w:t>
      </w:r>
      <w:r w:rsidRPr="003E4004">
        <w:rPr>
          <w:sz w:val="12"/>
        </w:rPr>
        <w:t>¶</w:t>
      </w:r>
      <w:r w:rsidRPr="003E4004">
        <w:rPr>
          <w:sz w:val="16"/>
        </w:rPr>
        <w:t xml:space="preserve"> Stewardship Council, 1997). Although National Geographic regrets the loss of the </w:t>
      </w:r>
      <w:r w:rsidRPr="003E4004">
        <w:rPr>
          <w:sz w:val="12"/>
        </w:rPr>
        <w:t>¶</w:t>
      </w:r>
      <w:r w:rsidRPr="003E4004">
        <w:rPr>
          <w:sz w:val="16"/>
        </w:rPr>
        <w:t xml:space="preserve"> independent fishing boat owner plying the ocean's wilds, the bureaucratization of </w:t>
      </w:r>
      <w:r w:rsidRPr="003E4004">
        <w:rPr>
          <w:sz w:val="12"/>
        </w:rPr>
        <w:t>¶</w:t>
      </w:r>
      <w:r w:rsidRPr="003E4004">
        <w:rPr>
          <w:sz w:val="16"/>
        </w:rPr>
        <w:t xml:space="preserve"> ocean management and the privatization of rights to its resources is presented as the </w:t>
      </w:r>
      <w:r w:rsidRPr="003E4004">
        <w:rPr>
          <w:sz w:val="12"/>
        </w:rPr>
        <w:t>¶</w:t>
      </w:r>
      <w:r w:rsidRPr="003E4004">
        <w:rPr>
          <w:sz w:val="16"/>
        </w:rPr>
        <w:t xml:space="preserve"> maturation of our attitudes toward nature. The </w:t>
      </w:r>
      <w:r w:rsidRPr="003E4004">
        <w:rPr>
          <w:rStyle w:val="StyleBoldUnderline"/>
        </w:rPr>
        <w:t>stewardship of marine resources by</w:t>
      </w:r>
      <w:r w:rsidRPr="003E4004">
        <w:rPr>
          <w:sz w:val="16"/>
        </w:rPr>
        <w:t xml:space="preserve"> </w:t>
      </w:r>
      <w:r w:rsidRPr="003E4004">
        <w:rPr>
          <w:sz w:val="12"/>
        </w:rPr>
        <w:t>¶</w:t>
      </w:r>
      <w:r w:rsidRPr="003E4004">
        <w:rPr>
          <w:sz w:val="16"/>
        </w:rPr>
        <w:t xml:space="preserve"> </w:t>
      </w:r>
      <w:r w:rsidRPr="003E4004">
        <w:rPr>
          <w:rStyle w:val="StyleBoldUnderline"/>
        </w:rPr>
        <w:t>agents of capital is naturalized through explicit parallels to the enclosure of agricultural</w:t>
      </w:r>
      <w:r w:rsidRPr="003E4004">
        <w:rPr>
          <w:sz w:val="16"/>
        </w:rPr>
        <w:t xml:space="preserve"> </w:t>
      </w:r>
      <w:r w:rsidRPr="003E4004">
        <w:rPr>
          <w:rStyle w:val="StyleBoldUnderline"/>
          <w:b w:val="0"/>
          <w:sz w:val="12"/>
          <w:u w:val="none"/>
        </w:rPr>
        <w:t>¶</w:t>
      </w:r>
      <w:r w:rsidRPr="003E4004">
        <w:rPr>
          <w:rStyle w:val="StyleBoldUnderline"/>
        </w:rPr>
        <w:t xml:space="preserve"> land in the western United States</w:t>
      </w:r>
      <w:r w:rsidRPr="003E4004">
        <w:rPr>
          <w:sz w:val="16"/>
        </w:rPr>
        <w:t xml:space="preserve">: fisheries, like post-dust-bowl agriculture, must be </w:t>
      </w:r>
      <w:r w:rsidRPr="003E4004">
        <w:rPr>
          <w:sz w:val="12"/>
        </w:rPr>
        <w:t>¶</w:t>
      </w:r>
      <w:r w:rsidRPr="003E4004">
        <w:rPr>
          <w:sz w:val="16"/>
        </w:rPr>
        <w:t xml:space="preserve"> allowed to evolve into "</w:t>
      </w:r>
      <w:r w:rsidRPr="003E4004">
        <w:rPr>
          <w:rStyle w:val="StyleBoldUnderline"/>
        </w:rPr>
        <w:t>big industry: highly regulated, tidy</w:t>
      </w:r>
      <w:r w:rsidRPr="003E4004">
        <w:rPr>
          <w:sz w:val="16"/>
        </w:rPr>
        <w:t>," where rational management is applied for long-term sustainability (</w:t>
      </w:r>
      <w:proofErr w:type="spellStart"/>
      <w:r w:rsidRPr="003E4004">
        <w:rPr>
          <w:sz w:val="16"/>
        </w:rPr>
        <w:t>Parfit</w:t>
      </w:r>
      <w:proofErr w:type="spellEnd"/>
      <w:r w:rsidRPr="003E4004">
        <w:rPr>
          <w:sz w:val="16"/>
        </w:rPr>
        <w:t xml:space="preserve">, 1995). Likewise, The Economist </w:t>
      </w:r>
      <w:r w:rsidRPr="003E4004">
        <w:rPr>
          <w:sz w:val="12"/>
        </w:rPr>
        <w:t>¶</w:t>
      </w:r>
      <w:r w:rsidRPr="003E4004">
        <w:rPr>
          <w:sz w:val="16"/>
        </w:rPr>
        <w:t xml:space="preserve"> declares: act, [the ocean] is a resource that must be preserved and harvested. To enhance </w:t>
      </w:r>
    </w:p>
    <w:p w:rsidR="00B5587B" w:rsidRPr="003E4004" w:rsidRDefault="004F5147" w:rsidP="004F5147">
      <w:pPr>
        <w:rPr>
          <w:sz w:val="16"/>
        </w:rPr>
      </w:pPr>
      <w:proofErr w:type="gramStart"/>
      <w:r w:rsidRPr="003E4004">
        <w:rPr>
          <w:sz w:val="16"/>
        </w:rPr>
        <w:t>its</w:t>
      </w:r>
      <w:proofErr w:type="gramEnd"/>
      <w:r w:rsidRPr="003E4004">
        <w:rPr>
          <w:sz w:val="16"/>
        </w:rPr>
        <w:t xml:space="preserve"> uses, the water must become ever more like the land, with owners, laws and </w:t>
      </w:r>
      <w:r w:rsidRPr="003E4004">
        <w:rPr>
          <w:sz w:val="12"/>
        </w:rPr>
        <w:t>¶</w:t>
      </w:r>
      <w:r w:rsidRPr="003E4004">
        <w:rPr>
          <w:sz w:val="16"/>
        </w:rPr>
        <w:t xml:space="preserve"> limits. </w:t>
      </w:r>
      <w:proofErr w:type="gramStart"/>
      <w:r w:rsidRPr="003E4004">
        <w:rPr>
          <w:sz w:val="16"/>
        </w:rPr>
        <w:t xml:space="preserve">Fishermen must behave more like ranchers than hunters" {The Economist </w:t>
      </w:r>
      <w:r w:rsidRPr="003E4004">
        <w:rPr>
          <w:sz w:val="12"/>
        </w:rPr>
        <w:t>¶</w:t>
      </w:r>
      <w:r w:rsidRPr="003E4004">
        <w:rPr>
          <w:sz w:val="16"/>
        </w:rPr>
        <w:t xml:space="preserve"> 1998, page 4).</w:t>
      </w:r>
      <w:proofErr w:type="gramEnd"/>
      <w:r w:rsidRPr="003E4004">
        <w:rPr>
          <w:sz w:val="16"/>
        </w:rPr>
        <w:t xml:space="preserve"> </w:t>
      </w:r>
      <w:r w:rsidRPr="003E4004">
        <w:rPr>
          <w:rStyle w:val="StyleBoldUnderline"/>
        </w:rPr>
        <w:t>This managerial environmentalist perspective is supportive of general guidelines for governing the uses of the sea without actually mandating its governance as territory</w:t>
      </w:r>
      <w:r w:rsidRPr="003E4004">
        <w:rPr>
          <w:sz w:val="16"/>
        </w:rPr>
        <w:t xml:space="preserve">. </w:t>
      </w:r>
      <w:r w:rsidRPr="003E4004">
        <w:rPr>
          <w:sz w:val="12"/>
        </w:rPr>
        <w:t>¶</w:t>
      </w:r>
      <w:r w:rsidRPr="003E4004">
        <w:rPr>
          <w:sz w:val="16"/>
        </w:rPr>
        <w:t xml:space="preserve"> Indeed, parallels can be made with the mercantilist-era regime. Under both regimes, </w:t>
      </w:r>
      <w:r w:rsidRPr="003E4004">
        <w:rPr>
          <w:sz w:val="12"/>
        </w:rPr>
        <w:t>¶</w:t>
      </w:r>
      <w:r w:rsidRPr="003E4004">
        <w:rPr>
          <w:sz w:val="16"/>
        </w:rPr>
        <w:t xml:space="preserve"> the ocean is recognized as a crucial space for essential social processes but care is </w:t>
      </w:r>
      <w:r w:rsidRPr="003E4004">
        <w:rPr>
          <w:sz w:val="12"/>
        </w:rPr>
        <w:t>¶</w:t>
      </w:r>
      <w:r w:rsidRPr="003E4004">
        <w:rPr>
          <w:sz w:val="16"/>
        </w:rPr>
        <w:t xml:space="preserve"> taken to protect it from the ravages of competitive territorial states. The mercantilist </w:t>
      </w:r>
      <w:r w:rsidRPr="003E4004">
        <w:rPr>
          <w:sz w:val="12"/>
        </w:rPr>
        <w:t>¶</w:t>
      </w:r>
      <w:r w:rsidRPr="003E4004">
        <w:rPr>
          <w:sz w:val="16"/>
        </w:rPr>
        <w:t xml:space="preserve"> designation of the sea as a special space of commerce (res extra </w:t>
      </w:r>
      <w:proofErr w:type="spellStart"/>
      <w:r w:rsidRPr="003E4004">
        <w:rPr>
          <w:sz w:val="16"/>
        </w:rPr>
        <w:t>commercium</w:t>
      </w:r>
      <w:proofErr w:type="spellEnd"/>
      <w:r w:rsidRPr="003E4004">
        <w:rPr>
          <w:sz w:val="16"/>
        </w:rPr>
        <w:t xml:space="preserve">), immune </w:t>
      </w:r>
      <w:r w:rsidRPr="003E4004">
        <w:rPr>
          <w:sz w:val="12"/>
        </w:rPr>
        <w:t>¶</w:t>
      </w:r>
      <w:r w:rsidRPr="003E4004">
        <w:rPr>
          <w:sz w:val="16"/>
        </w:rPr>
        <w:t xml:space="preserve"> to territorial appropriation but susceptible to exertions of social power, is being </w:t>
      </w:r>
      <w:r w:rsidRPr="003E4004">
        <w:rPr>
          <w:sz w:val="12"/>
        </w:rPr>
        <w:t>¶</w:t>
      </w:r>
      <w:r w:rsidRPr="003E4004">
        <w:rPr>
          <w:sz w:val="16"/>
        </w:rPr>
        <w:t xml:space="preserve"> paralleled by a postindustrial designation of the sea as a special space of nature</w:t>
      </w:r>
    </w:p>
    <w:p w:rsidR="004F5147" w:rsidRPr="008F206D" w:rsidRDefault="004F5147" w:rsidP="004F5147">
      <w:pPr>
        <w:pStyle w:val="Heading4"/>
        <w:rPr>
          <w:rStyle w:val="StyleStyleBold12pt"/>
          <w:b/>
        </w:rPr>
      </w:pPr>
      <w:r w:rsidRPr="008F206D">
        <w:rPr>
          <w:rStyle w:val="StyleStyleBold12pt"/>
          <w:b/>
        </w:rPr>
        <w:t>Constructing the ocean as a place for state development and exploration feeds into the capitalist system</w:t>
      </w:r>
    </w:p>
    <w:p w:rsidR="004F5147" w:rsidRPr="004774FC" w:rsidRDefault="004F5147" w:rsidP="004F5147">
      <w:pPr>
        <w:rPr>
          <w:rStyle w:val="StyleBoldUnderline"/>
          <w:b w:val="0"/>
          <w:sz w:val="16"/>
          <w:szCs w:val="16"/>
          <w:u w:val="none"/>
        </w:rPr>
      </w:pPr>
      <w:r>
        <w:rPr>
          <w:rStyle w:val="StyleStyleBold12pt"/>
        </w:rPr>
        <w:t xml:space="preserve">Steinberg 1998 </w:t>
      </w:r>
      <w:r w:rsidRPr="004774FC">
        <w:rPr>
          <w:rStyle w:val="StyleBoldUnderline"/>
          <w:b w:val="0"/>
          <w:sz w:val="16"/>
          <w:szCs w:val="16"/>
          <w:u w:val="none"/>
        </w:rPr>
        <w:t xml:space="preserve">(The maritime mystique: sustainable development, capital </w:t>
      </w:r>
    </w:p>
    <w:p w:rsidR="004F5147" w:rsidRPr="004774FC" w:rsidRDefault="004F5147" w:rsidP="004F5147">
      <w:pPr>
        <w:rPr>
          <w:rStyle w:val="StyleBoldUnderline"/>
          <w:b w:val="0"/>
          <w:sz w:val="16"/>
          <w:szCs w:val="16"/>
          <w:u w:val="none"/>
        </w:rPr>
      </w:pPr>
      <w:r w:rsidRPr="004774FC">
        <w:rPr>
          <w:rStyle w:val="StyleBoldUnderline"/>
          <w:b w:val="0"/>
          <w:sz w:val="16"/>
          <w:szCs w:val="16"/>
          <w:u w:val="none"/>
        </w:rPr>
        <w:t>mobility, and nostalgia in the world ocean/ Philip E Steinberg ¶ Department of Geography, Florida State University, 28 October 1998)</w:t>
      </w:r>
    </w:p>
    <w:p w:rsidR="004F5147" w:rsidRPr="004774FC" w:rsidRDefault="004F5147" w:rsidP="004F5147">
      <w:pPr>
        <w:rPr>
          <w:rStyle w:val="StyleBoldUnderline"/>
        </w:rPr>
      </w:pPr>
      <w:r w:rsidRPr="004774FC">
        <w:rPr>
          <w:rStyle w:val="StyleBoldUnderline"/>
        </w:rPr>
        <w:t xml:space="preserve">This Early Modern ocean-space regime was particularly well suited to the spatiality </w:t>
      </w:r>
      <w:r w:rsidRPr="0046244F">
        <w:rPr>
          <w:rStyle w:val="StyleBoldUnderline"/>
          <w:b w:val="0"/>
          <w:sz w:val="12"/>
          <w:u w:val="none"/>
        </w:rPr>
        <w:t>¶</w:t>
      </w:r>
      <w:r w:rsidRPr="004774FC">
        <w:rPr>
          <w:rStyle w:val="StyleBoldUnderline"/>
        </w:rPr>
        <w:t xml:space="preserve"> of the era's mercantilist political econom</w:t>
      </w:r>
      <w:r w:rsidRPr="0046244F">
        <w:rPr>
          <w:sz w:val="16"/>
        </w:rPr>
        <w:t xml:space="preserve">y. On the one hand, the interstate </w:t>
      </w:r>
      <w:proofErr w:type="spellStart"/>
      <w:r w:rsidRPr="0046244F">
        <w:rPr>
          <w:sz w:val="16"/>
        </w:rPr>
        <w:t>politicaleconomic</w:t>
      </w:r>
      <w:proofErr w:type="spellEnd"/>
      <w:r w:rsidRPr="0046244F">
        <w:rPr>
          <w:sz w:val="16"/>
        </w:rPr>
        <w:t xml:space="preserve"> system was (and remains) dependent upon competition among multiple </w:t>
      </w:r>
      <w:r w:rsidRPr="0046244F">
        <w:rPr>
          <w:sz w:val="12"/>
        </w:rPr>
        <w:t>¶</w:t>
      </w:r>
      <w:r w:rsidRPr="0046244F">
        <w:rPr>
          <w:sz w:val="16"/>
        </w:rPr>
        <w:t xml:space="preserve"> sovereign states (Chase-Dunn, 1989; </w:t>
      </w:r>
      <w:proofErr w:type="spellStart"/>
      <w:r w:rsidRPr="0046244F">
        <w:rPr>
          <w:sz w:val="16"/>
        </w:rPr>
        <w:t>Wallerstein</w:t>
      </w:r>
      <w:proofErr w:type="spellEnd"/>
      <w:r w:rsidRPr="0046244F">
        <w:rPr>
          <w:sz w:val="16"/>
        </w:rPr>
        <w:t xml:space="preserve">, 1984). </w:t>
      </w:r>
      <w:r>
        <w:rPr>
          <w:rStyle w:val="StyleBoldUnderline"/>
        </w:rPr>
        <w:t>The transformation of world</w:t>
      </w:r>
      <w:r w:rsidRPr="004774FC">
        <w:rPr>
          <w:rStyle w:val="StyleBoldUnderline"/>
        </w:rPr>
        <w:t xml:space="preserve"> hegemony into one global world empire would have stifled the political </w:t>
      </w:r>
      <w:proofErr w:type="gramStart"/>
      <w:r w:rsidRPr="004774FC">
        <w:rPr>
          <w:rStyle w:val="StyleBoldUnderline"/>
        </w:rPr>
        <w:t>competition  that</w:t>
      </w:r>
      <w:proofErr w:type="gramEnd"/>
      <w:r w:rsidRPr="004774FC">
        <w:rPr>
          <w:rStyle w:val="StyleBoldUnderline"/>
        </w:rPr>
        <w:t xml:space="preserve"> drove (and continues to drive) capitalism's search for ever-increasing accumulation</w:t>
      </w:r>
      <w:r w:rsidRPr="0046244F">
        <w:rPr>
          <w:sz w:val="16"/>
        </w:rPr>
        <w:t xml:space="preserve">. On the other hand, during this early era of capitalism there were few domains in </w:t>
      </w:r>
      <w:r w:rsidRPr="0046244F">
        <w:rPr>
          <w:sz w:val="12"/>
        </w:rPr>
        <w:t>¶</w:t>
      </w:r>
      <w:r w:rsidRPr="0046244F">
        <w:rPr>
          <w:sz w:val="16"/>
        </w:rPr>
        <w:t xml:space="preserve"> which sovereign states could actually compete with each other for economic dominance. High-risk investments in the mainstays of mercantilist political economy—</w:t>
      </w:r>
      <w:r w:rsidRPr="004774FC">
        <w:rPr>
          <w:rStyle w:val="StyleBoldUnderline"/>
        </w:rPr>
        <w:t xml:space="preserve">overseas agriculture, mineral extraction, and the carriage trade—generally would have run </w:t>
      </w:r>
      <w:r w:rsidRPr="0046244F">
        <w:rPr>
          <w:rStyle w:val="StyleBoldUnderline"/>
          <w:b w:val="0"/>
          <w:sz w:val="12"/>
          <w:u w:val="none"/>
        </w:rPr>
        <w:t>¶</w:t>
      </w:r>
      <w:r w:rsidRPr="004774FC">
        <w:rPr>
          <w:rStyle w:val="StyleBoldUnderline"/>
        </w:rPr>
        <w:t xml:space="preserve"> at a loss if mediated solely by a 'depoliticized' free-enterprise market</w:t>
      </w:r>
      <w:r w:rsidRPr="0046244F">
        <w:rPr>
          <w:sz w:val="16"/>
        </w:rPr>
        <w:t xml:space="preserve"> (Andrews, 1984; </w:t>
      </w:r>
      <w:r w:rsidRPr="0046244F">
        <w:rPr>
          <w:sz w:val="12"/>
        </w:rPr>
        <w:t>¶</w:t>
      </w:r>
      <w:r w:rsidRPr="0046244F">
        <w:rPr>
          <w:sz w:val="16"/>
        </w:rPr>
        <w:t xml:space="preserve"> </w:t>
      </w:r>
      <w:proofErr w:type="spellStart"/>
      <w:r w:rsidRPr="0046244F">
        <w:rPr>
          <w:sz w:val="16"/>
        </w:rPr>
        <w:t>Braudel</w:t>
      </w:r>
      <w:proofErr w:type="spellEnd"/>
      <w:r w:rsidRPr="0046244F">
        <w:rPr>
          <w:sz w:val="16"/>
        </w:rPr>
        <w:t xml:space="preserve">, 1982; Davis, 1962) and there were few opportunities for profits to be realized </w:t>
      </w:r>
      <w:r w:rsidRPr="0046244F">
        <w:rPr>
          <w:sz w:val="12"/>
        </w:rPr>
        <w:t>¶</w:t>
      </w:r>
      <w:r w:rsidRPr="0046244F">
        <w:rPr>
          <w:sz w:val="16"/>
        </w:rPr>
        <w:t xml:space="preserve"> from investment in European production sites (</w:t>
      </w:r>
      <w:proofErr w:type="spellStart"/>
      <w:r w:rsidRPr="0046244F">
        <w:rPr>
          <w:sz w:val="16"/>
        </w:rPr>
        <w:t>Dunford</w:t>
      </w:r>
      <w:proofErr w:type="spellEnd"/>
      <w:r w:rsidRPr="0046244F">
        <w:rPr>
          <w:sz w:val="16"/>
        </w:rPr>
        <w:t xml:space="preserve"> and </w:t>
      </w:r>
      <w:proofErr w:type="spellStart"/>
      <w:r w:rsidRPr="0046244F">
        <w:rPr>
          <w:sz w:val="16"/>
        </w:rPr>
        <w:t>Perrons</w:t>
      </w:r>
      <w:proofErr w:type="spellEnd"/>
      <w:r w:rsidRPr="0046244F">
        <w:rPr>
          <w:sz w:val="16"/>
        </w:rPr>
        <w:t xml:space="preserve">, 1983). However, </w:t>
      </w:r>
      <w:r w:rsidRPr="0046244F">
        <w:rPr>
          <w:sz w:val="12"/>
        </w:rPr>
        <w:t>¶</w:t>
      </w:r>
      <w:r w:rsidRPr="0046244F">
        <w:rPr>
          <w:sz w:val="16"/>
        </w:rPr>
        <w:t xml:space="preserve"> rising European powers soon discovered that by applying state violence they could </w:t>
      </w:r>
      <w:r w:rsidRPr="0046244F">
        <w:rPr>
          <w:sz w:val="12"/>
        </w:rPr>
        <w:t>¶</w:t>
      </w:r>
      <w:r w:rsidRPr="0046244F">
        <w:rPr>
          <w:sz w:val="16"/>
        </w:rPr>
        <w:t xml:space="preserve"> </w:t>
      </w:r>
      <w:r w:rsidRPr="004774FC">
        <w:rPr>
          <w:rStyle w:val="StyleBoldUnderline"/>
        </w:rPr>
        <w:t xml:space="preserve">claim exclusive rights to the products of distant areas and gain monopolistic control over long-distance trade routes, and this served as a crucial means for </w:t>
      </w:r>
      <w:proofErr w:type="gramStart"/>
      <w:r w:rsidRPr="004774FC">
        <w:rPr>
          <w:rStyle w:val="StyleBoldUnderline"/>
        </w:rPr>
        <w:t>generating  capital</w:t>
      </w:r>
      <w:proofErr w:type="gramEnd"/>
      <w:r w:rsidRPr="004774FC">
        <w:rPr>
          <w:rStyle w:val="StyleBoldUnderline"/>
        </w:rPr>
        <w:t xml:space="preserve"> accumulation</w:t>
      </w:r>
      <w:r w:rsidRPr="0046244F">
        <w:rPr>
          <w:sz w:val="16"/>
        </w:rPr>
        <w:t xml:space="preserve"> (</w:t>
      </w:r>
      <w:proofErr w:type="spellStart"/>
      <w:r w:rsidRPr="0046244F">
        <w:rPr>
          <w:sz w:val="16"/>
        </w:rPr>
        <w:t>Chaudhuri</w:t>
      </w:r>
      <w:proofErr w:type="spellEnd"/>
      <w:r w:rsidRPr="0046244F">
        <w:rPr>
          <w:sz w:val="16"/>
        </w:rPr>
        <w:t xml:space="preserve">, 1985; Davis, 1962; </w:t>
      </w:r>
      <w:proofErr w:type="spellStart"/>
      <w:r w:rsidRPr="0046244F">
        <w:rPr>
          <w:sz w:val="16"/>
        </w:rPr>
        <w:t>Nijman</w:t>
      </w:r>
      <w:proofErr w:type="spellEnd"/>
      <w:r w:rsidRPr="0046244F">
        <w:rPr>
          <w:sz w:val="16"/>
        </w:rPr>
        <w:t xml:space="preserve">, 1994). </w:t>
      </w:r>
      <w:r w:rsidRPr="0046244F">
        <w:rPr>
          <w:sz w:val="12"/>
        </w:rPr>
        <w:t>¶</w:t>
      </w:r>
      <w:r w:rsidRPr="0046244F">
        <w:rPr>
          <w:sz w:val="16"/>
        </w:rPr>
        <w:t xml:space="preserve"> Analyzing these factors, Bunker and </w:t>
      </w:r>
      <w:proofErr w:type="spellStart"/>
      <w:r w:rsidRPr="0046244F">
        <w:rPr>
          <w:sz w:val="16"/>
        </w:rPr>
        <w:t>Ciccantell</w:t>
      </w:r>
      <w:proofErr w:type="spellEnd"/>
      <w:r w:rsidRPr="0046244F">
        <w:rPr>
          <w:sz w:val="16"/>
        </w:rPr>
        <w:t xml:space="preserve"> (1995; forthcoming) have suggested </w:t>
      </w:r>
      <w:r w:rsidRPr="0046244F">
        <w:rPr>
          <w:sz w:val="12"/>
        </w:rPr>
        <w:t>¶</w:t>
      </w:r>
      <w:r w:rsidRPr="0046244F">
        <w:rPr>
          <w:sz w:val="16"/>
        </w:rPr>
        <w:t xml:space="preserve"> </w:t>
      </w:r>
      <w:r w:rsidRPr="004774FC">
        <w:rPr>
          <w:rStyle w:val="StyleBoldUnderline"/>
        </w:rPr>
        <w:t xml:space="preserve">that the one distinct characteristic of this early period of capitalism was that the primary means for capital accumulation was control of trade, or channeled circulation, and they have suggested that the era be renamed the age of transport capitalism. </w:t>
      </w:r>
      <w:proofErr w:type="gramStart"/>
      <w:r w:rsidRPr="004774FC">
        <w:rPr>
          <w:rStyle w:val="StyleBoldUnderline"/>
        </w:rPr>
        <w:t>It  follows</w:t>
      </w:r>
      <w:proofErr w:type="gramEnd"/>
      <w:r w:rsidRPr="004774FC">
        <w:rPr>
          <w:rStyle w:val="StyleBoldUnderline"/>
        </w:rPr>
        <w:t xml:space="preserve"> that in a system in which economic power was based upon controlling discrete channels of trade, the surface upon which much of this trade was carried out (the ocean) would emerge as a site for exercising power and </w:t>
      </w:r>
      <w:r w:rsidRPr="004774FC">
        <w:rPr>
          <w:rStyle w:val="StyleBoldUnderline"/>
        </w:rPr>
        <w:lastRenderedPageBreak/>
        <w:t>implementing state violen</w:t>
      </w:r>
      <w:r w:rsidRPr="0046244F">
        <w:rPr>
          <w:rStyle w:val="StyleBoldUnderline"/>
          <w:b w:val="0"/>
          <w:sz w:val="16"/>
          <w:u w:val="none"/>
        </w:rPr>
        <w:t xml:space="preserve">ce. Thus, </w:t>
      </w:r>
      <w:r w:rsidRPr="004774FC">
        <w:rPr>
          <w:rStyle w:val="StyleBoldUnderline"/>
        </w:rPr>
        <w:t>the control of trade routes rapidly became conflated with political domination</w:t>
      </w:r>
      <w:r w:rsidRPr="0046244F">
        <w:rPr>
          <w:rStyle w:val="StyleBoldUnderline"/>
          <w:b w:val="0"/>
          <w:sz w:val="16"/>
          <w:u w:val="none"/>
        </w:rPr>
        <w:t xml:space="preserve"> </w:t>
      </w:r>
      <w:r w:rsidRPr="0046244F">
        <w:rPr>
          <w:rStyle w:val="StyleBoldUnderline"/>
          <w:b w:val="0"/>
          <w:sz w:val="12"/>
          <w:u w:val="none"/>
        </w:rPr>
        <w:t>¶</w:t>
      </w:r>
      <w:r w:rsidRPr="0046244F">
        <w:rPr>
          <w:rStyle w:val="StyleBoldUnderline"/>
          <w:b w:val="0"/>
          <w:sz w:val="16"/>
          <w:u w:val="none"/>
        </w:rPr>
        <w:t xml:space="preserve"> and military might, and the deep seas became constructed as a 'force-field' for exercising these forms of power (</w:t>
      </w:r>
      <w:proofErr w:type="spellStart"/>
      <w:r w:rsidRPr="0046244F">
        <w:rPr>
          <w:rStyle w:val="StyleBoldUnderline"/>
          <w:b w:val="0"/>
          <w:sz w:val="16"/>
          <w:u w:val="none"/>
        </w:rPr>
        <w:t>Mollat</w:t>
      </w:r>
      <w:proofErr w:type="spellEnd"/>
      <w:r w:rsidRPr="0046244F">
        <w:rPr>
          <w:rStyle w:val="StyleBoldUnderline"/>
          <w:b w:val="0"/>
          <w:sz w:val="16"/>
          <w:u w:val="none"/>
        </w:rPr>
        <w:t xml:space="preserve"> du </w:t>
      </w:r>
      <w:proofErr w:type="spellStart"/>
      <w:r w:rsidRPr="0046244F">
        <w:rPr>
          <w:rStyle w:val="StyleBoldUnderline"/>
          <w:b w:val="0"/>
          <w:sz w:val="16"/>
          <w:u w:val="none"/>
        </w:rPr>
        <w:t>Jourdin</w:t>
      </w:r>
      <w:proofErr w:type="spellEnd"/>
      <w:r w:rsidRPr="0046244F">
        <w:rPr>
          <w:rStyle w:val="StyleBoldUnderline"/>
          <w:b w:val="0"/>
          <w:sz w:val="16"/>
          <w:u w:val="none"/>
        </w:rPr>
        <w:t xml:space="preserve">, 1993), </w:t>
      </w:r>
      <w:r w:rsidRPr="004774FC">
        <w:rPr>
          <w:rStyle w:val="StyleBoldUnderline"/>
        </w:rPr>
        <w:t>and innovations in the means for crossing its expanse were among the driving forces in modern technological progress</w:t>
      </w:r>
      <w:r w:rsidRPr="0046244F">
        <w:rPr>
          <w:rStyle w:val="StyleBoldUnderline"/>
          <w:b w:val="0"/>
          <w:sz w:val="16"/>
          <w:u w:val="none"/>
        </w:rPr>
        <w:t xml:space="preserve"> </w:t>
      </w:r>
      <w:r w:rsidRPr="0046244F">
        <w:rPr>
          <w:rStyle w:val="StyleBoldUnderline"/>
          <w:b w:val="0"/>
          <w:sz w:val="12"/>
          <w:u w:val="none"/>
        </w:rPr>
        <w:t>¶</w:t>
      </w:r>
      <w:r w:rsidRPr="0046244F">
        <w:rPr>
          <w:rStyle w:val="StyleBoldUnderline"/>
          <w:b w:val="0"/>
          <w:sz w:val="16"/>
          <w:u w:val="none"/>
        </w:rPr>
        <w:t xml:space="preserve"> (</w:t>
      </w:r>
      <w:proofErr w:type="spellStart"/>
      <w:r w:rsidRPr="0046244F">
        <w:rPr>
          <w:rStyle w:val="StyleBoldUnderline"/>
          <w:b w:val="0"/>
          <w:sz w:val="16"/>
          <w:u w:val="none"/>
        </w:rPr>
        <w:t>HugilU</w:t>
      </w:r>
      <w:proofErr w:type="spellEnd"/>
      <w:r w:rsidRPr="0046244F">
        <w:rPr>
          <w:rStyle w:val="StyleBoldUnderline"/>
          <w:b w:val="0"/>
          <w:sz w:val="16"/>
          <w:u w:val="none"/>
        </w:rPr>
        <w:t xml:space="preserve"> 1993). </w:t>
      </w:r>
      <w:r w:rsidRPr="0046244F">
        <w:rPr>
          <w:rStyle w:val="StyleBoldUnderline"/>
          <w:b w:val="0"/>
          <w:sz w:val="12"/>
          <w:u w:val="none"/>
        </w:rPr>
        <w:t>¶</w:t>
      </w:r>
      <w:r w:rsidRPr="0046244F">
        <w:rPr>
          <w:rStyle w:val="StyleBoldUnderline"/>
          <w:b w:val="0"/>
          <w:sz w:val="16"/>
          <w:u w:val="none"/>
        </w:rPr>
        <w:t xml:space="preserve"> </w:t>
      </w:r>
      <w:r w:rsidRPr="004774FC">
        <w:rPr>
          <w:rStyle w:val="StyleBoldUnderline"/>
        </w:rPr>
        <w:t xml:space="preserve">Even as the sea became an essential arena for the gathering and expression </w:t>
      </w:r>
      <w:proofErr w:type="gramStart"/>
      <w:r w:rsidRPr="004774FC">
        <w:rPr>
          <w:rStyle w:val="StyleBoldUnderline"/>
        </w:rPr>
        <w:t>of  social</w:t>
      </w:r>
      <w:proofErr w:type="gramEnd"/>
      <w:r w:rsidRPr="004774FC">
        <w:rPr>
          <w:rStyle w:val="StyleBoldUnderline"/>
        </w:rPr>
        <w:t xml:space="preserve"> power, nascent international law clearly placed the ocean outside the realm of  state territoriality. Incorporation of ocean space within the borders of the state </w:t>
      </w:r>
      <w:proofErr w:type="gramStart"/>
      <w:r w:rsidRPr="004774FC">
        <w:rPr>
          <w:rStyle w:val="StyleBoldUnderline"/>
        </w:rPr>
        <w:t>could  interfere</w:t>
      </w:r>
      <w:proofErr w:type="gramEnd"/>
      <w:r w:rsidRPr="004774FC">
        <w:rPr>
          <w:rStyle w:val="StyleBoldUnderline"/>
        </w:rPr>
        <w:t xml:space="preserve"> with its function as a circulation surface, and during this era circulation was  the dominant means by which states accumulated wealth</w:t>
      </w:r>
      <w:r w:rsidRPr="0046244F">
        <w:rPr>
          <w:rStyle w:val="StyleBoldUnderline"/>
          <w:b w:val="0"/>
          <w:sz w:val="16"/>
          <w:u w:val="none"/>
        </w:rPr>
        <w:t xml:space="preserve">. Thus, although the 1493 Papal </w:t>
      </w:r>
      <w:r w:rsidRPr="0046244F">
        <w:rPr>
          <w:rStyle w:val="StyleBoldUnderline"/>
          <w:b w:val="0"/>
          <w:sz w:val="12"/>
          <w:u w:val="none"/>
        </w:rPr>
        <w:t>¶</w:t>
      </w:r>
      <w:r w:rsidRPr="0046244F">
        <w:rPr>
          <w:rStyle w:val="StyleBoldUnderline"/>
          <w:b w:val="0"/>
          <w:sz w:val="16"/>
          <w:u w:val="none"/>
        </w:rPr>
        <w:t xml:space="preserve"> Bull and the 1494 Treaty of </w:t>
      </w:r>
      <w:proofErr w:type="spellStart"/>
      <w:r w:rsidRPr="0046244F">
        <w:rPr>
          <w:rStyle w:val="StyleBoldUnderline"/>
          <w:b w:val="0"/>
          <w:sz w:val="16"/>
          <w:u w:val="none"/>
        </w:rPr>
        <w:t>Tordcsillas</w:t>
      </w:r>
      <w:proofErr w:type="spellEnd"/>
      <w:r w:rsidRPr="0046244F">
        <w:rPr>
          <w:rStyle w:val="StyleBoldUnderline"/>
          <w:b w:val="0"/>
          <w:sz w:val="16"/>
          <w:u w:val="none"/>
        </w:rPr>
        <w:t xml:space="preserve"> are often described as dividing the seas between </w:t>
      </w:r>
      <w:r w:rsidRPr="0046244F">
        <w:rPr>
          <w:rStyle w:val="StyleBoldUnderline"/>
          <w:b w:val="0"/>
          <w:sz w:val="12"/>
          <w:u w:val="none"/>
        </w:rPr>
        <w:t>¶</w:t>
      </w:r>
      <w:r w:rsidRPr="0046244F">
        <w:rPr>
          <w:rStyle w:val="StyleBoldUnderline"/>
          <w:b w:val="0"/>
          <w:sz w:val="16"/>
          <w:u w:val="none"/>
        </w:rPr>
        <w:t xml:space="preserve"> Spain and Portugal (sec Gold, 1981, page 35; Grotius, 1916, pages 37-38), a careful </w:t>
      </w:r>
      <w:r w:rsidRPr="0046244F">
        <w:rPr>
          <w:rStyle w:val="StyleBoldUnderline"/>
          <w:b w:val="0"/>
          <w:sz w:val="12"/>
          <w:u w:val="none"/>
        </w:rPr>
        <w:t>¶</w:t>
      </w:r>
      <w:r w:rsidRPr="0046244F">
        <w:rPr>
          <w:rStyle w:val="StyleBoldUnderline"/>
          <w:b w:val="0"/>
          <w:sz w:val="16"/>
          <w:u w:val="none"/>
        </w:rPr>
        <w:t xml:space="preserve"> reading reveals that these documents were specifically worded to avoid any implication </w:t>
      </w:r>
      <w:r w:rsidRPr="0046244F">
        <w:rPr>
          <w:rStyle w:val="StyleBoldUnderline"/>
          <w:b w:val="0"/>
          <w:sz w:val="12"/>
          <w:u w:val="none"/>
        </w:rPr>
        <w:t>¶</w:t>
      </w:r>
      <w:r w:rsidRPr="0046244F">
        <w:rPr>
          <w:rStyle w:val="StyleBoldUnderline"/>
          <w:b w:val="0"/>
          <w:sz w:val="16"/>
          <w:u w:val="none"/>
        </w:rPr>
        <w:t xml:space="preserve"> that the seas were to be partitioned. Rather, </w:t>
      </w:r>
      <w:r w:rsidRPr="004774FC">
        <w:rPr>
          <w:rStyle w:val="StyleBoldUnderline"/>
        </w:rPr>
        <w:t xml:space="preserve">each state was granted exclusive </w:t>
      </w:r>
      <w:proofErr w:type="gramStart"/>
      <w:r w:rsidRPr="004774FC">
        <w:rPr>
          <w:rStyle w:val="StyleBoldUnderline"/>
        </w:rPr>
        <w:t>policing  powers</w:t>
      </w:r>
      <w:proofErr w:type="gramEnd"/>
      <w:r w:rsidRPr="004774FC">
        <w:rPr>
          <w:rStyle w:val="StyleBoldUnderline"/>
        </w:rPr>
        <w:t xml:space="preserve"> in its respective region of the sea</w:t>
      </w:r>
      <w:r w:rsidRPr="0046244F">
        <w:rPr>
          <w:rStyle w:val="StyleBoldUnderline"/>
          <w:b w:val="0"/>
          <w:sz w:val="16"/>
          <w:u w:val="none"/>
        </w:rPr>
        <w:t xml:space="preserve"> (Steinberg, 1996a, page 176- 183). </w:t>
      </w:r>
      <w:r w:rsidRPr="004774FC">
        <w:rPr>
          <w:rStyle w:val="StyleBoldUnderline"/>
        </w:rPr>
        <w:t>By constructing the ocean as a space where states competed for influence and use, but not for  outright possession, the mercantilist-era ocean-space regime preserved both the interstate competition and the channeled circulation that were essential attributes of the era's  political-economic system</w:t>
      </w:r>
      <w:r w:rsidRPr="0046244F">
        <w:rPr>
          <w:rStyle w:val="StyleBoldUnderline"/>
          <w:b w:val="0"/>
          <w:sz w:val="16"/>
          <w:u w:val="none"/>
        </w:rPr>
        <w:t>.</w:t>
      </w:r>
    </w:p>
    <w:p w:rsidR="004F5147" w:rsidRDefault="004F5147" w:rsidP="004F5147"/>
    <w:p w:rsidR="004F5147" w:rsidRDefault="004F5147" w:rsidP="004F5147">
      <w:pPr>
        <w:pStyle w:val="Heading4"/>
        <w:rPr>
          <w:rFonts w:eastAsia="Times New Roman"/>
        </w:rPr>
      </w:pPr>
      <w:r>
        <w:rPr>
          <w:rFonts w:eastAsia="Times New Roman"/>
        </w:rPr>
        <w:t xml:space="preserve">Development of the ocean </w:t>
      </w:r>
      <w:r w:rsidRPr="00265503">
        <w:rPr>
          <w:rFonts w:eastAsia="Times New Roman"/>
        </w:rPr>
        <w:t xml:space="preserve">maintains a system of </w:t>
      </w:r>
      <w:r>
        <w:rPr>
          <w:rFonts w:eastAsia="Times New Roman"/>
        </w:rPr>
        <w:t xml:space="preserve">imperialist </w:t>
      </w:r>
      <w:r w:rsidRPr="00265503">
        <w:rPr>
          <w:rFonts w:eastAsia="Times New Roman"/>
        </w:rPr>
        <w:t>capital that privileges the few</w:t>
      </w:r>
      <w:r>
        <w:rPr>
          <w:rFonts w:eastAsia="Times New Roman"/>
        </w:rPr>
        <w:t xml:space="preserve"> elites</w:t>
      </w:r>
      <w:r w:rsidRPr="00265503">
        <w:rPr>
          <w:rFonts w:eastAsia="Times New Roman"/>
        </w:rPr>
        <w:t xml:space="preserve"> at risk of extinction.</w:t>
      </w:r>
    </w:p>
    <w:p w:rsidR="004F5147" w:rsidRPr="000C54A3" w:rsidRDefault="004F5147" w:rsidP="004F5147">
      <w:pPr>
        <w:rPr>
          <w:b/>
          <w:bCs/>
          <w:sz w:val="16"/>
          <w:szCs w:val="16"/>
        </w:rPr>
      </w:pPr>
      <w:r>
        <w:rPr>
          <w:rStyle w:val="StyleStyleBold12pt"/>
        </w:rPr>
        <w:t xml:space="preserve">Clark and Clausen 2008   </w:t>
      </w:r>
      <w:proofErr w:type="gramStart"/>
      <w:r w:rsidRPr="000C54A3">
        <w:rPr>
          <w:sz w:val="16"/>
          <w:szCs w:val="16"/>
        </w:rPr>
        <w:t>The</w:t>
      </w:r>
      <w:proofErr w:type="gramEnd"/>
      <w:r w:rsidRPr="000C54A3">
        <w:rPr>
          <w:sz w:val="16"/>
          <w:szCs w:val="16"/>
        </w:rPr>
        <w:t xml:space="preserve"> Oceanic Crisis: Capitalism and the Degradation of Marine Ecosystem</w:t>
      </w:r>
    </w:p>
    <w:p w:rsidR="004F5147" w:rsidRPr="000C54A3" w:rsidRDefault="004F5147" w:rsidP="004F5147">
      <w:pPr>
        <w:rPr>
          <w:sz w:val="16"/>
          <w:szCs w:val="16"/>
        </w:rPr>
      </w:pPr>
      <w:proofErr w:type="gramStart"/>
      <w:r w:rsidRPr="000C54A3">
        <w:rPr>
          <w:sz w:val="16"/>
          <w:szCs w:val="16"/>
        </w:rPr>
        <w:t>by</w:t>
      </w:r>
      <w:proofErr w:type="gramEnd"/>
      <w:r w:rsidRPr="000C54A3">
        <w:rPr>
          <w:sz w:val="16"/>
          <w:szCs w:val="16"/>
        </w:rPr>
        <w:t xml:space="preserve"> Brett Clark and Rebecca Clausen </w:t>
      </w:r>
      <w:hyperlink w:history="1">
        <w:r w:rsidRPr="000C54A3">
          <w:rPr>
            <w:rStyle w:val="Hyperlink"/>
            <w:sz w:val="16"/>
            <w:szCs w:val="16"/>
          </w:rPr>
          <w:t>http://m onthlyreview.org/2008/07/01/the-oceanic-crisis-capitalism-and-the-degradation-of-marine-ecosystem</w:t>
        </w:r>
      </w:hyperlink>
      <w:r w:rsidRPr="000C54A3">
        <w:rPr>
          <w:color w:val="0000FF"/>
          <w:sz w:val="16"/>
          <w:szCs w:val="16"/>
          <w:u w:val="single"/>
        </w:rPr>
        <w:t xml:space="preserve">) </w:t>
      </w:r>
    </w:p>
    <w:p w:rsidR="004F5147" w:rsidRPr="000C54A3" w:rsidRDefault="004F5147" w:rsidP="004F5147">
      <w:pPr>
        <w:rPr>
          <w:sz w:val="16"/>
        </w:rPr>
      </w:pPr>
      <w:r w:rsidRPr="000C54A3">
        <w:rPr>
          <w:sz w:val="16"/>
        </w:rPr>
        <w:t xml:space="preserve">Humans have long been connected to the ocean’s metabolic processes by harvesting marine fish and vegetation. </w:t>
      </w:r>
      <w:r w:rsidRPr="0083081B">
        <w:rPr>
          <w:rStyle w:val="StyleBoldUnderline"/>
        </w:rPr>
        <w:t>Harvesting methods and processes have varied depending on the structure of social production</w:t>
      </w:r>
      <w:r w:rsidRPr="000C54A3">
        <w:rPr>
          <w:sz w:val="16"/>
        </w:rPr>
        <w:t xml:space="preserve">. Subsistence fishing is a practice woven throughout human history, beginning with the harvesting of shellfish along seashores and shallow lakes, and progressing with the development of tools such as stone-tipped fishing spears, fishhooks, lines, and nets. This was originally based upon fishing for use of the fish. What was caught was used to feed families and communities. Through the process of fishing, human labor has been intimately linked to ocean processes, gaining an understanding of fish migrations, tides, and ocean currents.¶ </w:t>
      </w:r>
      <w:proofErr w:type="gramStart"/>
      <w:r w:rsidRPr="0083081B">
        <w:rPr>
          <w:rStyle w:val="StyleBoldUnderline"/>
        </w:rPr>
        <w:t>The</w:t>
      </w:r>
      <w:proofErr w:type="gramEnd"/>
      <w:r w:rsidRPr="0083081B">
        <w:rPr>
          <w:rStyle w:val="StyleBoldUnderline"/>
        </w:rPr>
        <w:t xml:space="preserve"> size of a human population in a particular region influenced the extent of exploitation. But the introduction of commodity markets and private ownership under the capitalist system of production altered the relationship of fishing labor to the resources of the seas. Specific species had an exchange value</w:t>
      </w:r>
      <w:r w:rsidRPr="000C54A3">
        <w:rPr>
          <w:sz w:val="16"/>
        </w:rPr>
        <w:t xml:space="preserve">. As a result, certain fish were seen as being more valuable. This led to fishing practices that focused on catching as many of a particular fish, such as cod, as possible. Non-commercially viable species harvested indiscriminately alongside the target species were discarded as waste.¶ </w:t>
      </w:r>
      <w:proofErr w:type="gramStart"/>
      <w:r w:rsidRPr="0083081B">
        <w:rPr>
          <w:rStyle w:val="StyleBoldUnderline"/>
        </w:rPr>
        <w:t>As</w:t>
      </w:r>
      <w:proofErr w:type="gramEnd"/>
      <w:r w:rsidRPr="0083081B">
        <w:rPr>
          <w:rStyle w:val="StyleBoldUnderline"/>
        </w:rPr>
        <w:t xml:space="preserve"> capitalism developed and spread, intensive extraction by industrial capture fisheries became the norm. Increased demands were placed on the oceans and overfishing resulted in the severe depletion of wild fish stocks</w:t>
      </w:r>
      <w:r w:rsidRPr="000C54A3">
        <w:rPr>
          <w:sz w:val="16"/>
        </w:rPr>
        <w:t xml:space="preserve">. In Empty Ocean, Richard Ellis states, “Throughout the world’s oceans, food fishes once believed to be immeasurable in number are now recognized as greatly depleted and in some cases almost extinct. A million vessels now fish the world’s oceans, twice as many as there were twenty-five years ago. Are there twice as many fish as before? </w:t>
      </w:r>
      <w:proofErr w:type="gramStart"/>
      <w:r w:rsidRPr="000C54A3">
        <w:rPr>
          <w:sz w:val="16"/>
        </w:rPr>
        <w:t>Hardly.”</w:t>
      </w:r>
      <w:proofErr w:type="gramEnd"/>
      <w:r w:rsidRPr="000C54A3">
        <w:rPr>
          <w:sz w:val="16"/>
        </w:rPr>
        <w:t xml:space="preserve"> How did this situation develop</w:t>
      </w:r>
      <w:proofErr w:type="gramStart"/>
      <w:r w:rsidRPr="000C54A3">
        <w:rPr>
          <w:sz w:val="16"/>
        </w:rPr>
        <w:t>?10</w:t>
      </w:r>
      <w:proofErr w:type="gramEnd"/>
      <w:r w:rsidRPr="00944B04">
        <w:rPr>
          <w:rStyle w:val="StyleBoldUnderline"/>
        </w:rPr>
        <w:t xml:space="preserve"> The beginning of capitalist industrialization marked the most noticeable and significant changes in fisheries practices. Mechanization, automation, and mass production/consumption characterized an era of increased fixed capital investments. Profit-driven investment in efficient production led to fishing technologies that for the first time made the exhaustion of deep-sea fish stocks a real possibility</w:t>
      </w:r>
      <w:r w:rsidRPr="000C54A3">
        <w:rPr>
          <w:sz w:val="16"/>
        </w:rPr>
        <w:t xml:space="preserve">. Such transformations can be seen in how </w:t>
      </w:r>
      <w:proofErr w:type="spellStart"/>
      <w:r w:rsidRPr="000C54A3">
        <w:rPr>
          <w:sz w:val="16"/>
        </w:rPr>
        <w:t>groundfishing</w:t>
      </w:r>
      <w:proofErr w:type="spellEnd"/>
      <w:r w:rsidRPr="000C54A3">
        <w:rPr>
          <w:sz w:val="16"/>
        </w:rPr>
        <w:t>, the capture of fish that swim in close proximity to the ocean’s bot</w:t>
      </w:r>
      <w:r>
        <w:rPr>
          <w:sz w:val="16"/>
        </w:rPr>
        <w:t>tom, changed through the years.</w:t>
      </w:r>
      <w:r w:rsidRPr="000C54A3">
        <w:rPr>
          <w:sz w:val="16"/>
        </w:rPr>
        <w:t xml:space="preserve"> Industrialization began to influence the </w:t>
      </w:r>
      <w:proofErr w:type="spellStart"/>
      <w:r w:rsidRPr="000C54A3">
        <w:rPr>
          <w:sz w:val="16"/>
        </w:rPr>
        <w:t>groundfishery</w:t>
      </w:r>
      <w:proofErr w:type="spellEnd"/>
      <w:r w:rsidRPr="000C54A3">
        <w:rPr>
          <w:sz w:val="16"/>
        </w:rPr>
        <w:t xml:space="preserve"> around the early 1900s, as technological developments were employed to further the accumulation of capital. The introduction of steam-powered trawlers from England in 1906 heralded a significant change in how </w:t>
      </w:r>
      <w:proofErr w:type="spellStart"/>
      <w:r w:rsidRPr="000C54A3">
        <w:rPr>
          <w:sz w:val="16"/>
        </w:rPr>
        <w:t>groundfish</w:t>
      </w:r>
      <w:proofErr w:type="spellEnd"/>
      <w:r w:rsidRPr="000C54A3">
        <w:rPr>
          <w:sz w:val="16"/>
        </w:rPr>
        <w:t xml:space="preserve"> were caught and rapidly replaced the sail-powered schooner fleets. Prior to steam trawling, </w:t>
      </w:r>
      <w:proofErr w:type="spellStart"/>
      <w:r w:rsidRPr="000C54A3">
        <w:rPr>
          <w:sz w:val="16"/>
        </w:rPr>
        <w:t>groundfish</w:t>
      </w:r>
      <w:proofErr w:type="spellEnd"/>
      <w:r w:rsidRPr="000C54A3">
        <w:rPr>
          <w:sz w:val="16"/>
        </w:rPr>
        <w:t xml:space="preserve"> were caught on schooners with baited lines during long journeys at sea. Due to lack of refrigeration and freezing, most of the cod catch was salted.¶ </w:t>
      </w:r>
      <w:proofErr w:type="gramStart"/>
      <w:r w:rsidRPr="000C54A3">
        <w:rPr>
          <w:sz w:val="16"/>
        </w:rPr>
        <w:t>The</w:t>
      </w:r>
      <w:proofErr w:type="gramEnd"/>
      <w:r w:rsidRPr="000C54A3">
        <w:rPr>
          <w:sz w:val="16"/>
        </w:rPr>
        <w:t xml:space="preserve"> competitive markets organized under capitalist production welcomed the increased efficiency of steam-powered vessels, without a critical assessment of the consequences of </w:t>
      </w:r>
      <w:r w:rsidRPr="000C54A3">
        <w:rPr>
          <w:sz w:val="16"/>
        </w:rPr>
        <w:lastRenderedPageBreak/>
        <w:t xml:space="preserve">increased harvest levels. </w:t>
      </w:r>
      <w:r w:rsidRPr="00944B04">
        <w:rPr>
          <w:rStyle w:val="StyleBoldUnderline"/>
        </w:rPr>
        <w:t>More captured fish meant more profit</w:t>
      </w:r>
      <w:r w:rsidRPr="000C54A3">
        <w:rPr>
          <w:sz w:val="16"/>
        </w:rPr>
        <w:t xml:space="preserve">. The switch to trawling was complete by 1920, and the consequences of the second industrial revolution organized under capitalist forces would soon change the human-nature relationship to the ocean, extending the reach of capital.¶ The expanded geographic range and speed of fishing fleets allowed for increased productivity of catch as well as increased diversity of captured species that were deemed “valuable” on the market. Technological developments and improved transportation routes allowed the fishing industry to grow, increasing its scale of operations. Cold storage ensured that fish would be fresh, reducing spoilage and loss of capital. In Cod: A Biography of the Fish that Changed the World, Mark </w:t>
      </w:r>
      <w:proofErr w:type="spellStart"/>
      <w:r w:rsidRPr="000C54A3">
        <w:rPr>
          <w:sz w:val="16"/>
        </w:rPr>
        <w:t>Kurlansky</w:t>
      </w:r>
      <w:proofErr w:type="spellEnd"/>
      <w:r w:rsidRPr="000C54A3">
        <w:rPr>
          <w:sz w:val="16"/>
        </w:rPr>
        <w:t xml:space="preserve"> explains, “Freezing [cod] also changed the relationship of seafood companies to fishing ports. Frozen fish could be bought anywhere—wherever the fish was cheapest and most plentiful. </w:t>
      </w:r>
      <w:r w:rsidRPr="00944B04">
        <w:rPr>
          <w:rStyle w:val="StyleBoldUnderline"/>
        </w:rPr>
        <w:t>With expanding markets, local fleets could not keep up with the needs of the companies.” Advances in the transportation infrastructure allowed people in the Midwest to consume the increased harvests of cod and haddock, leading to a significant expansion in the market. Major marketing campaigns promoted the consumption of fish to increase sales</w:t>
      </w:r>
      <w:r w:rsidRPr="000C54A3">
        <w:rPr>
          <w:sz w:val="16"/>
        </w:rPr>
        <w:t xml:space="preserve">. Together these factors enhanced the accumulation of capital within the fishing industry, and companies invested some of this capital back into their fleets.11¶ </w:t>
      </w:r>
      <w:proofErr w:type="gramStart"/>
      <w:r w:rsidRPr="000C54A3">
        <w:rPr>
          <w:sz w:val="16"/>
        </w:rPr>
        <w:t>By</w:t>
      </w:r>
      <w:proofErr w:type="gramEnd"/>
      <w:r w:rsidRPr="000C54A3">
        <w:rPr>
          <w:sz w:val="16"/>
        </w:rPr>
        <w:t xml:space="preserve"> 1930 there were clear signals that the </w:t>
      </w:r>
      <w:proofErr w:type="spellStart"/>
      <w:r w:rsidRPr="000C54A3">
        <w:rPr>
          <w:sz w:val="16"/>
        </w:rPr>
        <w:t>groundfishing</w:t>
      </w:r>
      <w:proofErr w:type="spellEnd"/>
      <w:r w:rsidRPr="000C54A3">
        <w:rPr>
          <w:sz w:val="16"/>
        </w:rPr>
        <w:t xml:space="preserve"> fleet’s ability to capture massive quantities of fish had surpassed natural limits in fisheries. A Harvard University investigation reported that in 1930 the </w:t>
      </w:r>
      <w:proofErr w:type="spellStart"/>
      <w:r w:rsidRPr="000C54A3">
        <w:rPr>
          <w:sz w:val="16"/>
        </w:rPr>
        <w:t>groundfishery</w:t>
      </w:r>
      <w:proofErr w:type="spellEnd"/>
      <w:r w:rsidRPr="000C54A3">
        <w:rPr>
          <w:sz w:val="16"/>
        </w:rPr>
        <w:t xml:space="preserve"> landed 37 million haddock at Boston, with another 70–90 million juvenile haddock discarded dead at sea. The sudden rise in fisheries harvest (creating a subsequent rise in consumer demand through marketing campaigns) resulted in stress in the </w:t>
      </w:r>
      <w:proofErr w:type="spellStart"/>
      <w:r w:rsidRPr="000C54A3">
        <w:rPr>
          <w:sz w:val="16"/>
        </w:rPr>
        <w:t>groundfish</w:t>
      </w:r>
      <w:proofErr w:type="spellEnd"/>
      <w:r w:rsidRPr="000C54A3">
        <w:rPr>
          <w:sz w:val="16"/>
        </w:rPr>
        <w:t xml:space="preserve"> popul</w:t>
      </w:r>
      <w:r>
        <w:rPr>
          <w:sz w:val="16"/>
        </w:rPr>
        <w:t>ations, and landings plummeted.</w:t>
      </w:r>
      <w:r w:rsidRPr="000C54A3">
        <w:rPr>
          <w:sz w:val="16"/>
        </w:rPr>
        <w:t xml:space="preserve"> Competitive markets create incentives to expand production, regardless of resource decline. </w:t>
      </w:r>
      <w:r w:rsidRPr="00944B04">
        <w:rPr>
          <w:rStyle w:val="StyleBoldUnderline"/>
        </w:rPr>
        <w:t xml:space="preserve">Thus, in reaction to decreased stocks due to overfishing, </w:t>
      </w:r>
      <w:proofErr w:type="spellStart"/>
      <w:r w:rsidRPr="00944B04">
        <w:rPr>
          <w:rStyle w:val="StyleBoldUnderline"/>
        </w:rPr>
        <w:t>groundfishing</w:t>
      </w:r>
      <w:proofErr w:type="spellEnd"/>
      <w:r w:rsidRPr="00944B04">
        <w:rPr>
          <w:rStyle w:val="StyleBoldUnderline"/>
        </w:rPr>
        <w:t xml:space="preserve"> fleets moved farther offshore into waters off of the coast of Canada to increase the supply of valuable fish to new markets. The fleet’s ability to continue moving into unexploited waters obscured recognition of the severe resource depletion that was occurring. As a result, the process of overfishing particular ecosystems to supply a specific good for the market expanded, subjecting more of the ocean to the same system of degradation</w:t>
      </w:r>
      <w:r w:rsidRPr="000C54A3">
        <w:rPr>
          <w:sz w:val="16"/>
        </w:rPr>
        <w:t>.12</w:t>
      </w:r>
    </w:p>
    <w:p w:rsidR="004F5147" w:rsidRDefault="004F5147" w:rsidP="004F5147"/>
    <w:p w:rsidR="004F5147" w:rsidRPr="00D0793C" w:rsidRDefault="004F5147" w:rsidP="004F5147">
      <w:pPr>
        <w:pStyle w:val="Heading4"/>
        <w:rPr>
          <w:rStyle w:val="StyleStyleBold12pt"/>
          <w:b/>
        </w:rPr>
      </w:pPr>
      <w:r w:rsidRPr="00D0793C">
        <w:rPr>
          <w:rStyle w:val="StyleStyleBold12pt"/>
          <w:b/>
        </w:rPr>
        <w:t>The development</w:t>
      </w:r>
      <w:r>
        <w:rPr>
          <w:rStyle w:val="StyleStyleBold12pt"/>
          <w:b/>
        </w:rPr>
        <w:t xml:space="preserve"> and exploration</w:t>
      </w:r>
      <w:r w:rsidRPr="00D0793C">
        <w:rPr>
          <w:rStyle w:val="StyleStyleBold12pt"/>
          <w:b/>
        </w:rPr>
        <w:t xml:space="preserve"> of oceans </w:t>
      </w:r>
      <w:r>
        <w:rPr>
          <w:rStyle w:val="StyleStyleBold12pt"/>
          <w:b/>
        </w:rPr>
        <w:t>is</w:t>
      </w:r>
      <w:r w:rsidRPr="00D0793C">
        <w:rPr>
          <w:rStyle w:val="StyleStyleBold12pt"/>
          <w:b/>
        </w:rPr>
        <w:t xml:space="preserve"> rooted</w:t>
      </w:r>
      <w:r>
        <w:rPr>
          <w:rStyle w:val="StyleStyleBold12pt"/>
          <w:b/>
        </w:rPr>
        <w:t xml:space="preserve"> in capitalism </w:t>
      </w:r>
    </w:p>
    <w:p w:rsidR="004F5147" w:rsidRDefault="004F5147" w:rsidP="004F5147">
      <w:r>
        <w:rPr>
          <w:rStyle w:val="StyleStyleBold12pt"/>
        </w:rPr>
        <w:t xml:space="preserve">PSL 2013 </w:t>
      </w:r>
      <w:r w:rsidRPr="005D32D5">
        <w:rPr>
          <w:sz w:val="16"/>
          <w:szCs w:val="16"/>
        </w:rPr>
        <w:t xml:space="preserve">(The pillaging of the Earth’s oceans May 31, </w:t>
      </w:r>
      <w:proofErr w:type="gramStart"/>
      <w:r w:rsidRPr="005D32D5">
        <w:rPr>
          <w:sz w:val="16"/>
          <w:szCs w:val="16"/>
        </w:rPr>
        <w:t xml:space="preserve">2013  </w:t>
      </w:r>
      <w:proofErr w:type="gramEnd"/>
      <w:r w:rsidRPr="005D32D5">
        <w:rPr>
          <w:sz w:val="16"/>
          <w:szCs w:val="16"/>
        </w:rPr>
        <w:fldChar w:fldCharType="begin"/>
      </w:r>
      <w:r w:rsidRPr="005D32D5">
        <w:rPr>
          <w:sz w:val="16"/>
          <w:szCs w:val="16"/>
        </w:rPr>
        <w:instrText xml:space="preserve"> HYPERLINK "http://www.pslweb.org/liberationnews/newspaper/vol-7-no-7/the-pillaging-of-the-earths-oceans.html" </w:instrText>
      </w:r>
      <w:r w:rsidRPr="005D32D5">
        <w:rPr>
          <w:sz w:val="16"/>
          <w:szCs w:val="16"/>
        </w:rPr>
        <w:fldChar w:fldCharType="separate"/>
      </w:r>
      <w:r w:rsidRPr="005D32D5">
        <w:rPr>
          <w:sz w:val="16"/>
          <w:szCs w:val="16"/>
        </w:rPr>
        <w:t>http://www.pslweb.org/liberationnews/newspaper/vol-7-no-7/the-pillaging-of-the-earths-oceans.html</w:t>
      </w:r>
      <w:r w:rsidRPr="005D32D5">
        <w:rPr>
          <w:sz w:val="16"/>
          <w:szCs w:val="16"/>
        </w:rPr>
        <w:fldChar w:fldCharType="end"/>
      </w:r>
      <w:r w:rsidRPr="005D32D5">
        <w:rPr>
          <w:sz w:val="16"/>
          <w:szCs w:val="16"/>
        </w:rPr>
        <w:t>)</w:t>
      </w:r>
    </w:p>
    <w:p w:rsidR="004F5147" w:rsidRDefault="004F5147" w:rsidP="004F5147">
      <w:pPr>
        <w:rPr>
          <w:rStyle w:val="StyleBoldUnderline"/>
        </w:rPr>
      </w:pPr>
      <w:r w:rsidRPr="0046244F">
        <w:rPr>
          <w:sz w:val="16"/>
        </w:rPr>
        <w:t>The oceans of the world are vast and deep. They cover 71 percent of the Earth’s surface and contain 97 percent of the planet’s water.</w:t>
      </w:r>
      <w:r w:rsidRPr="0046244F">
        <w:rPr>
          <w:sz w:val="12"/>
        </w:rPr>
        <w:t>¶</w:t>
      </w:r>
      <w:r w:rsidRPr="0046244F">
        <w:rPr>
          <w:sz w:val="16"/>
        </w:rPr>
        <w:t xml:space="preserve"> </w:t>
      </w:r>
      <w:proofErr w:type="gramStart"/>
      <w:r w:rsidRPr="00F737E5">
        <w:rPr>
          <w:rStyle w:val="StyleBoldUnderline"/>
        </w:rPr>
        <w:t>The</w:t>
      </w:r>
      <w:proofErr w:type="gramEnd"/>
      <w:r w:rsidRPr="00F737E5">
        <w:rPr>
          <w:rStyle w:val="StyleBoldUnderline"/>
        </w:rPr>
        <w:t xml:space="preserve"> oceans seem boundless in water, marine life and energy to sustain th</w:t>
      </w:r>
      <w:r>
        <w:rPr>
          <w:rStyle w:val="StyleBoldUnderline"/>
        </w:rPr>
        <w:t>e planet’s life and atmosphere.</w:t>
      </w:r>
      <w:r w:rsidRPr="00F737E5">
        <w:rPr>
          <w:rStyle w:val="StyleBoldUnderline"/>
        </w:rPr>
        <w:t xml:space="preserve"> But the oceans are experiencing profound stress, due to escalating factors directly related to capitalist production and the degradation of the environment</w:t>
      </w:r>
      <w:r w:rsidRPr="0046244F">
        <w:rPr>
          <w:sz w:val="16"/>
        </w:rPr>
        <w:t>.</w:t>
      </w:r>
      <w:r w:rsidRPr="0046244F">
        <w:rPr>
          <w:sz w:val="12"/>
        </w:rPr>
        <w:t>¶</w:t>
      </w:r>
      <w:r w:rsidRPr="0046244F">
        <w:rPr>
          <w:sz w:val="16"/>
        </w:rPr>
        <w:t xml:space="preserve"> Alarming reports by marine scientists have been </w:t>
      </w:r>
      <w:r w:rsidRPr="00F737E5">
        <w:rPr>
          <w:rStyle w:val="StyleBoldUnderline"/>
        </w:rPr>
        <w:t>sounding the danger to the world’s oceans and the need for urgent action</w:t>
      </w:r>
      <w:r w:rsidRPr="0046244F">
        <w:rPr>
          <w:sz w:val="16"/>
        </w:rPr>
        <w:t xml:space="preserve">. The International </w:t>
      </w:r>
      <w:proofErr w:type="spellStart"/>
      <w:r w:rsidRPr="0046244F">
        <w:rPr>
          <w:sz w:val="16"/>
        </w:rPr>
        <w:t>Programme</w:t>
      </w:r>
      <w:proofErr w:type="spellEnd"/>
      <w:r w:rsidRPr="0046244F">
        <w:rPr>
          <w:sz w:val="16"/>
        </w:rPr>
        <w:t xml:space="preserve"> on the State of the Ocean (IPSO) </w:t>
      </w:r>
      <w:r w:rsidRPr="00F737E5">
        <w:rPr>
          <w:rStyle w:val="StyleBoldUnderline"/>
        </w:rPr>
        <w:t>warns that “massive marine extinction” already may be underway due to rapidly worsening stresses on marine ecosystems.</w:t>
      </w:r>
      <w:r w:rsidRPr="0046244F">
        <w:rPr>
          <w:sz w:val="16"/>
        </w:rPr>
        <w:t xml:space="preserve"> But, as </w:t>
      </w:r>
      <w:r w:rsidRPr="00F737E5">
        <w:rPr>
          <w:rStyle w:val="StyleBoldUnderline"/>
        </w:rPr>
        <w:t>capitalism’s search for profits intensifies, the devastation of the oceans is only accelerating</w:t>
      </w:r>
      <w:r w:rsidRPr="0046244F">
        <w:rPr>
          <w:sz w:val="16"/>
        </w:rPr>
        <w:t>.</w:t>
      </w:r>
      <w:r w:rsidRPr="0046244F">
        <w:rPr>
          <w:sz w:val="12"/>
        </w:rPr>
        <w:t>¶</w:t>
      </w:r>
      <w:r w:rsidRPr="0046244F">
        <w:rPr>
          <w:sz w:val="16"/>
        </w:rPr>
        <w:t xml:space="preserve"> Three main stresses — </w:t>
      </w:r>
      <w:r w:rsidRPr="00F737E5">
        <w:rPr>
          <w:rStyle w:val="StyleBoldUnderline"/>
        </w:rPr>
        <w:t>global warming, acidification of the oceans, and decreased oxygen —have led to such declines in many of the marine ecosystems that the conditions have met or surpassed “worst-case scenarios</w:t>
      </w:r>
      <w:r w:rsidRPr="0046244F">
        <w:rPr>
          <w:sz w:val="16"/>
        </w:rPr>
        <w:t>” predicted in the first decade of this 21st century.</w:t>
      </w:r>
      <w:r w:rsidRPr="0046244F">
        <w:rPr>
          <w:sz w:val="12"/>
        </w:rPr>
        <w:t>¶</w:t>
      </w:r>
      <w:r w:rsidRPr="0046244F">
        <w:rPr>
          <w:sz w:val="16"/>
        </w:rPr>
        <w:t xml:space="preserve"> IPSO stated in 2011, “[W]e now face losing marine species and entire marine ecosystems, such as coral reefs, within a single generation</w:t>
      </w:r>
      <w:r w:rsidRPr="00F737E5">
        <w:rPr>
          <w:rStyle w:val="StyleBoldUnderline"/>
        </w:rPr>
        <w:t>. Unless action is taken now, the consequences of our activities are at a high risk of causing, through the combined effects of climate change, overexploitation, pollution and habitat loss, the next globally significant extinction event in the ocean.</w:t>
      </w:r>
      <w:r w:rsidRPr="0046244F">
        <w:rPr>
          <w:sz w:val="16"/>
        </w:rPr>
        <w:t xml:space="preserve"> </w:t>
      </w:r>
      <w:r w:rsidRPr="00F737E5">
        <w:rPr>
          <w:rStyle w:val="StyleBoldUnderline"/>
        </w:rPr>
        <w:t>It is notable that the occurrence of multiple high intensity stressors has been a prerequisite for all the five global extinction events of the past 600 million years.”</w:t>
      </w:r>
      <w:r w:rsidRPr="0046244F">
        <w:rPr>
          <w:rStyle w:val="StyleBoldUnderline"/>
          <w:b w:val="0"/>
          <w:sz w:val="12"/>
          <w:u w:val="none"/>
        </w:rPr>
        <w:t>¶</w:t>
      </w:r>
      <w:r w:rsidRPr="00F737E5">
        <w:rPr>
          <w:rStyle w:val="StyleBoldUnderline"/>
        </w:rPr>
        <w:t xml:space="preserve"> </w:t>
      </w:r>
      <w:proofErr w:type="gramStart"/>
      <w:r w:rsidRPr="00F737E5">
        <w:rPr>
          <w:rStyle w:val="StyleBoldUnderline"/>
        </w:rPr>
        <w:t>Such</w:t>
      </w:r>
      <w:proofErr w:type="gramEnd"/>
      <w:r w:rsidRPr="00F737E5">
        <w:rPr>
          <w:rStyle w:val="StyleBoldUnderline"/>
        </w:rPr>
        <w:t xml:space="preserve"> a catastrophe would, needless to say, affect humanity and all life on Earth. Yet capitalists have rejected in international forums even basic accords to limit the exploitation of the oceans or to slow down the belching of fossil fuels into the environment. By far the biggest abuser of the environment is the United States.</w:t>
      </w:r>
    </w:p>
    <w:p w:rsidR="004F5147" w:rsidRDefault="004F5147" w:rsidP="004F5147">
      <w:pPr>
        <w:rPr>
          <w:rStyle w:val="StyleBoldUnderline"/>
        </w:rPr>
      </w:pPr>
    </w:p>
    <w:p w:rsidR="004F5147" w:rsidRDefault="004F5147" w:rsidP="004F5147">
      <w:pPr>
        <w:pStyle w:val="Heading4"/>
        <w:rPr>
          <w:rStyle w:val="StyleStyleBold12pt"/>
        </w:rPr>
      </w:pPr>
      <w:r w:rsidRPr="00265503">
        <w:lastRenderedPageBreak/>
        <w:t>Working within the capitalist system continues the exploitation of the Ocean</w:t>
      </w:r>
      <w:r>
        <w:rPr>
          <w:rStyle w:val="StyleStyleBold12pt"/>
        </w:rPr>
        <w:t xml:space="preserve"> </w:t>
      </w:r>
    </w:p>
    <w:p w:rsidR="004F5147" w:rsidRPr="00D0793C" w:rsidRDefault="004F5147" w:rsidP="004F5147">
      <w:r>
        <w:rPr>
          <w:rStyle w:val="StyleStyleBold12pt"/>
        </w:rPr>
        <w:t xml:space="preserve">PSL 2013 </w:t>
      </w:r>
      <w:r w:rsidRPr="005D32D5">
        <w:rPr>
          <w:sz w:val="16"/>
          <w:szCs w:val="16"/>
        </w:rPr>
        <w:t xml:space="preserve">(The pillaging of the Earth’s oceans May 31, </w:t>
      </w:r>
      <w:proofErr w:type="gramStart"/>
      <w:r w:rsidRPr="005D32D5">
        <w:rPr>
          <w:sz w:val="16"/>
          <w:szCs w:val="16"/>
        </w:rPr>
        <w:t xml:space="preserve">2013  </w:t>
      </w:r>
      <w:proofErr w:type="gramEnd"/>
      <w:r w:rsidRPr="005D32D5">
        <w:rPr>
          <w:sz w:val="16"/>
          <w:szCs w:val="16"/>
        </w:rPr>
        <w:fldChar w:fldCharType="begin"/>
      </w:r>
      <w:r w:rsidRPr="005D32D5">
        <w:rPr>
          <w:sz w:val="16"/>
          <w:szCs w:val="16"/>
        </w:rPr>
        <w:instrText xml:space="preserve"> HYPERLINK "http://www.pslweb.org/liberationnews/newspaper/vol-7-no-7/the-pillaging-of-the-earths-oceans.html" </w:instrText>
      </w:r>
      <w:r w:rsidRPr="005D32D5">
        <w:rPr>
          <w:sz w:val="16"/>
          <w:szCs w:val="16"/>
        </w:rPr>
        <w:fldChar w:fldCharType="separate"/>
      </w:r>
      <w:r w:rsidRPr="005D32D5">
        <w:rPr>
          <w:sz w:val="16"/>
          <w:szCs w:val="16"/>
        </w:rPr>
        <w:t>http://www.pslweb.org/liberationnews/newspaper/vol-7-no-7/the-pillaging-of-the-earths-oceans.html</w:t>
      </w:r>
      <w:r w:rsidRPr="005D32D5">
        <w:rPr>
          <w:sz w:val="16"/>
          <w:szCs w:val="16"/>
        </w:rPr>
        <w:fldChar w:fldCharType="end"/>
      </w:r>
      <w:r w:rsidRPr="005D32D5">
        <w:rPr>
          <w:sz w:val="16"/>
          <w:szCs w:val="16"/>
        </w:rPr>
        <w:t>)</w:t>
      </w:r>
    </w:p>
    <w:p w:rsidR="004F5147" w:rsidRPr="00F737E5" w:rsidRDefault="004F5147" w:rsidP="004F5147">
      <w:r w:rsidRPr="00F737E5">
        <w:rPr>
          <w:rStyle w:val="StyleBoldUnderline"/>
        </w:rPr>
        <w:t>Before the high-technology development of giant fishing trawlers and massive industrial exploitation of the ocean, seafood delicacies like shrimp, oysters and salmon were not as easily harvested in the United States and developed countries. Those sea organisms could reproduce at a sustainable rate.¶ Today, in the United States, Europe, Japan and other industrialized countries, seemingly limitless amounts of seafood are available</w:t>
      </w:r>
      <w:r>
        <w:t>.</w:t>
      </w:r>
      <w:r w:rsidRPr="00F737E5">
        <w:rPr>
          <w:sz w:val="12"/>
        </w:rPr>
        <w:t xml:space="preserve">¶ </w:t>
      </w:r>
      <w:r>
        <w:t xml:space="preserve">Starting in the 1980s, </w:t>
      </w:r>
      <w:r w:rsidRPr="00D0793C">
        <w:rPr>
          <w:rStyle w:val="StyleBoldUnderline"/>
        </w:rPr>
        <w:t>advertising that accompanied the great rise in industrial fishing and globalized trade, led to a great increase in production and consumption</w:t>
      </w:r>
      <w:r>
        <w:t>.</w:t>
      </w:r>
      <w:r w:rsidRPr="00F737E5">
        <w:rPr>
          <w:sz w:val="12"/>
        </w:rPr>
        <w:t xml:space="preserve">¶ </w:t>
      </w:r>
      <w:r>
        <w:t xml:space="preserve">But </w:t>
      </w:r>
      <w:r w:rsidRPr="00D0793C">
        <w:rPr>
          <w:rStyle w:val="StyleBoldUnderline"/>
        </w:rPr>
        <w:t>the availability</w:t>
      </w:r>
      <w:r>
        <w:t xml:space="preserve"> of “all-you-can-eat” lobster, shrimp and salmon </w:t>
      </w:r>
      <w:r w:rsidRPr="00D0793C">
        <w:rPr>
          <w:rStyle w:val="StyleBoldUnderline"/>
        </w:rPr>
        <w:t>comes at a high price</w:t>
      </w:r>
      <w:r>
        <w:t>, far beyond what one pays in a restaurant or grocery bill. For example, it takes five to eight pounds of fish to produce one pound of “farmed” salmon.</w:t>
      </w:r>
      <w:r w:rsidRPr="00F737E5">
        <w:rPr>
          <w:sz w:val="12"/>
        </w:rPr>
        <w:t xml:space="preserve">¶ </w:t>
      </w:r>
      <w:r>
        <w:t xml:space="preserve">The extensive 2012 “State of the World Fisheries and Aquaculture” report of the UN’s Food and Agriculture Organization, FAO, </w:t>
      </w:r>
      <w:r w:rsidRPr="00D0793C">
        <w:rPr>
          <w:rStyle w:val="StyleBoldUnderline"/>
        </w:rPr>
        <w:t>shows that only 13 percent of the world’s fisheries — the natural giant reserves in the oceans — are exploited at a level that assures reproduction at a positive rate. About 57 percent of the fisheries are “fully exploited,” meaning they are at their maximum rate before sustainability is affected, while 30 percent are “over-exploited.”</w:t>
      </w:r>
      <w:r>
        <w:t xml:space="preserve"> </w:t>
      </w:r>
      <w:r w:rsidRPr="00D0793C">
        <w:rPr>
          <w:rStyle w:val="StyleBoldUnderline"/>
        </w:rPr>
        <w:t>The latter means a net loss in the population</w:t>
      </w:r>
      <w:r>
        <w:t>.</w:t>
      </w:r>
      <w:r w:rsidRPr="00F737E5">
        <w:rPr>
          <w:sz w:val="12"/>
        </w:rPr>
        <w:t xml:space="preserve">¶ </w:t>
      </w:r>
      <w:r>
        <w:t>Thus, overfishing has severely impacted 87 percent of the world’s fisheries.</w:t>
      </w:r>
      <w:r w:rsidRPr="00F737E5">
        <w:rPr>
          <w:sz w:val="12"/>
        </w:rPr>
        <w:t xml:space="preserve">¶ </w:t>
      </w:r>
      <w:r>
        <w:t xml:space="preserve">Underdeveloped countries in Africa see their ocean fisheries exploited, </w:t>
      </w:r>
      <w:r w:rsidRPr="00D0793C">
        <w:rPr>
          <w:rStyle w:val="StyleBoldUnderline"/>
        </w:rPr>
        <w:t xml:space="preserve">often illegally or through unscrupulous contracts signed by governments with foreign fishing corporations. Lacking technology, the peoples of those countries cannot benefit from their own region’s resources.¶ </w:t>
      </w:r>
      <w:proofErr w:type="gramStart"/>
      <w:r w:rsidRPr="00D0793C">
        <w:rPr>
          <w:rStyle w:val="StyleBoldUnderline"/>
        </w:rPr>
        <w:t>With</w:t>
      </w:r>
      <w:proofErr w:type="gramEnd"/>
      <w:r w:rsidRPr="00D0793C">
        <w:rPr>
          <w:rStyle w:val="StyleBoldUnderline"/>
        </w:rPr>
        <w:t xml:space="preserve"> a worldwide system of planning and cooperation based on socialist economic principles, oceanic scientists, environmentalists and governments could abide by agreements to limit fishing. This way the fisheries could recover and provide for the long term</w:t>
      </w:r>
      <w:r>
        <w:t>.</w:t>
      </w:r>
    </w:p>
    <w:p w:rsidR="004F5147" w:rsidRDefault="004F5147" w:rsidP="004F5147">
      <w:pPr>
        <w:rPr>
          <w:rStyle w:val="StyleStyleBold12pt"/>
        </w:rPr>
      </w:pPr>
    </w:p>
    <w:p w:rsidR="004F5147" w:rsidRPr="00A6742F" w:rsidRDefault="004F5147" w:rsidP="004F5147"/>
    <w:p w:rsidR="0070361C" w:rsidRPr="00F1643A" w:rsidRDefault="0070361C" w:rsidP="0070361C">
      <w:pPr>
        <w:pStyle w:val="Heading2"/>
      </w:pPr>
      <w:bookmarkStart w:id="4" w:name="_Toc392944448"/>
      <w:r>
        <w:lastRenderedPageBreak/>
        <w:t>Accumulation</w:t>
      </w:r>
      <w:bookmarkEnd w:id="4"/>
    </w:p>
    <w:p w:rsidR="0070361C" w:rsidRPr="00315DAF" w:rsidRDefault="0070361C" w:rsidP="0070361C">
      <w:pPr>
        <w:keepNext/>
        <w:keepLines/>
        <w:spacing w:before="200"/>
        <w:outlineLvl w:val="3"/>
        <w:rPr>
          <w:rFonts w:eastAsia="MS Gothic"/>
          <w:b/>
          <w:bCs/>
          <w:iCs/>
          <w:sz w:val="26"/>
        </w:rPr>
      </w:pPr>
      <w:r>
        <w:rPr>
          <w:rFonts w:eastAsia="MS Gothic"/>
          <w:b/>
          <w:bCs/>
          <w:iCs/>
          <w:sz w:val="26"/>
        </w:rPr>
        <w:t xml:space="preserve">The 1AC is based in </w:t>
      </w:r>
      <w:r w:rsidRPr="00315DAF">
        <w:rPr>
          <w:rFonts w:eastAsia="MS Gothic"/>
          <w:b/>
          <w:bCs/>
          <w:iCs/>
          <w:sz w:val="26"/>
        </w:rPr>
        <w:t>accumulation</w:t>
      </w:r>
      <w:r>
        <w:rPr>
          <w:rFonts w:eastAsia="MS Gothic"/>
          <w:b/>
          <w:bCs/>
          <w:iCs/>
          <w:sz w:val="26"/>
        </w:rPr>
        <w:t xml:space="preserve">, </w:t>
      </w:r>
      <w:proofErr w:type="gramStart"/>
      <w:r>
        <w:rPr>
          <w:rFonts w:eastAsia="MS Gothic"/>
          <w:b/>
          <w:bCs/>
          <w:iCs/>
          <w:sz w:val="26"/>
        </w:rPr>
        <w:t>this props</w:t>
      </w:r>
      <w:proofErr w:type="gramEnd"/>
      <w:r>
        <w:rPr>
          <w:rFonts w:eastAsia="MS Gothic"/>
          <w:b/>
          <w:bCs/>
          <w:iCs/>
          <w:sz w:val="26"/>
        </w:rPr>
        <w:t xml:space="preserve"> up capitalism.</w:t>
      </w:r>
    </w:p>
    <w:p w:rsidR="0070361C" w:rsidRPr="00315DAF" w:rsidRDefault="0070361C" w:rsidP="0070361C">
      <w:pPr>
        <w:rPr>
          <w:rFonts w:eastAsia="MS Mincho"/>
        </w:rPr>
      </w:pPr>
      <w:proofErr w:type="spellStart"/>
      <w:r w:rsidRPr="00315DAF">
        <w:rPr>
          <w:rFonts w:eastAsia="MS Mincho"/>
          <w:b/>
          <w:sz w:val="26"/>
        </w:rPr>
        <w:t>Kovel</w:t>
      </w:r>
      <w:proofErr w:type="spellEnd"/>
      <w:r w:rsidRPr="00315DAF">
        <w:rPr>
          <w:rFonts w:eastAsia="MS Mincho"/>
          <w:b/>
          <w:sz w:val="26"/>
        </w:rPr>
        <w:t xml:space="preserve"> 2007</w:t>
      </w:r>
      <w:r w:rsidRPr="00315DAF">
        <w:rPr>
          <w:rFonts w:eastAsia="MS Mincho"/>
        </w:rPr>
        <w:t xml:space="preserve"> </w:t>
      </w:r>
    </w:p>
    <w:p w:rsidR="0070361C" w:rsidRPr="00315DAF" w:rsidRDefault="0070361C" w:rsidP="0070361C">
      <w:pPr>
        <w:rPr>
          <w:rFonts w:eastAsia="MS Mincho"/>
          <w:u w:val="single"/>
        </w:rPr>
      </w:pPr>
      <w:r w:rsidRPr="00315DAF">
        <w:rPr>
          <w:rFonts w:eastAsia="MS Mincho"/>
          <w:sz w:val="16"/>
        </w:rPr>
        <w:t>[Joel is Distinguished Professor</w:t>
      </w:r>
      <w:r w:rsidRPr="00315DAF">
        <w:rPr>
          <w:rFonts w:eastAsia="MS Mincho"/>
          <w:sz w:val="12"/>
        </w:rPr>
        <w:t>¶</w:t>
      </w:r>
      <w:r w:rsidRPr="00315DAF">
        <w:rPr>
          <w:rFonts w:eastAsia="MS Mincho"/>
          <w:sz w:val="16"/>
        </w:rPr>
        <w:t xml:space="preserve"> of Social Studies at Bard College. </w:t>
      </w:r>
      <w:proofErr w:type="gramStart"/>
      <w:r w:rsidRPr="00315DAF">
        <w:rPr>
          <w:rFonts w:eastAsia="MS Mincho"/>
          <w:sz w:val="16"/>
        </w:rPr>
        <w:t>He has</w:t>
      </w:r>
      <w:r w:rsidRPr="00315DAF">
        <w:rPr>
          <w:rFonts w:eastAsia="MS Mincho"/>
          <w:sz w:val="12"/>
        </w:rPr>
        <w:t>¶</w:t>
      </w:r>
      <w:r w:rsidRPr="00315DAF">
        <w:rPr>
          <w:rFonts w:eastAsia="MS Mincho"/>
          <w:sz w:val="16"/>
        </w:rPr>
        <w:t xml:space="preserve"> written ten books, including the first</w:t>
      </w:r>
      <w:r w:rsidRPr="00315DAF">
        <w:rPr>
          <w:rFonts w:eastAsia="MS Mincho"/>
          <w:sz w:val="12"/>
        </w:rPr>
        <w:t>¶</w:t>
      </w:r>
      <w:r w:rsidRPr="00315DAF">
        <w:rPr>
          <w:rFonts w:eastAsia="MS Mincho"/>
          <w:sz w:val="16"/>
        </w:rPr>
        <w:t xml:space="preserve"> edition of The Enemy of Nature (2002) and</w:t>
      </w:r>
      <w:r w:rsidRPr="00315DAF">
        <w:rPr>
          <w:rFonts w:eastAsia="MS Mincho"/>
          <w:sz w:val="12"/>
        </w:rPr>
        <w:t>¶</w:t>
      </w:r>
      <w:r w:rsidRPr="00315DAF">
        <w:rPr>
          <w:rFonts w:eastAsia="MS Mincho"/>
          <w:sz w:val="16"/>
        </w:rPr>
        <w:t xml:space="preserve"> Overcoming Zionism (2007).</w:t>
      </w:r>
      <w:proofErr w:type="gramEnd"/>
      <w:r w:rsidRPr="00315DAF">
        <w:rPr>
          <w:rFonts w:eastAsia="MS Mincho"/>
          <w:sz w:val="16"/>
        </w:rPr>
        <w:t xml:space="preserve"> He has edited</w:t>
      </w:r>
      <w:r w:rsidRPr="00315DAF">
        <w:rPr>
          <w:rFonts w:eastAsia="MS Mincho"/>
          <w:sz w:val="12"/>
        </w:rPr>
        <w:t>¶</w:t>
      </w:r>
      <w:r w:rsidRPr="00315DAF">
        <w:rPr>
          <w:rFonts w:eastAsia="MS Mincho"/>
          <w:sz w:val="16"/>
        </w:rPr>
        <w:t xml:space="preserve"> Capitalism Nature Socialism, a journal of</w:t>
      </w:r>
      <w:r w:rsidRPr="00315DAF">
        <w:rPr>
          <w:rFonts w:eastAsia="MS Mincho"/>
          <w:sz w:val="12"/>
        </w:rPr>
        <w:t>¶</w:t>
      </w:r>
      <w:r w:rsidRPr="00315DAF">
        <w:rPr>
          <w:rFonts w:eastAsia="MS Mincho"/>
          <w:sz w:val="16"/>
        </w:rPr>
        <w:t xml:space="preserve"> radical ecology, since 2003 and has been</w:t>
      </w:r>
      <w:r w:rsidRPr="00315DAF">
        <w:rPr>
          <w:rFonts w:eastAsia="MS Mincho"/>
          <w:sz w:val="12"/>
        </w:rPr>
        <w:t>¶</w:t>
      </w:r>
      <w:r w:rsidRPr="00315DAF">
        <w:rPr>
          <w:rFonts w:eastAsia="MS Mincho"/>
          <w:sz w:val="16"/>
        </w:rPr>
        <w:t xml:space="preserve"> active in green politics, running for the</w:t>
      </w:r>
      <w:r w:rsidRPr="00315DAF">
        <w:rPr>
          <w:rFonts w:eastAsia="MS Mincho"/>
          <w:sz w:val="12"/>
        </w:rPr>
        <w:t>¶</w:t>
      </w:r>
      <w:r w:rsidRPr="00315DAF">
        <w:rPr>
          <w:rFonts w:eastAsia="MS Mincho"/>
          <w:sz w:val="16"/>
        </w:rPr>
        <w:t xml:space="preserve"> US Senate in 1998, and seeking the Green</w:t>
      </w:r>
      <w:r w:rsidRPr="00315DAF">
        <w:rPr>
          <w:rFonts w:eastAsia="MS Mincho"/>
          <w:sz w:val="12"/>
        </w:rPr>
        <w:t>¶</w:t>
      </w:r>
      <w:r w:rsidRPr="00315DAF">
        <w:rPr>
          <w:rFonts w:eastAsia="MS Mincho"/>
          <w:sz w:val="16"/>
        </w:rPr>
        <w:t xml:space="preserve"> Party’s presidential nomination in 2000, The Enemy of Nature: The End of Capitalism or the End of the World?, Second Edition Publication Date: December 9, 2007 | ISBN-10: 1842778714,   IT//PIRATE]</w:t>
      </w:r>
      <w:r w:rsidRPr="00315DAF">
        <w:rPr>
          <w:rFonts w:eastAsia="MS Mincho"/>
          <w:u w:val="single"/>
        </w:rPr>
        <w:t xml:space="preserve"> </w:t>
      </w:r>
    </w:p>
    <w:p w:rsidR="0070361C" w:rsidRPr="00315DAF" w:rsidRDefault="0070361C" w:rsidP="0070361C">
      <w:pPr>
        <w:rPr>
          <w:rFonts w:eastAsia="MS Mincho"/>
        </w:rPr>
      </w:pPr>
    </w:p>
    <w:p w:rsidR="0070361C" w:rsidRPr="00315DAF" w:rsidRDefault="0070361C" w:rsidP="0070361C">
      <w:r w:rsidRPr="00315DAF">
        <w:rPr>
          <w:rFonts w:eastAsia="MS Mincho"/>
          <w:sz w:val="16"/>
        </w:rPr>
        <w:t xml:space="preserve">The Enemy of Nature argues that, </w:t>
      </w:r>
      <w:r w:rsidRPr="00315DAF">
        <w:rPr>
          <w:rFonts w:eastAsia="MS Mincho"/>
          <w:b/>
          <w:highlight w:val="yellow"/>
          <w:u w:val="single"/>
        </w:rPr>
        <w:t>however capital may restructure</w:t>
      </w:r>
      <w:r w:rsidRPr="00315DAF">
        <w:rPr>
          <w:rFonts w:eastAsia="MS Mincho"/>
          <w:sz w:val="12"/>
          <w:highlight w:val="yellow"/>
        </w:rPr>
        <w:t>¶</w:t>
      </w:r>
      <w:r w:rsidRPr="00315DAF">
        <w:rPr>
          <w:rFonts w:eastAsia="MS Mincho"/>
          <w:b/>
          <w:highlight w:val="yellow"/>
          <w:u w:val="single"/>
        </w:rPr>
        <w:t xml:space="preserve"> and reform itself to secure accumulation, it is incapable of</w:t>
      </w:r>
      <w:r w:rsidRPr="00315DAF">
        <w:rPr>
          <w:rFonts w:eastAsia="MS Mincho"/>
          <w:sz w:val="12"/>
        </w:rPr>
        <w:t>¶</w:t>
      </w:r>
      <w:r w:rsidRPr="00315DAF">
        <w:rPr>
          <w:rFonts w:eastAsia="MS Mincho"/>
          <w:sz w:val="16"/>
        </w:rPr>
        <w:t xml:space="preserve"> Preface</w:t>
      </w:r>
      <w:r w:rsidRPr="00315DAF">
        <w:rPr>
          <w:rFonts w:eastAsia="MS Mincho"/>
          <w:sz w:val="12"/>
        </w:rPr>
        <w:t>¶</w:t>
      </w:r>
      <w:r w:rsidRPr="00315DAF">
        <w:rPr>
          <w:rFonts w:eastAsia="MS Mincho"/>
          <w:sz w:val="16"/>
        </w:rPr>
        <w:t xml:space="preserve"> ix</w:t>
      </w:r>
      <w:r w:rsidRPr="00315DAF">
        <w:rPr>
          <w:rFonts w:eastAsia="MS Mincho"/>
          <w:sz w:val="12"/>
        </w:rPr>
        <w:t>¶</w:t>
      </w:r>
      <w:r w:rsidRPr="00315DAF">
        <w:rPr>
          <w:rFonts w:eastAsia="MS Mincho"/>
          <w:sz w:val="16"/>
        </w:rPr>
        <w:t xml:space="preserve"> </w:t>
      </w:r>
      <w:r w:rsidRPr="00315DAF">
        <w:rPr>
          <w:rFonts w:eastAsia="MS Mincho"/>
          <w:b/>
          <w:highlight w:val="yellow"/>
          <w:u w:val="single"/>
        </w:rPr>
        <w:t>mending the ecological crisis it provokes</w:t>
      </w:r>
      <w:r w:rsidRPr="00315DAF">
        <w:rPr>
          <w:rFonts w:eastAsia="MS Mincho"/>
          <w:sz w:val="16"/>
        </w:rPr>
        <w:t>. I wish I were wrong on</w:t>
      </w:r>
      <w:r w:rsidRPr="00315DAF">
        <w:rPr>
          <w:rFonts w:eastAsia="MS Mincho"/>
          <w:sz w:val="12"/>
        </w:rPr>
        <w:t>¶</w:t>
      </w:r>
      <w:r w:rsidRPr="00315DAF">
        <w:rPr>
          <w:rFonts w:eastAsia="MS Mincho"/>
          <w:sz w:val="16"/>
        </w:rPr>
        <w:t xml:space="preserve"> this score, but the events of the five years since the first edition</w:t>
      </w:r>
      <w:r w:rsidRPr="00315DAF">
        <w:rPr>
          <w:rFonts w:eastAsia="MS Mincho"/>
          <w:sz w:val="12"/>
        </w:rPr>
        <w:t>¶</w:t>
      </w:r>
      <w:r w:rsidRPr="00315DAF">
        <w:rPr>
          <w:rFonts w:eastAsia="MS Mincho"/>
          <w:sz w:val="16"/>
        </w:rPr>
        <w:t xml:space="preserve"> was published have done nothing to disabuse me of the notion.</w:t>
      </w:r>
      <w:r w:rsidRPr="00315DAF">
        <w:rPr>
          <w:rFonts w:eastAsia="MS Mincho"/>
          <w:sz w:val="12"/>
        </w:rPr>
        <w:t>¶</w:t>
      </w:r>
      <w:r w:rsidRPr="00315DAF">
        <w:rPr>
          <w:rFonts w:eastAsia="MS Mincho"/>
          <w:sz w:val="16"/>
        </w:rPr>
        <w:t xml:space="preserve"> </w:t>
      </w:r>
      <w:proofErr w:type="gramStart"/>
      <w:r w:rsidRPr="00315DAF">
        <w:rPr>
          <w:rFonts w:eastAsia="MS Mincho"/>
          <w:b/>
          <w:u w:val="single"/>
        </w:rPr>
        <w:t>The</w:t>
      </w:r>
      <w:proofErr w:type="gramEnd"/>
      <w:r w:rsidRPr="00315DAF">
        <w:rPr>
          <w:rFonts w:eastAsia="MS Mincho"/>
          <w:b/>
          <w:u w:val="single"/>
        </w:rPr>
        <w:t xml:space="preserve"> environmental news service I use to keep abreast of developments</w:t>
      </w:r>
      <w:r w:rsidRPr="00315DAF">
        <w:rPr>
          <w:rFonts w:eastAsia="MS Mincho"/>
          <w:sz w:val="12"/>
        </w:rPr>
        <w:t>¶</w:t>
      </w:r>
      <w:r w:rsidRPr="00315DAF">
        <w:rPr>
          <w:rFonts w:eastAsia="MS Mincho"/>
          <w:b/>
          <w:u w:val="single"/>
        </w:rPr>
        <w:t xml:space="preserve"> each day gamely posts a notice calling upon the viewer to</w:t>
      </w:r>
      <w:r w:rsidRPr="00315DAF">
        <w:rPr>
          <w:rFonts w:eastAsia="MS Mincho"/>
          <w:sz w:val="12"/>
        </w:rPr>
        <w:t>¶</w:t>
      </w:r>
      <w:r w:rsidRPr="00315DAF">
        <w:rPr>
          <w:rFonts w:eastAsia="MS Mincho"/>
          <w:sz w:val="16"/>
        </w:rPr>
        <w:t xml:space="preserve"> “Don’t </w:t>
      </w:r>
      <w:r w:rsidRPr="00315DAF">
        <w:rPr>
          <w:rFonts w:eastAsia="MS Mincho"/>
          <w:b/>
          <w:u w:val="single"/>
        </w:rPr>
        <w:t>miss the link to today’s good news</w:t>
      </w:r>
      <w:r w:rsidRPr="00315DAF">
        <w:rPr>
          <w:rFonts w:eastAsia="MS Mincho"/>
          <w:sz w:val="16"/>
        </w:rPr>
        <w:t xml:space="preserve">.”2 </w:t>
      </w:r>
      <w:r w:rsidRPr="00315DAF">
        <w:rPr>
          <w:rFonts w:eastAsia="MS Mincho"/>
          <w:b/>
          <w:u w:val="single"/>
        </w:rPr>
        <w:t>The findings are a</w:t>
      </w:r>
      <w:r w:rsidRPr="00315DAF">
        <w:rPr>
          <w:rFonts w:eastAsia="MS Mincho"/>
          <w:sz w:val="12"/>
        </w:rPr>
        <w:t>¶</w:t>
      </w:r>
      <w:r w:rsidRPr="00315DAF">
        <w:rPr>
          <w:rFonts w:eastAsia="MS Mincho"/>
          <w:sz w:val="16"/>
        </w:rPr>
        <w:t xml:space="preserve"> puerile </w:t>
      </w:r>
      <w:r w:rsidRPr="00315DAF">
        <w:rPr>
          <w:rFonts w:eastAsia="MS Mincho"/>
          <w:b/>
          <w:u w:val="single"/>
        </w:rPr>
        <w:t xml:space="preserve">mish-mash of local clean-up efforts, </w:t>
      </w:r>
      <w:proofErr w:type="spellStart"/>
      <w:r w:rsidRPr="00315DAF">
        <w:rPr>
          <w:rFonts w:eastAsia="MS Mincho"/>
          <w:b/>
          <w:u w:val="single"/>
        </w:rPr>
        <w:t>greenwashings</w:t>
      </w:r>
      <w:proofErr w:type="spellEnd"/>
      <w:r w:rsidRPr="00315DAF">
        <w:rPr>
          <w:rFonts w:eastAsia="MS Mincho"/>
          <w:b/>
          <w:u w:val="single"/>
        </w:rPr>
        <w:t xml:space="preserve"> of</w:t>
      </w:r>
      <w:r w:rsidRPr="00315DAF">
        <w:rPr>
          <w:rFonts w:eastAsia="MS Mincho"/>
          <w:sz w:val="12"/>
        </w:rPr>
        <w:t>¶</w:t>
      </w:r>
      <w:r w:rsidRPr="00315DAF">
        <w:rPr>
          <w:rFonts w:eastAsia="MS Mincho"/>
          <w:b/>
          <w:u w:val="single"/>
        </w:rPr>
        <w:t xml:space="preserve"> one kind or another, the </w:t>
      </w:r>
      <w:proofErr w:type="spellStart"/>
      <w:r w:rsidRPr="00315DAF">
        <w:rPr>
          <w:rFonts w:eastAsia="MS Mincho"/>
          <w:b/>
          <w:u w:val="single"/>
        </w:rPr>
        <w:t>hucksterings</w:t>
      </w:r>
      <w:proofErr w:type="spellEnd"/>
      <w:r w:rsidRPr="00315DAF">
        <w:rPr>
          <w:rFonts w:eastAsia="MS Mincho"/>
          <w:b/>
          <w:u w:val="single"/>
        </w:rPr>
        <w:t xml:space="preserve"> of green capitalists, various</w:t>
      </w:r>
      <w:r w:rsidRPr="00315DAF">
        <w:rPr>
          <w:rFonts w:eastAsia="MS Mincho"/>
          <w:sz w:val="12"/>
        </w:rPr>
        <w:t>¶</w:t>
      </w:r>
      <w:r w:rsidRPr="00315DAF">
        <w:rPr>
          <w:rFonts w:eastAsia="MS Mincho"/>
          <w:b/>
          <w:u w:val="single"/>
        </w:rPr>
        <w:t xml:space="preserve"> techno-fixes, and the noises made by governmental agencies</w:t>
      </w:r>
      <w:r w:rsidRPr="00315DAF">
        <w:rPr>
          <w:rFonts w:eastAsia="MS Mincho"/>
          <w:sz w:val="16"/>
        </w:rPr>
        <w:t>. Yes</w:t>
      </w:r>
      <w:proofErr w:type="gramStart"/>
      <w:r w:rsidRPr="00315DAF">
        <w:rPr>
          <w:rFonts w:eastAsia="MS Mincho"/>
          <w:sz w:val="16"/>
        </w:rPr>
        <w:t>,</w:t>
      </w:r>
      <w:r w:rsidRPr="00315DAF">
        <w:rPr>
          <w:rFonts w:eastAsia="MS Mincho"/>
          <w:sz w:val="12"/>
        </w:rPr>
        <w:t>¶</w:t>
      </w:r>
      <w:proofErr w:type="gramEnd"/>
      <w:r w:rsidRPr="00315DAF">
        <w:rPr>
          <w:rFonts w:eastAsia="MS Mincho"/>
          <w:sz w:val="16"/>
        </w:rPr>
        <w:t xml:space="preserve"> </w:t>
      </w:r>
      <w:r w:rsidRPr="00315DAF">
        <w:rPr>
          <w:rFonts w:eastAsia="MS Mincho"/>
          <w:b/>
          <w:u w:val="single"/>
        </w:rPr>
        <w:t>there are definite victories along the way</w:t>
      </w:r>
      <w:r w:rsidRPr="00315DAF">
        <w:rPr>
          <w:rFonts w:eastAsia="MS Mincho"/>
          <w:sz w:val="16"/>
        </w:rPr>
        <w:t>, all local and partial,</w:t>
      </w:r>
      <w:r w:rsidRPr="00315DAF">
        <w:rPr>
          <w:rFonts w:eastAsia="MS Mincho"/>
          <w:sz w:val="12"/>
        </w:rPr>
        <w:t>¶</w:t>
      </w:r>
      <w:r w:rsidRPr="00315DAF">
        <w:rPr>
          <w:rFonts w:eastAsia="MS Mincho"/>
          <w:sz w:val="16"/>
        </w:rPr>
        <w:t xml:space="preserve"> and almost all the result of grassroots effort to bring to bay one</w:t>
      </w:r>
      <w:r w:rsidRPr="00315DAF">
        <w:rPr>
          <w:rFonts w:eastAsia="MS Mincho"/>
          <w:sz w:val="12"/>
        </w:rPr>
        <w:t>¶</w:t>
      </w:r>
      <w:r w:rsidRPr="00315DAF">
        <w:rPr>
          <w:rFonts w:eastAsia="MS Mincho"/>
          <w:sz w:val="16"/>
        </w:rPr>
        <w:t xml:space="preserve"> corporate intrusion or another. </w:t>
      </w:r>
      <w:r w:rsidRPr="00315DAF">
        <w:rPr>
          <w:rFonts w:eastAsia="MS Mincho"/>
          <w:b/>
          <w:u w:val="single"/>
        </w:rPr>
        <w:t>But the large-scale news is virtually</w:t>
      </w:r>
      <w:r w:rsidRPr="00315DAF">
        <w:rPr>
          <w:rFonts w:eastAsia="MS Mincho"/>
          <w:sz w:val="12"/>
        </w:rPr>
        <w:t>¶</w:t>
      </w:r>
      <w:r w:rsidRPr="00315DAF">
        <w:rPr>
          <w:rFonts w:eastAsia="MS Mincho"/>
          <w:b/>
          <w:u w:val="single"/>
        </w:rPr>
        <w:t xml:space="preserve"> all bad, and recounts the steady, albeit fitful and non-linear, disintegration</w:t>
      </w:r>
      <w:r w:rsidRPr="00315DAF">
        <w:rPr>
          <w:rFonts w:eastAsia="MS Mincho"/>
          <w:sz w:val="12"/>
        </w:rPr>
        <w:t>¶</w:t>
      </w:r>
      <w:r w:rsidRPr="00315DAF">
        <w:rPr>
          <w:rFonts w:eastAsia="MS Mincho"/>
          <w:b/>
          <w:u w:val="single"/>
        </w:rPr>
        <w:t xml:space="preserve"> of the planetary ecology.</w:t>
      </w:r>
      <w:r w:rsidRPr="00315DAF">
        <w:rPr>
          <w:rFonts w:eastAsia="MS Mincho"/>
          <w:sz w:val="16"/>
        </w:rPr>
        <w:t xml:space="preserve"> </w:t>
      </w:r>
      <w:r w:rsidRPr="00315DAF">
        <w:rPr>
          <w:rFonts w:eastAsia="MS Mincho"/>
          <w:b/>
          <w:iCs/>
          <w:highlight w:val="yellow"/>
          <w:u w:val="single"/>
          <w:bdr w:val="single" w:sz="18" w:space="0" w:color="auto"/>
        </w:rPr>
        <w:t>Watch China slide toward ruin</w:t>
      </w:r>
      <w:r w:rsidRPr="00315DAF">
        <w:rPr>
          <w:rFonts w:eastAsia="MS Mincho"/>
          <w:iCs/>
          <w:sz w:val="12"/>
          <w:highlight w:val="yellow"/>
          <w:bdr w:val="single" w:sz="18" w:space="0" w:color="auto"/>
        </w:rPr>
        <w:t>¶</w:t>
      </w:r>
      <w:r w:rsidRPr="00315DAF">
        <w:rPr>
          <w:rFonts w:eastAsia="MS Mincho"/>
          <w:b/>
          <w:iCs/>
          <w:highlight w:val="yellow"/>
          <w:u w:val="single"/>
          <w:bdr w:val="single" w:sz="18" w:space="0" w:color="auto"/>
        </w:rPr>
        <w:t xml:space="preserve"> and pull the world along with it; watch the coral reefs decay, the</w:t>
      </w:r>
      <w:r w:rsidRPr="00315DAF">
        <w:rPr>
          <w:rFonts w:eastAsia="MS Mincho"/>
          <w:iCs/>
          <w:sz w:val="12"/>
          <w:highlight w:val="yellow"/>
          <w:bdr w:val="single" w:sz="18" w:space="0" w:color="auto"/>
        </w:rPr>
        <w:t>¶</w:t>
      </w:r>
      <w:r w:rsidRPr="00315DAF">
        <w:rPr>
          <w:rFonts w:eastAsia="MS Mincho"/>
          <w:b/>
          <w:iCs/>
          <w:highlight w:val="yellow"/>
          <w:u w:val="single"/>
          <w:bdr w:val="single" w:sz="18" w:space="0" w:color="auto"/>
        </w:rPr>
        <w:t xml:space="preserve"> polar bears drown, the Indian farmers kill themselves by drinking</w:t>
      </w:r>
      <w:r w:rsidRPr="00315DAF">
        <w:rPr>
          <w:rFonts w:eastAsia="MS Mincho"/>
          <w:iCs/>
          <w:sz w:val="12"/>
          <w:highlight w:val="yellow"/>
          <w:bdr w:val="single" w:sz="18" w:space="0" w:color="auto"/>
        </w:rPr>
        <w:t>¶</w:t>
      </w:r>
      <w:r w:rsidRPr="00315DAF">
        <w:rPr>
          <w:rFonts w:eastAsia="MS Mincho"/>
          <w:b/>
          <w:iCs/>
          <w:highlight w:val="yellow"/>
          <w:u w:val="single"/>
          <w:bdr w:val="single" w:sz="18" w:space="0" w:color="auto"/>
        </w:rPr>
        <w:t xml:space="preserve"> pesticides, the honeybees fail to come back to their hives, our bodily</w:t>
      </w:r>
      <w:r w:rsidRPr="00315DAF">
        <w:rPr>
          <w:rFonts w:eastAsia="MS Mincho"/>
          <w:iCs/>
          <w:sz w:val="12"/>
          <w:highlight w:val="yellow"/>
          <w:bdr w:val="single" w:sz="18" w:space="0" w:color="auto"/>
        </w:rPr>
        <w:t>¶</w:t>
      </w:r>
      <w:r w:rsidRPr="00315DAF">
        <w:rPr>
          <w:rFonts w:eastAsia="MS Mincho"/>
          <w:b/>
          <w:iCs/>
          <w:highlight w:val="yellow"/>
          <w:u w:val="single"/>
          <w:bdr w:val="single" w:sz="18" w:space="0" w:color="auto"/>
        </w:rPr>
        <w:t xml:space="preserve"> fluids fill up with unholy effluents as the cancers break out all</w:t>
      </w:r>
      <w:r w:rsidRPr="00315DAF">
        <w:rPr>
          <w:rFonts w:eastAsia="MS Mincho"/>
          <w:iCs/>
          <w:sz w:val="12"/>
          <w:highlight w:val="yellow"/>
          <w:bdr w:val="single" w:sz="18" w:space="0" w:color="auto"/>
        </w:rPr>
        <w:t>¶</w:t>
      </w:r>
      <w:r w:rsidRPr="00315DAF">
        <w:rPr>
          <w:rFonts w:eastAsia="MS Mincho"/>
          <w:b/>
          <w:iCs/>
          <w:highlight w:val="yellow"/>
          <w:u w:val="single"/>
          <w:bdr w:val="single" w:sz="18" w:space="0" w:color="auto"/>
        </w:rPr>
        <w:t xml:space="preserve"> over despite medical miracles without end, the Niger River delta</w:t>
      </w:r>
      <w:r w:rsidRPr="00315DAF">
        <w:rPr>
          <w:rFonts w:eastAsia="MS Mincho"/>
          <w:iCs/>
          <w:sz w:val="12"/>
          <w:highlight w:val="yellow"/>
          <w:bdr w:val="single" w:sz="18" w:space="0" w:color="auto"/>
        </w:rPr>
        <w:t>¶</w:t>
      </w:r>
      <w:r w:rsidRPr="00315DAF">
        <w:rPr>
          <w:rFonts w:eastAsia="MS Mincho"/>
          <w:b/>
          <w:iCs/>
          <w:highlight w:val="yellow"/>
          <w:u w:val="single"/>
          <w:bdr w:val="single" w:sz="18" w:space="0" w:color="auto"/>
        </w:rPr>
        <w:t xml:space="preserve"> burn as it destroys the lungs of little children</w:t>
      </w:r>
      <w:r w:rsidRPr="00315DAF">
        <w:rPr>
          <w:rFonts w:eastAsia="MS Mincho"/>
          <w:sz w:val="16"/>
        </w:rPr>
        <w:t xml:space="preserve"> . . . and of course do</w:t>
      </w:r>
      <w:r w:rsidRPr="00315DAF">
        <w:rPr>
          <w:rFonts w:eastAsia="MS Mincho"/>
          <w:sz w:val="12"/>
        </w:rPr>
        <w:t>¶</w:t>
      </w:r>
      <w:r w:rsidRPr="00315DAF">
        <w:rPr>
          <w:rFonts w:eastAsia="MS Mincho"/>
          <w:sz w:val="16"/>
        </w:rPr>
        <w:t xml:space="preserve"> not miss the inexorability of global warming.</w:t>
      </w:r>
      <w:r w:rsidRPr="00315DAF">
        <w:rPr>
          <w:rFonts w:eastAsia="MS Mincho"/>
          <w:sz w:val="12"/>
        </w:rPr>
        <w:t>¶</w:t>
      </w:r>
      <w:r w:rsidRPr="00315DAF">
        <w:rPr>
          <w:rFonts w:eastAsia="MS Mincho"/>
          <w:sz w:val="16"/>
        </w:rPr>
        <w:t xml:space="preserve"> </w:t>
      </w:r>
      <w:r w:rsidRPr="00315DAF">
        <w:rPr>
          <w:rFonts w:eastAsia="MS Mincho"/>
          <w:b/>
          <w:u w:val="single"/>
        </w:rPr>
        <w:t>The past year has seen</w:t>
      </w:r>
      <w:r w:rsidRPr="00315DAF">
        <w:rPr>
          <w:rFonts w:eastAsia="MS Mincho"/>
          <w:sz w:val="16"/>
        </w:rPr>
        <w:t xml:space="preserve"> an accelerating awareness, </w:t>
      </w:r>
      <w:r w:rsidRPr="00315DAF">
        <w:rPr>
          <w:rFonts w:eastAsia="MS Mincho"/>
          <w:b/>
          <w:u w:val="single"/>
        </w:rPr>
        <w:t>a growing</w:t>
      </w:r>
      <w:r w:rsidRPr="00315DAF">
        <w:rPr>
          <w:rFonts w:eastAsia="MS Mincho"/>
          <w:sz w:val="12"/>
        </w:rPr>
        <w:t>¶</w:t>
      </w:r>
      <w:r w:rsidRPr="00315DAF">
        <w:rPr>
          <w:rFonts w:eastAsia="MS Mincho"/>
          <w:b/>
          <w:u w:val="single"/>
        </w:rPr>
        <w:t xml:space="preserve"> anger and realization of the bankruptcy of capital to contend</w:t>
      </w:r>
      <w:r w:rsidRPr="00315DAF">
        <w:rPr>
          <w:rFonts w:eastAsia="MS Mincho"/>
          <w:sz w:val="12"/>
        </w:rPr>
        <w:t>¶</w:t>
      </w:r>
      <w:r w:rsidRPr="00315DAF">
        <w:rPr>
          <w:rFonts w:eastAsia="MS Mincho"/>
          <w:b/>
          <w:u w:val="single"/>
        </w:rPr>
        <w:t xml:space="preserve"> with the crisis it has spawned</w:t>
      </w:r>
      <w:r w:rsidRPr="00315DAF">
        <w:rPr>
          <w:rFonts w:eastAsia="MS Mincho"/>
          <w:sz w:val="16"/>
        </w:rPr>
        <w:t>. How can it, when to overcome the</w:t>
      </w:r>
      <w:r w:rsidRPr="00315DAF">
        <w:rPr>
          <w:rFonts w:eastAsia="MS Mincho"/>
          <w:sz w:val="12"/>
        </w:rPr>
        <w:t>¶</w:t>
      </w:r>
      <w:r w:rsidRPr="00315DAF">
        <w:rPr>
          <w:rFonts w:eastAsia="MS Mincho"/>
          <w:sz w:val="16"/>
        </w:rPr>
        <w:t xml:space="preserve"> crisis would mean its own liquidation? There is now a widespread</w:t>
      </w:r>
      <w:r w:rsidRPr="00315DAF">
        <w:rPr>
          <w:rFonts w:eastAsia="MS Mincho"/>
          <w:sz w:val="12"/>
        </w:rPr>
        <w:t>¶</w:t>
      </w:r>
      <w:r w:rsidRPr="00315DAF">
        <w:rPr>
          <w:rFonts w:eastAsia="MS Mincho"/>
          <w:sz w:val="16"/>
        </w:rPr>
        <w:t xml:space="preserve"> assumption, which was much more limited five years ago, that</w:t>
      </w:r>
      <w:r w:rsidRPr="00315DAF">
        <w:rPr>
          <w:rFonts w:eastAsia="MS Mincho"/>
          <w:sz w:val="12"/>
        </w:rPr>
        <w:t>¶</w:t>
      </w:r>
      <w:r w:rsidRPr="00315DAF">
        <w:rPr>
          <w:rFonts w:eastAsia="MS Mincho"/>
          <w:sz w:val="16"/>
        </w:rPr>
        <w:t xml:space="preserve"> </w:t>
      </w:r>
      <w:r w:rsidRPr="00315DAF">
        <w:rPr>
          <w:rFonts w:eastAsia="MS Mincho"/>
          <w:b/>
          <w:highlight w:val="yellow"/>
          <w:u w:val="single"/>
        </w:rPr>
        <w:t>the problem is not this corporation or that</w:t>
      </w:r>
      <w:r w:rsidRPr="00315DAF">
        <w:rPr>
          <w:rFonts w:eastAsia="MS Mincho"/>
          <w:sz w:val="16"/>
        </w:rPr>
        <w:t>, or “industrialization,”</w:t>
      </w:r>
      <w:r w:rsidRPr="00315DAF">
        <w:rPr>
          <w:rFonts w:eastAsia="MS Mincho"/>
          <w:sz w:val="12"/>
        </w:rPr>
        <w:t>¶</w:t>
      </w:r>
      <w:r w:rsidRPr="00315DAF">
        <w:rPr>
          <w:rFonts w:eastAsia="MS Mincho"/>
          <w:sz w:val="16"/>
        </w:rPr>
        <w:t xml:space="preserve"> technology, or just plain bad luck, </w:t>
      </w:r>
      <w:r w:rsidRPr="00315DAF">
        <w:rPr>
          <w:rFonts w:eastAsia="MS Mincho"/>
          <w:b/>
          <w:highlight w:val="yellow"/>
          <w:u w:val="single"/>
        </w:rPr>
        <w:t>but all-devouring capital</w:t>
      </w:r>
      <w:r w:rsidRPr="00315DAF">
        <w:rPr>
          <w:rFonts w:eastAsia="MS Mincho"/>
          <w:sz w:val="16"/>
        </w:rPr>
        <w:t>. This</w:t>
      </w:r>
      <w:r w:rsidRPr="00315DAF">
        <w:rPr>
          <w:rFonts w:eastAsia="MS Mincho"/>
          <w:sz w:val="12"/>
        </w:rPr>
        <w:t>¶</w:t>
      </w:r>
      <w:r w:rsidRPr="00315DAF">
        <w:rPr>
          <w:rFonts w:eastAsia="MS Mincho"/>
          <w:sz w:val="16"/>
        </w:rPr>
        <w:t xml:space="preserve"> is a salubrious truth, a truth that sharpens the mind and can</w:t>
      </w:r>
      <w:r w:rsidRPr="00315DAF">
        <w:rPr>
          <w:rFonts w:eastAsia="MS Mincho"/>
          <w:sz w:val="12"/>
        </w:rPr>
        <w:t>¶</w:t>
      </w:r>
      <w:r w:rsidRPr="00315DAF">
        <w:rPr>
          <w:rFonts w:eastAsia="MS Mincho"/>
          <w:sz w:val="16"/>
        </w:rPr>
        <w:t xml:space="preserve"> be worked with and built upon. </w:t>
      </w:r>
      <w:r w:rsidRPr="00315DAF">
        <w:rPr>
          <w:rFonts w:eastAsia="MS Mincho"/>
          <w:b/>
          <w:u w:val="single"/>
        </w:rPr>
        <w:t>The human intelligence can be</w:t>
      </w:r>
      <w:r w:rsidRPr="00315DAF">
        <w:rPr>
          <w:rFonts w:eastAsia="MS Mincho"/>
          <w:sz w:val="12"/>
        </w:rPr>
        <w:t>¶</w:t>
      </w:r>
      <w:r w:rsidRPr="00315DAF">
        <w:rPr>
          <w:rFonts w:eastAsia="MS Mincho"/>
          <w:b/>
          <w:u w:val="single"/>
        </w:rPr>
        <w:t xml:space="preserve"> daunted, but it cannot be erased</w:t>
      </w:r>
      <w:r w:rsidRPr="00315DAF">
        <w:rPr>
          <w:rFonts w:eastAsia="MS Mincho"/>
          <w:sz w:val="16"/>
        </w:rPr>
        <w:t xml:space="preserve">. </w:t>
      </w:r>
      <w:r w:rsidRPr="00315DAF">
        <w:rPr>
          <w:rFonts w:eastAsia="MS Mincho"/>
          <w:b/>
          <w:u w:val="single"/>
        </w:rPr>
        <w:t>As the ecological crisis grinds</w:t>
      </w:r>
      <w:r w:rsidRPr="00315DAF">
        <w:rPr>
          <w:rFonts w:eastAsia="MS Mincho"/>
          <w:sz w:val="12"/>
        </w:rPr>
        <w:t>¶</w:t>
      </w:r>
      <w:r w:rsidRPr="00315DAF">
        <w:rPr>
          <w:rFonts w:eastAsia="MS Mincho"/>
          <w:b/>
          <w:u w:val="single"/>
        </w:rPr>
        <w:t xml:space="preserve"> on irrespective of capital’s propaganda system and its massive</w:t>
      </w:r>
      <w:r w:rsidRPr="00315DAF">
        <w:rPr>
          <w:rFonts w:eastAsia="MS Mincho"/>
          <w:sz w:val="12"/>
        </w:rPr>
        <w:t>¶</w:t>
      </w:r>
      <w:r w:rsidRPr="00315DAF">
        <w:rPr>
          <w:rFonts w:eastAsia="MS Mincho"/>
          <w:b/>
          <w:u w:val="single"/>
        </w:rPr>
        <w:t xml:space="preserve"> apparatus for fixing the environment, so does capital’s legitimacy</w:t>
      </w:r>
      <w:r w:rsidRPr="00315DAF">
        <w:rPr>
          <w:rFonts w:eastAsia="MS Mincho"/>
          <w:sz w:val="12"/>
        </w:rPr>
        <w:t>¶</w:t>
      </w:r>
      <w:r w:rsidRPr="00315DAF">
        <w:rPr>
          <w:rFonts w:eastAsia="MS Mincho"/>
          <w:b/>
          <w:u w:val="single"/>
        </w:rPr>
        <w:t xml:space="preserve"> begin to </w:t>
      </w:r>
      <w:proofErr w:type="gramStart"/>
      <w:r w:rsidRPr="00315DAF">
        <w:rPr>
          <w:rFonts w:eastAsia="MS Mincho"/>
          <w:b/>
          <w:u w:val="single"/>
        </w:rPr>
        <w:t>fray</w:t>
      </w:r>
      <w:r w:rsidRPr="00315DAF">
        <w:rPr>
          <w:rFonts w:eastAsia="MS Mincho"/>
          <w:sz w:val="16"/>
        </w:rPr>
        <w:t>.</w:t>
      </w:r>
      <w:proofErr w:type="gramEnd"/>
      <w:r w:rsidRPr="00315DAF">
        <w:rPr>
          <w:rFonts w:eastAsia="MS Mincho"/>
          <w:sz w:val="16"/>
        </w:rPr>
        <w:t xml:space="preserve"> With this, </w:t>
      </w:r>
      <w:r w:rsidRPr="00315DAF">
        <w:rPr>
          <w:rFonts w:eastAsia="MS Mincho"/>
          <w:b/>
          <w:highlight w:val="yellow"/>
          <w:u w:val="single"/>
        </w:rPr>
        <w:t>the possibility of new thinking emerges</w:t>
      </w:r>
      <w:r w:rsidRPr="00315DAF">
        <w:rPr>
          <w:rFonts w:eastAsia="MS Mincho"/>
          <w:sz w:val="12"/>
          <w:highlight w:val="yellow"/>
        </w:rPr>
        <w:t>¶</w:t>
      </w:r>
      <w:r w:rsidRPr="00315DAF">
        <w:rPr>
          <w:rFonts w:eastAsia="MS Mincho"/>
          <w:b/>
          <w:highlight w:val="yellow"/>
          <w:u w:val="single"/>
        </w:rPr>
        <w:t xml:space="preserve"> and begins to flower.</w:t>
      </w:r>
      <w:r w:rsidRPr="00315DAF">
        <w:rPr>
          <w:rFonts w:eastAsia="MS Mincho"/>
          <w:sz w:val="16"/>
        </w:rPr>
        <w:t xml:space="preserve"> On one side, a predictable inevitability,</w:t>
      </w:r>
      <w:r w:rsidRPr="00315DAF">
        <w:rPr>
          <w:rFonts w:eastAsia="MS Mincho"/>
          <w:sz w:val="12"/>
        </w:rPr>
        <w:t>¶</w:t>
      </w:r>
      <w:r w:rsidRPr="00315DAF">
        <w:rPr>
          <w:rFonts w:eastAsia="MS Mincho"/>
          <w:sz w:val="16"/>
        </w:rPr>
        <w:t xml:space="preserve"> that </w:t>
      </w:r>
      <w:r w:rsidRPr="00315DAF">
        <w:rPr>
          <w:rFonts w:eastAsia="MS Mincho"/>
          <w:b/>
          <w:highlight w:val="yellow"/>
          <w:u w:val="single"/>
        </w:rPr>
        <w:t>the system will collapse</w:t>
      </w:r>
      <w:r w:rsidRPr="00315DAF">
        <w:rPr>
          <w:rFonts w:eastAsia="MS Mincho"/>
          <w:sz w:val="16"/>
        </w:rPr>
        <w:t>; on the other, no more than a</w:t>
      </w:r>
      <w:r w:rsidRPr="00315DAF">
        <w:rPr>
          <w:rFonts w:eastAsia="MS Mincho"/>
          <w:sz w:val="12"/>
        </w:rPr>
        <w:t>¶</w:t>
      </w:r>
      <w:r w:rsidRPr="00315DAF">
        <w:rPr>
          <w:rFonts w:eastAsia="MS Mincho"/>
          <w:sz w:val="16"/>
        </w:rPr>
        <w:t xml:space="preserve"> Preface</w:t>
      </w:r>
      <w:r w:rsidRPr="00315DAF">
        <w:rPr>
          <w:rFonts w:eastAsia="MS Mincho"/>
          <w:sz w:val="12"/>
        </w:rPr>
        <w:t>¶</w:t>
      </w:r>
      <w:r w:rsidRPr="00315DAF">
        <w:rPr>
          <w:rFonts w:eastAsia="MS Mincho"/>
          <w:sz w:val="16"/>
        </w:rPr>
        <w:t xml:space="preserve"> x</w:t>
      </w:r>
      <w:r w:rsidRPr="00315DAF">
        <w:rPr>
          <w:rFonts w:eastAsia="MS Mincho"/>
          <w:sz w:val="12"/>
        </w:rPr>
        <w:t>¶</w:t>
      </w:r>
      <w:r w:rsidRPr="00315DAF">
        <w:rPr>
          <w:rFonts w:eastAsia="MS Mincho"/>
          <w:sz w:val="16"/>
        </w:rPr>
        <w:t xml:space="preserve"> hope, grounded however in reality, that </w:t>
      </w:r>
      <w:r w:rsidRPr="00315DAF">
        <w:rPr>
          <w:rFonts w:eastAsia="MS Mincho"/>
          <w:b/>
          <w:highlight w:val="yellow"/>
          <w:u w:val="single"/>
        </w:rPr>
        <w:t>a new form of society</w:t>
      </w:r>
      <w:r w:rsidRPr="00315DAF">
        <w:rPr>
          <w:rFonts w:eastAsia="MS Mincho"/>
          <w:sz w:val="12"/>
          <w:highlight w:val="yellow"/>
        </w:rPr>
        <w:t>¶</w:t>
      </w:r>
      <w:r w:rsidRPr="00315DAF">
        <w:rPr>
          <w:rFonts w:eastAsia="MS Mincho"/>
          <w:b/>
          <w:highlight w:val="yellow"/>
          <w:u w:val="single"/>
        </w:rPr>
        <w:t xml:space="preserve"> may emerge no longer dependent upon accumulation and its</w:t>
      </w:r>
      <w:r w:rsidRPr="00315DAF">
        <w:rPr>
          <w:rFonts w:eastAsia="MS Mincho"/>
          <w:sz w:val="12"/>
          <w:highlight w:val="yellow"/>
        </w:rPr>
        <w:t>¶</w:t>
      </w:r>
      <w:r w:rsidRPr="00315DAF">
        <w:rPr>
          <w:rFonts w:eastAsia="MS Mincho"/>
          <w:b/>
          <w:highlight w:val="yellow"/>
          <w:u w:val="single"/>
        </w:rPr>
        <w:t xml:space="preserve"> progressive breakdown of ecosystems</w:t>
      </w:r>
      <w:r w:rsidRPr="00315DAF">
        <w:rPr>
          <w:rFonts w:eastAsia="MS Mincho"/>
          <w:sz w:val="16"/>
        </w:rPr>
        <w:t>. Hence the mandate for this</w:t>
      </w:r>
      <w:r w:rsidRPr="00315DAF">
        <w:rPr>
          <w:rFonts w:eastAsia="MS Mincho"/>
          <w:sz w:val="12"/>
        </w:rPr>
        <w:t>¶</w:t>
      </w:r>
      <w:r w:rsidRPr="00315DAF">
        <w:rPr>
          <w:rFonts w:eastAsia="MS Mincho"/>
          <w:sz w:val="16"/>
        </w:rPr>
        <w:t xml:space="preserve"> second edition of The Enemy of Nature, for the paramount goal of</w:t>
      </w:r>
      <w:r w:rsidRPr="00315DAF">
        <w:rPr>
          <w:rFonts w:eastAsia="MS Mincho"/>
          <w:sz w:val="12"/>
        </w:rPr>
        <w:t>¶</w:t>
      </w:r>
      <w:r w:rsidRPr="00315DAF">
        <w:rPr>
          <w:rFonts w:eastAsia="MS Mincho"/>
          <w:sz w:val="16"/>
        </w:rPr>
        <w:t xml:space="preserve"> this work will always be to hasten the disintegration of capital’s</w:t>
      </w:r>
      <w:r w:rsidRPr="00315DAF">
        <w:rPr>
          <w:rFonts w:eastAsia="MS Mincho"/>
          <w:sz w:val="12"/>
        </w:rPr>
        <w:t>¶</w:t>
      </w:r>
      <w:r w:rsidRPr="00315DAF">
        <w:rPr>
          <w:rFonts w:eastAsia="MS Mincho"/>
          <w:sz w:val="16"/>
        </w:rPr>
        <w:t xml:space="preserve"> system-logic and to help bring forth a way of being worthy of our</w:t>
      </w:r>
      <w:r w:rsidRPr="00315DAF">
        <w:rPr>
          <w:rFonts w:eastAsia="MS Mincho"/>
          <w:sz w:val="12"/>
        </w:rPr>
        <w:t>¶</w:t>
      </w:r>
      <w:r w:rsidRPr="00315DAF">
        <w:rPr>
          <w:rFonts w:eastAsia="MS Mincho"/>
          <w:sz w:val="16"/>
        </w:rPr>
        <w:t xml:space="preserve"> human nature.</w:t>
      </w:r>
    </w:p>
    <w:p w:rsidR="0070361C" w:rsidRDefault="0070361C" w:rsidP="0070361C">
      <w:pPr>
        <w:pStyle w:val="Heading2"/>
      </w:pPr>
      <w:bookmarkStart w:id="5" w:name="_Toc392944449"/>
      <w:proofErr w:type="spellStart"/>
      <w:r>
        <w:lastRenderedPageBreak/>
        <w:t>Bataille</w:t>
      </w:r>
      <w:bookmarkEnd w:id="5"/>
      <w:proofErr w:type="spellEnd"/>
    </w:p>
    <w:p w:rsidR="0070361C" w:rsidRPr="003257A0" w:rsidRDefault="0070361C" w:rsidP="0070361C">
      <w:pPr>
        <w:pStyle w:val="Heading4"/>
      </w:pPr>
      <w:proofErr w:type="spellStart"/>
      <w:proofErr w:type="gramStart"/>
      <w:r w:rsidRPr="003257A0">
        <w:t>Sloterdijk</w:t>
      </w:r>
      <w:proofErr w:type="spellEnd"/>
      <w:r w:rsidRPr="003257A0">
        <w:t xml:space="preserve"> and </w:t>
      </w:r>
      <w:proofErr w:type="spellStart"/>
      <w:r w:rsidRPr="003257A0">
        <w:t>Bataille’s</w:t>
      </w:r>
      <w:proofErr w:type="spellEnd"/>
      <w:r w:rsidRPr="003257A0">
        <w:t xml:space="preserve"> economic alternative amounts to nothing more than an endorsement of charity given out by the capitalist.</w:t>
      </w:r>
      <w:proofErr w:type="gramEnd"/>
      <w:r w:rsidRPr="003257A0">
        <w:t xml:space="preserve"> This model only perpetuates the domination of capitalism and glorifies and protects the practices of the most brutal of CEOs.</w:t>
      </w:r>
    </w:p>
    <w:p w:rsidR="0070361C" w:rsidRPr="003257A0" w:rsidRDefault="0070361C" w:rsidP="0070361C">
      <w:pPr>
        <w:rPr>
          <w:rFonts w:ascii="Times New Roman" w:eastAsia="Calibri" w:hAnsi="Times New Roman"/>
          <w:b/>
          <w:sz w:val="16"/>
          <w:szCs w:val="16"/>
        </w:rPr>
      </w:pPr>
      <w:proofErr w:type="spellStart"/>
      <w:r w:rsidRPr="003257A0">
        <w:rPr>
          <w:rStyle w:val="StyleStyleBold12pt"/>
        </w:rPr>
        <w:t>Zizek</w:t>
      </w:r>
      <w:proofErr w:type="spellEnd"/>
      <w:r w:rsidRPr="003257A0">
        <w:rPr>
          <w:rStyle w:val="StyleStyleBold12pt"/>
        </w:rPr>
        <w:t xml:space="preserve"> 8</w:t>
      </w:r>
      <w:r>
        <w:rPr>
          <w:rFonts w:ascii="Times New Roman" w:eastAsia="Calibri" w:hAnsi="Times New Roman"/>
          <w:b/>
          <w:sz w:val="24"/>
        </w:rPr>
        <w:t xml:space="preserve"> </w:t>
      </w:r>
      <w:proofErr w:type="spellStart"/>
      <w:r w:rsidRPr="003257A0">
        <w:rPr>
          <w:rFonts w:eastAsia="Calibri"/>
          <w:sz w:val="16"/>
          <w:szCs w:val="16"/>
        </w:rPr>
        <w:t>Slavoj</w:t>
      </w:r>
      <w:proofErr w:type="spellEnd"/>
      <w:r w:rsidRPr="003257A0">
        <w:rPr>
          <w:rFonts w:eastAsia="Calibri"/>
          <w:sz w:val="16"/>
          <w:szCs w:val="16"/>
        </w:rPr>
        <w:t>; senior researcher @ U of Ljubljana; Violence; p. 22-24</w:t>
      </w:r>
    </w:p>
    <w:p w:rsidR="0070361C" w:rsidRPr="003257A0" w:rsidRDefault="0070361C" w:rsidP="0070361C">
      <w:pPr>
        <w:rPr>
          <w:rFonts w:eastAsia="Calibri"/>
        </w:rPr>
      </w:pPr>
    </w:p>
    <w:p w:rsidR="0070361C" w:rsidRPr="003257A0" w:rsidRDefault="0070361C" w:rsidP="0070361C">
      <w:pPr>
        <w:rPr>
          <w:rFonts w:eastAsia="Calibri"/>
          <w:sz w:val="16"/>
        </w:rPr>
      </w:pPr>
      <w:r w:rsidRPr="003257A0">
        <w:rPr>
          <w:rFonts w:eastAsia="Calibri"/>
          <w:sz w:val="16"/>
        </w:rPr>
        <w:t xml:space="preserve">The two faces of Bill Gates parallel the two faces of Soros. The cruel businessman destroys or buys out competitors, aims at virtual monopoly, employs all the tricks of the trade to achieve his goals. Meanwhile, the greatest philanthropist in the history of mankind quaintly asks: "What does it serve to have computers, if people do not have enough to eat and are dying of dysentery?" </w:t>
      </w:r>
      <w:r w:rsidRPr="003257A0">
        <w:rPr>
          <w:rFonts w:eastAsia="Calibri"/>
          <w:b/>
          <w:u w:val="single"/>
        </w:rPr>
        <w:t xml:space="preserve">In liberal communist ethics, the ruthless pursuit of profit is counteracted by charity. Charity is the humanitarian mask hiding the face of economic exploitation. In a superego blackmail of gigantic proportions, the developed countries "help" the undeveloped with aid, credits, and so on, and thereby avoid the key issue, namely their complicity in and co-responsibility for the miserable situation of the undeveloped." Referring to Georges </w:t>
      </w:r>
      <w:proofErr w:type="spellStart"/>
      <w:r w:rsidRPr="003257A0">
        <w:rPr>
          <w:rFonts w:eastAsia="Calibri"/>
          <w:b/>
          <w:u w:val="single"/>
        </w:rPr>
        <w:t>Bataille's</w:t>
      </w:r>
      <w:proofErr w:type="spellEnd"/>
      <w:r w:rsidRPr="003257A0">
        <w:rPr>
          <w:rFonts w:eastAsia="Calibri"/>
          <w:b/>
          <w:u w:val="single"/>
        </w:rPr>
        <w:t xml:space="preserve"> notion of the "general economy" of sovereign expenditure, which he opposes to the "restrained economy" of capitalism's endless profiteering</w:t>
      </w:r>
      <w:r w:rsidRPr="003257A0">
        <w:rPr>
          <w:rFonts w:eastAsia="Calibri"/>
          <w:sz w:val="16"/>
        </w:rPr>
        <w:t xml:space="preserve">, the German post-humanist philosopher Peter </w:t>
      </w:r>
      <w:proofErr w:type="spellStart"/>
      <w:r w:rsidRPr="003257A0">
        <w:rPr>
          <w:rFonts w:eastAsia="Calibri"/>
          <w:b/>
          <w:u w:val="single"/>
        </w:rPr>
        <w:t>Sloterdijk</w:t>
      </w:r>
      <w:proofErr w:type="spellEnd"/>
      <w:r w:rsidRPr="003257A0">
        <w:rPr>
          <w:rFonts w:eastAsia="Calibri"/>
          <w:b/>
          <w:u w:val="single"/>
        </w:rPr>
        <w:t xml:space="preserve"> provides the outlines of capitalism's split from itself, its immanent self-overcoming: capitalism culminates when it "creates out of itself its own most radical-and the only fruitful-opposite, totally different from what the classic Left, caught in its </w:t>
      </w:r>
      <w:proofErr w:type="spellStart"/>
      <w:r w:rsidRPr="003257A0">
        <w:rPr>
          <w:rFonts w:eastAsia="Calibri"/>
          <w:b/>
          <w:u w:val="single"/>
        </w:rPr>
        <w:t>miserabilism</w:t>
      </w:r>
      <w:proofErr w:type="spellEnd"/>
      <w:r w:rsidRPr="003257A0">
        <w:rPr>
          <w:rFonts w:eastAsia="Calibri"/>
          <w:b/>
          <w:u w:val="single"/>
        </w:rPr>
        <w:t xml:space="preserve">, was able to dream about."? His positive mention of Andrew Carnegie shows the way; the sovereign self-negating gesture of the endless accumulation of wealth is to spend this wealth for things beyond price, and outside market circulation: public good, arts and sciences, health, etc. This concluding "sovereign" gesture enables the capitalist to break out of the vicious cycle of endless expanded reproduction, of gaining money in order to earn more money. When he donates his accumulated wealth to public good, the capitalist self-negates himself as the mere personification of capital and its reproductive circulation: his life acquires meaning. </w:t>
      </w:r>
      <w:r w:rsidRPr="003257A0">
        <w:rPr>
          <w:rFonts w:eastAsia="Calibri"/>
          <w:sz w:val="16"/>
        </w:rPr>
        <w:t xml:space="preserve">It is no longer just expanded reproduction as self-goal. Furthermore, </w:t>
      </w:r>
      <w:r w:rsidRPr="003257A0">
        <w:rPr>
          <w:rFonts w:eastAsia="Calibri"/>
          <w:b/>
          <w:u w:val="single"/>
        </w:rPr>
        <w:t xml:space="preserve">the capitalist thus accomplishes the shift from </w:t>
      </w:r>
      <w:proofErr w:type="spellStart"/>
      <w:r w:rsidRPr="003257A0">
        <w:rPr>
          <w:rFonts w:eastAsia="Calibri"/>
          <w:b/>
          <w:u w:val="single"/>
        </w:rPr>
        <w:t>eros</w:t>
      </w:r>
      <w:proofErr w:type="spellEnd"/>
      <w:r w:rsidRPr="003257A0">
        <w:rPr>
          <w:rFonts w:eastAsia="Calibri"/>
          <w:b/>
          <w:u w:val="single"/>
        </w:rPr>
        <w:t xml:space="preserve"> to </w:t>
      </w:r>
      <w:proofErr w:type="spellStart"/>
      <w:r w:rsidRPr="003257A0">
        <w:rPr>
          <w:rFonts w:eastAsia="Calibri"/>
          <w:b/>
          <w:u w:val="single"/>
        </w:rPr>
        <w:t>thymos</w:t>
      </w:r>
      <w:proofErr w:type="spellEnd"/>
      <w:r w:rsidRPr="003257A0">
        <w:rPr>
          <w:rFonts w:eastAsia="Calibri"/>
          <w:b/>
          <w:u w:val="single"/>
        </w:rPr>
        <w:t xml:space="preserve">, from the perverted "erotic" logic of accumulation to public recognition and reputation. What this amounts to is nothing less than elevating figures like Soros or Gates to personifications of the inherent self-negation of the capitalist process itself: their work of charity-their immense donations to public welfare- is not just a personal idiosyncrasy. Whether sincere or hypocritical, it is the logical concluding point of capitalist circulation, necessary from the strictly economic standpoint, since it allows the capitalist system to postpone its crisis. It re-establishes balance-a kind of redistribution of wealth to the truly needy-without falling into a fateful trap: the destructive logic of resentment and enforced statist redistribution of wealth which can only end in </w:t>
      </w:r>
      <w:proofErr w:type="spellStart"/>
      <w:r w:rsidRPr="003257A0">
        <w:rPr>
          <w:rFonts w:eastAsia="Calibri"/>
          <w:b/>
          <w:u w:val="single"/>
        </w:rPr>
        <w:t>generalised</w:t>
      </w:r>
      <w:proofErr w:type="spellEnd"/>
      <w:r w:rsidRPr="003257A0">
        <w:rPr>
          <w:rFonts w:eastAsia="Calibri"/>
          <w:b/>
          <w:u w:val="single"/>
        </w:rPr>
        <w:t xml:space="preserve"> misery</w:t>
      </w:r>
      <w:r w:rsidRPr="003257A0">
        <w:rPr>
          <w:rFonts w:eastAsia="Calibri"/>
          <w:sz w:val="16"/>
        </w:rPr>
        <w:t xml:space="preserve">. It also avoids, one might add, the other mode of re-establishing a kind of balance and asserting </w:t>
      </w:r>
      <w:proofErr w:type="spellStart"/>
      <w:r w:rsidRPr="003257A0">
        <w:rPr>
          <w:rFonts w:eastAsia="Calibri"/>
          <w:sz w:val="16"/>
        </w:rPr>
        <w:t>thymos</w:t>
      </w:r>
      <w:proofErr w:type="spellEnd"/>
      <w:r w:rsidRPr="003257A0">
        <w:rPr>
          <w:rFonts w:eastAsia="Calibri"/>
          <w:sz w:val="16"/>
        </w:rPr>
        <w:t xml:space="preserve"> through sovereign expenditure, namely </w:t>
      </w:r>
      <w:proofErr w:type="gramStart"/>
      <w:r w:rsidRPr="003257A0">
        <w:rPr>
          <w:rFonts w:eastAsia="Calibri"/>
          <w:sz w:val="16"/>
        </w:rPr>
        <w:t>wars ...</w:t>
      </w:r>
      <w:proofErr w:type="gramEnd"/>
    </w:p>
    <w:p w:rsidR="0070361C" w:rsidRDefault="0070361C" w:rsidP="0070361C"/>
    <w:p w:rsidR="0070361C" w:rsidRPr="003257A0" w:rsidRDefault="0070361C" w:rsidP="0070361C">
      <w:pPr>
        <w:pStyle w:val="Heading4"/>
      </w:pPr>
      <w:r w:rsidRPr="003257A0">
        <w:lastRenderedPageBreak/>
        <w:t xml:space="preserve">Late capitalism is resistant to </w:t>
      </w:r>
      <w:proofErr w:type="spellStart"/>
      <w:r w:rsidRPr="003257A0">
        <w:t>expess</w:t>
      </w:r>
      <w:proofErr w:type="spellEnd"/>
      <w:r w:rsidRPr="003257A0">
        <w:t xml:space="preserve"> expenditure – imagining the use of all nuclear weapons would be incorporated into the </w:t>
      </w:r>
      <w:proofErr w:type="spellStart"/>
      <w:r w:rsidRPr="003257A0">
        <w:t>stip</w:t>
      </w:r>
      <w:proofErr w:type="spellEnd"/>
      <w:r w:rsidRPr="003257A0">
        <w:t xml:space="preserve"> mall on </w:t>
      </w:r>
      <w:proofErr w:type="spellStart"/>
      <w:r w:rsidRPr="003257A0">
        <w:t>Coit</w:t>
      </w:r>
      <w:proofErr w:type="spellEnd"/>
      <w:r w:rsidRPr="003257A0">
        <w:t xml:space="preserve"> Rd. next to Raising Canes.</w:t>
      </w:r>
    </w:p>
    <w:p w:rsidR="0070361C" w:rsidRPr="003257A0" w:rsidRDefault="0070361C" w:rsidP="0070361C">
      <w:pPr>
        <w:rPr>
          <w:rFonts w:eastAsia="Calibri"/>
          <w:sz w:val="16"/>
          <w:szCs w:val="16"/>
        </w:rPr>
      </w:pPr>
      <w:proofErr w:type="spellStart"/>
      <w:proofErr w:type="gramStart"/>
      <w:r w:rsidRPr="003257A0">
        <w:rPr>
          <w:rStyle w:val="StyleStyleBold12pt"/>
        </w:rPr>
        <w:t>Shaviro</w:t>
      </w:r>
      <w:proofErr w:type="spellEnd"/>
      <w:r w:rsidRPr="003257A0">
        <w:rPr>
          <w:rStyle w:val="StyleStyleBold12pt"/>
        </w:rPr>
        <w:t xml:space="preserve"> 06.</w:t>
      </w:r>
      <w:proofErr w:type="gramEnd"/>
      <w:r w:rsidRPr="003257A0">
        <w:rPr>
          <w:rFonts w:eastAsia="Calibri"/>
        </w:rPr>
        <w:t xml:space="preserve"> </w:t>
      </w:r>
      <w:proofErr w:type="gramStart"/>
      <w:r w:rsidRPr="003257A0">
        <w:rPr>
          <w:rFonts w:eastAsia="Calibri"/>
          <w:sz w:val="16"/>
          <w:szCs w:val="16"/>
        </w:rPr>
        <w:t>Steven  “</w:t>
      </w:r>
      <w:proofErr w:type="gramEnd"/>
      <w:r w:rsidRPr="003257A0">
        <w:rPr>
          <w:rFonts w:eastAsia="Calibri"/>
          <w:sz w:val="16"/>
          <w:szCs w:val="16"/>
        </w:rPr>
        <w:t>Kingdom Come”, The Pinocchio Theory</w:t>
      </w:r>
      <w:r>
        <w:rPr>
          <w:rFonts w:eastAsia="Calibri"/>
          <w:sz w:val="16"/>
          <w:szCs w:val="16"/>
        </w:rPr>
        <w:t xml:space="preserve"> </w:t>
      </w:r>
      <w:r w:rsidRPr="003257A0">
        <w:rPr>
          <w:rFonts w:eastAsia="Calibri"/>
          <w:sz w:val="16"/>
          <w:szCs w:val="16"/>
        </w:rPr>
        <w:t>http://www.shaviro.com/Blog/?p=516 Kingdom Come</w:t>
      </w:r>
    </w:p>
    <w:p w:rsidR="0070361C" w:rsidRDefault="0070361C" w:rsidP="0070361C">
      <w:pPr>
        <w:rPr>
          <w:rFonts w:eastAsia="Calibri"/>
          <w:sz w:val="16"/>
        </w:rPr>
      </w:pPr>
    </w:p>
    <w:p w:rsidR="0070361C" w:rsidRPr="003257A0" w:rsidRDefault="0070361C" w:rsidP="0070361C">
      <w:pPr>
        <w:rPr>
          <w:rFonts w:eastAsia="Calibri"/>
          <w:sz w:val="16"/>
        </w:rPr>
      </w:pPr>
      <w:r w:rsidRPr="003257A0">
        <w:rPr>
          <w:rFonts w:eastAsia="Calibri"/>
          <w:sz w:val="16"/>
        </w:rPr>
        <w:t xml:space="preserve">Ballard presents consumerism as an ever-accelerating, positive-feedback cycle. Shopping is immediately satisfying; but once you bring the products home, you feel empty and disappointed. Consumerism thus gives rise to disaffection and boredom. But the only cure for such dissatisfaction is still more shopping. And so the cycle replicates itself, on an ever-expanding scale. Sports fandom, meanwhile, works as an intensifier. “People don’t know it, but they’re bored out of their minds. Sport is the big giveaway. </w:t>
      </w:r>
      <w:proofErr w:type="gramStart"/>
      <w:r w:rsidRPr="003257A0">
        <w:rPr>
          <w:rFonts w:eastAsia="Calibri"/>
          <w:sz w:val="16"/>
        </w:rPr>
        <w:t>Wherever sport plays a big part in people’s lives you can be sure they’re bored witless and just waiting to break up the furniture” (67).</w:t>
      </w:r>
      <w:proofErr w:type="gramEnd"/>
      <w:r w:rsidRPr="003257A0">
        <w:rPr>
          <w:rFonts w:eastAsia="Calibri"/>
          <w:sz w:val="16"/>
        </w:rPr>
        <w:t xml:space="preserve"> Destruction and violence </w:t>
      </w:r>
      <w:proofErr w:type="gramStart"/>
      <w:r w:rsidRPr="003257A0">
        <w:rPr>
          <w:rFonts w:eastAsia="Calibri"/>
          <w:sz w:val="16"/>
        </w:rPr>
        <w:t>are</w:t>
      </w:r>
      <w:proofErr w:type="gramEnd"/>
      <w:r w:rsidRPr="003257A0">
        <w:rPr>
          <w:rFonts w:eastAsia="Calibri"/>
          <w:sz w:val="16"/>
        </w:rPr>
        <w:t xml:space="preserve"> just the flip side of accumulation. </w:t>
      </w:r>
      <w:r w:rsidRPr="003257A0">
        <w:rPr>
          <w:rFonts w:eastAsia="Calibri"/>
          <w:b/>
          <w:u w:val="single"/>
        </w:rPr>
        <w:t xml:space="preserve">Where </w:t>
      </w:r>
      <w:proofErr w:type="spellStart"/>
      <w:r w:rsidRPr="003257A0">
        <w:rPr>
          <w:rFonts w:eastAsia="Calibri"/>
          <w:b/>
          <w:u w:val="single"/>
        </w:rPr>
        <w:t>Bataille</w:t>
      </w:r>
      <w:proofErr w:type="spellEnd"/>
      <w:r w:rsidRPr="003257A0">
        <w:rPr>
          <w:rFonts w:eastAsia="Calibri"/>
          <w:sz w:val="16"/>
        </w:rPr>
        <w:t xml:space="preserve"> and </w:t>
      </w:r>
      <w:proofErr w:type="spellStart"/>
      <w:r w:rsidRPr="003257A0">
        <w:rPr>
          <w:rFonts w:eastAsia="Calibri"/>
          <w:sz w:val="16"/>
        </w:rPr>
        <w:t>Baudrillard</w:t>
      </w:r>
      <w:proofErr w:type="spellEnd"/>
      <w:r w:rsidRPr="003257A0">
        <w:rPr>
          <w:rFonts w:eastAsia="Calibri"/>
          <w:sz w:val="16"/>
        </w:rPr>
        <w:t xml:space="preserve"> seem to </w:t>
      </w:r>
      <w:r w:rsidRPr="003257A0">
        <w:rPr>
          <w:rFonts w:eastAsia="Calibri"/>
          <w:b/>
          <w:u w:val="single"/>
        </w:rPr>
        <w:t>imply that excess, expenditure, and violence mark a line of escape from the sterility of bourgeois accumulation, Ballard is far more pessimistic</w:t>
      </w:r>
      <w:r w:rsidRPr="003257A0">
        <w:rPr>
          <w:rFonts w:eastAsia="Calibri"/>
          <w:sz w:val="16"/>
        </w:rPr>
        <w:t xml:space="preserve">. </w:t>
      </w:r>
      <w:r w:rsidRPr="003257A0">
        <w:rPr>
          <w:rFonts w:eastAsia="Calibri"/>
          <w:b/>
          <w:u w:val="single"/>
        </w:rPr>
        <w:t>Expenditure, or potlatch, is really just another part of the same logic</w:t>
      </w:r>
      <w:r w:rsidRPr="003257A0">
        <w:rPr>
          <w:rFonts w:eastAsia="Calibri"/>
          <w:sz w:val="16"/>
        </w:rPr>
        <w:t xml:space="preserve">. What, then, do the white, lower-middle-class British suburbanites do, after getting pumped up by an afternoon of shopping, and an evening of rooting for their team? Why, they go out and engage in a racist mob rampage — targeting South Asians and Eastern Europeans — under the cover of that old British standby, football [i.e. soccer] hooliganism. The police basically stand by during these riots, and do nothing. For they, and the politicians who command them, know that such outbursts are, ultimately, useful to the social order. “Secretly, they [the police and the town council] want the Asians and immigrants out… Fewer corner shops, more retail parks, </w:t>
      </w:r>
      <w:proofErr w:type="gramStart"/>
      <w:r w:rsidRPr="003257A0">
        <w:rPr>
          <w:rFonts w:eastAsia="Calibri"/>
          <w:sz w:val="16"/>
        </w:rPr>
        <w:t>a</w:t>
      </w:r>
      <w:proofErr w:type="gramEnd"/>
      <w:r w:rsidRPr="003257A0">
        <w:rPr>
          <w:rFonts w:eastAsia="Calibri"/>
          <w:sz w:val="16"/>
        </w:rPr>
        <w:t xml:space="preserve"> higher tax yield. Money rules, more housing, more infrastructure contracts. They like the bands playing and the stamping feet — they hide the sound of the cash tills” (169). In the 1930s, </w:t>
      </w:r>
      <w:proofErr w:type="spellStart"/>
      <w:r w:rsidRPr="003257A0">
        <w:rPr>
          <w:rFonts w:eastAsia="Calibri"/>
          <w:b/>
          <w:u w:val="single"/>
        </w:rPr>
        <w:t>Bataille</w:t>
      </w:r>
      <w:proofErr w:type="spellEnd"/>
      <w:r w:rsidRPr="003257A0">
        <w:rPr>
          <w:rFonts w:eastAsia="Calibri"/>
          <w:b/>
          <w:u w:val="single"/>
        </w:rPr>
        <w:t xml:space="preserve"> held out the hope that the violent, convulsive, extravagant expenditure</w:t>
      </w:r>
      <w:r w:rsidRPr="003257A0">
        <w:rPr>
          <w:rFonts w:eastAsia="Calibri"/>
          <w:sz w:val="16"/>
        </w:rPr>
        <w:t xml:space="preserve"> — which he presciently saw as the motor driving fascism — </w:t>
      </w:r>
      <w:r w:rsidRPr="003257A0">
        <w:rPr>
          <w:rFonts w:eastAsia="Calibri"/>
          <w:b/>
          <w:u w:val="single"/>
        </w:rPr>
        <w:t xml:space="preserve">could be turned against itself, </w:t>
      </w:r>
      <w:proofErr w:type="spellStart"/>
      <w:r w:rsidRPr="003257A0">
        <w:rPr>
          <w:rFonts w:eastAsia="Calibri"/>
          <w:b/>
          <w:u w:val="single"/>
        </w:rPr>
        <w:t>detourned</w:t>
      </w:r>
      <w:proofErr w:type="spellEnd"/>
      <w:r w:rsidRPr="003257A0">
        <w:rPr>
          <w:rFonts w:eastAsia="Calibri"/>
          <w:b/>
          <w:u w:val="single"/>
        </w:rPr>
        <w:t xml:space="preserve"> for revolutionary ends. From the perspective of the early 21st century, however, such a hope seems naive. Sports and shopping might seem like domesticated</w:t>
      </w:r>
      <w:r w:rsidRPr="003257A0">
        <w:rPr>
          <w:rFonts w:eastAsia="Calibri"/>
          <w:sz w:val="16"/>
        </w:rPr>
        <w:t xml:space="preserve"> (castrated?) </w:t>
      </w:r>
      <w:r w:rsidRPr="003257A0">
        <w:rPr>
          <w:rFonts w:eastAsia="Calibri"/>
          <w:b/>
          <w:u w:val="single"/>
        </w:rPr>
        <w:t>versions of violent expenditure, but for that very reason they absorb all possibility and all hope, and therefore cannot be mobilized as tools of liberation</w:t>
      </w:r>
      <w:r w:rsidRPr="003257A0">
        <w:rPr>
          <w:rFonts w:eastAsia="Calibri"/>
          <w:sz w:val="16"/>
        </w:rPr>
        <w:t>. In short, Ballard tells us, “</w:t>
      </w:r>
      <w:r w:rsidRPr="003257A0">
        <w:rPr>
          <w:rFonts w:eastAsia="Calibri"/>
          <w:b/>
          <w:u w:val="single"/>
        </w:rPr>
        <w:t>consumerism creates an appetite that can only be satisfied by fascism” (168). But this is a ’soft’ fascism, a “new politics” with “no slogans, no messages… no manifestoes, no commitments.” Instead, it is all about “people’s dreams and needs, their hopes and fears,” as these are manifested in the purchase of more commodities</w:t>
      </w:r>
      <w:r w:rsidRPr="003257A0">
        <w:rPr>
          <w:rFonts w:eastAsia="Calibri"/>
          <w:sz w:val="16"/>
        </w:rPr>
        <w:t xml:space="preserve"> (146). A politics of affective modulation — such as Brian </w:t>
      </w:r>
      <w:proofErr w:type="spellStart"/>
      <w:r w:rsidRPr="003257A0">
        <w:rPr>
          <w:rFonts w:eastAsia="Calibri"/>
          <w:sz w:val="16"/>
        </w:rPr>
        <w:t>Massumi</w:t>
      </w:r>
      <w:proofErr w:type="spellEnd"/>
      <w:r w:rsidRPr="003257A0">
        <w:rPr>
          <w:rFonts w:eastAsia="Calibri"/>
          <w:sz w:val="16"/>
        </w:rPr>
        <w:t xml:space="preserve"> describes — rather than one of (classically fascist) mass hysteria. The crowd of fans and shoppers gives way to its own moods, its own feelings, like “a herd of wildebeest on the African plain” (146), with no predetermined direction, and no need for a Duce or Fuhrer to stir them up. Actually, there is a figure who works as a catalyst or enabler; he helps to provoke the crowds into motion, by urging them to shop. But instead of being a ranting, charismatic figure with an apocalyptic message, this enabler is a washed-up TV actor turned low-affect cable talk-show host, “a ‘virtual’ man without a real thought in his head” (168), who adds a vague sense of disquiet to his otherwise bland and affable persona. </w:t>
      </w:r>
      <w:r w:rsidRPr="003257A0">
        <w:rPr>
          <w:rFonts w:eastAsia="Calibri"/>
          <w:b/>
          <w:u w:val="single"/>
        </w:rPr>
        <w:t>The narrative</w:t>
      </w:r>
      <w:r w:rsidRPr="003257A0">
        <w:rPr>
          <w:rFonts w:eastAsia="Calibri"/>
          <w:sz w:val="16"/>
        </w:rPr>
        <w:t xml:space="preserve">, as is often the case in Ballard’s novels, </w:t>
      </w:r>
      <w:r w:rsidRPr="003257A0">
        <w:rPr>
          <w:rFonts w:eastAsia="Calibri"/>
          <w:b/>
          <w:u w:val="single"/>
        </w:rPr>
        <w:t>builds to a point of destructive, degenerative implosion. Eventually, fanatical shoppers and boosters take over the Metro Centre, holding hostages to fend off an attack by the police</w:t>
      </w:r>
      <w:r w:rsidRPr="003257A0">
        <w:rPr>
          <w:rFonts w:eastAsia="Calibri"/>
          <w:sz w:val="16"/>
        </w:rPr>
        <w:t xml:space="preserve">. </w:t>
      </w:r>
      <w:r w:rsidRPr="003257A0">
        <w:rPr>
          <w:rFonts w:eastAsia="Calibri"/>
          <w:b/>
          <w:u w:val="single"/>
        </w:rPr>
        <w:t xml:space="preserve">From that point, everything decays: entropy takes over, rather than any sort of energizing explosion. The revolution, when it comes, is disappointing, and ends up reinforcing the very order against which it was directed. </w:t>
      </w:r>
      <w:r w:rsidRPr="003257A0">
        <w:rPr>
          <w:rFonts w:eastAsia="Calibri"/>
          <w:sz w:val="16"/>
        </w:rPr>
        <w:t xml:space="preserve">The old gentry of the suburban town despise the lower-middle-class crassness and vulgarity of the mall; but they end up revealed as the </w:t>
      </w:r>
      <w:proofErr w:type="gramStart"/>
      <w:r w:rsidRPr="003257A0">
        <w:rPr>
          <w:rFonts w:eastAsia="Calibri"/>
          <w:sz w:val="16"/>
        </w:rPr>
        <w:t>instigators,</w:t>
      </w:r>
      <w:proofErr w:type="gramEnd"/>
      <w:r w:rsidRPr="003257A0">
        <w:rPr>
          <w:rFonts w:eastAsia="Calibri"/>
          <w:sz w:val="16"/>
        </w:rPr>
        <w:t xml:space="preserve"> and the beneficiaries (except for those of them who get killed in the blowback), of the very processes they so much deplored. </w:t>
      </w:r>
      <w:r w:rsidRPr="003257A0">
        <w:rPr>
          <w:rFonts w:eastAsia="Calibri"/>
          <w:b/>
          <w:u w:val="single"/>
        </w:rPr>
        <w:t>The entropic ending thoroughly demystifies destruction and excess as (supposed) forms of transcendence. There’s no such thing as transgression in late-capitalist society: “we’re the most advanced society our planet has ever seen, but real decadence is far out of our reach”; instead, “we worship our barcodes” and rely on advertising to supply us with “</w:t>
      </w:r>
      <w:proofErr w:type="spellStart"/>
      <w:r w:rsidRPr="003257A0">
        <w:rPr>
          <w:rFonts w:eastAsia="Calibri"/>
          <w:b/>
          <w:u w:val="single"/>
        </w:rPr>
        <w:t>cosy</w:t>
      </w:r>
      <w:proofErr w:type="spellEnd"/>
      <w:r w:rsidRPr="003257A0">
        <w:rPr>
          <w:rFonts w:eastAsia="Calibri"/>
          <w:b/>
          <w:u w:val="single"/>
        </w:rPr>
        <w:t xml:space="preserve"> little fantasies of alienation and guilt”</w:t>
      </w:r>
      <w:r w:rsidRPr="003257A0">
        <w:rPr>
          <w:rFonts w:eastAsia="Calibri"/>
          <w:sz w:val="16"/>
        </w:rPr>
        <w:t xml:space="preserve"> (263). </w:t>
      </w:r>
    </w:p>
    <w:p w:rsidR="0070361C" w:rsidRDefault="0070361C" w:rsidP="0070361C"/>
    <w:p w:rsidR="0070361C" w:rsidRDefault="0070361C" w:rsidP="0070361C"/>
    <w:p w:rsidR="0070361C" w:rsidRDefault="0070361C" w:rsidP="0070361C">
      <w:pPr>
        <w:pStyle w:val="Heading2"/>
      </w:pPr>
      <w:bookmarkStart w:id="6" w:name="_Toc392944450"/>
      <w:r>
        <w:lastRenderedPageBreak/>
        <w:t>Climate Change</w:t>
      </w:r>
      <w:bookmarkEnd w:id="6"/>
    </w:p>
    <w:p w:rsidR="0070361C" w:rsidRPr="005C4AB8" w:rsidRDefault="0070361C" w:rsidP="0070361C">
      <w:pPr>
        <w:keepNext/>
        <w:keepLines/>
        <w:spacing w:before="200"/>
        <w:outlineLvl w:val="3"/>
        <w:rPr>
          <w:rFonts w:eastAsia="MS Gothic" w:cs="Times New Roman"/>
          <w:b/>
          <w:bCs/>
          <w:iCs/>
          <w:sz w:val="26"/>
        </w:rPr>
      </w:pPr>
      <w:r w:rsidRPr="005C4AB8">
        <w:rPr>
          <w:rFonts w:eastAsia="MS Gothic" w:cs="Times New Roman"/>
          <w:b/>
          <w:bCs/>
          <w:iCs/>
          <w:sz w:val="26"/>
        </w:rPr>
        <w:t xml:space="preserve">Climate struggle is </w:t>
      </w:r>
      <w:proofErr w:type="gramStart"/>
      <w:r w:rsidRPr="005C4AB8">
        <w:rPr>
          <w:rFonts w:eastAsia="MS Gothic" w:cs="Times New Roman"/>
          <w:b/>
          <w:bCs/>
          <w:iCs/>
          <w:sz w:val="26"/>
        </w:rPr>
        <w:t>key</w:t>
      </w:r>
      <w:proofErr w:type="gramEnd"/>
      <w:r w:rsidRPr="005C4AB8">
        <w:rPr>
          <w:rFonts w:eastAsia="MS Gothic" w:cs="Times New Roman"/>
          <w:b/>
          <w:bCs/>
          <w:iCs/>
          <w:sz w:val="26"/>
        </w:rPr>
        <w:t xml:space="preserve"> to a successful global mass mobilization against Capitalism</w:t>
      </w:r>
    </w:p>
    <w:p w:rsidR="0070361C" w:rsidRPr="005C4AB8" w:rsidRDefault="00B02E9C" w:rsidP="0070361C">
      <w:pPr>
        <w:rPr>
          <w:rFonts w:eastAsia="Calibri"/>
          <w:sz w:val="16"/>
          <w:szCs w:val="16"/>
        </w:rPr>
      </w:pPr>
      <w:hyperlink r:id="rId9" w:history="1">
        <w:r w:rsidR="0070361C" w:rsidRPr="005C4AB8">
          <w:rPr>
            <w:rFonts w:eastAsia="Calibri"/>
            <w:sz w:val="16"/>
            <w:szCs w:val="16"/>
          </w:rPr>
          <w:t>http://climateandcapitalism.com/2010/08/30/john-molyneux-on-marxism-and-the-environmental-crisis/</w:t>
        </w:r>
      </w:hyperlink>
    </w:p>
    <w:p w:rsidR="0070361C" w:rsidRPr="005C4AB8" w:rsidRDefault="00B02E9C" w:rsidP="0070361C">
      <w:pPr>
        <w:rPr>
          <w:rFonts w:eastAsia="Calibri"/>
          <w:sz w:val="16"/>
          <w:szCs w:val="16"/>
        </w:rPr>
      </w:pPr>
      <w:hyperlink r:id="rId10" w:tgtFrame="_blank" w:history="1">
        <w:r w:rsidR="0070361C" w:rsidRPr="005C4AB8">
          <w:rPr>
            <w:rFonts w:eastAsia="Calibri"/>
            <w:sz w:val="16"/>
            <w:szCs w:val="16"/>
          </w:rPr>
          <w:t xml:space="preserve">John </w:t>
        </w:r>
        <w:proofErr w:type="spellStart"/>
        <w:r w:rsidR="0070361C" w:rsidRPr="005C4AB8">
          <w:rPr>
            <w:rFonts w:eastAsia="Calibri"/>
            <w:b/>
            <w:bCs/>
            <w:sz w:val="26"/>
          </w:rPr>
          <w:t>Molyneux</w:t>
        </w:r>
        <w:proofErr w:type="spellEnd"/>
      </w:hyperlink>
      <w:r w:rsidR="0070361C" w:rsidRPr="005C4AB8">
        <w:rPr>
          <w:rFonts w:eastAsia="Calibri"/>
          <w:sz w:val="16"/>
          <w:szCs w:val="16"/>
        </w:rPr>
        <w:t xml:space="preserve"> is a socialist, activist and writer. August 30, </w:t>
      </w:r>
      <w:r w:rsidR="0070361C" w:rsidRPr="005C4AB8">
        <w:rPr>
          <w:rFonts w:eastAsia="Calibri"/>
          <w:b/>
          <w:bCs/>
          <w:sz w:val="26"/>
        </w:rPr>
        <w:t>2010</w:t>
      </w:r>
      <w:r w:rsidR="0070361C" w:rsidRPr="005C4AB8">
        <w:rPr>
          <w:rFonts w:eastAsia="Calibri"/>
          <w:sz w:val="16"/>
          <w:szCs w:val="16"/>
        </w:rPr>
        <w:t>. He is a member of the British SWP, lectures at Portsmouth University, and writes mainly about Marxist theory and art.</w:t>
      </w:r>
    </w:p>
    <w:p w:rsidR="0070361C" w:rsidRPr="005C4AB8" w:rsidRDefault="0070361C" w:rsidP="0070361C">
      <w:pPr>
        <w:rPr>
          <w:rFonts w:eastAsia="Calibri"/>
          <w:sz w:val="16"/>
          <w:szCs w:val="16"/>
        </w:rPr>
      </w:pPr>
      <w:r w:rsidRPr="005C4AB8">
        <w:rPr>
          <w:rFonts w:eastAsia="Calibri"/>
          <w:sz w:val="16"/>
          <w:szCs w:val="16"/>
        </w:rPr>
        <w:t xml:space="preserve">Clearly </w:t>
      </w:r>
      <w:r w:rsidRPr="005C4AB8">
        <w:rPr>
          <w:rFonts w:eastAsia="Calibri"/>
          <w:b/>
          <w:bCs/>
          <w:u w:val="single"/>
        </w:rPr>
        <w:t xml:space="preserve">what we are talking about here is potential power. To </w:t>
      </w:r>
      <w:proofErr w:type="spellStart"/>
      <w:r w:rsidRPr="005C4AB8">
        <w:rPr>
          <w:rFonts w:eastAsia="Calibri"/>
          <w:b/>
          <w:bCs/>
          <w:u w:val="single"/>
        </w:rPr>
        <w:t>realise</w:t>
      </w:r>
      <w:proofErr w:type="spellEnd"/>
      <w:r w:rsidRPr="005C4AB8">
        <w:rPr>
          <w:rFonts w:eastAsia="Calibri"/>
          <w:b/>
          <w:bCs/>
          <w:u w:val="single"/>
        </w:rPr>
        <w:t xml:space="preserve"> that power, working class people have to become active in their millions and united in struggle. This is not easily achieved but there is no other social force that has anything like this potential</w:t>
      </w:r>
      <w:r w:rsidRPr="005C4AB8">
        <w:rPr>
          <w:rFonts w:eastAsia="Calibri"/>
          <w:sz w:val="16"/>
          <w:szCs w:val="16"/>
        </w:rPr>
        <w:t>.</w:t>
      </w:r>
      <w:r w:rsidRPr="005C4AB8">
        <w:rPr>
          <w:rFonts w:eastAsia="Calibri"/>
          <w:sz w:val="12"/>
          <w:szCs w:val="16"/>
        </w:rPr>
        <w:t xml:space="preserve">¶ </w:t>
      </w:r>
      <w:r w:rsidRPr="005C4AB8">
        <w:rPr>
          <w:rFonts w:eastAsia="Calibri"/>
          <w:sz w:val="16"/>
          <w:szCs w:val="16"/>
        </w:rPr>
        <w:t>Several conclusions follow from this analysis.</w:t>
      </w:r>
      <w:r w:rsidRPr="005C4AB8">
        <w:rPr>
          <w:rFonts w:eastAsia="Calibri"/>
          <w:sz w:val="12"/>
          <w:szCs w:val="16"/>
        </w:rPr>
        <w:t xml:space="preserve">¶ </w:t>
      </w:r>
      <w:r w:rsidRPr="005C4AB8">
        <w:rPr>
          <w:rFonts w:eastAsia="Calibri"/>
          <w:sz w:val="16"/>
          <w:szCs w:val="16"/>
        </w:rPr>
        <w:t xml:space="preserve">Socialists who base their politics on Marxism need to be in the forefront of building the </w:t>
      </w:r>
      <w:proofErr w:type="spellStart"/>
      <w:r w:rsidRPr="005C4AB8">
        <w:rPr>
          <w:rFonts w:eastAsia="Calibri"/>
          <w:sz w:val="16"/>
          <w:szCs w:val="16"/>
        </w:rPr>
        <w:t>anti climate</w:t>
      </w:r>
      <w:proofErr w:type="spellEnd"/>
      <w:r w:rsidRPr="005C4AB8">
        <w:rPr>
          <w:rFonts w:eastAsia="Calibri"/>
          <w:sz w:val="16"/>
          <w:szCs w:val="16"/>
        </w:rPr>
        <w:t xml:space="preserve"> change movement, arguing their case.</w:t>
      </w:r>
      <w:r w:rsidRPr="005C4AB8">
        <w:rPr>
          <w:rFonts w:eastAsia="Calibri"/>
          <w:sz w:val="12"/>
          <w:szCs w:val="16"/>
        </w:rPr>
        <w:t xml:space="preserve">¶ </w:t>
      </w:r>
      <w:r w:rsidRPr="005C4AB8">
        <w:rPr>
          <w:rFonts w:eastAsia="Calibri"/>
          <w:b/>
          <w:bCs/>
          <w:u w:val="single"/>
        </w:rPr>
        <w:t xml:space="preserve">Socialists have to work to raise awareness of the real causes of climate change in the </w:t>
      </w:r>
      <w:proofErr w:type="spellStart"/>
      <w:r w:rsidRPr="005C4AB8">
        <w:rPr>
          <w:rFonts w:eastAsia="Calibri"/>
          <w:b/>
          <w:bCs/>
          <w:u w:val="single"/>
        </w:rPr>
        <w:t>labour</w:t>
      </w:r>
      <w:proofErr w:type="spellEnd"/>
      <w:r w:rsidRPr="005C4AB8">
        <w:rPr>
          <w:rFonts w:eastAsia="Calibri"/>
          <w:b/>
          <w:bCs/>
          <w:u w:val="single"/>
        </w:rPr>
        <w:t xml:space="preserve"> movement and among working people everywhere</w:t>
      </w:r>
      <w:r w:rsidRPr="005C4AB8">
        <w:rPr>
          <w:rFonts w:eastAsia="Calibri"/>
          <w:sz w:val="16"/>
          <w:szCs w:val="16"/>
        </w:rPr>
        <w:t>.</w:t>
      </w:r>
      <w:r w:rsidRPr="005C4AB8">
        <w:rPr>
          <w:rFonts w:eastAsia="Calibri"/>
          <w:sz w:val="12"/>
          <w:szCs w:val="16"/>
        </w:rPr>
        <w:t xml:space="preserve">¶ </w:t>
      </w:r>
      <w:r w:rsidRPr="005C4AB8">
        <w:rPr>
          <w:rFonts w:eastAsia="Calibri"/>
          <w:sz w:val="16"/>
          <w:szCs w:val="16"/>
        </w:rPr>
        <w:t xml:space="preserve">The struggle against climate change needs to be linked to all the other struggles of working people against the cuts, the bankers, the bosses, war, racism and so on. And in all </w:t>
      </w:r>
      <w:proofErr w:type="spellStart"/>
      <w:r w:rsidRPr="005C4AB8">
        <w:rPr>
          <w:rFonts w:eastAsia="Calibri"/>
          <w:sz w:val="16"/>
          <w:szCs w:val="16"/>
        </w:rPr>
        <w:t>theses</w:t>
      </w:r>
      <w:proofErr w:type="spellEnd"/>
      <w:r w:rsidRPr="005C4AB8">
        <w:rPr>
          <w:rFonts w:eastAsia="Calibri"/>
          <w:sz w:val="16"/>
          <w:szCs w:val="16"/>
        </w:rPr>
        <w:t xml:space="preserve"> struggles, </w:t>
      </w:r>
      <w:r w:rsidRPr="005C4AB8">
        <w:rPr>
          <w:rFonts w:eastAsia="Calibri"/>
          <w:b/>
          <w:bCs/>
          <w:u w:val="single"/>
        </w:rPr>
        <w:t>socialists have to work to increase the understanding among working people that they need to take over the running of society themselves.</w:t>
      </w:r>
      <w:r w:rsidRPr="005C4AB8">
        <w:rPr>
          <w:rFonts w:eastAsia="Calibri"/>
          <w:sz w:val="12"/>
          <w:szCs w:val="16"/>
        </w:rPr>
        <w:t xml:space="preserve">¶ </w:t>
      </w:r>
      <w:proofErr w:type="gramStart"/>
      <w:r w:rsidRPr="005C4AB8">
        <w:rPr>
          <w:rFonts w:eastAsia="Calibri"/>
          <w:sz w:val="16"/>
          <w:szCs w:val="16"/>
        </w:rPr>
        <w:t>It</w:t>
      </w:r>
      <w:proofErr w:type="gramEnd"/>
      <w:r w:rsidRPr="005C4AB8">
        <w:rPr>
          <w:rFonts w:eastAsia="Calibri"/>
          <w:sz w:val="16"/>
          <w:szCs w:val="16"/>
        </w:rPr>
        <w:t xml:space="preserve"> is just about possible that capitalism could, theoretically, resolve the climate crisis before it is too late. </w:t>
      </w:r>
      <w:r w:rsidRPr="005C4AB8">
        <w:rPr>
          <w:rFonts w:eastAsia="Calibri"/>
          <w:b/>
          <w:bCs/>
          <w:u w:val="single"/>
        </w:rPr>
        <w:t xml:space="preserve">It is also more than likely that it won’t. We can’t afford to take the chance. The whole future of humanity depends on </w:t>
      </w:r>
      <w:r w:rsidRPr="005C4AB8">
        <w:rPr>
          <w:rFonts w:eastAsia="Calibri"/>
          <w:sz w:val="16"/>
          <w:szCs w:val="16"/>
        </w:rPr>
        <w:t>it.</w:t>
      </w:r>
    </w:p>
    <w:p w:rsidR="0070361C" w:rsidRDefault="0070361C" w:rsidP="0070361C"/>
    <w:p w:rsidR="0070361C" w:rsidRDefault="0070361C" w:rsidP="0070361C">
      <w:pPr>
        <w:pStyle w:val="Heading2"/>
      </w:pPr>
      <w:bookmarkStart w:id="7" w:name="_Toc392944451"/>
      <w:r>
        <w:lastRenderedPageBreak/>
        <w:t>Consumption</w:t>
      </w:r>
      <w:bookmarkEnd w:id="7"/>
    </w:p>
    <w:p w:rsidR="0070361C" w:rsidRPr="00211162" w:rsidRDefault="0070361C" w:rsidP="0070361C">
      <w:pPr>
        <w:keepNext/>
        <w:keepLines/>
        <w:spacing w:before="200"/>
        <w:outlineLvl w:val="3"/>
        <w:rPr>
          <w:rFonts w:eastAsia="MS Gothic" w:cs="Times New Roman"/>
          <w:b/>
          <w:bCs/>
          <w:iCs/>
          <w:sz w:val="26"/>
        </w:rPr>
      </w:pPr>
      <w:r>
        <w:rPr>
          <w:rFonts w:eastAsia="MS Gothic" w:cs="Times New Roman"/>
          <w:b/>
          <w:bCs/>
          <w:iCs/>
          <w:sz w:val="26"/>
        </w:rPr>
        <w:t>W</w:t>
      </w:r>
      <w:r w:rsidRPr="00211162">
        <w:rPr>
          <w:rFonts w:eastAsia="MS Gothic" w:cs="Times New Roman"/>
          <w:b/>
          <w:bCs/>
          <w:iCs/>
          <w:sz w:val="26"/>
        </w:rPr>
        <w:t xml:space="preserve">e must </w:t>
      </w:r>
      <w:r>
        <w:rPr>
          <w:rFonts w:eastAsia="MS Gothic" w:cs="Times New Roman"/>
          <w:b/>
          <w:bCs/>
          <w:iCs/>
          <w:sz w:val="26"/>
        </w:rPr>
        <w:t>decrease</w:t>
      </w:r>
      <w:r w:rsidRPr="00211162">
        <w:rPr>
          <w:rFonts w:eastAsia="MS Gothic" w:cs="Times New Roman"/>
          <w:b/>
          <w:bCs/>
          <w:iCs/>
          <w:sz w:val="26"/>
        </w:rPr>
        <w:t xml:space="preserve"> energy production and question consumption.  This is the only way for eco socialism to stop capitalism’s profit-driven destruction of the ecosystem</w:t>
      </w:r>
    </w:p>
    <w:p w:rsidR="0070361C" w:rsidRPr="00211162" w:rsidRDefault="0070361C" w:rsidP="0070361C">
      <w:pPr>
        <w:rPr>
          <w:rFonts w:eastAsia="Calibri"/>
          <w:sz w:val="16"/>
          <w:szCs w:val="16"/>
        </w:rPr>
      </w:pPr>
      <w:r w:rsidRPr="00211162">
        <w:rPr>
          <w:rFonts w:eastAsia="Calibri"/>
          <w:sz w:val="16"/>
          <w:szCs w:val="16"/>
        </w:rPr>
        <w:t xml:space="preserve">Don </w:t>
      </w:r>
      <w:r w:rsidRPr="00211162">
        <w:rPr>
          <w:rFonts w:eastAsia="Calibri"/>
          <w:b/>
          <w:bCs/>
          <w:sz w:val="26"/>
        </w:rPr>
        <w:t>Fitz</w:t>
      </w:r>
      <w:r w:rsidRPr="00211162">
        <w:rPr>
          <w:rFonts w:eastAsia="Calibri"/>
          <w:sz w:val="16"/>
          <w:szCs w:val="16"/>
        </w:rPr>
        <w:t xml:space="preserve"> June 29, </w:t>
      </w:r>
      <w:r w:rsidRPr="00211162">
        <w:rPr>
          <w:rFonts w:eastAsia="Calibri"/>
          <w:b/>
          <w:bCs/>
          <w:sz w:val="26"/>
        </w:rPr>
        <w:t>2008</w:t>
      </w:r>
      <w:r w:rsidRPr="00211162">
        <w:rPr>
          <w:rFonts w:eastAsia="Calibri"/>
          <w:sz w:val="16"/>
          <w:szCs w:val="16"/>
        </w:rPr>
        <w:t xml:space="preserve"> at the Surviving Climate Change roundtable in St Louis, USA. </w:t>
      </w:r>
    </w:p>
    <w:p w:rsidR="0070361C" w:rsidRPr="00211162" w:rsidRDefault="00B02E9C" w:rsidP="0070361C">
      <w:pPr>
        <w:rPr>
          <w:rFonts w:eastAsia="Calibri"/>
          <w:sz w:val="16"/>
          <w:szCs w:val="16"/>
        </w:rPr>
      </w:pPr>
      <w:hyperlink r:id="rId11" w:history="1">
        <w:r w:rsidR="0070361C" w:rsidRPr="00211162">
          <w:rPr>
            <w:rFonts w:eastAsia="Calibri"/>
            <w:sz w:val="16"/>
            <w:szCs w:val="16"/>
          </w:rPr>
          <w:t>http://climateandcapitalism.com/2009/01/12/production-side-environmentalism-can-we-produce-less-and-consume-more/</w:t>
        </w:r>
      </w:hyperlink>
      <w:r w:rsidR="0070361C" w:rsidRPr="00211162">
        <w:rPr>
          <w:rFonts w:eastAsia="Calibri"/>
          <w:sz w:val="16"/>
          <w:szCs w:val="16"/>
        </w:rPr>
        <w:t xml:space="preserve"> [OG]</w:t>
      </w:r>
    </w:p>
    <w:p w:rsidR="0070361C" w:rsidRPr="00211162" w:rsidRDefault="0070361C" w:rsidP="0070361C">
      <w:pPr>
        <w:rPr>
          <w:rFonts w:eastAsia="Calibri"/>
          <w:b/>
          <w:bCs/>
          <w:u w:val="single"/>
        </w:rPr>
      </w:pPr>
      <w:r w:rsidRPr="00211162">
        <w:rPr>
          <w:rFonts w:eastAsia="Calibri"/>
          <w:sz w:val="16"/>
          <w:szCs w:val="16"/>
        </w:rPr>
        <w:t>Is it possible to decrease production while increasing consumption</w:t>
      </w:r>
      <w:proofErr w:type="gramStart"/>
      <w:r w:rsidRPr="00211162">
        <w:rPr>
          <w:rFonts w:eastAsia="Calibri"/>
          <w:sz w:val="16"/>
          <w:szCs w:val="16"/>
        </w:rPr>
        <w:t>?</w:t>
      </w:r>
      <w:r w:rsidRPr="00211162">
        <w:rPr>
          <w:rFonts w:eastAsia="Calibri"/>
          <w:sz w:val="12"/>
          <w:szCs w:val="16"/>
        </w:rPr>
        <w:t>¶</w:t>
      </w:r>
      <w:proofErr w:type="gramEnd"/>
      <w:r w:rsidRPr="00211162">
        <w:rPr>
          <w:rFonts w:eastAsia="Calibri"/>
          <w:sz w:val="12"/>
          <w:szCs w:val="16"/>
        </w:rPr>
        <w:t xml:space="preserve"> </w:t>
      </w:r>
      <w:r w:rsidRPr="00211162">
        <w:rPr>
          <w:rFonts w:eastAsia="Calibri"/>
          <w:sz w:val="16"/>
          <w:szCs w:val="16"/>
        </w:rPr>
        <w:t xml:space="preserve">Yes. </w:t>
      </w:r>
      <w:r w:rsidRPr="00211162">
        <w:rPr>
          <w:rFonts w:eastAsia="Calibri"/>
          <w:b/>
          <w:bCs/>
          <w:u w:val="single"/>
        </w:rPr>
        <w:t xml:space="preserve">Society can reduce the total amount of time spent manufacturing objects at the same time individuals in that society have more to consume. While this was not true for our ancestors, </w:t>
      </w:r>
      <w:r w:rsidRPr="00211162">
        <w:rPr>
          <w:rFonts w:eastAsia="Calibri"/>
          <w:b/>
          <w:iCs/>
          <w:u w:val="single"/>
          <w:bdr w:val="single" w:sz="18" w:space="0" w:color="auto"/>
        </w:rPr>
        <w:t>it is the most important principle of environmental economics at the dawn of the twenty-first century</w:t>
      </w:r>
      <w:r w:rsidRPr="00211162">
        <w:rPr>
          <w:rFonts w:eastAsia="Calibri"/>
          <w:sz w:val="16"/>
          <w:szCs w:val="16"/>
        </w:rPr>
        <w:t>.</w:t>
      </w:r>
      <w:r w:rsidRPr="00211162">
        <w:rPr>
          <w:rFonts w:eastAsia="Calibri"/>
          <w:sz w:val="12"/>
          <w:szCs w:val="16"/>
        </w:rPr>
        <w:t xml:space="preserve">¶ </w:t>
      </w:r>
      <w:proofErr w:type="gramStart"/>
      <w:r w:rsidRPr="00211162">
        <w:rPr>
          <w:rFonts w:eastAsia="Calibri"/>
          <w:sz w:val="16"/>
          <w:szCs w:val="16"/>
        </w:rPr>
        <w:t>This</w:t>
      </w:r>
      <w:proofErr w:type="gramEnd"/>
      <w:r w:rsidRPr="00211162">
        <w:rPr>
          <w:rFonts w:eastAsia="Calibri"/>
          <w:sz w:val="16"/>
          <w:szCs w:val="16"/>
        </w:rPr>
        <w:t xml:space="preserve"> basic principle pervades all aspects of climate change, peak oil, toxins and species preservation. The reason why it is an economic rule now, but not previously, is simple. </w:t>
      </w:r>
      <w:proofErr w:type="spellStart"/>
      <w:r w:rsidRPr="00211162">
        <w:rPr>
          <w:rFonts w:eastAsia="Calibri"/>
          <w:sz w:val="16"/>
          <w:szCs w:val="16"/>
        </w:rPr>
        <w:t>Some time</w:t>
      </w:r>
      <w:proofErr w:type="spellEnd"/>
      <w:r w:rsidRPr="00211162">
        <w:rPr>
          <w:rFonts w:eastAsia="Calibri"/>
          <w:sz w:val="16"/>
          <w:szCs w:val="16"/>
        </w:rPr>
        <w:t xml:space="preserve"> after WWII there began to be sufficient production to meet the basics of food, clothing, shelter and medical care for every person on the planet. </w:t>
      </w:r>
      <w:r w:rsidRPr="00211162">
        <w:rPr>
          <w:rFonts w:eastAsia="Calibri"/>
          <w:b/>
          <w:bCs/>
          <w:u w:val="single"/>
        </w:rPr>
        <w:t>The only way the market has continued to expand during recent decades has been through the expansion of goods and services that do nothing to improve the quality of life, often worsen it, and always put profitability before human needs.</w:t>
      </w:r>
      <w:r w:rsidRPr="00211162">
        <w:rPr>
          <w:rFonts w:eastAsia="Calibri"/>
          <w:sz w:val="12"/>
          <w:szCs w:val="16"/>
        </w:rPr>
        <w:t xml:space="preserve">¶ </w:t>
      </w:r>
      <w:r w:rsidRPr="00211162">
        <w:rPr>
          <w:rFonts w:eastAsia="Calibri"/>
          <w:sz w:val="16"/>
          <w:szCs w:val="16"/>
        </w:rPr>
        <w:t xml:space="preserve">By reducing and fundamentally changing entire areas of production, it is possible to reduce the overall mass of stuff while having zero effect on meaningful consumption. Dramatically </w:t>
      </w:r>
      <w:r w:rsidRPr="00211162">
        <w:rPr>
          <w:rFonts w:eastAsia="Calibri"/>
          <w:b/>
          <w:bCs/>
          <w:u w:val="single"/>
        </w:rPr>
        <w:t>reducing production would profoundly reduce</w:t>
      </w:r>
      <w:r w:rsidRPr="00211162">
        <w:rPr>
          <w:rFonts w:eastAsia="Calibri"/>
          <w:sz w:val="16"/>
          <w:szCs w:val="16"/>
        </w:rPr>
        <w:t xml:space="preserve"> CO2 emissions, extend the use of available oil by centuries, and eliminate human expansion into species habitat. </w:t>
      </w:r>
      <w:r w:rsidRPr="00211162">
        <w:rPr>
          <w:rFonts w:eastAsia="Calibri"/>
          <w:b/>
          <w:bCs/>
          <w:u w:val="single"/>
        </w:rPr>
        <w:t>If people working at and living near manufacturing facilities were the ones making decisions about production</w:t>
      </w:r>
      <w:r w:rsidRPr="00211162">
        <w:rPr>
          <w:rFonts w:eastAsia="Calibri"/>
          <w:sz w:val="16"/>
          <w:szCs w:val="16"/>
        </w:rPr>
        <w:t>, it would become possible to eliminate toxins that poison humans and other species.</w:t>
      </w:r>
      <w:r w:rsidRPr="00211162">
        <w:rPr>
          <w:rFonts w:eastAsia="Calibri"/>
          <w:sz w:val="12"/>
          <w:szCs w:val="16"/>
        </w:rPr>
        <w:t xml:space="preserve">¶ </w:t>
      </w:r>
      <w:r w:rsidRPr="00211162">
        <w:rPr>
          <w:rFonts w:eastAsia="Calibri"/>
          <w:sz w:val="16"/>
          <w:szCs w:val="16"/>
        </w:rPr>
        <w:t xml:space="preserve">Preaching to people that they “have to learn to do without” </w:t>
      </w:r>
      <w:r w:rsidRPr="00211162">
        <w:rPr>
          <w:rFonts w:eastAsia="Calibri"/>
          <w:b/>
          <w:bCs/>
          <w:u w:val="single"/>
        </w:rPr>
        <w:t xml:space="preserve">what a corporate society forces them to purchase will accomplish little more than </w:t>
      </w:r>
      <w:proofErr w:type="spellStart"/>
      <w:r w:rsidRPr="00211162">
        <w:rPr>
          <w:rFonts w:eastAsia="Calibri"/>
          <w:b/>
          <w:bCs/>
          <w:u w:val="single"/>
        </w:rPr>
        <w:t>antagonising</w:t>
      </w:r>
      <w:proofErr w:type="spellEnd"/>
      <w:r w:rsidRPr="00211162">
        <w:rPr>
          <w:rFonts w:eastAsia="Calibri"/>
          <w:b/>
          <w:bCs/>
          <w:u w:val="single"/>
        </w:rPr>
        <w:t xml:space="preserve"> them.</w:t>
      </w:r>
      <w:r w:rsidRPr="00211162">
        <w:rPr>
          <w:rFonts w:eastAsia="Calibri"/>
          <w:sz w:val="16"/>
          <w:szCs w:val="16"/>
        </w:rPr>
        <w:t xml:space="preserve"> In contrast, </w:t>
      </w:r>
      <w:proofErr w:type="spellStart"/>
      <w:r w:rsidRPr="00211162">
        <w:rPr>
          <w:rFonts w:eastAsia="Calibri"/>
          <w:b/>
          <w:bCs/>
          <w:u w:val="single"/>
        </w:rPr>
        <w:t>organising</w:t>
      </w:r>
      <w:proofErr w:type="spellEnd"/>
      <w:r w:rsidRPr="00211162">
        <w:rPr>
          <w:rFonts w:eastAsia="Calibri"/>
          <w:b/>
          <w:bCs/>
          <w:u w:val="single"/>
        </w:rPr>
        <w:t xml:space="preserve"> people to make corporations “learn to do without” the profits from destructive production is an essential for confronting ecological crises. Let’s look at a few economic sectors.</w:t>
      </w:r>
    </w:p>
    <w:p w:rsidR="0070361C" w:rsidRDefault="0070361C" w:rsidP="0070361C">
      <w:pPr>
        <w:pStyle w:val="Heading2"/>
      </w:pPr>
      <w:bookmarkStart w:id="8" w:name="_Toc392944452"/>
      <w:proofErr w:type="spellStart"/>
      <w:r>
        <w:lastRenderedPageBreak/>
        <w:t>DeDev</w:t>
      </w:r>
      <w:bookmarkEnd w:id="8"/>
      <w:proofErr w:type="spellEnd"/>
    </w:p>
    <w:p w:rsidR="0070361C" w:rsidRPr="00311A0C" w:rsidRDefault="0070361C" w:rsidP="0070361C">
      <w:pPr>
        <w:keepNext/>
        <w:keepLines/>
        <w:spacing w:before="200"/>
        <w:outlineLvl w:val="3"/>
        <w:rPr>
          <w:rFonts w:eastAsia="MS Gothic" w:cs="Times New Roman"/>
          <w:b/>
          <w:bCs/>
          <w:iCs/>
          <w:sz w:val="26"/>
        </w:rPr>
      </w:pPr>
      <w:r w:rsidRPr="00311A0C">
        <w:rPr>
          <w:rFonts w:eastAsia="MS Gothic" w:cs="Times New Roman"/>
          <w:b/>
          <w:bCs/>
          <w:iCs/>
          <w:sz w:val="26"/>
        </w:rPr>
        <w:t xml:space="preserve"> “De-growth” and “De-development” denigrates and exploits labor</w:t>
      </w:r>
      <w:r>
        <w:rPr>
          <w:rFonts w:eastAsia="MS Gothic" w:cs="Times New Roman"/>
          <w:b/>
          <w:bCs/>
          <w:iCs/>
          <w:sz w:val="26"/>
        </w:rPr>
        <w:t xml:space="preserve"> – only eco socialism can </w:t>
      </w:r>
      <w:r w:rsidRPr="00311A0C">
        <w:rPr>
          <w:rFonts w:eastAsia="MS Gothic" w:cs="Times New Roman"/>
          <w:b/>
          <w:bCs/>
          <w:iCs/>
          <w:sz w:val="26"/>
        </w:rPr>
        <w:t>solve growth and end exploitation of people and the planet</w:t>
      </w:r>
    </w:p>
    <w:p w:rsidR="0070361C" w:rsidRPr="00311A0C" w:rsidRDefault="0070361C" w:rsidP="0070361C">
      <w:pPr>
        <w:rPr>
          <w:rFonts w:eastAsia="Calibri"/>
          <w:sz w:val="16"/>
          <w:szCs w:val="16"/>
        </w:rPr>
      </w:pPr>
      <w:r w:rsidRPr="00311A0C">
        <w:rPr>
          <w:rFonts w:eastAsia="Calibri"/>
          <w:sz w:val="16"/>
          <w:szCs w:val="16"/>
        </w:rPr>
        <w:t xml:space="preserve">Daniel </w:t>
      </w:r>
      <w:proofErr w:type="spellStart"/>
      <w:r w:rsidRPr="00311A0C">
        <w:rPr>
          <w:rFonts w:eastAsia="Calibri"/>
          <w:b/>
          <w:bCs/>
          <w:sz w:val="26"/>
        </w:rPr>
        <w:t>Tanuro</w:t>
      </w:r>
      <w:proofErr w:type="spellEnd"/>
      <w:r w:rsidRPr="00311A0C">
        <w:rPr>
          <w:rFonts w:eastAsia="Calibri"/>
          <w:sz w:val="16"/>
          <w:szCs w:val="16"/>
        </w:rPr>
        <w:t xml:space="preserve">, September 1, </w:t>
      </w:r>
      <w:r w:rsidRPr="00311A0C">
        <w:rPr>
          <w:rFonts w:eastAsia="Calibri"/>
          <w:b/>
          <w:bCs/>
          <w:sz w:val="26"/>
        </w:rPr>
        <w:t>2011</w:t>
      </w:r>
      <w:r w:rsidRPr="00311A0C">
        <w:rPr>
          <w:rFonts w:eastAsia="Calibri"/>
          <w:sz w:val="16"/>
          <w:szCs w:val="16"/>
        </w:rPr>
        <w:t>, was written  for the latest issue of the Montréal-based journal </w:t>
      </w:r>
      <w:hyperlink r:id="rId12" w:history="1">
        <w:r w:rsidRPr="00311A0C">
          <w:rPr>
            <w:rFonts w:eastAsia="Calibri"/>
            <w:sz w:val="16"/>
            <w:szCs w:val="16"/>
          </w:rPr>
          <w:t xml:space="preserve">Nouveaux Cahiers du </w:t>
        </w:r>
        <w:proofErr w:type="spellStart"/>
        <w:r w:rsidRPr="00311A0C">
          <w:rPr>
            <w:rFonts w:eastAsia="Calibri"/>
            <w:sz w:val="16"/>
            <w:szCs w:val="16"/>
          </w:rPr>
          <w:t>Socialisme</w:t>
        </w:r>
        <w:proofErr w:type="spellEnd"/>
      </w:hyperlink>
      <w:r w:rsidRPr="00311A0C">
        <w:rPr>
          <w:rFonts w:eastAsia="Calibri"/>
          <w:sz w:val="16"/>
          <w:szCs w:val="16"/>
        </w:rPr>
        <w:t xml:space="preserve"> (NCS), which features a number of articles on what is commonly referred to as the ecological crisis (not yet on-line). </w:t>
      </w:r>
      <w:proofErr w:type="spellStart"/>
      <w:r w:rsidRPr="00311A0C">
        <w:rPr>
          <w:rFonts w:eastAsia="Calibri"/>
          <w:sz w:val="16"/>
          <w:szCs w:val="16"/>
        </w:rPr>
        <w:t>Tanuro</w:t>
      </w:r>
      <w:proofErr w:type="spellEnd"/>
      <w:r w:rsidRPr="00311A0C">
        <w:rPr>
          <w:rFonts w:eastAsia="Calibri"/>
          <w:sz w:val="16"/>
          <w:szCs w:val="16"/>
        </w:rPr>
        <w:t xml:space="preserve"> is the author of an important book-length Marxist critique of green capitalism, </w:t>
      </w:r>
      <w:proofErr w:type="spellStart"/>
      <w:r w:rsidR="0000709D">
        <w:rPr>
          <w:rFonts w:eastAsiaTheme="minorEastAsia"/>
          <w:szCs w:val="24"/>
        </w:rPr>
        <w:fldChar w:fldCharType="begin"/>
      </w:r>
      <w:r w:rsidR="0000709D">
        <w:instrText xml:space="preserve"> HYPERLINK "http://climateandcapitalism.com/2011/01/17/daniel-tanuro-the-futility-of-green-capitalism/" </w:instrText>
      </w:r>
      <w:r w:rsidR="0000709D">
        <w:rPr>
          <w:rFonts w:eastAsiaTheme="minorEastAsia"/>
          <w:szCs w:val="24"/>
        </w:rPr>
        <w:fldChar w:fldCharType="separate"/>
      </w:r>
      <w:r w:rsidRPr="00311A0C">
        <w:rPr>
          <w:rFonts w:eastAsia="Calibri"/>
          <w:sz w:val="16"/>
          <w:szCs w:val="16"/>
        </w:rPr>
        <w:t>L’impossible</w:t>
      </w:r>
      <w:proofErr w:type="spellEnd"/>
      <w:r w:rsidRPr="00311A0C">
        <w:rPr>
          <w:rFonts w:eastAsia="Calibri"/>
          <w:sz w:val="16"/>
          <w:szCs w:val="16"/>
        </w:rPr>
        <w:t xml:space="preserve"> </w:t>
      </w:r>
      <w:proofErr w:type="spellStart"/>
      <w:r w:rsidRPr="00311A0C">
        <w:rPr>
          <w:rFonts w:eastAsia="Calibri"/>
          <w:sz w:val="16"/>
          <w:szCs w:val="16"/>
        </w:rPr>
        <w:t>capitalisme</w:t>
      </w:r>
      <w:proofErr w:type="spellEnd"/>
      <w:r w:rsidRPr="00311A0C">
        <w:rPr>
          <w:rFonts w:eastAsia="Calibri"/>
          <w:sz w:val="16"/>
          <w:szCs w:val="16"/>
        </w:rPr>
        <w:t xml:space="preserve"> </w:t>
      </w:r>
      <w:proofErr w:type="spellStart"/>
      <w:r w:rsidRPr="00311A0C">
        <w:rPr>
          <w:rFonts w:eastAsia="Calibri"/>
          <w:sz w:val="16"/>
          <w:szCs w:val="16"/>
        </w:rPr>
        <w:t>vert</w:t>
      </w:r>
      <w:proofErr w:type="spellEnd"/>
      <w:r w:rsidR="0000709D">
        <w:rPr>
          <w:rFonts w:eastAsia="Calibri"/>
          <w:sz w:val="16"/>
          <w:szCs w:val="16"/>
        </w:rPr>
        <w:fldChar w:fldCharType="end"/>
      </w:r>
      <w:r w:rsidRPr="00311A0C">
        <w:rPr>
          <w:rFonts w:eastAsia="Calibri"/>
          <w:sz w:val="16"/>
          <w:szCs w:val="16"/>
        </w:rPr>
        <w:t xml:space="preserve">, soon to be published in English. </w:t>
      </w:r>
    </w:p>
    <w:p w:rsidR="0070361C" w:rsidRPr="00311A0C" w:rsidRDefault="00B02E9C" w:rsidP="0070361C">
      <w:pPr>
        <w:rPr>
          <w:rFonts w:eastAsia="Calibri"/>
          <w:sz w:val="16"/>
          <w:szCs w:val="16"/>
        </w:rPr>
      </w:pPr>
      <w:hyperlink r:id="rId13" w:history="1">
        <w:r w:rsidR="0070361C" w:rsidRPr="00311A0C">
          <w:rPr>
            <w:rFonts w:eastAsia="Calibri"/>
            <w:sz w:val="16"/>
            <w:szCs w:val="16"/>
          </w:rPr>
          <w:t>http://climateandcapitalism.com/2011/09/01/foundations-of-an-ecosocialist-strategy/</w:t>
        </w:r>
      </w:hyperlink>
      <w:r w:rsidR="0070361C" w:rsidRPr="00311A0C">
        <w:rPr>
          <w:rFonts w:eastAsia="Calibri"/>
          <w:sz w:val="16"/>
          <w:szCs w:val="16"/>
        </w:rPr>
        <w:t xml:space="preserve">  [OG]</w:t>
      </w:r>
    </w:p>
    <w:p w:rsidR="0070361C" w:rsidRPr="00311A0C" w:rsidRDefault="0070361C" w:rsidP="0070361C">
      <w:pPr>
        <w:rPr>
          <w:rFonts w:eastAsia="Calibri"/>
          <w:b/>
          <w:bCs/>
          <w:u w:val="single"/>
        </w:rPr>
      </w:pPr>
      <w:r w:rsidRPr="00311A0C">
        <w:rPr>
          <w:rFonts w:eastAsia="Calibri"/>
          <w:b/>
          <w:bCs/>
          <w:u w:val="single"/>
        </w:rPr>
        <w:t>Some</w:t>
      </w:r>
      <w:r w:rsidRPr="00311A0C">
        <w:rPr>
          <w:rFonts w:eastAsia="Calibri"/>
          <w:sz w:val="16"/>
          <w:szCs w:val="16"/>
        </w:rPr>
        <w:t xml:space="preserve"> dogmatic </w:t>
      </w:r>
      <w:r w:rsidRPr="00311A0C">
        <w:rPr>
          <w:rFonts w:eastAsia="Calibri"/>
          <w:b/>
          <w:bCs/>
          <w:u w:val="single"/>
        </w:rPr>
        <w:t>minds will fear that these thoughts open the door to a revision of revolutionary Marxism in the form of concessions to the austerity offensive against the working class in the developed countries</w:t>
      </w:r>
      <w:r w:rsidRPr="00311A0C">
        <w:rPr>
          <w:rFonts w:eastAsia="Calibri"/>
          <w:sz w:val="16"/>
          <w:szCs w:val="16"/>
        </w:rPr>
        <w:t xml:space="preserve">. There is no truth to this. </w:t>
      </w:r>
      <w:r w:rsidRPr="00311A0C">
        <w:rPr>
          <w:rFonts w:eastAsia="Calibri"/>
          <w:b/>
          <w:bCs/>
          <w:u w:val="single"/>
        </w:rPr>
        <w:t xml:space="preserve">It is not a question of yielding the least parcel of terrain to the guilt-tripping discourses that use the ecological crisis to try to disarm the </w:t>
      </w:r>
      <w:proofErr w:type="spellStart"/>
      <w:r w:rsidRPr="00311A0C">
        <w:rPr>
          <w:rFonts w:eastAsia="Calibri"/>
          <w:b/>
          <w:bCs/>
          <w:u w:val="single"/>
        </w:rPr>
        <w:t>labour</w:t>
      </w:r>
      <w:proofErr w:type="spellEnd"/>
      <w:r w:rsidRPr="00311A0C">
        <w:rPr>
          <w:rFonts w:eastAsia="Calibri"/>
          <w:b/>
          <w:bCs/>
          <w:u w:val="single"/>
        </w:rPr>
        <w:t xml:space="preserve"> movement and its representatives</w:t>
      </w:r>
      <w:r w:rsidRPr="00311A0C">
        <w:rPr>
          <w:rFonts w:eastAsia="Calibri"/>
          <w:sz w:val="16"/>
          <w:szCs w:val="16"/>
        </w:rPr>
        <w:t xml:space="preserve">. One line of demarcation between </w:t>
      </w:r>
      <w:proofErr w:type="spellStart"/>
      <w:r w:rsidRPr="00311A0C">
        <w:rPr>
          <w:rFonts w:eastAsia="Calibri"/>
          <w:sz w:val="16"/>
          <w:szCs w:val="16"/>
        </w:rPr>
        <w:t>ecosocialism</w:t>
      </w:r>
      <w:proofErr w:type="spellEnd"/>
      <w:r w:rsidRPr="00311A0C">
        <w:rPr>
          <w:rFonts w:eastAsia="Calibri"/>
          <w:sz w:val="16"/>
          <w:szCs w:val="16"/>
        </w:rPr>
        <w:t xml:space="preserve">, on the one hand, and the political ecology of </w:t>
      </w:r>
      <w:proofErr w:type="spellStart"/>
      <w:r w:rsidRPr="00311A0C">
        <w:rPr>
          <w:rFonts w:eastAsia="Calibri"/>
          <w:sz w:val="16"/>
          <w:szCs w:val="16"/>
        </w:rPr>
        <w:t>degrowth</w:t>
      </w:r>
      <w:proofErr w:type="spellEnd"/>
      <w:r w:rsidRPr="00311A0C">
        <w:rPr>
          <w:rFonts w:eastAsia="Calibri"/>
          <w:sz w:val="16"/>
          <w:szCs w:val="16"/>
        </w:rPr>
        <w:t xml:space="preserve">, on the other, is the attitude toward the class struggle. </w:t>
      </w:r>
      <w:r w:rsidRPr="00311A0C">
        <w:rPr>
          <w:rFonts w:eastAsia="Calibri"/>
          <w:b/>
          <w:bCs/>
          <w:u w:val="single"/>
        </w:rPr>
        <w:t>We remain firmly convinced that the exploited learn through the experience of collective struggles, which begin with the defense of wages, jobs, and working conditions.</w:t>
      </w:r>
      <w:r w:rsidRPr="00311A0C">
        <w:rPr>
          <w:rFonts w:eastAsia="Calibri"/>
          <w:sz w:val="16"/>
          <w:szCs w:val="16"/>
        </w:rPr>
        <w:t xml:space="preserve"> </w:t>
      </w:r>
      <w:r w:rsidRPr="00311A0C">
        <w:rPr>
          <w:rFonts w:eastAsia="Calibri"/>
          <w:b/>
          <w:bCs/>
          <w:u w:val="single"/>
        </w:rPr>
        <w:t>Every struggle</w:t>
      </w:r>
      <w:r w:rsidRPr="00311A0C">
        <w:rPr>
          <w:rFonts w:eastAsia="Calibri"/>
          <w:sz w:val="16"/>
          <w:szCs w:val="16"/>
        </w:rPr>
        <w:t xml:space="preserve"> of the workers, even the most immediate, </w:t>
      </w:r>
      <w:r w:rsidRPr="00311A0C">
        <w:rPr>
          <w:rFonts w:eastAsia="Calibri"/>
          <w:b/>
          <w:bCs/>
          <w:u w:val="single"/>
        </w:rPr>
        <w:t>must be supported and considered as an opportunity to increase consciousness and orient it toward a socialist perspective.</w:t>
      </w:r>
    </w:p>
    <w:p w:rsidR="0070361C" w:rsidRPr="00211162" w:rsidRDefault="0070361C" w:rsidP="0070361C"/>
    <w:p w:rsidR="0070361C" w:rsidRDefault="0070361C" w:rsidP="0070361C">
      <w:pPr>
        <w:pStyle w:val="Heading2"/>
      </w:pPr>
      <w:bookmarkStart w:id="9" w:name="_Toc392944453"/>
      <w:r>
        <w:lastRenderedPageBreak/>
        <w:t>Democracy</w:t>
      </w:r>
      <w:bookmarkEnd w:id="9"/>
    </w:p>
    <w:p w:rsidR="0070361C" w:rsidRPr="007444A0" w:rsidRDefault="0070361C" w:rsidP="0070361C">
      <w:pPr>
        <w:pStyle w:val="Heading4"/>
      </w:pPr>
      <w:r w:rsidRPr="007444A0">
        <w:t xml:space="preserve">Their politics only reinforces the hold of Capital- attempts towards inclusive democratic practices fail to overcome the inherent exclusion of the economy </w:t>
      </w:r>
    </w:p>
    <w:p w:rsidR="0070361C" w:rsidRPr="007444A0" w:rsidRDefault="0070361C" w:rsidP="0070361C">
      <w:pPr>
        <w:rPr>
          <w:rFonts w:eastAsia="Calibri"/>
          <w:iCs/>
        </w:rPr>
      </w:pPr>
      <w:r w:rsidRPr="007444A0">
        <w:rPr>
          <w:rStyle w:val="StyleStyleBold12pt"/>
        </w:rPr>
        <w:t xml:space="preserve">Dean </w:t>
      </w:r>
      <w:proofErr w:type="gramStart"/>
      <w:r w:rsidRPr="007444A0">
        <w:rPr>
          <w:rStyle w:val="StyleStyleBold12pt"/>
        </w:rPr>
        <w:t>5</w:t>
      </w:r>
      <w:r>
        <w:rPr>
          <w:rStyle w:val="StyleStyleBold12pt"/>
        </w:rPr>
        <w:t xml:space="preserve"> </w:t>
      </w:r>
      <w:r w:rsidRPr="007444A0">
        <w:rPr>
          <w:rFonts w:ascii="Times New Roman" w:eastAsia="Calibri" w:hAnsi="Times New Roman"/>
          <w:b/>
          <w:sz w:val="12"/>
        </w:rPr>
        <w:t xml:space="preserve"> </w:t>
      </w:r>
      <w:r w:rsidRPr="007444A0">
        <w:rPr>
          <w:rFonts w:eastAsia="Calibri"/>
          <w:sz w:val="16"/>
          <w:szCs w:val="16"/>
        </w:rPr>
        <w:t>(</w:t>
      </w:r>
      <w:proofErr w:type="gramEnd"/>
      <w:r w:rsidRPr="007444A0">
        <w:rPr>
          <w:rFonts w:eastAsia="Calibri"/>
          <w:sz w:val="16"/>
          <w:szCs w:val="16"/>
        </w:rPr>
        <w:t xml:space="preserve">Jodi, </w:t>
      </w:r>
      <w:proofErr w:type="spellStart"/>
      <w:r w:rsidRPr="007444A0">
        <w:rPr>
          <w:rFonts w:eastAsia="Calibri"/>
          <w:sz w:val="16"/>
          <w:szCs w:val="16"/>
        </w:rPr>
        <w:t>Zizek</w:t>
      </w:r>
      <w:proofErr w:type="spellEnd"/>
      <w:r w:rsidRPr="007444A0">
        <w:rPr>
          <w:rFonts w:eastAsia="Calibri"/>
          <w:sz w:val="16"/>
          <w:szCs w:val="16"/>
        </w:rPr>
        <w:t xml:space="preserve"> Against Democracy http://</w:t>
      </w:r>
      <w:r w:rsidRPr="007444A0">
        <w:rPr>
          <w:rFonts w:eastAsia="Calibri"/>
          <w:iCs/>
          <w:sz w:val="16"/>
          <w:szCs w:val="16"/>
        </w:rPr>
        <w:t>j</w:t>
      </w:r>
      <w:r w:rsidRPr="007444A0">
        <w:rPr>
          <w:rFonts w:eastAsia="Calibri"/>
          <w:bCs/>
          <w:iCs/>
          <w:sz w:val="16"/>
          <w:szCs w:val="16"/>
        </w:rPr>
        <w:t>dean</w:t>
      </w:r>
      <w:r w:rsidRPr="007444A0">
        <w:rPr>
          <w:rFonts w:eastAsia="Calibri"/>
          <w:iCs/>
          <w:sz w:val="16"/>
          <w:szCs w:val="16"/>
        </w:rPr>
        <w:t>icite.typepad.com/i_cite/files/</w:t>
      </w:r>
      <w:r w:rsidRPr="007444A0">
        <w:rPr>
          <w:rFonts w:eastAsia="Calibri"/>
          <w:bCs/>
          <w:iCs/>
          <w:sz w:val="16"/>
          <w:szCs w:val="16"/>
        </w:rPr>
        <w:t>zizek</w:t>
      </w:r>
      <w:r w:rsidRPr="007444A0">
        <w:rPr>
          <w:rFonts w:eastAsia="Calibri"/>
          <w:iCs/>
          <w:sz w:val="16"/>
          <w:szCs w:val="16"/>
        </w:rPr>
        <w:t>_</w:t>
      </w:r>
      <w:r w:rsidRPr="007444A0">
        <w:rPr>
          <w:rFonts w:eastAsia="Calibri"/>
          <w:bCs/>
          <w:iCs/>
          <w:sz w:val="16"/>
          <w:szCs w:val="16"/>
        </w:rPr>
        <w:t>against</w:t>
      </w:r>
      <w:r w:rsidRPr="007444A0">
        <w:rPr>
          <w:rFonts w:eastAsia="Calibri"/>
          <w:iCs/>
          <w:sz w:val="16"/>
          <w:szCs w:val="16"/>
        </w:rPr>
        <w:t>_</w:t>
      </w:r>
      <w:r w:rsidRPr="007444A0">
        <w:rPr>
          <w:rFonts w:eastAsia="Calibri"/>
          <w:bCs/>
          <w:iCs/>
          <w:sz w:val="16"/>
          <w:szCs w:val="16"/>
        </w:rPr>
        <w:t>democracy</w:t>
      </w:r>
      <w:r w:rsidRPr="007444A0">
        <w:rPr>
          <w:rFonts w:eastAsia="Calibri"/>
          <w:iCs/>
          <w:sz w:val="16"/>
          <w:szCs w:val="16"/>
        </w:rPr>
        <w:t>_new_version.doc</w:t>
      </w:r>
      <w:r w:rsidRPr="007444A0">
        <w:rPr>
          <w:rFonts w:eastAsia="Calibri"/>
          <w:i/>
          <w:iCs/>
          <w:sz w:val="16"/>
          <w:szCs w:val="16"/>
        </w:rPr>
        <w:t xml:space="preserve"> </w:t>
      </w:r>
      <w:r w:rsidRPr="007444A0">
        <w:rPr>
          <w:rFonts w:eastAsia="Calibri"/>
          <w:iCs/>
          <w:sz w:val="16"/>
          <w:szCs w:val="16"/>
        </w:rPr>
        <w:t>[accessed 07/14/8])</w:t>
      </w:r>
    </w:p>
    <w:p w:rsidR="0070361C" w:rsidRPr="007444A0" w:rsidRDefault="0070361C" w:rsidP="0070361C">
      <w:pPr>
        <w:rPr>
          <w:rFonts w:eastAsia="Calibri"/>
        </w:rPr>
      </w:pPr>
    </w:p>
    <w:p w:rsidR="0070361C" w:rsidRPr="007444A0" w:rsidRDefault="0070361C" w:rsidP="0070361C">
      <w:pPr>
        <w:rPr>
          <w:rFonts w:eastAsia="Calibri"/>
          <w:b/>
          <w:u w:val="single"/>
        </w:rPr>
      </w:pPr>
      <w:r w:rsidRPr="007444A0">
        <w:rPr>
          <w:rFonts w:eastAsia="Calibri"/>
          <w:sz w:val="16"/>
        </w:rPr>
        <w:t xml:space="preserve">In this article, I take up </w:t>
      </w:r>
      <w:proofErr w:type="spellStart"/>
      <w:r w:rsidRPr="007444A0">
        <w:rPr>
          <w:rFonts w:eastAsia="Calibri"/>
          <w:sz w:val="16"/>
        </w:rPr>
        <w:t>Slavoj</w:t>
      </w:r>
      <w:proofErr w:type="spellEnd"/>
      <w:r w:rsidRPr="007444A0">
        <w:rPr>
          <w:rFonts w:eastAsia="Calibri"/>
          <w:sz w:val="16"/>
        </w:rPr>
        <w:t xml:space="preserve"> </w:t>
      </w:r>
      <w:proofErr w:type="spellStart"/>
      <w:r w:rsidRPr="007444A0">
        <w:rPr>
          <w:rFonts w:eastAsia="Calibri"/>
          <w:sz w:val="16"/>
        </w:rPr>
        <w:t>Zizek’s</w:t>
      </w:r>
      <w:proofErr w:type="spellEnd"/>
      <w:r w:rsidRPr="007444A0">
        <w:rPr>
          <w:rFonts w:eastAsia="Calibri"/>
          <w:sz w:val="16"/>
        </w:rPr>
        <w:t xml:space="preserve"> critical interrogation of democracy. I specify and defend </w:t>
      </w:r>
      <w:proofErr w:type="spellStart"/>
      <w:r w:rsidRPr="007444A0">
        <w:rPr>
          <w:rFonts w:eastAsia="Calibri"/>
          <w:sz w:val="16"/>
        </w:rPr>
        <w:t>Zizek’s</w:t>
      </w:r>
      <w:proofErr w:type="spellEnd"/>
      <w:r w:rsidRPr="007444A0">
        <w:rPr>
          <w:rFonts w:eastAsia="Calibri"/>
          <w:sz w:val="16"/>
        </w:rPr>
        <w:t xml:space="preserve"> position as an alternative left politics, indeed, as that position most attuned to the loss of the political today. Whereas liberal and pragmatic approaches to politics and political theory accept the diminishment of political aspirations as realistic accommodation to the complexities of late capitalist societies as well as preferable to the dangers of totalitarianism accompanying Marxist and revolutionary theories, </w:t>
      </w:r>
      <w:proofErr w:type="spellStart"/>
      <w:r w:rsidRPr="007444A0">
        <w:rPr>
          <w:rFonts w:eastAsia="Calibri"/>
          <w:b/>
          <w:u w:val="single"/>
        </w:rPr>
        <w:t>Zizek’s</w:t>
      </w:r>
      <w:proofErr w:type="spellEnd"/>
      <w:r w:rsidRPr="007444A0">
        <w:rPr>
          <w:rFonts w:eastAsia="Calibri"/>
          <w:sz w:val="16"/>
        </w:rPr>
        <w:t xml:space="preserve"> psychoanalytic </w:t>
      </w:r>
      <w:r w:rsidRPr="007444A0">
        <w:rPr>
          <w:rFonts w:eastAsia="Calibri"/>
          <w:b/>
          <w:u w:val="single"/>
        </w:rPr>
        <w:t>philosophy confronts directly the trap involved in acquiescence to a diminished political field, that is to say, to a political field constituted through the exclusion of the economy: within the ideological matrix of liberal democracy, any move against nationalism, fundamentalist, or ethnic violence ends up reinforcing Capital and guaranteeing democracy’s failure</w:t>
      </w:r>
      <w:r w:rsidRPr="007444A0">
        <w:rPr>
          <w:rFonts w:eastAsia="Calibri"/>
          <w:sz w:val="16"/>
        </w:rPr>
        <w:t>.</w:t>
      </w:r>
      <w:r>
        <w:rPr>
          <w:rFonts w:eastAsia="Calibri"/>
          <w:sz w:val="16"/>
        </w:rPr>
        <w:t xml:space="preserve"> </w:t>
      </w:r>
      <w:r w:rsidRPr="007444A0">
        <w:rPr>
          <w:rFonts w:eastAsia="Calibri"/>
          <w:sz w:val="16"/>
        </w:rPr>
        <w:t xml:space="preserve">Arguing that </w:t>
      </w:r>
      <w:r w:rsidRPr="007444A0">
        <w:rPr>
          <w:rFonts w:eastAsia="Calibri"/>
          <w:b/>
          <w:u w:val="single"/>
        </w:rPr>
        <w:t>formal democracy is irrevocably and necessarily “stained” by a particular content that conditions and limits its universalizabilit</w:t>
      </w:r>
      <w:r w:rsidRPr="007444A0">
        <w:rPr>
          <w:rFonts w:eastAsia="Calibri"/>
          <w:sz w:val="16"/>
        </w:rPr>
        <w:t xml:space="preserve">y, </w:t>
      </w:r>
      <w:r w:rsidRPr="007444A0">
        <w:rPr>
          <w:rFonts w:eastAsia="Calibri"/>
          <w:b/>
          <w:u w:val="single"/>
        </w:rPr>
        <w:t>he challenges</w:t>
      </w:r>
      <w:r w:rsidRPr="007444A0">
        <w:rPr>
          <w:rFonts w:eastAsia="Calibri"/>
          <w:sz w:val="16"/>
        </w:rPr>
        <w:t xml:space="preserve"> his readers </w:t>
      </w:r>
      <w:r w:rsidRPr="007444A0">
        <w:rPr>
          <w:rFonts w:eastAsia="Calibri"/>
          <w:b/>
          <w:u w:val="single"/>
        </w:rPr>
        <w:t>to relinquish our attachment to democracy</w:t>
      </w:r>
      <w:r w:rsidRPr="007444A0">
        <w:rPr>
          <w:rFonts w:eastAsia="Calibri"/>
          <w:sz w:val="16"/>
        </w:rPr>
        <w:t>:</w:t>
      </w:r>
      <w:r>
        <w:rPr>
          <w:rFonts w:eastAsia="Calibri"/>
          <w:sz w:val="16"/>
        </w:rPr>
        <w:t xml:space="preserve"> </w:t>
      </w:r>
      <w:r w:rsidRPr="007444A0">
        <w:rPr>
          <w:rFonts w:eastAsia="Calibri"/>
          <w:b/>
          <w:u w:val="single"/>
        </w:rPr>
        <w:t>if we know that the procedures and institutions of constitutional democracies privilege the wealthy and exclude the poor, if we know that efforts toward inclusion remain tied to national boundaries, thereby disenfranchising yet again those impacted by certain national decisions and policies,</w:t>
      </w:r>
      <w:r w:rsidRPr="007444A0">
        <w:rPr>
          <w:rFonts w:eastAsia="Calibri"/>
          <w:sz w:val="16"/>
        </w:rPr>
        <w:t xml:space="preserve"> </w:t>
      </w:r>
      <w:r w:rsidRPr="007444A0">
        <w:rPr>
          <w:rFonts w:eastAsia="Calibri"/>
          <w:b/>
          <w:u w:val="single"/>
        </w:rPr>
        <w:t>and if we know that the expansion and intensification of networked communications</w:t>
      </w:r>
      <w:r w:rsidRPr="007444A0">
        <w:rPr>
          <w:rFonts w:eastAsia="Calibri"/>
          <w:sz w:val="16"/>
        </w:rPr>
        <w:t xml:space="preserve"> that was supposed to enhance democratic participation </w:t>
      </w:r>
      <w:r w:rsidRPr="007444A0">
        <w:rPr>
          <w:rFonts w:eastAsia="Calibri"/>
          <w:b/>
          <w:u w:val="single"/>
        </w:rPr>
        <w:t>serves primarily to integrate and consolidate communicative capitalism</w:t>
      </w:r>
      <w:r w:rsidRPr="007444A0">
        <w:rPr>
          <w:rFonts w:eastAsia="Calibri"/>
          <w:sz w:val="16"/>
        </w:rPr>
        <w:t xml:space="preserve">, </w:t>
      </w:r>
      <w:r w:rsidRPr="007444A0">
        <w:rPr>
          <w:rFonts w:eastAsia="Calibri"/>
          <w:b/>
          <w:u w:val="single"/>
        </w:rPr>
        <w:t>why do we present our political hopes as aspirations to democracy, rather than something else</w:t>
      </w:r>
      <w:r w:rsidRPr="007444A0">
        <w:rPr>
          <w:rFonts w:eastAsia="Calibri"/>
          <w:sz w:val="16"/>
        </w:rPr>
        <w:t xml:space="preserve">? </w:t>
      </w:r>
      <w:r w:rsidRPr="007444A0">
        <w:rPr>
          <w:rFonts w:eastAsia="Calibri"/>
          <w:b/>
          <w:u w:val="single"/>
        </w:rPr>
        <w:t>Why in the face of democracy’s obvious inability to represent justice in the social field that has emerged</w:t>
      </w:r>
      <w:r w:rsidRPr="007444A0">
        <w:rPr>
          <w:rFonts w:eastAsia="Calibri"/>
          <w:sz w:val="16"/>
        </w:rPr>
        <w:t xml:space="preserve"> in the incompatibility between the globalized economy and welfare states to displace the political</w:t>
      </w:r>
      <w:r w:rsidRPr="007444A0">
        <w:rPr>
          <w:rFonts w:eastAsia="Calibri"/>
          <w:b/>
          <w:u w:val="single"/>
        </w:rPr>
        <w:t>, do critical left political and cultural theorists continue to emphasize a set of arrangements that can be filled in, substantialized, by fundamentalisms, nationalisms, populisms, and conservatisms diametrically opposed to progressive visions of social and economic equality? The answer is that democracy is the form our attachment to Capital takes. Faithful to democracy, we eschew the demanding task of politicizing the economy and envisioning a different political order.</w:t>
      </w:r>
    </w:p>
    <w:p w:rsidR="0070361C" w:rsidRPr="007444A0" w:rsidRDefault="0070361C" w:rsidP="0070361C">
      <w:pPr>
        <w:rPr>
          <w:rFonts w:eastAsia="Calibri"/>
          <w:b/>
          <w:u w:val="single"/>
        </w:rPr>
      </w:pPr>
    </w:p>
    <w:p w:rsidR="0070361C" w:rsidRPr="007444A0" w:rsidRDefault="0070361C" w:rsidP="0070361C">
      <w:pPr>
        <w:pStyle w:val="Heading4"/>
      </w:pPr>
      <w:r w:rsidRPr="007444A0">
        <w:t>The ideology of democracy precludes politics proper – it creates a stop-gap in thought which assures super structures remain the same – the presence of capital dooms the affirmative project to radical failure</w:t>
      </w:r>
    </w:p>
    <w:p w:rsidR="0070361C" w:rsidRPr="007444A0" w:rsidRDefault="0070361C" w:rsidP="0070361C">
      <w:pPr>
        <w:rPr>
          <w:rFonts w:eastAsia="Calibri" w:cs="Arial"/>
          <w:bCs/>
          <w:iCs/>
          <w:szCs w:val="20"/>
        </w:rPr>
      </w:pPr>
      <w:r w:rsidRPr="007444A0">
        <w:rPr>
          <w:rStyle w:val="StyleStyleBold12pt"/>
        </w:rPr>
        <w:t>Dean 5</w:t>
      </w:r>
      <w:proofErr w:type="gramStart"/>
      <w:r w:rsidRPr="007444A0">
        <w:rPr>
          <w:rFonts w:ascii="Times New Roman" w:eastAsia="Calibri" w:hAnsi="Times New Roman"/>
          <w:b/>
          <w:sz w:val="12"/>
        </w:rPr>
        <w:t xml:space="preserve">¶ </w:t>
      </w:r>
      <w:r w:rsidRPr="007444A0">
        <w:rPr>
          <w:rFonts w:eastAsia="Calibri" w:cs="Arial"/>
          <w:bCs/>
          <w:szCs w:val="20"/>
        </w:rPr>
        <w:t xml:space="preserve"> (</w:t>
      </w:r>
      <w:proofErr w:type="gramEnd"/>
      <w:r w:rsidRPr="007444A0">
        <w:rPr>
          <w:rFonts w:eastAsia="Calibri" w:cs="Arial"/>
          <w:bCs/>
          <w:sz w:val="16"/>
          <w:szCs w:val="16"/>
        </w:rPr>
        <w:t xml:space="preserve">Jodi, </w:t>
      </w:r>
      <w:proofErr w:type="spellStart"/>
      <w:r w:rsidRPr="007444A0">
        <w:rPr>
          <w:rFonts w:eastAsia="Calibri" w:cs="Arial"/>
          <w:bCs/>
          <w:sz w:val="16"/>
          <w:szCs w:val="16"/>
        </w:rPr>
        <w:t>Zizek</w:t>
      </w:r>
      <w:proofErr w:type="spellEnd"/>
      <w:r w:rsidRPr="007444A0">
        <w:rPr>
          <w:rFonts w:eastAsia="Calibri" w:cs="Arial"/>
          <w:bCs/>
          <w:sz w:val="16"/>
          <w:szCs w:val="16"/>
        </w:rPr>
        <w:t xml:space="preserve"> Against Democracy http://</w:t>
      </w:r>
      <w:r w:rsidRPr="007444A0">
        <w:rPr>
          <w:rFonts w:eastAsia="Calibri" w:cs="Arial"/>
          <w:bCs/>
          <w:iCs/>
          <w:sz w:val="16"/>
          <w:szCs w:val="16"/>
        </w:rPr>
        <w:t>jdeanicite.typepad.com/i_cite/files/zizek_against_democracy_new_version.doc</w:t>
      </w:r>
      <w:r w:rsidRPr="007444A0">
        <w:rPr>
          <w:rFonts w:eastAsia="Calibri" w:cs="Arial"/>
          <w:bCs/>
          <w:i/>
          <w:iCs/>
          <w:sz w:val="16"/>
          <w:szCs w:val="16"/>
        </w:rPr>
        <w:t xml:space="preserve"> </w:t>
      </w:r>
      <w:r w:rsidRPr="007444A0">
        <w:rPr>
          <w:rFonts w:eastAsia="Calibri" w:cs="Arial"/>
          <w:bCs/>
          <w:iCs/>
          <w:sz w:val="16"/>
          <w:szCs w:val="16"/>
        </w:rPr>
        <w:t>[accessed 07/14/8])</w:t>
      </w:r>
    </w:p>
    <w:p w:rsidR="0070361C" w:rsidRPr="007444A0" w:rsidRDefault="0070361C" w:rsidP="0070361C">
      <w:pPr>
        <w:rPr>
          <w:rFonts w:eastAsia="Calibri" w:cs="Arial"/>
          <w:bCs/>
          <w:szCs w:val="20"/>
        </w:rPr>
      </w:pPr>
    </w:p>
    <w:p w:rsidR="0070361C" w:rsidRPr="007444A0" w:rsidRDefault="0070361C" w:rsidP="0070361C">
      <w:pPr>
        <w:rPr>
          <w:rFonts w:eastAsia="Calibri" w:cs="Arial"/>
          <w:bCs/>
          <w:sz w:val="16"/>
          <w:szCs w:val="20"/>
        </w:rPr>
      </w:pPr>
      <w:r w:rsidRPr="007444A0">
        <w:rPr>
          <w:rFonts w:eastAsia="Calibri" w:cs="Arial"/>
          <w:bCs/>
          <w:sz w:val="16"/>
          <w:szCs w:val="20"/>
        </w:rPr>
        <w:t xml:space="preserve">The second way to read “democratic fundamentalism” is in terms of this hegemony, this basic framework so apparently immune to contestation and renegotiation. </w:t>
      </w:r>
      <w:r w:rsidRPr="007444A0">
        <w:rPr>
          <w:rStyle w:val="StyleBoldUnderline"/>
        </w:rPr>
        <w:t>Democracy today is not the living breathing, activity of politics. The apparent suspension of social hierarchy in elections is the form of its opposite: it’s a disavowal of the antagonisms rupturing the social</w:t>
      </w:r>
      <w:r w:rsidRPr="007444A0">
        <w:rPr>
          <w:rFonts w:eastAsia="Calibri" w:cs="Arial"/>
          <w:bCs/>
          <w:sz w:val="16"/>
          <w:szCs w:val="20"/>
        </w:rPr>
        <w:t xml:space="preserve">. In this way, </w:t>
      </w:r>
      <w:r w:rsidRPr="007444A0">
        <w:rPr>
          <w:rStyle w:val="StyleBoldUnderline"/>
        </w:rPr>
        <w:t>democratic fundamentalism attempts to ensure that nothing will happen. It precludes politics, if by politics we have in mind actions that can produce major change</w:t>
      </w:r>
      <w:r w:rsidRPr="007444A0">
        <w:rPr>
          <w:rFonts w:eastAsia="Calibri" w:cs="Arial"/>
          <w:bCs/>
          <w:szCs w:val="20"/>
          <w:u w:val="single"/>
        </w:rPr>
        <w:t>.</w:t>
      </w:r>
      <w:r w:rsidRPr="007444A0">
        <w:rPr>
          <w:rFonts w:eastAsia="Calibri" w:cs="Arial"/>
          <w:bCs/>
          <w:sz w:val="16"/>
          <w:szCs w:val="20"/>
        </w:rPr>
        <w:t xml:space="preserve"> This second sense of democratic fundamentalism thus refers to the way </w:t>
      </w:r>
      <w:r w:rsidRPr="007444A0">
        <w:rPr>
          <w:rStyle w:val="StyleBoldUnderline"/>
        </w:rPr>
        <w:lastRenderedPageBreak/>
        <w:t>democracy conditions and binds our thinking—anything that is not democratic is necessarily horrible, totalitarian, unacceptable to any rational person</w:t>
      </w:r>
      <w:r w:rsidRPr="007444A0">
        <w:rPr>
          <w:rFonts w:eastAsia="Calibri" w:cs="Arial"/>
          <w:bCs/>
          <w:szCs w:val="20"/>
          <w:u w:val="single"/>
        </w:rPr>
        <w:t>.</w:t>
      </w:r>
      <w:r w:rsidRPr="007444A0">
        <w:rPr>
          <w:rFonts w:eastAsia="Calibri" w:cs="Arial"/>
          <w:bCs/>
          <w:sz w:val="12"/>
          <w:szCs w:val="20"/>
        </w:rPr>
        <w:t>¶</w:t>
      </w:r>
      <w:r w:rsidRPr="007444A0">
        <w:rPr>
          <w:rFonts w:eastAsia="Calibri" w:cs="Arial"/>
          <w:bCs/>
          <w:sz w:val="12"/>
          <w:szCs w:val="20"/>
          <w:u w:val="single"/>
        </w:rPr>
        <w:t xml:space="preserve"> </w:t>
      </w:r>
      <w:r w:rsidRPr="007444A0">
        <w:rPr>
          <w:rFonts w:eastAsia="Calibri" w:cs="Arial"/>
          <w:bCs/>
          <w:sz w:val="16"/>
          <w:szCs w:val="20"/>
        </w:rPr>
        <w:t xml:space="preserve">In sum, </w:t>
      </w:r>
      <w:r w:rsidRPr="007444A0">
        <w:rPr>
          <w:rStyle w:val="StyleBoldUnderline"/>
        </w:rPr>
        <w:t xml:space="preserve">democratic universality appears in </w:t>
      </w:r>
      <w:proofErr w:type="spellStart"/>
      <w:r w:rsidRPr="007444A0">
        <w:rPr>
          <w:rStyle w:val="StyleBoldUnderline"/>
        </w:rPr>
        <w:t>Zizek’s</w:t>
      </w:r>
      <w:proofErr w:type="spellEnd"/>
      <w:r w:rsidRPr="007444A0">
        <w:rPr>
          <w:rStyle w:val="StyleBoldUnderline"/>
        </w:rPr>
        <w:t xml:space="preserve"> early thinking as a necessary fiction, as an impossible universality that opens up because of an excess, obstacle, or stain that impedes it. In the wake of the </w:t>
      </w:r>
      <w:r w:rsidRPr="007444A0">
        <w:rPr>
          <w:rFonts w:eastAsia="Calibri" w:cs="Arial"/>
          <w:bCs/>
          <w:sz w:val="16"/>
          <w:szCs w:val="20"/>
        </w:rPr>
        <w:t xml:space="preserve">demise of socialism and expansion and </w:t>
      </w:r>
      <w:r w:rsidRPr="007444A0">
        <w:rPr>
          <w:rStyle w:val="StyleBoldUnderline"/>
        </w:rPr>
        <w:t>intensification of capital and racist fundamentalisms</w:t>
      </w:r>
      <w:r w:rsidRPr="007444A0">
        <w:rPr>
          <w:rFonts w:eastAsia="Calibri" w:cs="Arial"/>
          <w:bCs/>
          <w:sz w:val="16"/>
          <w:szCs w:val="20"/>
        </w:rPr>
        <w:t xml:space="preserve">, </w:t>
      </w:r>
      <w:proofErr w:type="spellStart"/>
      <w:r w:rsidRPr="007444A0">
        <w:rPr>
          <w:rFonts w:eastAsia="Calibri" w:cs="Arial"/>
          <w:bCs/>
          <w:sz w:val="16"/>
          <w:szCs w:val="20"/>
        </w:rPr>
        <w:t>Zizek</w:t>
      </w:r>
      <w:proofErr w:type="spellEnd"/>
      <w:r w:rsidRPr="007444A0">
        <w:rPr>
          <w:rFonts w:eastAsia="Calibri" w:cs="Arial"/>
          <w:bCs/>
          <w:sz w:val="16"/>
          <w:szCs w:val="20"/>
        </w:rPr>
        <w:t xml:space="preserve"> finds that </w:t>
      </w:r>
      <w:r w:rsidRPr="007444A0">
        <w:rPr>
          <w:rStyle w:val="StyleBoldUnderline"/>
        </w:rPr>
        <w:t>this opening no longer exists,</w:t>
      </w:r>
      <w:r w:rsidRPr="007444A0">
        <w:rPr>
          <w:rFonts w:eastAsia="Calibri" w:cs="Arial"/>
          <w:bCs/>
          <w:sz w:val="16"/>
          <w:szCs w:val="20"/>
        </w:rPr>
        <w:t xml:space="preserve"> that it’s been closed off. As I detail below, </w:t>
      </w:r>
      <w:r w:rsidRPr="007444A0">
        <w:rPr>
          <w:rStyle w:val="StyleBoldUnderline"/>
        </w:rPr>
        <w:t>the empty place of democracy now appears as a politically hopeless insofar as Capital, that other system that relies on disruption, crisis, and excess, displaces the excess necessary for democracy</w:t>
      </w:r>
      <w:r w:rsidRPr="007444A0">
        <w:rPr>
          <w:rFonts w:eastAsia="Calibri" w:cs="Arial"/>
          <w:bCs/>
          <w:sz w:val="16"/>
          <w:szCs w:val="20"/>
        </w:rPr>
        <w:t xml:space="preserve">. </w:t>
      </w:r>
      <w:proofErr w:type="spellStart"/>
      <w:r w:rsidRPr="007444A0">
        <w:rPr>
          <w:rFonts w:eastAsia="Calibri" w:cs="Arial"/>
          <w:bCs/>
          <w:sz w:val="16"/>
          <w:szCs w:val="20"/>
        </w:rPr>
        <w:t>Zizek</w:t>
      </w:r>
      <w:proofErr w:type="spellEnd"/>
      <w:r w:rsidRPr="007444A0">
        <w:rPr>
          <w:rFonts w:eastAsia="Calibri" w:cs="Arial"/>
          <w:bCs/>
          <w:sz w:val="16"/>
          <w:szCs w:val="20"/>
        </w:rPr>
        <w:t xml:space="preserve"> writes, “</w:t>
      </w:r>
      <w:r w:rsidRPr="007444A0">
        <w:rPr>
          <w:rStyle w:val="StyleBoldUnderline"/>
        </w:rPr>
        <w:t>Insofar as we play the democratic game of leaving the place of power empty, of accepting the gap between this place and our occupying</w:t>
      </w:r>
      <w:r w:rsidRPr="007444A0">
        <w:rPr>
          <w:rFonts w:eastAsia="Calibri" w:cs="Arial"/>
          <w:bCs/>
          <w:sz w:val="16"/>
          <w:szCs w:val="20"/>
        </w:rPr>
        <w:t xml:space="preserve"> it (which is the very gap of castration), </w:t>
      </w:r>
      <w:r w:rsidRPr="007444A0">
        <w:rPr>
          <w:rStyle w:val="StyleBoldUnderline"/>
        </w:rPr>
        <w:t>are we—democrats—all not . . . faithful to castration?” Continued service to democracy today functions as our disavowal of the foreclosure of the political under global capital. Instead of a political practice structured around change</w:t>
      </w:r>
      <w:r w:rsidRPr="007444A0">
        <w:rPr>
          <w:rFonts w:eastAsia="Calibri" w:cs="Arial"/>
          <w:bCs/>
          <w:sz w:val="16"/>
          <w:szCs w:val="20"/>
        </w:rPr>
        <w:t>—what one might expect from elections—</w:t>
      </w:r>
      <w:r w:rsidRPr="007444A0">
        <w:rPr>
          <w:rStyle w:val="StyleBoldUnderline"/>
        </w:rPr>
        <w:t>we have instead a democratic fundamentalism that renders change unthinkable</w:t>
      </w:r>
      <w:r w:rsidRPr="007444A0">
        <w:rPr>
          <w:rFonts w:eastAsia="Calibri" w:cs="Arial"/>
          <w:bCs/>
          <w:szCs w:val="20"/>
          <w:u w:val="single"/>
        </w:rPr>
        <w:t>.</w:t>
      </w:r>
      <w:r w:rsidRPr="007444A0">
        <w:rPr>
          <w:rFonts w:eastAsia="Calibri" w:cs="Arial"/>
          <w:bCs/>
          <w:sz w:val="12"/>
          <w:szCs w:val="20"/>
        </w:rPr>
        <w:t>¶</w:t>
      </w:r>
      <w:r>
        <w:rPr>
          <w:rFonts w:eastAsia="Calibri" w:cs="Arial"/>
          <w:bCs/>
          <w:sz w:val="12"/>
          <w:szCs w:val="20"/>
          <w:u w:val="single"/>
        </w:rPr>
        <w:t xml:space="preserve"> </w:t>
      </w:r>
      <w:r w:rsidRPr="007444A0">
        <w:rPr>
          <w:rFonts w:eastAsia="Calibri" w:cs="Arial"/>
          <w:bCs/>
          <w:i/>
          <w:iCs/>
          <w:sz w:val="16"/>
          <w:szCs w:val="20"/>
        </w:rPr>
        <w:t>Contra</w:t>
      </w:r>
      <w:r w:rsidRPr="007444A0">
        <w:rPr>
          <w:rFonts w:eastAsia="Calibri" w:cs="Arial"/>
          <w:bCs/>
          <w:sz w:val="16"/>
          <w:szCs w:val="20"/>
        </w:rPr>
        <w:t xml:space="preserve"> </w:t>
      </w:r>
      <w:proofErr w:type="spellStart"/>
      <w:r w:rsidRPr="007444A0">
        <w:rPr>
          <w:rFonts w:eastAsia="Calibri" w:cs="Arial"/>
          <w:bCs/>
          <w:sz w:val="16"/>
          <w:szCs w:val="20"/>
        </w:rPr>
        <w:t>Laclau</w:t>
      </w:r>
      <w:proofErr w:type="spellEnd"/>
      <w:r w:rsidRPr="007444A0">
        <w:rPr>
          <w:rFonts w:eastAsia="Calibri" w:cs="Arial"/>
          <w:bCs/>
          <w:sz w:val="16"/>
          <w:szCs w:val="20"/>
        </w:rPr>
        <w:t xml:space="preserve">, then, I read </w:t>
      </w:r>
      <w:proofErr w:type="spellStart"/>
      <w:r w:rsidRPr="007444A0">
        <w:rPr>
          <w:rFonts w:eastAsia="Calibri" w:cs="Arial"/>
          <w:bCs/>
          <w:sz w:val="16"/>
          <w:szCs w:val="20"/>
        </w:rPr>
        <w:t>Zizek’s</w:t>
      </w:r>
      <w:proofErr w:type="spellEnd"/>
      <w:r w:rsidRPr="007444A0">
        <w:rPr>
          <w:rFonts w:eastAsia="Calibri" w:cs="Arial"/>
          <w:bCs/>
          <w:sz w:val="16"/>
          <w:szCs w:val="20"/>
        </w:rPr>
        <w:t xml:space="preserve"> questioning of democracy as genuine. When he says that</w:t>
      </w:r>
      <w:r w:rsidRPr="007444A0">
        <w:rPr>
          <w:rStyle w:val="StyleBoldUnderline"/>
        </w:rPr>
        <w:t xml:space="preserve"> the “only question which confronts political philosophy today” is whether liberal democracy is “the ultimate horizon of our political practice,”</w:t>
      </w:r>
      <w:r w:rsidRPr="007444A0">
        <w:rPr>
          <w:rFonts w:eastAsia="Calibri" w:cs="Arial"/>
          <w:bCs/>
          <w:sz w:val="16"/>
          <w:szCs w:val="20"/>
        </w:rPr>
        <w:t xml:space="preserve"> he means it. He asks the question repeatedly, drawing from psychoanalysis and Marxism to explain our inability to think something new. Accordingly, in the following sections, I take up </w:t>
      </w:r>
      <w:proofErr w:type="spellStart"/>
      <w:r w:rsidRPr="007444A0">
        <w:rPr>
          <w:rFonts w:eastAsia="Calibri" w:cs="Arial"/>
          <w:bCs/>
          <w:sz w:val="16"/>
          <w:szCs w:val="20"/>
        </w:rPr>
        <w:t>Zizek’s</w:t>
      </w:r>
      <w:proofErr w:type="spellEnd"/>
      <w:r w:rsidRPr="007444A0">
        <w:rPr>
          <w:rFonts w:eastAsia="Calibri" w:cs="Arial"/>
          <w:bCs/>
          <w:sz w:val="16"/>
          <w:szCs w:val="20"/>
        </w:rPr>
        <w:t xml:space="preserve"> questioning, setting out, first, his formal account of democracy and clarifying the link he posits between democracy, violence, and capitalism. With this account in place, I take up his more recent arguments regarding democratic fundamentalism’s preclusion of politics. To this end, I contrast </w:t>
      </w:r>
      <w:proofErr w:type="spellStart"/>
      <w:r w:rsidRPr="007444A0">
        <w:rPr>
          <w:rFonts w:eastAsia="Calibri" w:cs="Arial"/>
          <w:bCs/>
          <w:sz w:val="16"/>
          <w:szCs w:val="20"/>
        </w:rPr>
        <w:t>Zizek’s</w:t>
      </w:r>
      <w:proofErr w:type="spellEnd"/>
      <w:r w:rsidRPr="007444A0">
        <w:rPr>
          <w:rFonts w:eastAsia="Calibri" w:cs="Arial"/>
          <w:bCs/>
          <w:sz w:val="16"/>
          <w:szCs w:val="20"/>
        </w:rPr>
        <w:t xml:space="preserve"> concern with the loss of a space for the political with alternative positions prominent in Left critical cultural and political theory. </w:t>
      </w:r>
    </w:p>
    <w:p w:rsidR="0070361C" w:rsidRPr="007444A0" w:rsidRDefault="0070361C" w:rsidP="0070361C">
      <w:pPr>
        <w:rPr>
          <w:rFonts w:eastAsia="Calibri" w:cs="Arial"/>
          <w:bCs/>
          <w:szCs w:val="20"/>
        </w:rPr>
      </w:pPr>
    </w:p>
    <w:p w:rsidR="0070361C" w:rsidRPr="007444A0" w:rsidRDefault="0070361C" w:rsidP="0070361C">
      <w:pPr>
        <w:pStyle w:val="Heading4"/>
      </w:pPr>
      <w:r w:rsidRPr="007444A0">
        <w:t>Democracy has no capacity to challenge the existing order – democracy, as we know it, is little more than an empty symbolic gesture giving the illusion of authority in the hands of the masses. An authentic democratic spirit demands the full autonomy and authority of the masses, something only possible in a world post the alternative.</w:t>
      </w:r>
    </w:p>
    <w:p w:rsidR="0070361C" w:rsidRPr="007444A0" w:rsidRDefault="0070361C" w:rsidP="0070361C">
      <w:pPr>
        <w:rPr>
          <w:rFonts w:eastAsia="Calibri"/>
          <w:b/>
          <w:sz w:val="24"/>
          <w:szCs w:val="20"/>
        </w:rPr>
      </w:pPr>
      <w:proofErr w:type="spellStart"/>
      <w:proofErr w:type="gramStart"/>
      <w:r w:rsidRPr="007444A0">
        <w:rPr>
          <w:rStyle w:val="StyleStyleBold12pt"/>
        </w:rPr>
        <w:t>Zizek</w:t>
      </w:r>
      <w:proofErr w:type="spellEnd"/>
      <w:r w:rsidRPr="007444A0">
        <w:rPr>
          <w:rStyle w:val="StyleStyleBold12pt"/>
        </w:rPr>
        <w:t xml:space="preserve"> 9 </w:t>
      </w:r>
      <w:proofErr w:type="spellStart"/>
      <w:r w:rsidRPr="007444A0">
        <w:rPr>
          <w:rFonts w:eastAsia="Calibri"/>
          <w:sz w:val="16"/>
          <w:szCs w:val="16"/>
        </w:rPr>
        <w:t>Slavoj</w:t>
      </w:r>
      <w:proofErr w:type="spellEnd"/>
      <w:r w:rsidRPr="007444A0">
        <w:rPr>
          <w:rFonts w:eastAsia="Calibri"/>
          <w:sz w:val="16"/>
          <w:szCs w:val="16"/>
        </w:rPr>
        <w:t xml:space="preserve">; senior researcher @ U of Ljubljana and lecturer/professor @ the EGS; </w:t>
      </w:r>
      <w:r w:rsidRPr="007444A0">
        <w:rPr>
          <w:rFonts w:eastAsia="Calibri"/>
          <w:i/>
          <w:sz w:val="16"/>
          <w:szCs w:val="16"/>
        </w:rPr>
        <w:t>First as Tragedy, Then as Farce</w:t>
      </w:r>
      <w:r w:rsidRPr="007444A0">
        <w:rPr>
          <w:rFonts w:eastAsia="Calibri"/>
          <w:sz w:val="16"/>
          <w:szCs w:val="16"/>
        </w:rPr>
        <w:t>; p.</w:t>
      </w:r>
      <w:proofErr w:type="gramEnd"/>
      <w:r w:rsidRPr="007444A0">
        <w:rPr>
          <w:rFonts w:eastAsia="Calibri"/>
          <w:szCs w:val="20"/>
        </w:rPr>
        <w:t xml:space="preserve"> </w:t>
      </w:r>
    </w:p>
    <w:p w:rsidR="0070361C" w:rsidRPr="007444A0" w:rsidRDefault="0070361C" w:rsidP="0070361C">
      <w:pPr>
        <w:rPr>
          <w:rFonts w:eastAsia="Calibri"/>
          <w:szCs w:val="20"/>
        </w:rPr>
      </w:pPr>
    </w:p>
    <w:p w:rsidR="0070361C" w:rsidRDefault="0070361C" w:rsidP="0070361C">
      <w:pPr>
        <w:rPr>
          <w:rFonts w:eastAsia="Calibri"/>
          <w:sz w:val="16"/>
          <w:szCs w:val="20"/>
        </w:rPr>
      </w:pPr>
      <w:r w:rsidRPr="007444A0">
        <w:rPr>
          <w:rFonts w:eastAsia="Calibri"/>
          <w:sz w:val="16"/>
          <w:szCs w:val="20"/>
        </w:rPr>
        <w:t xml:space="preserve">Walter Lippmann, the icon of American journalism in the twentieth century, played a key role in the self-understanding of US democracy. Although politically progressive (advocating a fair policy towards the Soviet Union, </w:t>
      </w:r>
      <w:proofErr w:type="spellStart"/>
      <w:proofErr w:type="gramStart"/>
      <w:r w:rsidRPr="007444A0">
        <w:rPr>
          <w:rFonts w:eastAsia="Calibri"/>
          <w:sz w:val="16"/>
          <w:szCs w:val="20"/>
        </w:rPr>
        <w:t>etc</w:t>
      </w:r>
      <w:proofErr w:type="spellEnd"/>
      <w:r w:rsidRPr="007444A0">
        <w:rPr>
          <w:rFonts w:eastAsia="Calibri"/>
          <w:sz w:val="16"/>
          <w:szCs w:val="20"/>
        </w:rPr>
        <w:t xml:space="preserve"> .</w:t>
      </w:r>
      <w:proofErr w:type="gramEnd"/>
      <w:r w:rsidRPr="007444A0">
        <w:rPr>
          <w:rFonts w:eastAsia="Calibri"/>
          <w:sz w:val="16"/>
          <w:szCs w:val="20"/>
        </w:rPr>
        <w:t xml:space="preserve"> ) , he proposed a theory of the public media which has a chilling truth effect. He coined the term "Manufacturing Consent:' later made famous by Chomsky, although </w:t>
      </w:r>
      <w:r w:rsidRPr="007444A0">
        <w:rPr>
          <w:rFonts w:eastAsia="Calibri"/>
          <w:b/>
          <w:szCs w:val="20"/>
          <w:u w:val="single"/>
        </w:rPr>
        <w:t xml:space="preserve">Lippmann </w:t>
      </w:r>
      <w:r w:rsidRPr="007444A0">
        <w:rPr>
          <w:rFonts w:eastAsia="Calibri"/>
          <w:sz w:val="16"/>
          <w:szCs w:val="20"/>
        </w:rPr>
        <w:t xml:space="preserve">intended it in a positive way. In Public Opinion (1922), he </w:t>
      </w:r>
      <w:r w:rsidRPr="007444A0">
        <w:rPr>
          <w:rFonts w:eastAsia="Calibri"/>
          <w:b/>
          <w:szCs w:val="20"/>
          <w:u w:val="single"/>
        </w:rPr>
        <w:t>wrote that a "governing class" must rise to face the challenge-he saw the public as Plato did, as a great beast or a bewildered herd, floundering in the "chaos of local opinions:'J9 So the herd of citizens must be governed by "a specialized class whose interests reach beyond the locality" -this elite class is to act as a machinery of knowledge that circumvents the primary defect of democracy, the impossible ideal of the "</w:t>
      </w:r>
      <w:proofErr w:type="spellStart"/>
      <w:r w:rsidRPr="007444A0">
        <w:rPr>
          <w:rFonts w:eastAsia="Calibri"/>
          <w:b/>
          <w:szCs w:val="20"/>
          <w:u w:val="single"/>
        </w:rPr>
        <w:t>omni</w:t>
      </w:r>
      <w:proofErr w:type="spellEnd"/>
      <w:r w:rsidRPr="007444A0">
        <w:rPr>
          <w:rFonts w:eastAsia="Calibri"/>
          <w:b/>
          <w:szCs w:val="20"/>
          <w:u w:val="single"/>
        </w:rPr>
        <w:t xml:space="preserve">-competent citizen:' This is indeed how our democracies function-and with our consent. </w:t>
      </w:r>
      <w:r w:rsidRPr="007444A0">
        <w:rPr>
          <w:rFonts w:eastAsia="Calibri"/>
          <w:sz w:val="16"/>
          <w:szCs w:val="20"/>
        </w:rPr>
        <w:t xml:space="preserve">There is no mystery in what Lippmann was </w:t>
      </w:r>
      <w:proofErr w:type="gramStart"/>
      <w:r w:rsidRPr="007444A0">
        <w:rPr>
          <w:rFonts w:eastAsia="Calibri"/>
          <w:sz w:val="16"/>
          <w:szCs w:val="20"/>
        </w:rPr>
        <w:t>saying,</w:t>
      </w:r>
      <w:proofErr w:type="gramEnd"/>
      <w:r w:rsidRPr="007444A0">
        <w:rPr>
          <w:rFonts w:eastAsia="Calibri"/>
          <w:sz w:val="16"/>
          <w:szCs w:val="20"/>
        </w:rPr>
        <w:t xml:space="preserve"> it is an obvious fact; </w:t>
      </w:r>
      <w:r w:rsidRPr="007444A0">
        <w:rPr>
          <w:rFonts w:eastAsia="Calibri"/>
          <w:b/>
          <w:szCs w:val="20"/>
          <w:u w:val="single"/>
        </w:rPr>
        <w:t xml:space="preserve">the mystery is that, knowing this, we continue to play the game. We act as if we are free to choose, while silently not only accepting but even demanding that an invisible injunction </w:t>
      </w:r>
      <w:r w:rsidRPr="007444A0">
        <w:rPr>
          <w:rFonts w:eastAsia="Calibri"/>
          <w:sz w:val="16"/>
          <w:szCs w:val="20"/>
        </w:rPr>
        <w:t xml:space="preserve">(inscribed in the very form of our commitment to "free speech") </w:t>
      </w:r>
      <w:r w:rsidRPr="007444A0">
        <w:rPr>
          <w:rFonts w:eastAsia="Calibri"/>
          <w:b/>
          <w:szCs w:val="20"/>
          <w:u w:val="single"/>
        </w:rPr>
        <w:t xml:space="preserve">tells us what to do and to think. As Marx noted long ago, the secret is in the form itself. In this sense, in a democracy, every ordinary citizen is effectively a king-but a king in a constitutional democracy, a monarch who decides only formally, whose function is merely to sign off on measures proposed by an executive administration. This is why the problem with democratic rituals is homologous to the great problem of constitutional monarchy: how to protect the dignity of the king? How to maintain the appearance that the king effectively </w:t>
      </w:r>
      <w:r w:rsidRPr="007444A0">
        <w:rPr>
          <w:rFonts w:eastAsia="Calibri"/>
          <w:b/>
          <w:szCs w:val="20"/>
          <w:u w:val="single"/>
        </w:rPr>
        <w:lastRenderedPageBreak/>
        <w:t xml:space="preserve">makes decisions, when we all know this not to be true? </w:t>
      </w:r>
      <w:r w:rsidRPr="007444A0">
        <w:rPr>
          <w:rFonts w:eastAsia="Calibri"/>
          <w:sz w:val="16"/>
          <w:szCs w:val="20"/>
        </w:rPr>
        <w:t xml:space="preserve">Trotsky was thus right in his basic reproach to parliamentary democracy, which was not that it gives too much power to the uneducated masses, but, paradoxically, that </w:t>
      </w:r>
      <w:r w:rsidRPr="007444A0">
        <w:rPr>
          <w:rFonts w:eastAsia="Calibri"/>
          <w:b/>
          <w:szCs w:val="20"/>
          <w:u w:val="single"/>
        </w:rPr>
        <w:t xml:space="preserve">it passivizes the masses, leaving the initiative with the apparatus of state power </w:t>
      </w:r>
      <w:r w:rsidRPr="007444A0">
        <w:rPr>
          <w:rFonts w:eastAsia="Calibri"/>
          <w:sz w:val="16"/>
          <w:szCs w:val="20"/>
        </w:rPr>
        <w:t xml:space="preserve">(in contrast to the ''soviets'' in which the working classes directly mobilize themselves and exert power). 40 </w:t>
      </w:r>
      <w:r w:rsidRPr="007444A0">
        <w:rPr>
          <w:rFonts w:eastAsia="Calibri"/>
          <w:b/>
          <w:szCs w:val="20"/>
          <w:u w:val="single"/>
        </w:rPr>
        <w:t>What we refer to as the "crisis of democracy" occurs not</w:t>
      </w:r>
      <w:r w:rsidRPr="007444A0">
        <w:rPr>
          <w:rFonts w:eastAsia="Calibri"/>
          <w:sz w:val="16"/>
          <w:szCs w:val="20"/>
        </w:rPr>
        <w:t xml:space="preserve">, therefore, </w:t>
      </w:r>
      <w:r w:rsidRPr="007444A0">
        <w:rPr>
          <w:rFonts w:eastAsia="Calibri"/>
          <w:b/>
          <w:szCs w:val="20"/>
          <w:u w:val="single"/>
        </w:rPr>
        <w:t>when people stop believing in their own power, but, on the contrary, when they stop trusting the elites, those who are supposed to know for them and provide the guidelines, when they experience the anxiety accompanying the recognition that "the (true) throne is empty:' that the decision is now really theirs</w:t>
      </w:r>
      <w:r w:rsidRPr="007444A0">
        <w:rPr>
          <w:rFonts w:eastAsia="Calibri"/>
          <w:sz w:val="16"/>
          <w:szCs w:val="20"/>
        </w:rPr>
        <w:t xml:space="preserve">. This is why in "free elections" there is always a minimal aspect of politeness: those in power politely pretend that they do not really hold power, and ask us to decide freely if we want to give them power-in a way which mirrors the logic of a gesture meant to be refused. To put it in the terms of the Will: representative democracy in its very notion involves a </w:t>
      </w:r>
      <w:proofErr w:type="spellStart"/>
      <w:r w:rsidRPr="007444A0">
        <w:rPr>
          <w:rFonts w:eastAsia="Calibri"/>
          <w:sz w:val="16"/>
          <w:szCs w:val="20"/>
        </w:rPr>
        <w:t>passivization</w:t>
      </w:r>
      <w:proofErr w:type="spellEnd"/>
      <w:r w:rsidRPr="007444A0">
        <w:rPr>
          <w:rFonts w:eastAsia="Calibri"/>
          <w:sz w:val="16"/>
          <w:szCs w:val="20"/>
        </w:rPr>
        <w:t xml:space="preserve"> of the popular </w:t>
      </w:r>
      <w:proofErr w:type="gramStart"/>
      <w:r w:rsidRPr="007444A0">
        <w:rPr>
          <w:rFonts w:eastAsia="Calibri"/>
          <w:sz w:val="16"/>
          <w:szCs w:val="20"/>
        </w:rPr>
        <w:t>Will,</w:t>
      </w:r>
      <w:proofErr w:type="gramEnd"/>
      <w:r w:rsidRPr="007444A0">
        <w:rPr>
          <w:rFonts w:eastAsia="Calibri"/>
          <w:sz w:val="16"/>
          <w:szCs w:val="20"/>
        </w:rPr>
        <w:t xml:space="preserve"> its transformation into non-willing-willing is transferred onto an agent which re-presents the people and wills on its account. Whenever one is accused of undermining democracy, one's answer should thus be a paraphrase of the reply given by Marx and Engels to a similar reproach (that communism undermines the family, property, freedom, etc.) in The Communist Manifesto: </w:t>
      </w:r>
      <w:r w:rsidRPr="007444A0">
        <w:rPr>
          <w:rFonts w:eastAsia="Calibri"/>
          <w:b/>
          <w:szCs w:val="20"/>
          <w:u w:val="single"/>
        </w:rPr>
        <w:t xml:space="preserve">the ruling order is itself already doing all the undermining necessary. In the same way that (market) freedom is un freedom for those who sell their labor-power, </w:t>
      </w:r>
      <w:r w:rsidRPr="007444A0">
        <w:rPr>
          <w:rFonts w:eastAsia="Calibri"/>
          <w:sz w:val="16"/>
          <w:szCs w:val="20"/>
        </w:rPr>
        <w:t xml:space="preserve">in the same way that the family is undermined by the bourgeois family as legalized prostitution, </w:t>
      </w:r>
      <w:r w:rsidRPr="007444A0">
        <w:rPr>
          <w:rFonts w:eastAsia="Calibri"/>
          <w:b/>
          <w:szCs w:val="20"/>
          <w:u w:val="single"/>
        </w:rPr>
        <w:t xml:space="preserve">democracy is undermined by the parliamentary form with its concomitant </w:t>
      </w:r>
      <w:proofErr w:type="spellStart"/>
      <w:r w:rsidRPr="007444A0">
        <w:rPr>
          <w:rFonts w:eastAsia="Calibri"/>
          <w:b/>
          <w:szCs w:val="20"/>
          <w:u w:val="single"/>
        </w:rPr>
        <w:t>passivization</w:t>
      </w:r>
      <w:proofErr w:type="spellEnd"/>
      <w:r w:rsidRPr="007444A0">
        <w:rPr>
          <w:rFonts w:eastAsia="Calibri"/>
          <w:b/>
          <w:szCs w:val="20"/>
          <w:u w:val="single"/>
        </w:rPr>
        <w:t xml:space="preserve"> of the large majority, as well as by the growing executive power implied by the increasingly influential logic of the emergency state</w:t>
      </w:r>
      <w:r w:rsidRPr="007444A0">
        <w:rPr>
          <w:rFonts w:eastAsia="Calibri"/>
          <w:sz w:val="16"/>
          <w:szCs w:val="20"/>
        </w:rPr>
        <w:t>.</w:t>
      </w:r>
    </w:p>
    <w:p w:rsidR="0070361C" w:rsidRDefault="0070361C" w:rsidP="0070361C"/>
    <w:p w:rsidR="0070361C" w:rsidRDefault="0070361C" w:rsidP="0070361C">
      <w:pPr>
        <w:pStyle w:val="Heading2"/>
      </w:pPr>
      <w:bookmarkStart w:id="10" w:name="_Toc392944454"/>
      <w:r>
        <w:lastRenderedPageBreak/>
        <w:t>Economy</w:t>
      </w:r>
      <w:bookmarkEnd w:id="10"/>
    </w:p>
    <w:p w:rsidR="0070361C" w:rsidRPr="0060157D" w:rsidRDefault="0070361C" w:rsidP="0070361C">
      <w:pPr>
        <w:keepNext/>
        <w:keepLines/>
        <w:spacing w:before="200"/>
        <w:outlineLvl w:val="3"/>
        <w:rPr>
          <w:rFonts w:eastAsia="MS Gothic"/>
          <w:b/>
          <w:bCs/>
          <w:iCs/>
          <w:sz w:val="26"/>
        </w:rPr>
      </w:pPr>
      <w:r w:rsidRPr="0060157D">
        <w:rPr>
          <w:rFonts w:eastAsia="MS Gothic"/>
          <w:b/>
          <w:bCs/>
          <w:iCs/>
          <w:sz w:val="26"/>
        </w:rPr>
        <w:t>Valuation of the natural world makes it a standing reserve and causes ecocide</w:t>
      </w:r>
    </w:p>
    <w:p w:rsidR="0070361C" w:rsidRPr="0060157D" w:rsidRDefault="0070361C" w:rsidP="0070361C">
      <w:pPr>
        <w:rPr>
          <w:rFonts w:eastAsia="MS Mincho"/>
          <w:u w:val="single"/>
        </w:rPr>
      </w:pPr>
      <w:proofErr w:type="spellStart"/>
      <w:r w:rsidRPr="0060157D">
        <w:rPr>
          <w:rFonts w:eastAsia="MS Mincho"/>
          <w:b/>
          <w:sz w:val="26"/>
        </w:rPr>
        <w:t>Kovel</w:t>
      </w:r>
      <w:proofErr w:type="spellEnd"/>
      <w:r w:rsidRPr="0060157D">
        <w:rPr>
          <w:rFonts w:eastAsia="MS Mincho"/>
          <w:b/>
          <w:sz w:val="26"/>
        </w:rPr>
        <w:t xml:space="preserve"> 2007</w:t>
      </w:r>
      <w:r w:rsidRPr="0060157D">
        <w:rPr>
          <w:rFonts w:eastAsia="MS Mincho"/>
        </w:rPr>
        <w:t xml:space="preserve"> </w:t>
      </w:r>
      <w:r w:rsidRPr="0060157D">
        <w:rPr>
          <w:rFonts w:eastAsia="MS Mincho"/>
          <w:sz w:val="16"/>
        </w:rPr>
        <w:t>[Joel is Distinguished Professor</w:t>
      </w:r>
      <w:r w:rsidRPr="0060157D">
        <w:rPr>
          <w:rFonts w:eastAsia="MS Mincho"/>
          <w:sz w:val="12"/>
        </w:rPr>
        <w:t>¶</w:t>
      </w:r>
      <w:r w:rsidRPr="0060157D">
        <w:rPr>
          <w:rFonts w:eastAsia="MS Mincho"/>
          <w:sz w:val="16"/>
        </w:rPr>
        <w:t xml:space="preserve"> of Social Studies at Bard College. </w:t>
      </w:r>
      <w:proofErr w:type="gramStart"/>
      <w:r w:rsidRPr="0060157D">
        <w:rPr>
          <w:rFonts w:eastAsia="MS Mincho"/>
          <w:sz w:val="16"/>
        </w:rPr>
        <w:t>He has</w:t>
      </w:r>
      <w:r w:rsidRPr="0060157D">
        <w:rPr>
          <w:rFonts w:eastAsia="MS Mincho"/>
          <w:sz w:val="12"/>
        </w:rPr>
        <w:t>¶</w:t>
      </w:r>
      <w:r w:rsidRPr="0060157D">
        <w:rPr>
          <w:rFonts w:eastAsia="MS Mincho"/>
          <w:sz w:val="16"/>
        </w:rPr>
        <w:t xml:space="preserve"> written ten books, including the first</w:t>
      </w:r>
      <w:r w:rsidRPr="0060157D">
        <w:rPr>
          <w:rFonts w:eastAsia="MS Mincho"/>
          <w:sz w:val="12"/>
        </w:rPr>
        <w:t>¶</w:t>
      </w:r>
      <w:r w:rsidRPr="0060157D">
        <w:rPr>
          <w:rFonts w:eastAsia="MS Mincho"/>
          <w:sz w:val="16"/>
        </w:rPr>
        <w:t xml:space="preserve"> edition of The Enemy of Nature (2002) and</w:t>
      </w:r>
      <w:r w:rsidRPr="0060157D">
        <w:rPr>
          <w:rFonts w:eastAsia="MS Mincho"/>
          <w:sz w:val="12"/>
        </w:rPr>
        <w:t>¶</w:t>
      </w:r>
      <w:r w:rsidRPr="0060157D">
        <w:rPr>
          <w:rFonts w:eastAsia="MS Mincho"/>
          <w:sz w:val="16"/>
        </w:rPr>
        <w:t xml:space="preserve"> Overcoming Zionism (2007).</w:t>
      </w:r>
      <w:proofErr w:type="gramEnd"/>
      <w:r w:rsidRPr="0060157D">
        <w:rPr>
          <w:rFonts w:eastAsia="MS Mincho"/>
          <w:sz w:val="16"/>
        </w:rPr>
        <w:t xml:space="preserve"> He has edited</w:t>
      </w:r>
      <w:r w:rsidRPr="0060157D">
        <w:rPr>
          <w:rFonts w:eastAsia="MS Mincho"/>
          <w:sz w:val="12"/>
        </w:rPr>
        <w:t>¶</w:t>
      </w:r>
      <w:r w:rsidRPr="0060157D">
        <w:rPr>
          <w:rFonts w:eastAsia="MS Mincho"/>
          <w:sz w:val="16"/>
        </w:rPr>
        <w:t xml:space="preserve"> Capitalism Nature Socialism, a journal of</w:t>
      </w:r>
      <w:r w:rsidRPr="0060157D">
        <w:rPr>
          <w:rFonts w:eastAsia="MS Mincho"/>
          <w:sz w:val="12"/>
        </w:rPr>
        <w:t>¶</w:t>
      </w:r>
      <w:r w:rsidRPr="0060157D">
        <w:rPr>
          <w:rFonts w:eastAsia="MS Mincho"/>
          <w:sz w:val="16"/>
        </w:rPr>
        <w:t xml:space="preserve"> radical ecology, since 2003 and has been</w:t>
      </w:r>
      <w:r w:rsidRPr="0060157D">
        <w:rPr>
          <w:rFonts w:eastAsia="MS Mincho"/>
          <w:sz w:val="12"/>
        </w:rPr>
        <w:t>¶</w:t>
      </w:r>
      <w:r w:rsidRPr="0060157D">
        <w:rPr>
          <w:rFonts w:eastAsia="MS Mincho"/>
          <w:sz w:val="16"/>
        </w:rPr>
        <w:t xml:space="preserve"> active in green politics, running for the</w:t>
      </w:r>
      <w:r w:rsidRPr="0060157D">
        <w:rPr>
          <w:rFonts w:eastAsia="MS Mincho"/>
          <w:sz w:val="12"/>
        </w:rPr>
        <w:t>¶</w:t>
      </w:r>
      <w:r w:rsidRPr="0060157D">
        <w:rPr>
          <w:rFonts w:eastAsia="MS Mincho"/>
          <w:sz w:val="16"/>
        </w:rPr>
        <w:t xml:space="preserve"> US Senate in 1998, and seeking the Green</w:t>
      </w:r>
      <w:r w:rsidRPr="0060157D">
        <w:rPr>
          <w:rFonts w:eastAsia="MS Mincho"/>
          <w:sz w:val="12"/>
        </w:rPr>
        <w:t>¶</w:t>
      </w:r>
      <w:r w:rsidRPr="0060157D">
        <w:rPr>
          <w:rFonts w:eastAsia="MS Mincho"/>
          <w:sz w:val="16"/>
        </w:rPr>
        <w:t xml:space="preserve"> Party’s presidential nomination in 2000, The Enemy of Nature: The End of Capitalism or the End of the World?, Second Edition Publication Date: December 9, 2007 | ISBN-10: 1842778714,   IT//PIRATE]</w:t>
      </w:r>
      <w:r w:rsidRPr="0060157D">
        <w:rPr>
          <w:rFonts w:eastAsia="MS Mincho"/>
          <w:u w:val="single"/>
        </w:rPr>
        <w:t xml:space="preserve"> </w:t>
      </w:r>
    </w:p>
    <w:p w:rsidR="0070361C" w:rsidRPr="0060157D" w:rsidRDefault="0070361C" w:rsidP="0070361C">
      <w:pPr>
        <w:rPr>
          <w:rFonts w:eastAsia="MS Mincho"/>
          <w:b/>
          <w:u w:val="single"/>
        </w:rPr>
      </w:pPr>
    </w:p>
    <w:p w:rsidR="0070361C" w:rsidRPr="0060157D" w:rsidRDefault="0070361C" w:rsidP="0070361C">
      <w:pPr>
        <w:rPr>
          <w:rFonts w:eastAsia="MS Mincho"/>
        </w:rPr>
      </w:pPr>
      <w:r w:rsidRPr="0060157D">
        <w:rPr>
          <w:rFonts w:eastAsia="MS Mincho"/>
          <w:b/>
          <w:u w:val="single"/>
        </w:rPr>
        <w:t>The process is a manifestation of the ascendancy of exchange value</w:t>
      </w:r>
      <w:r w:rsidRPr="0060157D">
        <w:rPr>
          <w:rFonts w:eastAsia="MS Mincho"/>
          <w:sz w:val="12"/>
        </w:rPr>
        <w:t>¶</w:t>
      </w:r>
      <w:r w:rsidRPr="0060157D">
        <w:rPr>
          <w:rFonts w:eastAsia="MS Mincho"/>
          <w:b/>
          <w:u w:val="single"/>
        </w:rPr>
        <w:t xml:space="preserve"> over use-value,</w:t>
      </w:r>
      <w:r w:rsidRPr="0060157D">
        <w:rPr>
          <w:rFonts w:eastAsia="MS Mincho"/>
          <w:sz w:val="16"/>
        </w:rPr>
        <w:t xml:space="preserve"> and entails a twofold degradation. In the</w:t>
      </w:r>
      <w:r w:rsidRPr="0060157D">
        <w:rPr>
          <w:rFonts w:eastAsia="MS Mincho"/>
          <w:sz w:val="12"/>
        </w:rPr>
        <w:t>¶</w:t>
      </w:r>
      <w:r w:rsidRPr="0060157D">
        <w:rPr>
          <w:rFonts w:eastAsia="MS Mincho"/>
          <w:sz w:val="16"/>
        </w:rPr>
        <w:t xml:space="preserve"> first place, </w:t>
      </w:r>
      <w:r w:rsidRPr="0060157D">
        <w:rPr>
          <w:rFonts w:eastAsia="MS Mincho"/>
          <w:b/>
          <w:u w:val="single"/>
        </w:rPr>
        <w:t>we have the commodification of nature, which includes</w:t>
      </w:r>
      <w:r w:rsidRPr="0060157D">
        <w:rPr>
          <w:rFonts w:eastAsia="MS Mincho"/>
          <w:sz w:val="12"/>
        </w:rPr>
        <w:t>¶</w:t>
      </w:r>
      <w:r w:rsidRPr="0060157D">
        <w:rPr>
          <w:rFonts w:eastAsia="MS Mincho"/>
          <w:b/>
          <w:u w:val="single"/>
        </w:rPr>
        <w:t xml:space="preserve"> human beings, and their bodies.</w:t>
      </w:r>
      <w:r w:rsidRPr="0060157D">
        <w:rPr>
          <w:rFonts w:eastAsia="MS Mincho"/>
          <w:sz w:val="16"/>
        </w:rPr>
        <w:t xml:space="preserve"> However, </w:t>
      </w:r>
      <w:r w:rsidRPr="0060157D">
        <w:rPr>
          <w:rFonts w:eastAsia="MS Mincho"/>
          <w:b/>
          <w:u w:val="single"/>
        </w:rPr>
        <w:t>nature</w:t>
      </w:r>
      <w:r w:rsidRPr="0060157D">
        <w:rPr>
          <w:rFonts w:eastAsia="MS Mincho"/>
          <w:sz w:val="16"/>
        </w:rPr>
        <w:t>, as we</w:t>
      </w:r>
      <w:r w:rsidRPr="0060157D">
        <w:rPr>
          <w:rFonts w:eastAsia="MS Mincho"/>
          <w:sz w:val="12"/>
        </w:rPr>
        <w:t>¶</w:t>
      </w:r>
      <w:r w:rsidRPr="0060157D">
        <w:rPr>
          <w:rFonts w:eastAsia="MS Mincho"/>
          <w:sz w:val="16"/>
        </w:rPr>
        <w:t xml:space="preserve"> shall examine further in Part II, </w:t>
      </w:r>
      <w:r w:rsidRPr="0060157D">
        <w:rPr>
          <w:rFonts w:eastAsia="MS Mincho"/>
          <w:b/>
          <w:u w:val="single"/>
        </w:rPr>
        <w:t>simply does not work this way</w:t>
      </w:r>
      <w:r w:rsidRPr="0060157D">
        <w:rPr>
          <w:rFonts w:eastAsia="MS Mincho"/>
          <w:sz w:val="16"/>
        </w:rPr>
        <w:t>.</w:t>
      </w:r>
      <w:r w:rsidRPr="0060157D">
        <w:rPr>
          <w:rFonts w:eastAsia="MS Mincho"/>
          <w:sz w:val="12"/>
        </w:rPr>
        <w:t>¶</w:t>
      </w:r>
      <w:r w:rsidRPr="0060157D">
        <w:rPr>
          <w:rFonts w:eastAsia="MS Mincho"/>
          <w:sz w:val="16"/>
        </w:rPr>
        <w:t xml:space="preserve"> No matter what capital’s ideologues say, </w:t>
      </w:r>
      <w:r w:rsidRPr="0060157D">
        <w:rPr>
          <w:rFonts w:eastAsia="MS Mincho"/>
          <w:b/>
          <w:u w:val="single"/>
        </w:rPr>
        <w:t>the</w:t>
      </w:r>
      <w:r w:rsidRPr="0060157D">
        <w:rPr>
          <w:rFonts w:eastAsia="MS Mincho"/>
          <w:sz w:val="16"/>
        </w:rPr>
        <w:t xml:space="preserve"> actual </w:t>
      </w:r>
      <w:r w:rsidRPr="0060157D">
        <w:rPr>
          <w:rFonts w:eastAsia="MS Mincho"/>
          <w:b/>
          <w:u w:val="single"/>
        </w:rPr>
        <w:t>laws of nature</w:t>
      </w:r>
      <w:r w:rsidRPr="0060157D">
        <w:rPr>
          <w:rFonts w:eastAsia="MS Mincho"/>
          <w:sz w:val="12"/>
        </w:rPr>
        <w:t>¶</w:t>
      </w:r>
      <w:r w:rsidRPr="0060157D">
        <w:rPr>
          <w:rFonts w:eastAsia="MS Mincho"/>
          <w:sz w:val="16"/>
        </w:rPr>
        <w:t xml:space="preserve"> </w:t>
      </w:r>
      <w:r w:rsidRPr="0060157D">
        <w:rPr>
          <w:rFonts w:eastAsia="MS Mincho"/>
          <w:b/>
          <w:u w:val="single"/>
        </w:rPr>
        <w:t>never include monetization; they exist</w:t>
      </w:r>
      <w:r w:rsidRPr="0060157D">
        <w:rPr>
          <w:rFonts w:eastAsia="MS Mincho"/>
          <w:sz w:val="16"/>
        </w:rPr>
        <w:t xml:space="preserve">, rather, </w:t>
      </w:r>
      <w:r w:rsidRPr="0060157D">
        <w:rPr>
          <w:rFonts w:eastAsia="MS Mincho"/>
          <w:b/>
          <w:u w:val="single"/>
        </w:rPr>
        <w:t>in the context of</w:t>
      </w:r>
      <w:r w:rsidRPr="0060157D">
        <w:rPr>
          <w:rFonts w:eastAsia="MS Mincho"/>
          <w:sz w:val="12"/>
        </w:rPr>
        <w:t>¶</w:t>
      </w:r>
      <w:r w:rsidRPr="0060157D">
        <w:rPr>
          <w:rFonts w:eastAsia="MS Mincho"/>
          <w:b/>
          <w:u w:val="single"/>
        </w:rPr>
        <w:t xml:space="preserve"> ecosystems whose internal relations are violated by conversion to</w:t>
      </w:r>
      <w:r w:rsidRPr="0060157D">
        <w:rPr>
          <w:rFonts w:eastAsia="MS Mincho"/>
          <w:sz w:val="12"/>
        </w:rPr>
        <w:t>¶</w:t>
      </w:r>
      <w:r w:rsidRPr="0060157D">
        <w:rPr>
          <w:rFonts w:eastAsia="MS Mincho"/>
          <w:b/>
          <w:u w:val="single"/>
        </w:rPr>
        <w:t xml:space="preserve"> the money-form</w:t>
      </w:r>
      <w:r w:rsidRPr="0060157D">
        <w:rPr>
          <w:rFonts w:eastAsia="MS Mincho"/>
          <w:sz w:val="16"/>
        </w:rPr>
        <w:t>. The essential argument for environmental economics</w:t>
      </w:r>
      <w:r w:rsidRPr="0060157D">
        <w:rPr>
          <w:rFonts w:eastAsia="MS Mincho"/>
          <w:sz w:val="12"/>
        </w:rPr>
        <w:t>¶</w:t>
      </w:r>
      <w:r w:rsidRPr="0060157D">
        <w:rPr>
          <w:rFonts w:eastAsia="MS Mincho"/>
          <w:sz w:val="16"/>
        </w:rPr>
        <w:t xml:space="preserve"> within the capitalist system is that by privatizing nature</w:t>
      </w:r>
      <w:r w:rsidRPr="0060157D">
        <w:rPr>
          <w:rFonts w:eastAsia="MS Mincho"/>
          <w:sz w:val="12"/>
        </w:rPr>
        <w:t>¶</w:t>
      </w:r>
      <w:r w:rsidRPr="0060157D">
        <w:rPr>
          <w:rFonts w:eastAsia="MS Mincho"/>
          <w:sz w:val="16"/>
        </w:rPr>
        <w:t xml:space="preserve"> people learn to care for it as their property. However, </w:t>
      </w:r>
      <w:r w:rsidRPr="0060157D">
        <w:rPr>
          <w:rFonts w:eastAsia="MS Mincho"/>
          <w:b/>
          <w:u w:val="single"/>
        </w:rPr>
        <w:t>the problem</w:t>
      </w:r>
      <w:r w:rsidRPr="0060157D">
        <w:rPr>
          <w:rFonts w:eastAsia="MS Mincho"/>
          <w:sz w:val="12"/>
        </w:rPr>
        <w:t>¶</w:t>
      </w:r>
      <w:r w:rsidRPr="0060157D">
        <w:rPr>
          <w:rFonts w:eastAsia="MS Mincho"/>
          <w:b/>
          <w:u w:val="single"/>
        </w:rPr>
        <w:t xml:space="preserve"> is that, being made property, nature is a priori severed from its</w:t>
      </w:r>
      <w:r w:rsidRPr="0060157D">
        <w:rPr>
          <w:rFonts w:eastAsia="MS Mincho"/>
          <w:sz w:val="12"/>
        </w:rPr>
        <w:t>¶</w:t>
      </w:r>
      <w:r w:rsidRPr="0060157D">
        <w:rPr>
          <w:rFonts w:eastAsia="MS Mincho"/>
          <w:sz w:val="16"/>
        </w:rPr>
        <w:t xml:space="preserve"> </w:t>
      </w:r>
      <w:proofErr w:type="spellStart"/>
      <w:r w:rsidRPr="0060157D">
        <w:rPr>
          <w:rFonts w:eastAsia="MS Mincho"/>
          <w:sz w:val="16"/>
        </w:rPr>
        <w:t>ecosystemic</w:t>
      </w:r>
      <w:proofErr w:type="spellEnd"/>
      <w:r w:rsidRPr="0060157D">
        <w:rPr>
          <w:rFonts w:eastAsia="MS Mincho"/>
          <w:sz w:val="16"/>
        </w:rPr>
        <w:t xml:space="preserve"> </w:t>
      </w:r>
      <w:r w:rsidRPr="0060157D">
        <w:rPr>
          <w:rFonts w:eastAsia="MS Mincho"/>
          <w:b/>
          <w:u w:val="single"/>
        </w:rPr>
        <w:t>ways of being.</w:t>
      </w:r>
      <w:r w:rsidRPr="0060157D">
        <w:rPr>
          <w:rFonts w:eastAsia="MS Mincho"/>
          <w:sz w:val="16"/>
        </w:rPr>
        <w:t xml:space="preserve"> </w:t>
      </w:r>
      <w:proofErr w:type="gramStart"/>
      <w:r w:rsidRPr="0060157D">
        <w:rPr>
          <w:rFonts w:eastAsia="MS Mincho"/>
          <w:sz w:val="16"/>
        </w:rPr>
        <w:t xml:space="preserve">Thus </w:t>
      </w:r>
      <w:r w:rsidRPr="0060157D">
        <w:rPr>
          <w:rFonts w:eastAsia="MS Mincho"/>
          <w:b/>
          <w:u w:val="single"/>
        </w:rPr>
        <w:t>the ceaseless rendering into</w:t>
      </w:r>
      <w:r w:rsidRPr="0060157D">
        <w:rPr>
          <w:rFonts w:eastAsia="MS Mincho"/>
          <w:sz w:val="12"/>
        </w:rPr>
        <w:t>¶</w:t>
      </w:r>
      <w:r w:rsidRPr="0060157D">
        <w:rPr>
          <w:rFonts w:eastAsia="MS Mincho"/>
          <w:b/>
          <w:u w:val="single"/>
        </w:rPr>
        <w:t xml:space="preserve"> commodities, with its monetization and exchange, breaks down</w:t>
      </w:r>
      <w:r w:rsidRPr="0060157D">
        <w:rPr>
          <w:rFonts w:eastAsia="MS Mincho"/>
          <w:sz w:val="12"/>
        </w:rPr>
        <w:t>¶</w:t>
      </w:r>
      <w:r w:rsidRPr="0060157D">
        <w:rPr>
          <w:rFonts w:eastAsia="MS Mincho"/>
          <w:b/>
          <w:u w:val="single"/>
        </w:rPr>
        <w:t xml:space="preserve"> the specificity and intricacy of ecosystems.</w:t>
      </w:r>
      <w:proofErr w:type="gramEnd"/>
      <w:r w:rsidRPr="0060157D">
        <w:rPr>
          <w:rFonts w:eastAsia="MS Mincho"/>
          <w:sz w:val="16"/>
        </w:rPr>
        <w:t xml:space="preserve"> </w:t>
      </w:r>
      <w:r w:rsidRPr="0060157D">
        <w:rPr>
          <w:rFonts w:eastAsia="MS Mincho"/>
          <w:b/>
          <w:u w:val="single"/>
        </w:rPr>
        <w:t>To this is added the</w:t>
      </w:r>
      <w:r w:rsidRPr="0060157D">
        <w:rPr>
          <w:rFonts w:eastAsia="MS Mincho"/>
          <w:sz w:val="12"/>
        </w:rPr>
        <w:t>¶</w:t>
      </w:r>
      <w:r w:rsidRPr="0060157D">
        <w:rPr>
          <w:rFonts w:eastAsia="MS Mincho"/>
          <w:sz w:val="16"/>
        </w:rPr>
        <w:t xml:space="preserve"> 41</w:t>
      </w:r>
      <w:r w:rsidRPr="0060157D">
        <w:rPr>
          <w:rFonts w:eastAsia="MS Mincho"/>
          <w:sz w:val="12"/>
        </w:rPr>
        <w:t>¶</w:t>
      </w:r>
      <w:r w:rsidRPr="0060157D">
        <w:rPr>
          <w:rFonts w:eastAsia="MS Mincho"/>
          <w:sz w:val="16"/>
        </w:rPr>
        <w:t xml:space="preserve"> </w:t>
      </w:r>
      <w:r w:rsidRPr="0060157D">
        <w:rPr>
          <w:rFonts w:eastAsia="MS Mincho"/>
          <w:b/>
          <w:u w:val="single"/>
        </w:rPr>
        <w:t>Capital</w:t>
      </w:r>
      <w:r w:rsidRPr="0060157D">
        <w:rPr>
          <w:rFonts w:eastAsia="MS Mincho"/>
          <w:sz w:val="12"/>
        </w:rPr>
        <w:t>¶</w:t>
      </w:r>
      <w:r w:rsidRPr="0060157D">
        <w:rPr>
          <w:rFonts w:eastAsia="MS Mincho"/>
          <w:sz w:val="16"/>
        </w:rPr>
        <w:t xml:space="preserve"> </w:t>
      </w:r>
      <w:r w:rsidRPr="0060157D">
        <w:rPr>
          <w:rFonts w:eastAsia="MS Mincho"/>
          <w:b/>
          <w:u w:val="single"/>
        </w:rPr>
        <w:t>devaluation</w:t>
      </w:r>
      <w:r w:rsidRPr="0060157D">
        <w:rPr>
          <w:rFonts w:eastAsia="MS Mincho"/>
          <w:sz w:val="16"/>
        </w:rPr>
        <w:t xml:space="preserve">, or basic lack of caring, </w:t>
      </w:r>
      <w:r w:rsidRPr="0060157D">
        <w:rPr>
          <w:rFonts w:eastAsia="MS Mincho"/>
          <w:b/>
          <w:u w:val="single"/>
        </w:rPr>
        <w:t>which attends what is left</w:t>
      </w:r>
      <w:r w:rsidRPr="0060157D">
        <w:rPr>
          <w:rFonts w:eastAsia="MS Mincho"/>
          <w:sz w:val="12"/>
        </w:rPr>
        <w:t>¶</w:t>
      </w:r>
      <w:r w:rsidRPr="0060157D">
        <w:rPr>
          <w:rFonts w:eastAsia="MS Mincho"/>
          <w:b/>
          <w:u w:val="single"/>
        </w:rPr>
        <w:t xml:space="preserve"> over and unprofitable</w:t>
      </w:r>
      <w:r w:rsidRPr="0060157D">
        <w:rPr>
          <w:rFonts w:eastAsia="MS Mincho"/>
          <w:sz w:val="16"/>
        </w:rPr>
        <w:t>. Here arise the so-called “externalities” that</w:t>
      </w:r>
      <w:r w:rsidRPr="0060157D">
        <w:rPr>
          <w:rFonts w:eastAsia="MS Mincho"/>
          <w:sz w:val="12"/>
        </w:rPr>
        <w:t>¶</w:t>
      </w:r>
      <w:r w:rsidRPr="0060157D">
        <w:rPr>
          <w:rFonts w:eastAsia="MS Mincho"/>
          <w:sz w:val="16"/>
        </w:rPr>
        <w:t xml:space="preserve"> become the repositories of pollution. To the extent the capital</w:t>
      </w:r>
      <w:r w:rsidRPr="0060157D">
        <w:rPr>
          <w:rFonts w:eastAsia="MS Mincho"/>
          <w:sz w:val="12"/>
        </w:rPr>
        <w:t>¶</w:t>
      </w:r>
      <w:r w:rsidRPr="0060157D">
        <w:rPr>
          <w:rFonts w:eastAsia="MS Mincho"/>
          <w:sz w:val="16"/>
        </w:rPr>
        <w:t xml:space="preserve"> relation, with its unrelenting competitive drive to realize profit</w:t>
      </w:r>
      <w:proofErr w:type="gramStart"/>
      <w:r w:rsidRPr="0060157D">
        <w:rPr>
          <w:rFonts w:eastAsia="MS Mincho"/>
          <w:sz w:val="16"/>
        </w:rPr>
        <w:t>,</w:t>
      </w:r>
      <w:r w:rsidRPr="0060157D">
        <w:rPr>
          <w:rFonts w:eastAsia="MS Mincho"/>
          <w:sz w:val="12"/>
        </w:rPr>
        <w:t>¶</w:t>
      </w:r>
      <w:proofErr w:type="gramEnd"/>
      <w:r w:rsidRPr="0060157D">
        <w:rPr>
          <w:rFonts w:eastAsia="MS Mincho"/>
          <w:sz w:val="16"/>
        </w:rPr>
        <w:t xml:space="preserve"> prevails, it is a certainty that the conditions of production at some</w:t>
      </w:r>
      <w:r w:rsidRPr="0060157D">
        <w:rPr>
          <w:rFonts w:eastAsia="MS Mincho"/>
          <w:sz w:val="12"/>
        </w:rPr>
        <w:t>¶</w:t>
      </w:r>
      <w:r w:rsidRPr="0060157D">
        <w:rPr>
          <w:rFonts w:eastAsia="MS Mincho"/>
          <w:sz w:val="16"/>
        </w:rPr>
        <w:t xml:space="preserve"> point or other will be degraded, which is to say, </w:t>
      </w:r>
      <w:r w:rsidRPr="0060157D">
        <w:rPr>
          <w:rFonts w:eastAsia="MS Mincho"/>
          <w:b/>
          <w:u w:val="single"/>
        </w:rPr>
        <w:t>natural ecosystems</w:t>
      </w:r>
      <w:r w:rsidRPr="0060157D">
        <w:rPr>
          <w:rFonts w:eastAsia="MS Mincho"/>
          <w:sz w:val="12"/>
        </w:rPr>
        <w:t>¶</w:t>
      </w:r>
      <w:r w:rsidRPr="0060157D">
        <w:rPr>
          <w:rFonts w:eastAsia="MS Mincho"/>
          <w:b/>
          <w:u w:val="single"/>
        </w:rPr>
        <w:t xml:space="preserve"> will be destabilized and broken apart.</w:t>
      </w:r>
      <w:r w:rsidRPr="0060157D">
        <w:rPr>
          <w:rFonts w:eastAsia="MS Mincho"/>
          <w:sz w:val="16"/>
        </w:rPr>
        <w:t xml:space="preserve"> As James O’Connor</w:t>
      </w:r>
      <w:r w:rsidRPr="0060157D">
        <w:rPr>
          <w:rFonts w:eastAsia="MS Mincho"/>
          <w:sz w:val="12"/>
        </w:rPr>
        <w:t>¶</w:t>
      </w:r>
      <w:r w:rsidRPr="0060157D">
        <w:rPr>
          <w:rFonts w:eastAsia="MS Mincho"/>
          <w:sz w:val="16"/>
        </w:rPr>
        <w:t xml:space="preserve"> has demonstrated in his pioneering studies of this phenomenon,</w:t>
      </w:r>
      <w:r w:rsidRPr="0060157D">
        <w:rPr>
          <w:rFonts w:eastAsia="MS Mincho"/>
          <w:sz w:val="12"/>
        </w:rPr>
        <w:t>¶</w:t>
      </w:r>
      <w:r w:rsidRPr="0060157D">
        <w:rPr>
          <w:rFonts w:eastAsia="MS Mincho"/>
          <w:sz w:val="16"/>
        </w:rPr>
        <w:t xml:space="preserve"> this degradation will have a contradictory effect on profitability</w:t>
      </w:r>
      <w:r w:rsidRPr="0060157D">
        <w:rPr>
          <w:rFonts w:eastAsia="MS Mincho"/>
          <w:sz w:val="12"/>
        </w:rPr>
        <w:t>¶</w:t>
      </w:r>
      <w:r w:rsidRPr="0060157D">
        <w:rPr>
          <w:rFonts w:eastAsia="MS Mincho"/>
          <w:sz w:val="16"/>
        </w:rPr>
        <w:t xml:space="preserve"> itself (the “Second Contradiction of Capital”), either directly, as</w:t>
      </w:r>
      <w:r w:rsidRPr="0060157D">
        <w:rPr>
          <w:rFonts w:eastAsia="MS Mincho"/>
          <w:sz w:val="12"/>
        </w:rPr>
        <w:t>¶</w:t>
      </w:r>
      <w:r w:rsidRPr="0060157D">
        <w:rPr>
          <w:rFonts w:eastAsia="MS Mincho"/>
          <w:sz w:val="16"/>
        </w:rPr>
        <w:t xml:space="preserve"> </w:t>
      </w:r>
      <w:r w:rsidRPr="0060157D">
        <w:rPr>
          <w:rFonts w:eastAsia="MS Mincho"/>
          <w:b/>
          <w:u w:val="single"/>
        </w:rPr>
        <w:t>by</w:t>
      </w:r>
      <w:r w:rsidRPr="0060157D">
        <w:rPr>
          <w:rFonts w:eastAsia="MS Mincho"/>
          <w:sz w:val="16"/>
        </w:rPr>
        <w:t xml:space="preserve"> so </w:t>
      </w:r>
      <w:r w:rsidRPr="0060157D">
        <w:rPr>
          <w:rFonts w:eastAsia="MS Mincho"/>
          <w:b/>
          <w:u w:val="single"/>
        </w:rPr>
        <w:t>fouling the natural ground of production that it breaks</w:t>
      </w:r>
      <w:r w:rsidRPr="0060157D">
        <w:rPr>
          <w:rFonts w:eastAsia="MS Mincho"/>
          <w:sz w:val="12"/>
        </w:rPr>
        <w:t>¶</w:t>
      </w:r>
      <w:r w:rsidRPr="0060157D">
        <w:rPr>
          <w:rFonts w:eastAsia="MS Mincho"/>
          <w:b/>
          <w:u w:val="single"/>
        </w:rPr>
        <w:t xml:space="preserve"> down</w:t>
      </w:r>
      <w:r w:rsidRPr="0060157D">
        <w:rPr>
          <w:rFonts w:eastAsia="MS Mincho"/>
          <w:sz w:val="16"/>
        </w:rPr>
        <w:t>, or indirectly, in the case that regulatory measures</w:t>
      </w:r>
      <w:r w:rsidRPr="0060157D">
        <w:rPr>
          <w:rFonts w:eastAsia="MS Mincho"/>
          <w:b/>
          <w:u w:val="single"/>
        </w:rPr>
        <w:t>, being</w:t>
      </w:r>
      <w:r w:rsidRPr="0060157D">
        <w:rPr>
          <w:rFonts w:eastAsia="MS Mincho"/>
          <w:sz w:val="12"/>
        </w:rPr>
        <w:t>¶</w:t>
      </w:r>
      <w:r w:rsidRPr="0060157D">
        <w:rPr>
          <w:rFonts w:eastAsia="MS Mincho"/>
          <w:b/>
          <w:u w:val="single"/>
        </w:rPr>
        <w:t xml:space="preserve"> forced to pay for the healthcare of workers</w:t>
      </w:r>
      <w:r w:rsidRPr="0060157D">
        <w:rPr>
          <w:rFonts w:eastAsia="MS Mincho"/>
          <w:sz w:val="16"/>
        </w:rPr>
        <w:t xml:space="preserve">, </w:t>
      </w:r>
      <w:proofErr w:type="spellStart"/>
      <w:r w:rsidRPr="0060157D">
        <w:rPr>
          <w:rFonts w:eastAsia="MS Mincho"/>
          <w:sz w:val="16"/>
        </w:rPr>
        <w:t>etc</w:t>
      </w:r>
      <w:proofErr w:type="spellEnd"/>
      <w:r w:rsidRPr="0060157D">
        <w:rPr>
          <w:rFonts w:eastAsia="MS Mincho"/>
          <w:sz w:val="16"/>
        </w:rPr>
        <w:t xml:space="preserve">, </w:t>
      </w:r>
      <w:r w:rsidRPr="0060157D">
        <w:rPr>
          <w:rFonts w:eastAsia="MS Mincho"/>
          <w:b/>
          <w:u w:val="single"/>
        </w:rPr>
        <w:t>re-internalizes</w:t>
      </w:r>
      <w:r w:rsidRPr="0060157D">
        <w:rPr>
          <w:rFonts w:eastAsia="MS Mincho"/>
          <w:sz w:val="12"/>
        </w:rPr>
        <w:t>¶</w:t>
      </w:r>
      <w:r w:rsidRPr="0060157D">
        <w:rPr>
          <w:rFonts w:eastAsia="MS Mincho"/>
          <w:b/>
          <w:u w:val="single"/>
        </w:rPr>
        <w:t xml:space="preserve"> the costs that had been expelled into the environment</w:t>
      </w:r>
      <w:r w:rsidRPr="0060157D">
        <w:rPr>
          <w:rFonts w:eastAsia="MS Mincho"/>
          <w:sz w:val="16"/>
        </w:rPr>
        <w:t>.11 In a case</w:t>
      </w:r>
      <w:r w:rsidRPr="0060157D">
        <w:rPr>
          <w:rFonts w:eastAsia="MS Mincho"/>
          <w:sz w:val="12"/>
        </w:rPr>
        <w:t>¶</w:t>
      </w:r>
      <w:r w:rsidRPr="0060157D">
        <w:rPr>
          <w:rFonts w:eastAsia="MS Mincho"/>
          <w:sz w:val="16"/>
        </w:rPr>
        <w:t xml:space="preserve"> like Bhopal, numerous insults of this kind interacted and became</w:t>
      </w:r>
      <w:r w:rsidRPr="0060157D">
        <w:rPr>
          <w:rFonts w:eastAsia="MS Mincho"/>
          <w:sz w:val="12"/>
        </w:rPr>
        <w:t>¶</w:t>
      </w:r>
      <w:r w:rsidRPr="0060157D">
        <w:rPr>
          <w:rFonts w:eastAsia="MS Mincho"/>
          <w:sz w:val="16"/>
        </w:rPr>
        <w:t xml:space="preserve"> the matrix of a ghastly “accident.” For Bhopal, degradation was</w:t>
      </w:r>
      <w:r w:rsidRPr="0060157D">
        <w:rPr>
          <w:rFonts w:eastAsia="MS Mincho"/>
          <w:sz w:val="12"/>
        </w:rPr>
        <w:t>¶</w:t>
      </w:r>
      <w:r w:rsidRPr="0060157D">
        <w:rPr>
          <w:rFonts w:eastAsia="MS Mincho"/>
          <w:sz w:val="16"/>
        </w:rPr>
        <w:t xml:space="preserve"> concentrated in one setting; while the ecological crisis as a whole</w:t>
      </w:r>
      <w:r w:rsidRPr="0060157D">
        <w:rPr>
          <w:rFonts w:eastAsia="MS Mincho"/>
          <w:sz w:val="12"/>
        </w:rPr>
        <w:t>¶</w:t>
      </w:r>
      <w:r w:rsidRPr="0060157D">
        <w:rPr>
          <w:rFonts w:eastAsia="MS Mincho"/>
          <w:sz w:val="16"/>
        </w:rPr>
        <w:t xml:space="preserve"> may be regarded as its occurrence in a less concentrated but</w:t>
      </w:r>
      <w:r w:rsidRPr="0060157D">
        <w:rPr>
          <w:rFonts w:eastAsia="MS Mincho"/>
          <w:sz w:val="12"/>
        </w:rPr>
        <w:t>¶</w:t>
      </w:r>
      <w:r w:rsidRPr="0060157D">
        <w:rPr>
          <w:rFonts w:eastAsia="MS Mincho"/>
          <w:sz w:val="16"/>
        </w:rPr>
        <w:t xml:space="preserve"> vastly more extended field, so that the disaster is now played</w:t>
      </w:r>
      <w:r w:rsidRPr="0060157D">
        <w:rPr>
          <w:rFonts w:eastAsia="MS Mincho"/>
          <w:sz w:val="12"/>
        </w:rPr>
        <w:t>¶</w:t>
      </w:r>
      <w:r w:rsidRPr="0060157D">
        <w:rPr>
          <w:rFonts w:eastAsia="MS Mincho"/>
          <w:sz w:val="16"/>
        </w:rPr>
        <w:t xml:space="preserve"> out more slowly and on a planetary scale.</w:t>
      </w:r>
      <w:r w:rsidRPr="0060157D">
        <w:rPr>
          <w:rFonts w:eastAsia="MS Mincho"/>
        </w:rPr>
        <w:t xml:space="preserve"> </w:t>
      </w:r>
    </w:p>
    <w:p w:rsidR="0070361C" w:rsidRDefault="0070361C" w:rsidP="0070361C">
      <w:pPr>
        <w:pStyle w:val="Heading2"/>
      </w:pPr>
      <w:bookmarkStart w:id="11" w:name="_Toc392944455"/>
      <w:r>
        <w:lastRenderedPageBreak/>
        <w:t>Energy (Generic)</w:t>
      </w:r>
      <w:bookmarkEnd w:id="11"/>
    </w:p>
    <w:p w:rsidR="0070361C" w:rsidRPr="0092018F" w:rsidRDefault="0070361C" w:rsidP="0070361C">
      <w:pPr>
        <w:keepNext/>
        <w:keepLines/>
        <w:spacing w:before="200"/>
        <w:outlineLvl w:val="3"/>
        <w:rPr>
          <w:rFonts w:eastAsia="MS Gothic" w:cs="Times New Roman"/>
          <w:b/>
          <w:bCs/>
          <w:iCs/>
          <w:sz w:val="26"/>
        </w:rPr>
      </w:pPr>
      <w:r w:rsidRPr="0092018F">
        <w:rPr>
          <w:rFonts w:eastAsia="MS Gothic" w:cs="Times New Roman"/>
          <w:b/>
          <w:bCs/>
          <w:iCs/>
          <w:sz w:val="26"/>
        </w:rPr>
        <w:t>Particular “types” of energy production are irrelevant – all get co-opted by the socially formed modes of historical production – such reformist thinking invariable get coopted to perpetuate capitalist ecological destruction</w:t>
      </w:r>
    </w:p>
    <w:p w:rsidR="0070361C" w:rsidRPr="0092018F" w:rsidRDefault="0070361C" w:rsidP="0070361C">
      <w:pPr>
        <w:rPr>
          <w:rFonts w:eastAsia="Calibri"/>
          <w:sz w:val="16"/>
          <w:szCs w:val="16"/>
        </w:rPr>
      </w:pPr>
      <w:r w:rsidRPr="0092018F">
        <w:rPr>
          <w:rFonts w:eastAsia="Calibri"/>
          <w:sz w:val="16"/>
          <w:szCs w:val="16"/>
        </w:rPr>
        <w:t xml:space="preserve">Daniel </w:t>
      </w:r>
      <w:proofErr w:type="spellStart"/>
      <w:r w:rsidRPr="0092018F">
        <w:rPr>
          <w:rFonts w:eastAsia="Calibri"/>
          <w:b/>
          <w:bCs/>
          <w:sz w:val="26"/>
        </w:rPr>
        <w:t>Tanuro</w:t>
      </w:r>
      <w:proofErr w:type="spellEnd"/>
      <w:r w:rsidRPr="0092018F">
        <w:rPr>
          <w:rFonts w:eastAsia="Calibri"/>
          <w:sz w:val="16"/>
          <w:szCs w:val="16"/>
        </w:rPr>
        <w:t xml:space="preserve">, September 1, </w:t>
      </w:r>
      <w:r w:rsidRPr="0092018F">
        <w:rPr>
          <w:rFonts w:eastAsia="Calibri"/>
          <w:b/>
          <w:bCs/>
          <w:sz w:val="26"/>
        </w:rPr>
        <w:t>2011</w:t>
      </w:r>
      <w:r w:rsidRPr="0092018F">
        <w:rPr>
          <w:rFonts w:eastAsia="Calibri"/>
          <w:sz w:val="16"/>
          <w:szCs w:val="16"/>
        </w:rPr>
        <w:t>, was written  for the latest issue of the Montréal-based journal </w:t>
      </w:r>
      <w:hyperlink r:id="rId14" w:history="1">
        <w:r w:rsidRPr="0092018F">
          <w:rPr>
            <w:rFonts w:eastAsia="Calibri"/>
            <w:sz w:val="16"/>
            <w:szCs w:val="16"/>
          </w:rPr>
          <w:t xml:space="preserve">Nouveaux Cahiers du </w:t>
        </w:r>
        <w:proofErr w:type="spellStart"/>
        <w:r w:rsidRPr="0092018F">
          <w:rPr>
            <w:rFonts w:eastAsia="Calibri"/>
            <w:sz w:val="16"/>
            <w:szCs w:val="16"/>
          </w:rPr>
          <w:t>Socialisme</w:t>
        </w:r>
        <w:proofErr w:type="spellEnd"/>
      </w:hyperlink>
      <w:r w:rsidRPr="0092018F">
        <w:rPr>
          <w:rFonts w:eastAsia="Calibri"/>
          <w:sz w:val="16"/>
          <w:szCs w:val="16"/>
        </w:rPr>
        <w:t xml:space="preserve"> (NCS), which features a number of articles on what is commonly referred to as the ecological crisis (not yet on-line). </w:t>
      </w:r>
      <w:proofErr w:type="spellStart"/>
      <w:r w:rsidRPr="0092018F">
        <w:rPr>
          <w:rFonts w:eastAsia="Calibri"/>
          <w:sz w:val="16"/>
          <w:szCs w:val="16"/>
        </w:rPr>
        <w:t>Tanuro</w:t>
      </w:r>
      <w:proofErr w:type="spellEnd"/>
      <w:r w:rsidRPr="0092018F">
        <w:rPr>
          <w:rFonts w:eastAsia="Calibri"/>
          <w:sz w:val="16"/>
          <w:szCs w:val="16"/>
        </w:rPr>
        <w:t xml:space="preserve"> is the author of an important book-length Marxist critique of green capitalism, </w:t>
      </w:r>
      <w:proofErr w:type="spellStart"/>
      <w:r w:rsidR="0000709D">
        <w:rPr>
          <w:rFonts w:eastAsiaTheme="minorEastAsia"/>
          <w:szCs w:val="24"/>
        </w:rPr>
        <w:fldChar w:fldCharType="begin"/>
      </w:r>
      <w:r w:rsidR="0000709D">
        <w:instrText xml:space="preserve"> HYPERLINK "http://climateandcapitalism.com/2011/01/17/daniel-tanuro-the-futility-of-green-capitalism/" </w:instrText>
      </w:r>
      <w:r w:rsidR="0000709D">
        <w:rPr>
          <w:rFonts w:eastAsiaTheme="minorEastAsia"/>
          <w:szCs w:val="24"/>
        </w:rPr>
        <w:fldChar w:fldCharType="separate"/>
      </w:r>
      <w:r w:rsidRPr="0092018F">
        <w:rPr>
          <w:rFonts w:eastAsia="Calibri"/>
          <w:sz w:val="16"/>
          <w:szCs w:val="16"/>
        </w:rPr>
        <w:t>L’impossible</w:t>
      </w:r>
      <w:proofErr w:type="spellEnd"/>
      <w:r w:rsidRPr="0092018F">
        <w:rPr>
          <w:rFonts w:eastAsia="Calibri"/>
          <w:sz w:val="16"/>
          <w:szCs w:val="16"/>
        </w:rPr>
        <w:t xml:space="preserve"> </w:t>
      </w:r>
      <w:proofErr w:type="spellStart"/>
      <w:r w:rsidRPr="0092018F">
        <w:rPr>
          <w:rFonts w:eastAsia="Calibri"/>
          <w:sz w:val="16"/>
          <w:szCs w:val="16"/>
        </w:rPr>
        <w:t>capitalisme</w:t>
      </w:r>
      <w:proofErr w:type="spellEnd"/>
      <w:r w:rsidRPr="0092018F">
        <w:rPr>
          <w:rFonts w:eastAsia="Calibri"/>
          <w:sz w:val="16"/>
          <w:szCs w:val="16"/>
        </w:rPr>
        <w:t xml:space="preserve"> </w:t>
      </w:r>
      <w:proofErr w:type="spellStart"/>
      <w:r w:rsidRPr="0092018F">
        <w:rPr>
          <w:rFonts w:eastAsia="Calibri"/>
          <w:sz w:val="16"/>
          <w:szCs w:val="16"/>
        </w:rPr>
        <w:t>vert</w:t>
      </w:r>
      <w:proofErr w:type="spellEnd"/>
      <w:r w:rsidR="0000709D">
        <w:rPr>
          <w:rFonts w:eastAsia="Calibri"/>
          <w:sz w:val="16"/>
          <w:szCs w:val="16"/>
        </w:rPr>
        <w:fldChar w:fldCharType="end"/>
      </w:r>
      <w:r w:rsidRPr="0092018F">
        <w:rPr>
          <w:rFonts w:eastAsia="Calibri"/>
          <w:sz w:val="16"/>
          <w:szCs w:val="16"/>
        </w:rPr>
        <w:t>, soon to be published in English</w:t>
      </w:r>
    </w:p>
    <w:p w:rsidR="0070361C" w:rsidRPr="0092018F" w:rsidRDefault="00B02E9C" w:rsidP="0070361C">
      <w:pPr>
        <w:rPr>
          <w:rFonts w:eastAsia="Calibri"/>
          <w:sz w:val="16"/>
          <w:szCs w:val="16"/>
        </w:rPr>
      </w:pPr>
      <w:hyperlink r:id="rId15" w:history="1">
        <w:r w:rsidR="0070361C" w:rsidRPr="0092018F">
          <w:rPr>
            <w:rFonts w:eastAsia="Calibri"/>
            <w:sz w:val="16"/>
            <w:szCs w:val="16"/>
          </w:rPr>
          <w:t>http://climateandcapitalism.com/2011/09/01/foundations-of-an-ecosocialist-strategy/</w:t>
        </w:r>
      </w:hyperlink>
    </w:p>
    <w:p w:rsidR="0070361C" w:rsidRPr="0092018F" w:rsidRDefault="0070361C" w:rsidP="0070361C">
      <w:pPr>
        <w:rPr>
          <w:rFonts w:eastAsia="Calibri"/>
          <w:b/>
          <w:bCs/>
          <w:u w:val="single"/>
        </w:rPr>
      </w:pPr>
      <w:r w:rsidRPr="0092018F">
        <w:rPr>
          <w:rFonts w:eastAsia="Calibri"/>
          <w:sz w:val="16"/>
          <w:szCs w:val="16"/>
        </w:rPr>
        <w:t xml:space="preserve">True, of </w:t>
      </w:r>
      <w:r w:rsidRPr="0092018F">
        <w:rPr>
          <w:rFonts w:eastAsia="Calibri"/>
          <w:b/>
          <w:bCs/>
          <w:u w:val="single"/>
        </w:rPr>
        <w:t xml:space="preserve">all the modes of production that have existed in history, capitalism is the one that has most spectacularly increased the productivity of </w:t>
      </w:r>
      <w:proofErr w:type="spellStart"/>
      <w:r w:rsidRPr="0092018F">
        <w:rPr>
          <w:rFonts w:eastAsia="Calibri"/>
          <w:b/>
          <w:bCs/>
          <w:u w:val="single"/>
        </w:rPr>
        <w:t>labour</w:t>
      </w:r>
      <w:proofErr w:type="spellEnd"/>
      <w:r w:rsidRPr="0092018F">
        <w:rPr>
          <w:rFonts w:eastAsia="Calibri"/>
          <w:b/>
          <w:bCs/>
          <w:u w:val="single"/>
        </w:rPr>
        <w:t xml:space="preserve"> and thus efficiency in the use of resources.</w:t>
      </w:r>
      <w:r w:rsidRPr="0092018F">
        <w:rPr>
          <w:rFonts w:eastAsia="Calibri"/>
          <w:sz w:val="16"/>
          <w:szCs w:val="16"/>
        </w:rPr>
        <w:t xml:space="preserve"> That is because </w:t>
      </w:r>
      <w:r w:rsidRPr="0092018F">
        <w:rPr>
          <w:rFonts w:eastAsia="Calibri"/>
          <w:b/>
          <w:bCs/>
          <w:u w:val="single"/>
        </w:rPr>
        <w:t xml:space="preserve">the quest for surplus profit that prompts mechanization simultaneously </w:t>
      </w:r>
      <w:proofErr w:type="spellStart"/>
      <w:r w:rsidRPr="0092018F">
        <w:rPr>
          <w:rFonts w:eastAsia="Calibri"/>
          <w:b/>
          <w:bCs/>
          <w:u w:val="single"/>
        </w:rPr>
        <w:t>favours</w:t>
      </w:r>
      <w:proofErr w:type="spellEnd"/>
      <w:r w:rsidRPr="0092018F">
        <w:rPr>
          <w:rFonts w:eastAsia="Calibri"/>
          <w:b/>
          <w:bCs/>
          <w:u w:val="single"/>
        </w:rPr>
        <w:t xml:space="preserve"> increased savings in the use of natural resources. </w:t>
      </w:r>
      <w:r w:rsidRPr="0092018F">
        <w:rPr>
          <w:rFonts w:eastAsia="Calibri"/>
          <w:sz w:val="16"/>
          <w:szCs w:val="16"/>
        </w:rPr>
        <w:t xml:space="preserve">However, </w:t>
      </w:r>
      <w:r w:rsidRPr="0092018F">
        <w:rPr>
          <w:rFonts w:eastAsia="Calibri"/>
          <w:b/>
          <w:bCs/>
          <w:u w:val="single"/>
        </w:rPr>
        <w:t>this</w:t>
      </w:r>
      <w:r w:rsidRPr="0092018F">
        <w:rPr>
          <w:rFonts w:eastAsia="Calibri"/>
          <w:sz w:val="16"/>
          <w:szCs w:val="16"/>
        </w:rPr>
        <w:t xml:space="preserve"> observation </w:t>
      </w:r>
      <w:r w:rsidRPr="0092018F">
        <w:rPr>
          <w:rFonts w:eastAsia="Calibri"/>
          <w:b/>
          <w:bCs/>
          <w:u w:val="single"/>
        </w:rPr>
        <w:t xml:space="preserve">does not challenge the </w:t>
      </w:r>
      <w:proofErr w:type="spellStart"/>
      <w:r w:rsidRPr="0092018F">
        <w:rPr>
          <w:rFonts w:eastAsia="Calibri"/>
          <w:b/>
          <w:bCs/>
          <w:u w:val="single"/>
        </w:rPr>
        <w:t>ecocidal</w:t>
      </w:r>
      <w:proofErr w:type="spellEnd"/>
      <w:r w:rsidRPr="0092018F">
        <w:rPr>
          <w:rFonts w:eastAsia="Calibri"/>
          <w:b/>
          <w:bCs/>
          <w:u w:val="single"/>
        </w:rPr>
        <w:t xml:space="preserve"> nature of the system</w:t>
      </w:r>
      <w:r w:rsidRPr="0092018F">
        <w:rPr>
          <w:rFonts w:eastAsia="Calibri"/>
          <w:sz w:val="16"/>
          <w:szCs w:val="16"/>
        </w:rPr>
        <w:t xml:space="preserve">, and the Kuznets curve is false. On the one hand, </w:t>
      </w:r>
      <w:r w:rsidRPr="0092018F">
        <w:rPr>
          <w:rFonts w:eastAsia="Calibri"/>
          <w:b/>
          <w:bCs/>
          <w:u w:val="single"/>
        </w:rPr>
        <w:t>the increase in efficiency is necessarily asymptotic, not a linear function of the increase in fixed capital</w:t>
      </w:r>
      <w:r w:rsidRPr="0092018F">
        <w:rPr>
          <w:rFonts w:eastAsia="Calibri"/>
          <w:sz w:val="16"/>
          <w:szCs w:val="16"/>
        </w:rPr>
        <w:t xml:space="preserve"> — otherwise </w:t>
      </w:r>
      <w:r w:rsidRPr="0092018F">
        <w:rPr>
          <w:rFonts w:eastAsia="Calibri"/>
          <w:b/>
          <w:bCs/>
          <w:u w:val="single"/>
        </w:rPr>
        <w:t xml:space="preserve">one would have to conclude that perpetual movement is possible since, if carried to an extreme, </w:t>
      </w:r>
      <w:proofErr w:type="spellStart"/>
      <w:proofErr w:type="gramStart"/>
      <w:r w:rsidRPr="0092018F">
        <w:rPr>
          <w:rFonts w:eastAsia="Calibri"/>
          <w:b/>
          <w:bCs/>
          <w:u w:val="single"/>
        </w:rPr>
        <w:t>labour</w:t>
      </w:r>
      <w:proofErr w:type="spellEnd"/>
      <w:proofErr w:type="gramEnd"/>
      <w:r w:rsidRPr="0092018F">
        <w:rPr>
          <w:rFonts w:eastAsia="Calibri"/>
          <w:b/>
          <w:bCs/>
          <w:u w:val="single"/>
        </w:rPr>
        <w:t xml:space="preserve"> could be performed without loss of energy</w:t>
      </w:r>
      <w:r w:rsidRPr="0092018F">
        <w:rPr>
          <w:rFonts w:eastAsia="Calibri"/>
          <w:sz w:val="16"/>
          <w:szCs w:val="16"/>
        </w:rPr>
        <w:t xml:space="preserve">. (This glaring error was committed by the experts who assessed the share of European electricity consumption that could be covered by the </w:t>
      </w:r>
      <w:proofErr w:type="spellStart"/>
      <w:r w:rsidRPr="0092018F">
        <w:rPr>
          <w:rFonts w:eastAsia="Calibri"/>
          <w:sz w:val="16"/>
          <w:szCs w:val="16"/>
        </w:rPr>
        <w:t>Desertec</w:t>
      </w:r>
      <w:proofErr w:type="spellEnd"/>
      <w:r w:rsidRPr="0092018F">
        <w:rPr>
          <w:rFonts w:eastAsia="Calibri"/>
          <w:sz w:val="16"/>
          <w:szCs w:val="16"/>
        </w:rPr>
        <w:t xml:space="preserve"> solar power project in the Sahara.</w:t>
      </w:r>
      <w:hyperlink r:id="rId16" w:history="1">
        <w:r w:rsidRPr="0092018F">
          <w:rPr>
            <w:rFonts w:eastAsia="Calibri"/>
            <w:sz w:val="16"/>
            <w:szCs w:val="16"/>
          </w:rPr>
          <w:t>[3]</w:t>
        </w:r>
      </w:hyperlink>
      <w:r w:rsidRPr="0092018F">
        <w:rPr>
          <w:rFonts w:eastAsia="Calibri"/>
          <w:sz w:val="16"/>
          <w:szCs w:val="16"/>
        </w:rPr>
        <w:t xml:space="preserve">) On the other hand, empirical observation shows that </w:t>
      </w:r>
      <w:r w:rsidRPr="0092018F">
        <w:rPr>
          <w:rFonts w:eastAsia="Calibri"/>
          <w:b/>
          <w:bCs/>
          <w:u w:val="single"/>
        </w:rPr>
        <w:t>increasing the volume of production does more than offset the increase in efficiency, which is only relative</w:t>
      </w:r>
      <w:r w:rsidRPr="0092018F">
        <w:rPr>
          <w:rFonts w:eastAsia="Calibri"/>
          <w:sz w:val="16"/>
          <w:szCs w:val="16"/>
        </w:rPr>
        <w:t>. A striking example is the case of the automobile: the efficiency of the engines increases, but the global needs for hydrocarbon fuels and the greenhouse gas emissions explode as a result of the never-ending increase in the number of vehicles. Growth-obsessed capitalism inevitably implies a growing consumption of resources, which is irreconcilable with their finite nature and their rates of renewal.</w:t>
      </w:r>
      <w:r w:rsidRPr="0092018F">
        <w:rPr>
          <w:rFonts w:eastAsia="Calibri"/>
          <w:sz w:val="12"/>
          <w:szCs w:val="16"/>
        </w:rPr>
        <w:t xml:space="preserve">¶ </w:t>
      </w:r>
      <w:proofErr w:type="gramStart"/>
      <w:r w:rsidRPr="0092018F">
        <w:rPr>
          <w:rFonts w:eastAsia="Calibri"/>
          <w:b/>
          <w:bCs/>
          <w:u w:val="single"/>
        </w:rPr>
        <w:t>The</w:t>
      </w:r>
      <w:proofErr w:type="gramEnd"/>
      <w:r w:rsidRPr="0092018F">
        <w:rPr>
          <w:rFonts w:eastAsia="Calibri"/>
          <w:b/>
          <w:bCs/>
          <w:u w:val="single"/>
        </w:rPr>
        <w:t xml:space="preserve"> alarming increase in serious ecological problems poses the question of the theoretical limits to capitalist growth and consequently capitalist degradation of the environment. To answer this, we must clearly grasp that capital is not a </w:t>
      </w:r>
      <w:proofErr w:type="gramStart"/>
      <w:r w:rsidRPr="0092018F">
        <w:rPr>
          <w:rFonts w:eastAsia="Calibri"/>
          <w:b/>
          <w:bCs/>
          <w:u w:val="single"/>
        </w:rPr>
        <w:t>thing,</w:t>
      </w:r>
      <w:proofErr w:type="gramEnd"/>
      <w:r w:rsidRPr="0092018F">
        <w:rPr>
          <w:rFonts w:eastAsia="Calibri"/>
          <w:b/>
          <w:bCs/>
          <w:u w:val="single"/>
        </w:rPr>
        <w:t xml:space="preserve"> it is a social relation of exploitation, the development of which was historically made possible by the prior appropriation of natural resources</w:t>
      </w:r>
      <w:r w:rsidRPr="0092018F">
        <w:rPr>
          <w:rFonts w:eastAsia="Calibri"/>
          <w:sz w:val="16"/>
          <w:szCs w:val="16"/>
        </w:rPr>
        <w:t xml:space="preserve"> (land, water, forests, etc.) </w:t>
      </w:r>
      <w:r w:rsidRPr="0092018F">
        <w:rPr>
          <w:rFonts w:eastAsia="Calibri"/>
          <w:b/>
          <w:bCs/>
          <w:u w:val="single"/>
        </w:rPr>
        <w:t xml:space="preserve">by the ruling classes on behalf of profit. This appropriation then entailed that of the </w:t>
      </w:r>
      <w:proofErr w:type="spellStart"/>
      <w:r w:rsidRPr="0092018F">
        <w:rPr>
          <w:rFonts w:eastAsia="Calibri"/>
          <w:b/>
          <w:bCs/>
          <w:u w:val="single"/>
        </w:rPr>
        <w:t>labour</w:t>
      </w:r>
      <w:proofErr w:type="spellEnd"/>
      <w:r w:rsidRPr="0092018F">
        <w:rPr>
          <w:rFonts w:eastAsia="Calibri"/>
          <w:b/>
          <w:bCs/>
          <w:u w:val="single"/>
        </w:rPr>
        <w:t xml:space="preserve"> force, transformed into a waged commodity. The pillage of resources and exploitation of labor — when it is considered from the social standpoint — are therefore the two sides of the same coin.</w:t>
      </w:r>
      <w:r w:rsidRPr="0092018F">
        <w:rPr>
          <w:rFonts w:eastAsia="Calibri"/>
          <w:sz w:val="12"/>
          <w:szCs w:val="16"/>
        </w:rPr>
        <w:t xml:space="preserve">¶ </w:t>
      </w:r>
      <w:r w:rsidRPr="0092018F">
        <w:rPr>
          <w:rFonts w:eastAsia="Calibri"/>
          <w:sz w:val="16"/>
          <w:szCs w:val="16"/>
        </w:rPr>
        <w:t xml:space="preserve">However, leaving aside its social component (cooperation and its forms), </w:t>
      </w:r>
      <w:r w:rsidRPr="0092018F">
        <w:rPr>
          <w:rFonts w:eastAsia="Calibri"/>
          <w:b/>
          <w:bCs/>
          <w:u w:val="single"/>
        </w:rPr>
        <w:t xml:space="preserve">human </w:t>
      </w:r>
      <w:proofErr w:type="spellStart"/>
      <w:r w:rsidRPr="0092018F">
        <w:rPr>
          <w:rFonts w:eastAsia="Calibri"/>
          <w:b/>
          <w:bCs/>
          <w:u w:val="single"/>
        </w:rPr>
        <w:t>labour</w:t>
      </w:r>
      <w:proofErr w:type="spellEnd"/>
      <w:r w:rsidRPr="0092018F">
        <w:rPr>
          <w:rFonts w:eastAsia="Calibri"/>
          <w:b/>
          <w:bCs/>
          <w:u w:val="single"/>
        </w:rPr>
        <w:t xml:space="preserve"> power can also be considered from the thermodynamic angle, as one among other natural resources</w:t>
      </w:r>
      <w:r w:rsidRPr="0092018F">
        <w:rPr>
          <w:rFonts w:eastAsia="Calibri"/>
          <w:sz w:val="16"/>
          <w:szCs w:val="16"/>
        </w:rPr>
        <w:t xml:space="preserve"> (the human body is a converter of energy). In this case, </w:t>
      </w:r>
      <w:r w:rsidRPr="0092018F">
        <w:rPr>
          <w:rFonts w:eastAsia="Calibri"/>
          <w:b/>
          <w:bCs/>
          <w:u w:val="single"/>
        </w:rPr>
        <w:t>pillage and exploitation are in fact</w:t>
      </w:r>
      <w:r w:rsidRPr="0092018F">
        <w:rPr>
          <w:rFonts w:eastAsia="Calibri"/>
          <w:sz w:val="16"/>
          <w:szCs w:val="16"/>
        </w:rPr>
        <w:t xml:space="preserve"> but </w:t>
      </w:r>
      <w:r w:rsidRPr="0092018F">
        <w:rPr>
          <w:rFonts w:eastAsia="Calibri"/>
          <w:b/>
          <w:bCs/>
          <w:u w:val="single"/>
        </w:rPr>
        <w:t xml:space="preserve">one and the same process of </w:t>
      </w:r>
      <w:proofErr w:type="gramStart"/>
      <w:r w:rsidRPr="0092018F">
        <w:rPr>
          <w:rFonts w:eastAsia="Calibri"/>
          <w:b/>
          <w:bCs/>
          <w:u w:val="single"/>
        </w:rPr>
        <w:t>destruction,</w:t>
      </w:r>
      <w:proofErr w:type="gramEnd"/>
      <w:r w:rsidRPr="0092018F">
        <w:rPr>
          <w:rFonts w:eastAsia="Calibri"/>
          <w:b/>
          <w:bCs/>
          <w:u w:val="single"/>
        </w:rPr>
        <w:t xml:space="preserve"> and surplus </w:t>
      </w:r>
      <w:proofErr w:type="spellStart"/>
      <w:r w:rsidRPr="0092018F">
        <w:rPr>
          <w:rFonts w:eastAsia="Calibri"/>
          <w:b/>
          <w:bCs/>
          <w:u w:val="single"/>
        </w:rPr>
        <w:t>labour</w:t>
      </w:r>
      <w:proofErr w:type="spellEnd"/>
      <w:r w:rsidRPr="0092018F">
        <w:rPr>
          <w:rFonts w:eastAsia="Calibri"/>
          <w:b/>
          <w:bCs/>
          <w:u w:val="single"/>
        </w:rPr>
        <w:t xml:space="preserve"> can be described as a quantity of energy monopolized by the employer.</w:t>
      </w:r>
    </w:p>
    <w:p w:rsidR="0070361C" w:rsidRDefault="0070361C" w:rsidP="0070361C"/>
    <w:p w:rsidR="0070361C" w:rsidRDefault="0070361C" w:rsidP="0070361C">
      <w:pPr>
        <w:pStyle w:val="Heading2"/>
      </w:pPr>
      <w:bookmarkStart w:id="12" w:name="_Toc392944456"/>
      <w:r>
        <w:lastRenderedPageBreak/>
        <w:t>Environmentalism</w:t>
      </w:r>
      <w:bookmarkEnd w:id="12"/>
    </w:p>
    <w:p w:rsidR="0070361C" w:rsidRPr="00E37221" w:rsidRDefault="0070361C" w:rsidP="0070361C">
      <w:pPr>
        <w:pStyle w:val="Heading4"/>
      </w:pPr>
      <w:proofErr w:type="spellStart"/>
      <w:r>
        <w:t>Aff</w:t>
      </w:r>
      <w:proofErr w:type="spellEnd"/>
      <w:r>
        <w:t xml:space="preserve"> embraces superficial green </w:t>
      </w:r>
      <w:proofErr w:type="gramStart"/>
      <w:r>
        <w:t>thinking,</w:t>
      </w:r>
      <w:proofErr w:type="gramEnd"/>
      <w:r>
        <w:t xml:space="preserve"> “environmentalism” </w:t>
      </w:r>
      <w:proofErr w:type="spellStart"/>
      <w:r>
        <w:t>can not</w:t>
      </w:r>
      <w:proofErr w:type="spellEnd"/>
      <w:r>
        <w:t xml:space="preserve"> be enough.  That is the wrong starting point for analysis. We must instead attack the source of ecological collapse</w:t>
      </w:r>
    </w:p>
    <w:p w:rsidR="0070361C" w:rsidRDefault="0070361C" w:rsidP="0070361C">
      <w:pPr>
        <w:rPr>
          <w:rFonts w:cstheme="minorHAnsi"/>
          <w:sz w:val="16"/>
          <w:szCs w:val="16"/>
        </w:rPr>
      </w:pPr>
      <w:r w:rsidRPr="00E37221">
        <w:rPr>
          <w:rFonts w:cstheme="minorHAnsi"/>
          <w:sz w:val="16"/>
          <w:szCs w:val="16"/>
        </w:rPr>
        <w:t xml:space="preserve">Ian </w:t>
      </w:r>
      <w:r w:rsidRPr="001F38D2">
        <w:rPr>
          <w:rStyle w:val="StyleStyleBold12pt"/>
        </w:rPr>
        <w:t>Angus </w:t>
      </w:r>
      <w:r w:rsidRPr="00E37221">
        <w:rPr>
          <w:rFonts w:cstheme="minorHAnsi"/>
          <w:sz w:val="16"/>
          <w:szCs w:val="16"/>
        </w:rPr>
        <w:t>was a featured guest at the World at a Crossroads: Fighting for Socialism</w:t>
      </w:r>
      <w:r>
        <w:rPr>
          <w:rFonts w:cstheme="minorHAnsi"/>
          <w:sz w:val="16"/>
          <w:szCs w:val="16"/>
        </w:rPr>
        <w:t xml:space="preserve"> in the 21st Century conference</w:t>
      </w:r>
      <w:r w:rsidRPr="00E37221">
        <w:rPr>
          <w:rFonts w:cstheme="minorHAnsi"/>
          <w:sz w:val="16"/>
          <w:szCs w:val="16"/>
        </w:rPr>
        <w:t xml:space="preserve">, in Sydney Australia, April 10-12, </w:t>
      </w:r>
      <w:r w:rsidRPr="001F38D2">
        <w:rPr>
          <w:rStyle w:val="StyleStyleBold12pt"/>
        </w:rPr>
        <w:t>2009</w:t>
      </w:r>
      <w:r w:rsidRPr="00E37221">
        <w:rPr>
          <w:rFonts w:cstheme="minorHAnsi"/>
          <w:sz w:val="16"/>
          <w:szCs w:val="16"/>
        </w:rPr>
        <w:t>.</w:t>
      </w:r>
    </w:p>
    <w:p w:rsidR="0070361C" w:rsidRPr="00E37221" w:rsidRDefault="0070361C" w:rsidP="0070361C">
      <w:pPr>
        <w:rPr>
          <w:rFonts w:cstheme="minorHAnsi"/>
          <w:sz w:val="16"/>
          <w:szCs w:val="16"/>
        </w:rPr>
      </w:pPr>
      <w:r w:rsidRPr="00211162">
        <w:rPr>
          <w:rFonts w:cstheme="minorHAnsi"/>
          <w:sz w:val="16"/>
          <w:szCs w:val="16"/>
        </w:rPr>
        <w:t>http://climateandcapitalism.com/2009/04/21/capitalism-ecosocialism-and-the-fight-for-a-society-of-good-ancestors/</w:t>
      </w:r>
    </w:p>
    <w:p w:rsidR="0070361C" w:rsidRDefault="0070361C" w:rsidP="0070361C">
      <w:pPr>
        <w:rPr>
          <w:rFonts w:cstheme="minorHAnsi"/>
          <w:sz w:val="16"/>
          <w:szCs w:val="16"/>
        </w:rPr>
      </w:pPr>
    </w:p>
    <w:p w:rsidR="0070361C" w:rsidRPr="004C74E6" w:rsidRDefault="0070361C" w:rsidP="0070361C">
      <w:pPr>
        <w:rPr>
          <w:rStyle w:val="StyleBoldUnderline"/>
        </w:rPr>
      </w:pPr>
      <w:r w:rsidRPr="00E37221">
        <w:rPr>
          <w:rFonts w:cstheme="minorHAnsi"/>
          <w:sz w:val="16"/>
          <w:szCs w:val="16"/>
        </w:rPr>
        <w:t xml:space="preserve">Green </w:t>
      </w:r>
      <w:proofErr w:type="spellStart"/>
      <w:r w:rsidRPr="00E37221">
        <w:rPr>
          <w:rFonts w:cstheme="minorHAnsi"/>
          <w:sz w:val="16"/>
          <w:szCs w:val="16"/>
        </w:rPr>
        <w:t>ecocapitalists</w:t>
      </w:r>
      <w:proofErr w:type="spellEnd"/>
      <w:r w:rsidRPr="003F46AB">
        <w:rPr>
          <w:rFonts w:cstheme="minorHAnsi"/>
          <w:sz w:val="12"/>
          <w:szCs w:val="16"/>
        </w:rPr>
        <w:t xml:space="preserve">¶ </w:t>
      </w:r>
      <w:r w:rsidRPr="00CF4AFC">
        <w:rPr>
          <w:rStyle w:val="StyleBoldUnderline"/>
        </w:rPr>
        <w:t>One of the greatest weaknesses of the mainstream environmental movement has been its failure or refusal to identify capitalism as the root problem.</w:t>
      </w:r>
      <w:r w:rsidRPr="00E37221">
        <w:rPr>
          <w:rFonts w:cstheme="minorHAnsi"/>
          <w:sz w:val="16"/>
          <w:szCs w:val="16"/>
        </w:rPr>
        <w:t xml:space="preserve"> Indeed, many of the world’s Green Parties, including the one in Canada where I live, openly describe themselves as eco-capitalist, committed to maintaining the profit system.</w:t>
      </w:r>
      <w:r w:rsidRPr="003F46AB">
        <w:rPr>
          <w:rFonts w:cstheme="minorHAnsi"/>
          <w:sz w:val="12"/>
          <w:szCs w:val="16"/>
        </w:rPr>
        <w:t xml:space="preserve">¶ </w:t>
      </w:r>
      <w:r w:rsidRPr="00E37221">
        <w:rPr>
          <w:rFonts w:cstheme="minorHAnsi"/>
          <w:sz w:val="16"/>
          <w:szCs w:val="16"/>
        </w:rPr>
        <w:t>Of course this puts them in a contradictory position when they face the reality of capitalist ecocide.</w:t>
      </w:r>
      <w:r w:rsidRPr="003F46AB">
        <w:rPr>
          <w:rFonts w:cstheme="minorHAnsi"/>
          <w:sz w:val="12"/>
          <w:szCs w:val="16"/>
        </w:rPr>
        <w:t xml:space="preserve">¶ </w:t>
      </w:r>
      <w:r w:rsidRPr="00E37221">
        <w:rPr>
          <w:rFonts w:cstheme="minorHAnsi"/>
          <w:sz w:val="16"/>
          <w:szCs w:val="16"/>
        </w:rPr>
        <w:t>In Canada, as you may know, oil companies are engaged in what the British newspaper</w:t>
      </w:r>
      <w:r>
        <w:rPr>
          <w:rFonts w:cstheme="minorHAnsi"/>
          <w:sz w:val="16"/>
          <w:szCs w:val="16"/>
        </w:rPr>
        <w:t xml:space="preserve">. </w:t>
      </w:r>
      <w:r w:rsidRPr="00E37221">
        <w:rPr>
          <w:rFonts w:cstheme="minorHAnsi"/>
          <w:sz w:val="16"/>
          <w:szCs w:val="16"/>
        </w:rPr>
        <w:t>The Independent</w:t>
      </w:r>
      <w:r>
        <w:rPr>
          <w:rFonts w:cstheme="minorHAnsi"/>
          <w:sz w:val="16"/>
          <w:szCs w:val="16"/>
        </w:rPr>
        <w:t xml:space="preserve"> </w:t>
      </w:r>
      <w:r w:rsidRPr="00E37221">
        <w:rPr>
          <w:rFonts w:cstheme="minorHAnsi"/>
          <w:sz w:val="16"/>
          <w:szCs w:val="16"/>
        </w:rPr>
        <w:t>accurately called “The Biggest Environmental Crime in History,” mining the Alberta Tar Sands. If it continues, it will ultimately destroy an area that is nearly twice as big as New South Wales, in order to produce oil by a process that generates three times as much greenhouse gas as normal oil production.</w:t>
      </w:r>
      <w:r w:rsidRPr="003F46AB">
        <w:rPr>
          <w:rFonts w:cstheme="minorHAnsi"/>
          <w:sz w:val="12"/>
          <w:szCs w:val="16"/>
        </w:rPr>
        <w:t xml:space="preserve">¶ </w:t>
      </w:r>
      <w:r w:rsidRPr="00CF4AFC">
        <w:rPr>
          <w:rStyle w:val="StyleBoldUnderline"/>
        </w:rPr>
        <w:t>It is also destroying ecosystems, killing animals, fish and birds, and poisoning the drinking water used by Indigenous peoples in that area</w:t>
      </w:r>
      <w:r w:rsidRPr="00E37221">
        <w:rPr>
          <w:rFonts w:cstheme="minorHAnsi"/>
          <w:sz w:val="16"/>
          <w:szCs w:val="16"/>
        </w:rPr>
        <w:t>.</w:t>
      </w:r>
      <w:r w:rsidRPr="003F46AB">
        <w:rPr>
          <w:rFonts w:cstheme="minorHAnsi"/>
          <w:sz w:val="12"/>
          <w:szCs w:val="16"/>
        </w:rPr>
        <w:t xml:space="preserve">¶ </w:t>
      </w:r>
      <w:r w:rsidRPr="00E37221">
        <w:rPr>
          <w:rFonts w:cstheme="minorHAnsi"/>
          <w:sz w:val="16"/>
          <w:szCs w:val="16"/>
        </w:rPr>
        <w:t>It’s obvious that anyone who is serious about protecting the environment and stopping emissions should demand that the Tar Sands be shut down. But when I raised that in a talk not long ago in Vancouver, a Green Party candidate in the audience objected that would be irresponsible, because it would violate the oil companies’ contract rights.</w:t>
      </w:r>
      <w:r w:rsidRPr="003F46AB">
        <w:rPr>
          <w:rFonts w:cstheme="minorHAnsi"/>
          <w:sz w:val="12"/>
          <w:szCs w:val="16"/>
        </w:rPr>
        <w:t xml:space="preserve">¶ </w:t>
      </w:r>
      <w:r w:rsidRPr="00E37221">
        <w:rPr>
          <w:rFonts w:cstheme="minorHAnsi"/>
          <w:sz w:val="16"/>
          <w:szCs w:val="16"/>
        </w:rPr>
        <w:t xml:space="preserve">Evidently, </w:t>
      </w:r>
      <w:r w:rsidRPr="004C74E6">
        <w:rPr>
          <w:rStyle w:val="StyleBoldUnderline"/>
        </w:rPr>
        <w:t xml:space="preserve">for these </w:t>
      </w:r>
      <w:proofErr w:type="spellStart"/>
      <w:r w:rsidRPr="004C74E6">
        <w:rPr>
          <w:rStyle w:val="StyleBoldUnderline"/>
        </w:rPr>
        <w:t>ecocapitalists</w:t>
      </w:r>
      <w:proofErr w:type="spellEnd"/>
      <w:r w:rsidRPr="004C74E6">
        <w:rPr>
          <w:rStyle w:val="StyleBoldUnderline"/>
        </w:rPr>
        <w:t>, “capitalism” takes precedence over “eco.”¶ But as capitalist destruction accelerates, and as capitalist politicians continue to stall, or to introduce measures that only benefit the fossil fuel companies, we can expect that many of the most sincere and dedicated greens will begin to question the system itself, not just its worst results.</w:t>
      </w:r>
    </w:p>
    <w:p w:rsidR="0070361C" w:rsidRDefault="0070361C" w:rsidP="0070361C"/>
    <w:p w:rsidR="0070361C" w:rsidRPr="00163EAB" w:rsidRDefault="0070361C" w:rsidP="0070361C">
      <w:pPr>
        <w:keepNext/>
        <w:keepLines/>
        <w:spacing w:before="200"/>
        <w:outlineLvl w:val="3"/>
        <w:rPr>
          <w:rFonts w:eastAsia="MS Gothic" w:cs="Times New Roman"/>
          <w:b/>
          <w:bCs/>
          <w:iCs/>
          <w:sz w:val="26"/>
        </w:rPr>
      </w:pPr>
      <w:r w:rsidRPr="00163EAB">
        <w:rPr>
          <w:rFonts w:eastAsia="MS Gothic" w:cs="Times New Roman"/>
          <w:b/>
          <w:bCs/>
          <w:iCs/>
          <w:sz w:val="26"/>
        </w:rPr>
        <w:t>Concerns about the “environment” and making “green investments” are excuses to endorse capitalism</w:t>
      </w:r>
    </w:p>
    <w:p w:rsidR="0070361C" w:rsidRPr="00163EAB" w:rsidRDefault="0070361C" w:rsidP="0070361C">
      <w:pPr>
        <w:rPr>
          <w:rFonts w:eastAsia="Calibri"/>
          <w:sz w:val="16"/>
          <w:szCs w:val="16"/>
        </w:rPr>
      </w:pPr>
      <w:r w:rsidRPr="00163EAB">
        <w:rPr>
          <w:rFonts w:eastAsia="Calibri"/>
          <w:sz w:val="16"/>
          <w:szCs w:val="16"/>
        </w:rPr>
        <w:t xml:space="preserve">Roy </w:t>
      </w:r>
      <w:proofErr w:type="gramStart"/>
      <w:r w:rsidRPr="00163EAB">
        <w:rPr>
          <w:rFonts w:eastAsia="Calibri"/>
          <w:b/>
          <w:bCs/>
          <w:sz w:val="26"/>
        </w:rPr>
        <w:t>Wilkes</w:t>
      </w:r>
      <w:r w:rsidRPr="00163EAB">
        <w:rPr>
          <w:rFonts w:eastAsia="Calibri"/>
          <w:sz w:val="16"/>
          <w:szCs w:val="16"/>
        </w:rPr>
        <w:t xml:space="preserve">  </w:t>
      </w:r>
      <w:proofErr w:type="gramEnd"/>
      <w:r w:rsidRPr="00163EAB">
        <w:rPr>
          <w:rFonts w:eastAsia="Calibri" w:cs="Times New Roman"/>
        </w:rPr>
        <w:fldChar w:fldCharType="begin"/>
      </w:r>
      <w:r w:rsidRPr="00163EAB">
        <w:rPr>
          <w:rFonts w:eastAsia="Calibri"/>
        </w:rPr>
        <w:instrText xml:space="preserve"> HYPERLINK "http://socialistresistance.org/2699/enough-is-never-enough-for-those-who-have-too-much" \t "_blank" </w:instrText>
      </w:r>
      <w:r w:rsidRPr="00163EAB">
        <w:rPr>
          <w:rFonts w:eastAsia="Calibri" w:cs="Times New Roman"/>
        </w:rPr>
        <w:fldChar w:fldCharType="separate"/>
      </w:r>
      <w:r w:rsidRPr="00163EAB">
        <w:rPr>
          <w:rFonts w:eastAsia="Calibri"/>
          <w:sz w:val="16"/>
          <w:szCs w:val="16"/>
        </w:rPr>
        <w:t xml:space="preserve">Socialist Resistance, October 6, </w:t>
      </w:r>
      <w:r w:rsidRPr="00163EAB">
        <w:rPr>
          <w:rFonts w:eastAsia="Calibri"/>
          <w:b/>
          <w:bCs/>
          <w:sz w:val="26"/>
        </w:rPr>
        <w:t>2011 </w:t>
      </w:r>
      <w:r w:rsidRPr="00163EAB">
        <w:rPr>
          <w:rFonts w:eastAsia="Calibri"/>
          <w:sz w:val="16"/>
          <w:szCs w:val="16"/>
        </w:rPr>
        <w:fldChar w:fldCharType="end"/>
      </w:r>
    </w:p>
    <w:p w:rsidR="0070361C" w:rsidRPr="00163EAB" w:rsidRDefault="00B02E9C" w:rsidP="0070361C">
      <w:pPr>
        <w:rPr>
          <w:rFonts w:eastAsia="Calibri"/>
          <w:sz w:val="16"/>
          <w:szCs w:val="16"/>
        </w:rPr>
      </w:pPr>
      <w:hyperlink r:id="rId17" w:history="1">
        <w:r w:rsidR="0070361C" w:rsidRPr="00163EAB">
          <w:rPr>
            <w:rFonts w:eastAsia="Calibri"/>
            <w:sz w:val="16"/>
            <w:szCs w:val="16"/>
          </w:rPr>
          <w:t>http://climateandcapitalism.com/2011/10/07/enough-is-never-enough-for-those-who-have-too-much/</w:t>
        </w:r>
      </w:hyperlink>
      <w:r w:rsidR="0070361C" w:rsidRPr="00163EAB">
        <w:rPr>
          <w:rFonts w:eastAsia="Calibri"/>
          <w:sz w:val="16"/>
          <w:szCs w:val="16"/>
        </w:rPr>
        <w:t xml:space="preserve"> [OG]</w:t>
      </w:r>
    </w:p>
    <w:p w:rsidR="0070361C" w:rsidRPr="00163EAB" w:rsidRDefault="0070361C" w:rsidP="0070361C">
      <w:pPr>
        <w:rPr>
          <w:rFonts w:eastAsia="Calibri"/>
          <w:sz w:val="16"/>
          <w:szCs w:val="16"/>
        </w:rPr>
      </w:pPr>
      <w:r w:rsidRPr="00163EAB">
        <w:rPr>
          <w:rFonts w:eastAsia="Calibri"/>
          <w:sz w:val="16"/>
          <w:szCs w:val="16"/>
        </w:rPr>
        <w:t xml:space="preserve">And most importantly, as surely as water runs downhill, </w:t>
      </w:r>
      <w:r w:rsidRPr="00163EAB">
        <w:rPr>
          <w:rFonts w:eastAsia="Calibri"/>
          <w:b/>
          <w:bCs/>
          <w:u w:val="single"/>
        </w:rPr>
        <w:t>capital eventually seeks the highest rates of profit available to it.</w:t>
      </w:r>
      <w:r w:rsidRPr="00163EAB">
        <w:rPr>
          <w:rFonts w:eastAsia="Calibri"/>
          <w:sz w:val="16"/>
          <w:szCs w:val="16"/>
        </w:rPr>
        <w:t xml:space="preserve"> So </w:t>
      </w:r>
      <w:r w:rsidRPr="00163EAB">
        <w:rPr>
          <w:rFonts w:eastAsia="Calibri"/>
          <w:b/>
          <w:bCs/>
          <w:u w:val="single"/>
        </w:rPr>
        <w:t>even capital that may have been accumulated ‘sustainably’ through ‘green investments’ will eventually find its way into world financial markets which have no such qualms about destroying our planet</w:t>
      </w:r>
      <w:r w:rsidRPr="00163EAB">
        <w:rPr>
          <w:rFonts w:eastAsia="Calibri"/>
          <w:sz w:val="16"/>
          <w:szCs w:val="16"/>
        </w:rPr>
        <w:t>.</w:t>
      </w:r>
      <w:r w:rsidRPr="00163EAB">
        <w:rPr>
          <w:rFonts w:eastAsia="Calibri"/>
          <w:sz w:val="12"/>
          <w:szCs w:val="16"/>
        </w:rPr>
        <w:t xml:space="preserve">¶ </w:t>
      </w:r>
      <w:r w:rsidRPr="00163EAB">
        <w:rPr>
          <w:rFonts w:eastAsia="Calibri"/>
          <w:sz w:val="16"/>
          <w:szCs w:val="16"/>
        </w:rPr>
        <w:t xml:space="preserve">We can’t simply put the ecological consequences of economic activity into a separate compartment called “environment”, to be considered once the serious business of ‘restoring economic growth’ has been dealt with. </w:t>
      </w:r>
      <w:r w:rsidRPr="00163EAB">
        <w:rPr>
          <w:rFonts w:eastAsia="Calibri"/>
          <w:b/>
          <w:bCs/>
          <w:u w:val="single"/>
        </w:rPr>
        <w:t>Ecological devastation is a direct consequence of capital accumulation. It must therefore be considered holistically, as a central part of our movement’s economic policy</w:t>
      </w:r>
      <w:r w:rsidRPr="00163EAB">
        <w:rPr>
          <w:rFonts w:eastAsia="Calibri"/>
          <w:sz w:val="16"/>
          <w:szCs w:val="16"/>
        </w:rPr>
        <w:t>.</w:t>
      </w:r>
    </w:p>
    <w:p w:rsidR="0070361C" w:rsidRPr="00163EAB" w:rsidRDefault="0070361C" w:rsidP="0070361C">
      <w:pPr>
        <w:rPr>
          <w:rFonts w:eastAsia="Calibri"/>
          <w:sz w:val="16"/>
          <w:szCs w:val="16"/>
        </w:rPr>
      </w:pPr>
    </w:p>
    <w:p w:rsidR="0070361C" w:rsidRPr="00163EAB" w:rsidRDefault="0070361C" w:rsidP="0070361C">
      <w:pPr>
        <w:keepNext/>
        <w:keepLines/>
        <w:spacing w:before="200"/>
        <w:outlineLvl w:val="3"/>
        <w:rPr>
          <w:rFonts w:eastAsia="MS Gothic"/>
          <w:b/>
          <w:bCs/>
          <w:iCs/>
          <w:sz w:val="26"/>
        </w:rPr>
      </w:pPr>
      <w:r w:rsidRPr="00163EAB">
        <w:rPr>
          <w:rFonts w:eastAsia="MS Gothic"/>
          <w:b/>
          <w:bCs/>
          <w:iCs/>
          <w:sz w:val="26"/>
        </w:rPr>
        <w:t>Valuation of the natural world makes it a standing reserve and causes ecocide</w:t>
      </w:r>
    </w:p>
    <w:p w:rsidR="0070361C" w:rsidRPr="00163EAB" w:rsidRDefault="0070361C" w:rsidP="0070361C">
      <w:pPr>
        <w:rPr>
          <w:rFonts w:eastAsia="Calibri"/>
          <w:u w:val="single"/>
        </w:rPr>
      </w:pPr>
      <w:proofErr w:type="spellStart"/>
      <w:r w:rsidRPr="00163EAB">
        <w:rPr>
          <w:rFonts w:eastAsia="Calibri"/>
          <w:b/>
          <w:bCs/>
          <w:sz w:val="26"/>
        </w:rPr>
        <w:t>Kovel</w:t>
      </w:r>
      <w:proofErr w:type="spellEnd"/>
      <w:r w:rsidRPr="00163EAB">
        <w:rPr>
          <w:rFonts w:eastAsia="Calibri"/>
          <w:b/>
          <w:bCs/>
          <w:sz w:val="26"/>
        </w:rPr>
        <w:t xml:space="preserve"> 2007</w:t>
      </w:r>
      <w:r w:rsidRPr="00163EAB">
        <w:rPr>
          <w:rFonts w:eastAsia="Calibri"/>
        </w:rPr>
        <w:t xml:space="preserve"> </w:t>
      </w:r>
      <w:r w:rsidRPr="00163EAB">
        <w:rPr>
          <w:rFonts w:eastAsia="Calibri"/>
          <w:sz w:val="16"/>
        </w:rPr>
        <w:t>[Joel is Distinguished Professor</w:t>
      </w:r>
      <w:r w:rsidRPr="00163EAB">
        <w:rPr>
          <w:rFonts w:eastAsia="Calibri"/>
          <w:sz w:val="12"/>
        </w:rPr>
        <w:t>¶</w:t>
      </w:r>
      <w:r w:rsidRPr="00163EAB">
        <w:rPr>
          <w:rFonts w:eastAsia="Calibri"/>
          <w:sz w:val="16"/>
        </w:rPr>
        <w:t xml:space="preserve"> of Social Studies at Bard College. </w:t>
      </w:r>
      <w:proofErr w:type="gramStart"/>
      <w:r w:rsidRPr="00163EAB">
        <w:rPr>
          <w:rFonts w:eastAsia="Calibri"/>
          <w:sz w:val="16"/>
        </w:rPr>
        <w:t>He has</w:t>
      </w:r>
      <w:r w:rsidRPr="00163EAB">
        <w:rPr>
          <w:rFonts w:eastAsia="Calibri"/>
          <w:sz w:val="12"/>
        </w:rPr>
        <w:t>¶</w:t>
      </w:r>
      <w:r w:rsidRPr="00163EAB">
        <w:rPr>
          <w:rFonts w:eastAsia="Calibri"/>
          <w:sz w:val="16"/>
        </w:rPr>
        <w:t xml:space="preserve"> written ten books, including the first</w:t>
      </w:r>
      <w:r w:rsidRPr="00163EAB">
        <w:rPr>
          <w:rFonts w:eastAsia="Calibri"/>
          <w:sz w:val="12"/>
        </w:rPr>
        <w:t>¶</w:t>
      </w:r>
      <w:r w:rsidRPr="00163EAB">
        <w:rPr>
          <w:rFonts w:eastAsia="Calibri"/>
          <w:sz w:val="16"/>
        </w:rPr>
        <w:t xml:space="preserve"> edition of The Enemy of Nature (2002) and</w:t>
      </w:r>
      <w:r w:rsidRPr="00163EAB">
        <w:rPr>
          <w:rFonts w:eastAsia="Calibri"/>
          <w:sz w:val="12"/>
        </w:rPr>
        <w:t>¶</w:t>
      </w:r>
      <w:r w:rsidRPr="00163EAB">
        <w:rPr>
          <w:rFonts w:eastAsia="Calibri"/>
          <w:sz w:val="16"/>
        </w:rPr>
        <w:t xml:space="preserve"> Overcoming Zionism (2007).</w:t>
      </w:r>
      <w:proofErr w:type="gramEnd"/>
      <w:r w:rsidRPr="00163EAB">
        <w:rPr>
          <w:rFonts w:eastAsia="Calibri"/>
          <w:sz w:val="16"/>
        </w:rPr>
        <w:t xml:space="preserve"> He has edited</w:t>
      </w:r>
      <w:r w:rsidRPr="00163EAB">
        <w:rPr>
          <w:rFonts w:eastAsia="Calibri"/>
          <w:sz w:val="12"/>
        </w:rPr>
        <w:t>¶</w:t>
      </w:r>
      <w:r w:rsidRPr="00163EAB">
        <w:rPr>
          <w:rFonts w:eastAsia="Calibri"/>
          <w:sz w:val="16"/>
        </w:rPr>
        <w:t xml:space="preserve"> Capitalism Nature Socialism, a journal of</w:t>
      </w:r>
      <w:r w:rsidRPr="00163EAB">
        <w:rPr>
          <w:rFonts w:eastAsia="Calibri"/>
          <w:sz w:val="12"/>
        </w:rPr>
        <w:t>¶</w:t>
      </w:r>
      <w:r w:rsidRPr="00163EAB">
        <w:rPr>
          <w:rFonts w:eastAsia="Calibri"/>
          <w:sz w:val="16"/>
        </w:rPr>
        <w:t xml:space="preserve"> radical ecology, since 2003 and has been</w:t>
      </w:r>
      <w:r w:rsidRPr="00163EAB">
        <w:rPr>
          <w:rFonts w:eastAsia="Calibri"/>
          <w:sz w:val="12"/>
        </w:rPr>
        <w:t>¶</w:t>
      </w:r>
      <w:r w:rsidRPr="00163EAB">
        <w:rPr>
          <w:rFonts w:eastAsia="Calibri"/>
          <w:sz w:val="16"/>
        </w:rPr>
        <w:t xml:space="preserve"> active in green politics, running for the</w:t>
      </w:r>
      <w:r w:rsidRPr="00163EAB">
        <w:rPr>
          <w:rFonts w:eastAsia="Calibri"/>
          <w:sz w:val="12"/>
        </w:rPr>
        <w:t>¶</w:t>
      </w:r>
      <w:r w:rsidRPr="00163EAB">
        <w:rPr>
          <w:rFonts w:eastAsia="Calibri"/>
          <w:sz w:val="16"/>
        </w:rPr>
        <w:t xml:space="preserve"> US Senate in 1998, and seeking the Green</w:t>
      </w:r>
      <w:r w:rsidRPr="00163EAB">
        <w:rPr>
          <w:rFonts w:eastAsia="Calibri"/>
          <w:sz w:val="12"/>
        </w:rPr>
        <w:t>¶</w:t>
      </w:r>
      <w:r w:rsidRPr="00163EAB">
        <w:rPr>
          <w:rFonts w:eastAsia="Calibri"/>
          <w:sz w:val="16"/>
        </w:rPr>
        <w:t xml:space="preserve"> Party’s presidential nomination in 2000, The Enemy of Nature: The End of Capitalism or the End of the World?, Second Edition Publication Date: December 9, 2007 | ISBN-10: 1842778714,   IT//PIRATE]</w:t>
      </w:r>
      <w:r w:rsidRPr="00163EAB">
        <w:rPr>
          <w:rFonts w:eastAsia="Calibri"/>
          <w:u w:val="single"/>
        </w:rPr>
        <w:t xml:space="preserve"> </w:t>
      </w:r>
    </w:p>
    <w:p w:rsidR="0070361C" w:rsidRPr="00163EAB" w:rsidRDefault="0070361C" w:rsidP="0070361C">
      <w:pPr>
        <w:rPr>
          <w:rFonts w:eastAsia="Calibri"/>
          <w:b/>
          <w:bCs/>
          <w:u w:val="single"/>
        </w:rPr>
      </w:pPr>
    </w:p>
    <w:p w:rsidR="0070361C" w:rsidRDefault="0070361C" w:rsidP="0070361C">
      <w:pPr>
        <w:rPr>
          <w:rFonts w:eastAsia="Calibri"/>
          <w:sz w:val="16"/>
        </w:rPr>
      </w:pPr>
      <w:r w:rsidRPr="00163EAB">
        <w:rPr>
          <w:rFonts w:eastAsia="Calibri"/>
          <w:b/>
          <w:bCs/>
          <w:u w:val="single"/>
        </w:rPr>
        <w:lastRenderedPageBreak/>
        <w:t>The process is a manifestation of the ascendancy of exchange value</w:t>
      </w:r>
      <w:r w:rsidRPr="00163EAB">
        <w:rPr>
          <w:rFonts w:eastAsia="Calibri"/>
          <w:bCs/>
          <w:sz w:val="12"/>
          <w:u w:val="single"/>
        </w:rPr>
        <w:t>¶</w:t>
      </w:r>
      <w:r w:rsidRPr="00163EAB">
        <w:rPr>
          <w:rFonts w:eastAsia="Calibri"/>
          <w:b/>
          <w:bCs/>
          <w:u w:val="single"/>
        </w:rPr>
        <w:t xml:space="preserve"> over use-value,</w:t>
      </w:r>
      <w:r w:rsidRPr="00163EAB">
        <w:rPr>
          <w:rFonts w:eastAsia="Calibri"/>
          <w:sz w:val="16"/>
        </w:rPr>
        <w:t xml:space="preserve"> and entails a twofold degradation. In the</w:t>
      </w:r>
      <w:r w:rsidRPr="00163EAB">
        <w:rPr>
          <w:rFonts w:eastAsia="Calibri"/>
          <w:sz w:val="12"/>
        </w:rPr>
        <w:t>¶</w:t>
      </w:r>
      <w:r w:rsidRPr="00163EAB">
        <w:rPr>
          <w:rFonts w:eastAsia="Calibri"/>
          <w:sz w:val="16"/>
        </w:rPr>
        <w:t xml:space="preserve"> first place, </w:t>
      </w:r>
      <w:r w:rsidRPr="00163EAB">
        <w:rPr>
          <w:rFonts w:eastAsia="Calibri"/>
          <w:b/>
          <w:bCs/>
          <w:u w:val="single"/>
        </w:rPr>
        <w:t>we have the commodification of nature, which includes</w:t>
      </w:r>
      <w:r w:rsidRPr="00163EAB">
        <w:rPr>
          <w:rFonts w:eastAsia="Calibri"/>
          <w:bCs/>
          <w:sz w:val="12"/>
          <w:u w:val="single"/>
        </w:rPr>
        <w:t>¶</w:t>
      </w:r>
      <w:r w:rsidRPr="00163EAB">
        <w:rPr>
          <w:rFonts w:eastAsia="Calibri"/>
          <w:b/>
          <w:bCs/>
          <w:u w:val="single"/>
        </w:rPr>
        <w:t xml:space="preserve"> human beings, and their bodies.</w:t>
      </w:r>
      <w:r w:rsidRPr="00163EAB">
        <w:rPr>
          <w:rFonts w:eastAsia="Calibri"/>
          <w:sz w:val="16"/>
        </w:rPr>
        <w:t xml:space="preserve"> However, </w:t>
      </w:r>
      <w:r w:rsidRPr="00163EAB">
        <w:rPr>
          <w:rFonts w:eastAsia="Calibri"/>
          <w:b/>
          <w:bCs/>
          <w:u w:val="single"/>
        </w:rPr>
        <w:t>nature</w:t>
      </w:r>
      <w:r w:rsidRPr="00163EAB">
        <w:rPr>
          <w:rFonts w:eastAsia="Calibri"/>
          <w:sz w:val="16"/>
        </w:rPr>
        <w:t>, as we</w:t>
      </w:r>
      <w:r w:rsidRPr="00163EAB">
        <w:rPr>
          <w:rFonts w:eastAsia="Calibri"/>
          <w:sz w:val="12"/>
        </w:rPr>
        <w:t>¶</w:t>
      </w:r>
      <w:r w:rsidRPr="00163EAB">
        <w:rPr>
          <w:rFonts w:eastAsia="Calibri"/>
          <w:sz w:val="16"/>
        </w:rPr>
        <w:t xml:space="preserve"> shall examine further in Part II, </w:t>
      </w:r>
      <w:r w:rsidRPr="00163EAB">
        <w:rPr>
          <w:rFonts w:eastAsia="Calibri"/>
          <w:b/>
          <w:bCs/>
          <w:u w:val="single"/>
        </w:rPr>
        <w:t>simply does not work this way</w:t>
      </w:r>
      <w:r w:rsidRPr="00163EAB">
        <w:rPr>
          <w:rFonts w:eastAsia="Calibri"/>
          <w:sz w:val="16"/>
        </w:rPr>
        <w:t>.</w:t>
      </w:r>
      <w:r w:rsidRPr="00163EAB">
        <w:rPr>
          <w:rFonts w:eastAsia="Calibri"/>
          <w:sz w:val="12"/>
        </w:rPr>
        <w:t>¶</w:t>
      </w:r>
      <w:r w:rsidRPr="00163EAB">
        <w:rPr>
          <w:rFonts w:eastAsia="Calibri"/>
          <w:sz w:val="16"/>
        </w:rPr>
        <w:t xml:space="preserve"> No matter what capital’s ideologues say, </w:t>
      </w:r>
      <w:r w:rsidRPr="00163EAB">
        <w:rPr>
          <w:rFonts w:eastAsia="Calibri"/>
          <w:b/>
          <w:bCs/>
          <w:u w:val="single"/>
        </w:rPr>
        <w:t>the</w:t>
      </w:r>
      <w:r w:rsidRPr="00163EAB">
        <w:rPr>
          <w:rFonts w:eastAsia="Calibri"/>
          <w:sz w:val="16"/>
        </w:rPr>
        <w:t xml:space="preserve"> actual </w:t>
      </w:r>
      <w:r w:rsidRPr="00163EAB">
        <w:rPr>
          <w:rFonts w:eastAsia="Calibri"/>
          <w:b/>
          <w:bCs/>
          <w:u w:val="single"/>
        </w:rPr>
        <w:t>laws of nature</w:t>
      </w:r>
      <w:r w:rsidRPr="00163EAB">
        <w:rPr>
          <w:rFonts w:eastAsia="Calibri"/>
          <w:sz w:val="12"/>
        </w:rPr>
        <w:t>¶</w:t>
      </w:r>
      <w:r w:rsidRPr="00163EAB">
        <w:rPr>
          <w:rFonts w:eastAsia="Calibri"/>
          <w:sz w:val="16"/>
        </w:rPr>
        <w:t xml:space="preserve"> </w:t>
      </w:r>
      <w:r w:rsidRPr="00163EAB">
        <w:rPr>
          <w:rFonts w:eastAsia="Calibri"/>
          <w:b/>
          <w:bCs/>
          <w:u w:val="single"/>
        </w:rPr>
        <w:t>never include monetization; they exist</w:t>
      </w:r>
      <w:r w:rsidRPr="00163EAB">
        <w:rPr>
          <w:rFonts w:eastAsia="Calibri"/>
          <w:sz w:val="16"/>
        </w:rPr>
        <w:t xml:space="preserve">, rather, </w:t>
      </w:r>
      <w:r w:rsidRPr="00163EAB">
        <w:rPr>
          <w:rFonts w:eastAsia="Calibri"/>
          <w:b/>
          <w:bCs/>
          <w:u w:val="single"/>
        </w:rPr>
        <w:t>in the context of</w:t>
      </w:r>
      <w:r w:rsidRPr="00163EAB">
        <w:rPr>
          <w:rFonts w:eastAsia="Calibri"/>
          <w:bCs/>
          <w:sz w:val="12"/>
          <w:u w:val="single"/>
        </w:rPr>
        <w:t>¶</w:t>
      </w:r>
      <w:r w:rsidRPr="00163EAB">
        <w:rPr>
          <w:rFonts w:eastAsia="Calibri"/>
          <w:b/>
          <w:bCs/>
          <w:u w:val="single"/>
        </w:rPr>
        <w:t xml:space="preserve"> ecosystems whose internal relations are violated by conversion to</w:t>
      </w:r>
      <w:r w:rsidRPr="00163EAB">
        <w:rPr>
          <w:rFonts w:eastAsia="Calibri"/>
          <w:bCs/>
          <w:sz w:val="12"/>
          <w:u w:val="single"/>
        </w:rPr>
        <w:t>¶</w:t>
      </w:r>
      <w:r w:rsidRPr="00163EAB">
        <w:rPr>
          <w:rFonts w:eastAsia="Calibri"/>
          <w:b/>
          <w:bCs/>
          <w:u w:val="single"/>
        </w:rPr>
        <w:t xml:space="preserve"> the money-form</w:t>
      </w:r>
      <w:r w:rsidRPr="00163EAB">
        <w:rPr>
          <w:rFonts w:eastAsia="Calibri"/>
          <w:sz w:val="16"/>
        </w:rPr>
        <w:t>. The essential argument for environmental economics</w:t>
      </w:r>
      <w:r w:rsidRPr="00163EAB">
        <w:rPr>
          <w:rFonts w:eastAsia="Calibri"/>
          <w:sz w:val="12"/>
        </w:rPr>
        <w:t>¶</w:t>
      </w:r>
      <w:r w:rsidRPr="00163EAB">
        <w:rPr>
          <w:rFonts w:eastAsia="Calibri"/>
          <w:sz w:val="16"/>
        </w:rPr>
        <w:t xml:space="preserve"> within the capitalist system is that by privatizing nature</w:t>
      </w:r>
      <w:r w:rsidRPr="00163EAB">
        <w:rPr>
          <w:rFonts w:eastAsia="Calibri"/>
          <w:sz w:val="12"/>
        </w:rPr>
        <w:t>¶</w:t>
      </w:r>
      <w:r w:rsidRPr="00163EAB">
        <w:rPr>
          <w:rFonts w:eastAsia="Calibri"/>
          <w:sz w:val="16"/>
        </w:rPr>
        <w:t xml:space="preserve"> people learn to care for it as their property. However, </w:t>
      </w:r>
      <w:r w:rsidRPr="00163EAB">
        <w:rPr>
          <w:rFonts w:eastAsia="Calibri"/>
          <w:b/>
          <w:bCs/>
          <w:u w:val="single"/>
        </w:rPr>
        <w:t>the problem</w:t>
      </w:r>
      <w:r w:rsidRPr="00163EAB">
        <w:rPr>
          <w:rFonts w:eastAsia="Calibri"/>
          <w:bCs/>
          <w:sz w:val="12"/>
          <w:u w:val="single"/>
        </w:rPr>
        <w:t>¶</w:t>
      </w:r>
      <w:r w:rsidRPr="00163EAB">
        <w:rPr>
          <w:rFonts w:eastAsia="Calibri"/>
          <w:b/>
          <w:bCs/>
          <w:u w:val="single"/>
        </w:rPr>
        <w:t xml:space="preserve"> is that, being made property, nature is a priori severed from its</w:t>
      </w:r>
      <w:r w:rsidRPr="00163EAB">
        <w:rPr>
          <w:rFonts w:eastAsia="Calibri"/>
          <w:sz w:val="12"/>
        </w:rPr>
        <w:t>¶</w:t>
      </w:r>
      <w:r w:rsidRPr="00163EAB">
        <w:rPr>
          <w:rFonts w:eastAsia="Calibri"/>
          <w:sz w:val="16"/>
        </w:rPr>
        <w:t xml:space="preserve"> </w:t>
      </w:r>
      <w:proofErr w:type="spellStart"/>
      <w:r w:rsidRPr="00163EAB">
        <w:rPr>
          <w:rFonts w:eastAsia="Calibri"/>
          <w:sz w:val="16"/>
        </w:rPr>
        <w:t>ecosystemic</w:t>
      </w:r>
      <w:proofErr w:type="spellEnd"/>
      <w:r w:rsidRPr="00163EAB">
        <w:rPr>
          <w:rFonts w:eastAsia="Calibri"/>
          <w:sz w:val="16"/>
        </w:rPr>
        <w:t xml:space="preserve"> </w:t>
      </w:r>
      <w:r w:rsidRPr="00163EAB">
        <w:rPr>
          <w:rFonts w:eastAsia="Calibri"/>
          <w:b/>
          <w:bCs/>
          <w:u w:val="single"/>
        </w:rPr>
        <w:t>ways of being.</w:t>
      </w:r>
      <w:r w:rsidRPr="00163EAB">
        <w:rPr>
          <w:rFonts w:eastAsia="Calibri"/>
          <w:sz w:val="16"/>
        </w:rPr>
        <w:t xml:space="preserve"> </w:t>
      </w:r>
      <w:proofErr w:type="gramStart"/>
      <w:r w:rsidRPr="00163EAB">
        <w:rPr>
          <w:rFonts w:eastAsia="Calibri"/>
          <w:sz w:val="16"/>
        </w:rPr>
        <w:t xml:space="preserve">Thus </w:t>
      </w:r>
      <w:r w:rsidRPr="00163EAB">
        <w:rPr>
          <w:rFonts w:eastAsia="Calibri"/>
          <w:b/>
          <w:bCs/>
          <w:u w:val="single"/>
        </w:rPr>
        <w:t>the ceaseless rendering into</w:t>
      </w:r>
      <w:r w:rsidRPr="00163EAB">
        <w:rPr>
          <w:rFonts w:eastAsia="Calibri"/>
          <w:bCs/>
          <w:sz w:val="12"/>
          <w:u w:val="single"/>
        </w:rPr>
        <w:t>¶</w:t>
      </w:r>
      <w:r w:rsidRPr="00163EAB">
        <w:rPr>
          <w:rFonts w:eastAsia="Calibri"/>
          <w:b/>
          <w:bCs/>
          <w:u w:val="single"/>
        </w:rPr>
        <w:t xml:space="preserve"> commodities, with its monetization and exchange, breaks down</w:t>
      </w:r>
      <w:r w:rsidRPr="00163EAB">
        <w:rPr>
          <w:rFonts w:eastAsia="Calibri"/>
          <w:bCs/>
          <w:sz w:val="12"/>
          <w:u w:val="single"/>
        </w:rPr>
        <w:t>¶</w:t>
      </w:r>
      <w:r w:rsidRPr="00163EAB">
        <w:rPr>
          <w:rFonts w:eastAsia="Calibri"/>
          <w:b/>
          <w:bCs/>
          <w:u w:val="single"/>
        </w:rPr>
        <w:t xml:space="preserve"> the specificity and intricacy of ecosystems.</w:t>
      </w:r>
      <w:proofErr w:type="gramEnd"/>
      <w:r w:rsidRPr="00163EAB">
        <w:rPr>
          <w:rFonts w:eastAsia="Calibri"/>
          <w:sz w:val="16"/>
        </w:rPr>
        <w:t xml:space="preserve"> </w:t>
      </w:r>
      <w:r w:rsidRPr="00163EAB">
        <w:rPr>
          <w:rFonts w:eastAsia="Calibri"/>
          <w:b/>
          <w:bCs/>
          <w:u w:val="single"/>
        </w:rPr>
        <w:t>To this is added the</w:t>
      </w:r>
      <w:r w:rsidRPr="00163EAB">
        <w:rPr>
          <w:rFonts w:eastAsia="Calibri"/>
          <w:sz w:val="12"/>
        </w:rPr>
        <w:t>¶</w:t>
      </w:r>
      <w:r w:rsidRPr="00163EAB">
        <w:rPr>
          <w:rFonts w:eastAsia="Calibri"/>
          <w:sz w:val="16"/>
        </w:rPr>
        <w:t xml:space="preserve"> 41</w:t>
      </w:r>
      <w:r w:rsidRPr="00163EAB">
        <w:rPr>
          <w:rFonts w:eastAsia="Calibri"/>
          <w:sz w:val="12"/>
        </w:rPr>
        <w:t>¶</w:t>
      </w:r>
      <w:r w:rsidRPr="00163EAB">
        <w:rPr>
          <w:rFonts w:eastAsia="Calibri"/>
          <w:sz w:val="16"/>
        </w:rPr>
        <w:t xml:space="preserve"> </w:t>
      </w:r>
      <w:r w:rsidRPr="00163EAB">
        <w:rPr>
          <w:rFonts w:eastAsia="Calibri"/>
          <w:b/>
          <w:bCs/>
          <w:u w:val="single"/>
        </w:rPr>
        <w:t>Capital</w:t>
      </w:r>
      <w:r w:rsidRPr="00163EAB">
        <w:rPr>
          <w:rFonts w:eastAsia="Calibri"/>
          <w:sz w:val="12"/>
        </w:rPr>
        <w:t>¶</w:t>
      </w:r>
      <w:r w:rsidRPr="00163EAB">
        <w:rPr>
          <w:rFonts w:eastAsia="Calibri"/>
          <w:sz w:val="16"/>
        </w:rPr>
        <w:t xml:space="preserve"> </w:t>
      </w:r>
      <w:r w:rsidRPr="00163EAB">
        <w:rPr>
          <w:rFonts w:eastAsia="Calibri"/>
          <w:b/>
          <w:bCs/>
          <w:u w:val="single"/>
        </w:rPr>
        <w:t>devaluation</w:t>
      </w:r>
      <w:r w:rsidRPr="00163EAB">
        <w:rPr>
          <w:rFonts w:eastAsia="Calibri"/>
          <w:sz w:val="16"/>
        </w:rPr>
        <w:t xml:space="preserve">, or basic lack of caring, </w:t>
      </w:r>
      <w:r w:rsidRPr="00163EAB">
        <w:rPr>
          <w:rFonts w:eastAsia="Calibri"/>
          <w:b/>
          <w:bCs/>
          <w:u w:val="single"/>
        </w:rPr>
        <w:t>which attends what is left</w:t>
      </w:r>
      <w:r w:rsidRPr="00163EAB">
        <w:rPr>
          <w:rFonts w:eastAsia="Calibri"/>
          <w:bCs/>
          <w:sz w:val="12"/>
          <w:u w:val="single"/>
        </w:rPr>
        <w:t>¶</w:t>
      </w:r>
      <w:r w:rsidRPr="00163EAB">
        <w:rPr>
          <w:rFonts w:eastAsia="Calibri"/>
          <w:b/>
          <w:bCs/>
          <w:u w:val="single"/>
        </w:rPr>
        <w:t xml:space="preserve"> over and unprofitable</w:t>
      </w:r>
      <w:r w:rsidRPr="00163EAB">
        <w:rPr>
          <w:rFonts w:eastAsia="Calibri"/>
          <w:sz w:val="16"/>
        </w:rPr>
        <w:t>. Here arise the so-called “externalities” that</w:t>
      </w:r>
      <w:r w:rsidRPr="00163EAB">
        <w:rPr>
          <w:rFonts w:eastAsia="Calibri"/>
          <w:sz w:val="12"/>
        </w:rPr>
        <w:t>¶</w:t>
      </w:r>
      <w:r w:rsidRPr="00163EAB">
        <w:rPr>
          <w:rFonts w:eastAsia="Calibri"/>
          <w:sz w:val="16"/>
        </w:rPr>
        <w:t xml:space="preserve"> become the repositories of pollution. To the extent the capital</w:t>
      </w:r>
      <w:r w:rsidRPr="00163EAB">
        <w:rPr>
          <w:rFonts w:eastAsia="Calibri"/>
          <w:sz w:val="12"/>
        </w:rPr>
        <w:t>¶</w:t>
      </w:r>
      <w:r w:rsidRPr="00163EAB">
        <w:rPr>
          <w:rFonts w:eastAsia="Calibri"/>
          <w:sz w:val="16"/>
        </w:rPr>
        <w:t xml:space="preserve"> relation, with its unrelenting competitive drive to realize profit</w:t>
      </w:r>
      <w:proofErr w:type="gramStart"/>
      <w:r w:rsidRPr="00163EAB">
        <w:rPr>
          <w:rFonts w:eastAsia="Calibri"/>
          <w:sz w:val="16"/>
        </w:rPr>
        <w:t>,</w:t>
      </w:r>
      <w:r w:rsidRPr="00163EAB">
        <w:rPr>
          <w:rFonts w:eastAsia="Calibri"/>
          <w:sz w:val="12"/>
        </w:rPr>
        <w:t>¶</w:t>
      </w:r>
      <w:proofErr w:type="gramEnd"/>
      <w:r w:rsidRPr="00163EAB">
        <w:rPr>
          <w:rFonts w:eastAsia="Calibri"/>
          <w:sz w:val="16"/>
        </w:rPr>
        <w:t xml:space="preserve"> prevails, it is a certainty that the conditions of production at some</w:t>
      </w:r>
      <w:r w:rsidRPr="00163EAB">
        <w:rPr>
          <w:rFonts w:eastAsia="Calibri"/>
          <w:sz w:val="12"/>
        </w:rPr>
        <w:t>¶</w:t>
      </w:r>
      <w:r w:rsidRPr="00163EAB">
        <w:rPr>
          <w:rFonts w:eastAsia="Calibri"/>
          <w:sz w:val="16"/>
        </w:rPr>
        <w:t xml:space="preserve"> point or other will be degraded, which is to say, </w:t>
      </w:r>
      <w:r w:rsidRPr="00163EAB">
        <w:rPr>
          <w:rFonts w:eastAsia="Calibri"/>
          <w:b/>
          <w:bCs/>
          <w:u w:val="single"/>
        </w:rPr>
        <w:t>natural ecosystems</w:t>
      </w:r>
      <w:r w:rsidRPr="00163EAB">
        <w:rPr>
          <w:rFonts w:eastAsia="Calibri"/>
          <w:bCs/>
          <w:sz w:val="12"/>
          <w:u w:val="single"/>
        </w:rPr>
        <w:t>¶</w:t>
      </w:r>
      <w:r w:rsidRPr="00163EAB">
        <w:rPr>
          <w:rFonts w:eastAsia="Calibri"/>
          <w:b/>
          <w:bCs/>
          <w:u w:val="single"/>
        </w:rPr>
        <w:t xml:space="preserve"> will be destabilized and broken apart.</w:t>
      </w:r>
      <w:r w:rsidRPr="00163EAB">
        <w:rPr>
          <w:rFonts w:eastAsia="Calibri"/>
          <w:sz w:val="16"/>
        </w:rPr>
        <w:t xml:space="preserve"> As James O’Connor</w:t>
      </w:r>
      <w:r w:rsidRPr="00163EAB">
        <w:rPr>
          <w:rFonts w:eastAsia="Calibri"/>
          <w:sz w:val="12"/>
        </w:rPr>
        <w:t>¶</w:t>
      </w:r>
      <w:r w:rsidRPr="00163EAB">
        <w:rPr>
          <w:rFonts w:eastAsia="Calibri"/>
          <w:sz w:val="16"/>
        </w:rPr>
        <w:t xml:space="preserve"> has demonstrated in his pioneering studies of this phenomenon,</w:t>
      </w:r>
      <w:r w:rsidRPr="00163EAB">
        <w:rPr>
          <w:rFonts w:eastAsia="Calibri"/>
          <w:sz w:val="12"/>
        </w:rPr>
        <w:t>¶</w:t>
      </w:r>
      <w:r w:rsidRPr="00163EAB">
        <w:rPr>
          <w:rFonts w:eastAsia="Calibri"/>
          <w:sz w:val="16"/>
        </w:rPr>
        <w:t xml:space="preserve"> this degradation will have a contradictory effect on profitability</w:t>
      </w:r>
      <w:r w:rsidRPr="00163EAB">
        <w:rPr>
          <w:rFonts w:eastAsia="Calibri"/>
          <w:sz w:val="12"/>
        </w:rPr>
        <w:t>¶</w:t>
      </w:r>
      <w:r w:rsidRPr="00163EAB">
        <w:rPr>
          <w:rFonts w:eastAsia="Calibri"/>
          <w:sz w:val="16"/>
        </w:rPr>
        <w:t xml:space="preserve"> itself (the “Second Contradiction of Capital”), either directly, as</w:t>
      </w:r>
      <w:r w:rsidRPr="00163EAB">
        <w:rPr>
          <w:rFonts w:eastAsia="Calibri"/>
          <w:sz w:val="12"/>
        </w:rPr>
        <w:t>¶</w:t>
      </w:r>
      <w:r w:rsidRPr="00163EAB">
        <w:rPr>
          <w:rFonts w:eastAsia="Calibri"/>
          <w:sz w:val="16"/>
        </w:rPr>
        <w:t xml:space="preserve"> </w:t>
      </w:r>
      <w:r w:rsidRPr="00163EAB">
        <w:rPr>
          <w:rFonts w:eastAsia="Calibri"/>
          <w:b/>
          <w:bCs/>
          <w:u w:val="single"/>
        </w:rPr>
        <w:t>by</w:t>
      </w:r>
      <w:r w:rsidRPr="00163EAB">
        <w:rPr>
          <w:rFonts w:eastAsia="Calibri"/>
          <w:sz w:val="16"/>
        </w:rPr>
        <w:t xml:space="preserve"> so </w:t>
      </w:r>
      <w:r w:rsidRPr="00163EAB">
        <w:rPr>
          <w:rFonts w:eastAsia="Calibri"/>
          <w:b/>
          <w:bCs/>
          <w:u w:val="single"/>
        </w:rPr>
        <w:t>fouling the natural ground of production that it breaks</w:t>
      </w:r>
      <w:r w:rsidRPr="00163EAB">
        <w:rPr>
          <w:rFonts w:eastAsia="Calibri"/>
          <w:bCs/>
          <w:sz w:val="12"/>
          <w:u w:val="single"/>
        </w:rPr>
        <w:t>¶</w:t>
      </w:r>
      <w:r w:rsidRPr="00163EAB">
        <w:rPr>
          <w:rFonts w:eastAsia="Calibri"/>
          <w:b/>
          <w:bCs/>
          <w:u w:val="single"/>
        </w:rPr>
        <w:t xml:space="preserve"> down</w:t>
      </w:r>
      <w:r w:rsidRPr="00163EAB">
        <w:rPr>
          <w:rFonts w:eastAsia="Calibri"/>
          <w:sz w:val="16"/>
        </w:rPr>
        <w:t>, or indirectly, in the case that regulatory measures</w:t>
      </w:r>
      <w:r w:rsidRPr="00163EAB">
        <w:rPr>
          <w:rFonts w:eastAsia="Calibri"/>
          <w:b/>
          <w:bCs/>
          <w:u w:val="single"/>
        </w:rPr>
        <w:t>, being</w:t>
      </w:r>
      <w:r w:rsidRPr="00163EAB">
        <w:rPr>
          <w:rFonts w:eastAsia="Calibri"/>
          <w:bCs/>
          <w:sz w:val="12"/>
          <w:u w:val="single"/>
        </w:rPr>
        <w:t>¶</w:t>
      </w:r>
      <w:r w:rsidRPr="00163EAB">
        <w:rPr>
          <w:rFonts w:eastAsia="Calibri"/>
          <w:b/>
          <w:bCs/>
          <w:u w:val="single"/>
        </w:rPr>
        <w:t xml:space="preserve"> forced to pay for the healthcare of workers</w:t>
      </w:r>
      <w:r w:rsidRPr="00163EAB">
        <w:rPr>
          <w:rFonts w:eastAsia="Calibri"/>
          <w:sz w:val="16"/>
        </w:rPr>
        <w:t xml:space="preserve">, </w:t>
      </w:r>
      <w:proofErr w:type="spellStart"/>
      <w:r w:rsidRPr="00163EAB">
        <w:rPr>
          <w:rFonts w:eastAsia="Calibri"/>
          <w:sz w:val="16"/>
        </w:rPr>
        <w:t>etc</w:t>
      </w:r>
      <w:proofErr w:type="spellEnd"/>
      <w:r w:rsidRPr="00163EAB">
        <w:rPr>
          <w:rFonts w:eastAsia="Calibri"/>
          <w:sz w:val="16"/>
        </w:rPr>
        <w:t xml:space="preserve">, </w:t>
      </w:r>
      <w:r w:rsidRPr="00163EAB">
        <w:rPr>
          <w:rFonts w:eastAsia="Calibri"/>
          <w:b/>
          <w:bCs/>
          <w:u w:val="single"/>
        </w:rPr>
        <w:t>re-internalizes</w:t>
      </w:r>
      <w:r w:rsidRPr="00163EAB">
        <w:rPr>
          <w:rFonts w:eastAsia="Calibri"/>
          <w:bCs/>
          <w:sz w:val="12"/>
          <w:u w:val="single"/>
        </w:rPr>
        <w:t>¶</w:t>
      </w:r>
      <w:r w:rsidRPr="00163EAB">
        <w:rPr>
          <w:rFonts w:eastAsia="Calibri"/>
          <w:b/>
          <w:bCs/>
          <w:u w:val="single"/>
        </w:rPr>
        <w:t xml:space="preserve"> the costs that had been expelled into the environment</w:t>
      </w:r>
      <w:r w:rsidRPr="00163EAB">
        <w:rPr>
          <w:rFonts w:eastAsia="Calibri"/>
          <w:sz w:val="16"/>
        </w:rPr>
        <w:t>.11 In a case</w:t>
      </w:r>
      <w:r w:rsidRPr="00163EAB">
        <w:rPr>
          <w:rFonts w:eastAsia="Calibri"/>
          <w:sz w:val="12"/>
        </w:rPr>
        <w:t>¶</w:t>
      </w:r>
      <w:r w:rsidRPr="00163EAB">
        <w:rPr>
          <w:rFonts w:eastAsia="Calibri"/>
          <w:sz w:val="16"/>
        </w:rPr>
        <w:t xml:space="preserve"> like Bhopal, numerous insults of this kind interacted and became</w:t>
      </w:r>
      <w:r w:rsidRPr="00163EAB">
        <w:rPr>
          <w:rFonts w:eastAsia="Calibri"/>
          <w:sz w:val="12"/>
        </w:rPr>
        <w:t>¶</w:t>
      </w:r>
      <w:r w:rsidRPr="00163EAB">
        <w:rPr>
          <w:rFonts w:eastAsia="Calibri"/>
          <w:sz w:val="16"/>
        </w:rPr>
        <w:t xml:space="preserve"> the matrix of a ghastly “accident.” For Bhopal, degradation was</w:t>
      </w:r>
      <w:r w:rsidRPr="00163EAB">
        <w:rPr>
          <w:rFonts w:eastAsia="Calibri"/>
          <w:sz w:val="12"/>
        </w:rPr>
        <w:t>¶</w:t>
      </w:r>
      <w:r w:rsidRPr="00163EAB">
        <w:rPr>
          <w:rFonts w:eastAsia="Calibri"/>
          <w:sz w:val="16"/>
        </w:rPr>
        <w:t xml:space="preserve"> concentrated in one setting; while the ecological crisis as a whole</w:t>
      </w:r>
      <w:r w:rsidRPr="00163EAB">
        <w:rPr>
          <w:rFonts w:eastAsia="Calibri"/>
          <w:sz w:val="12"/>
        </w:rPr>
        <w:t>¶</w:t>
      </w:r>
      <w:r w:rsidRPr="00163EAB">
        <w:rPr>
          <w:rFonts w:eastAsia="Calibri"/>
          <w:sz w:val="16"/>
        </w:rPr>
        <w:t xml:space="preserve"> may be regarded as its occurrence in a less concentrated but</w:t>
      </w:r>
      <w:r w:rsidRPr="00163EAB">
        <w:rPr>
          <w:rFonts w:eastAsia="Calibri"/>
          <w:sz w:val="12"/>
        </w:rPr>
        <w:t>¶</w:t>
      </w:r>
      <w:r w:rsidRPr="00163EAB">
        <w:rPr>
          <w:rFonts w:eastAsia="Calibri"/>
          <w:sz w:val="16"/>
        </w:rPr>
        <w:t xml:space="preserve"> vastly more extended field, so that the disaster is now played</w:t>
      </w:r>
      <w:r w:rsidRPr="00163EAB">
        <w:rPr>
          <w:rFonts w:eastAsia="Calibri"/>
          <w:sz w:val="12"/>
        </w:rPr>
        <w:t>¶</w:t>
      </w:r>
      <w:r w:rsidRPr="00163EAB">
        <w:rPr>
          <w:rFonts w:eastAsia="Calibri"/>
          <w:sz w:val="16"/>
        </w:rPr>
        <w:t xml:space="preserve"> out more slowly and on a planetary scale.</w:t>
      </w:r>
    </w:p>
    <w:p w:rsidR="0070361C" w:rsidRDefault="0070361C" w:rsidP="0070361C"/>
    <w:p w:rsidR="0070361C" w:rsidRDefault="0070361C" w:rsidP="0070361C">
      <w:pPr>
        <w:pStyle w:val="Heading2"/>
      </w:pPr>
      <w:bookmarkStart w:id="13" w:name="_Toc392944457"/>
      <w:r>
        <w:lastRenderedPageBreak/>
        <w:t>Fossil Fuels</w:t>
      </w:r>
      <w:bookmarkEnd w:id="13"/>
    </w:p>
    <w:p w:rsidR="0070361C" w:rsidRPr="00E05266" w:rsidRDefault="0070361C" w:rsidP="0070361C"/>
    <w:p w:rsidR="0070361C" w:rsidRPr="00DF4D3B" w:rsidRDefault="0070361C" w:rsidP="0070361C">
      <w:pPr>
        <w:pStyle w:val="Heading4"/>
      </w:pPr>
      <w:r w:rsidRPr="00DF4D3B">
        <w:t>Safety and environmental regulations categorically fail when fossil fuel production and extraction is increased</w:t>
      </w:r>
    </w:p>
    <w:p w:rsidR="0070361C" w:rsidRDefault="0070361C" w:rsidP="0070361C">
      <w:pPr>
        <w:rPr>
          <w:rFonts w:cstheme="minorHAnsi"/>
          <w:sz w:val="16"/>
          <w:szCs w:val="16"/>
        </w:rPr>
      </w:pPr>
      <w:r w:rsidRPr="00E37221">
        <w:rPr>
          <w:rFonts w:cstheme="minorHAnsi"/>
          <w:sz w:val="16"/>
          <w:szCs w:val="16"/>
        </w:rPr>
        <w:t xml:space="preserve"> Kurt </w:t>
      </w:r>
      <w:r w:rsidRPr="009173F7">
        <w:rPr>
          <w:rStyle w:val="StyleStyleBold12pt"/>
        </w:rPr>
        <w:t>Cobb</w:t>
      </w:r>
      <w:r w:rsidRPr="00E37221">
        <w:rPr>
          <w:rFonts w:cstheme="minorHAnsi"/>
          <w:sz w:val="16"/>
          <w:szCs w:val="16"/>
        </w:rPr>
        <w:t xml:space="preserve"> </w:t>
      </w:r>
      <w:proofErr w:type="spellStart"/>
      <w:r w:rsidRPr="00F23854">
        <w:rPr>
          <w:rFonts w:cstheme="minorHAnsi"/>
          <w:sz w:val="16"/>
          <w:szCs w:val="16"/>
        </w:rPr>
        <w:t>Scitizen</w:t>
      </w:r>
      <w:proofErr w:type="spellEnd"/>
      <w:r w:rsidRPr="00F23854">
        <w:rPr>
          <w:rFonts w:cstheme="minorHAnsi"/>
          <w:sz w:val="16"/>
          <w:szCs w:val="16"/>
        </w:rPr>
        <w:t xml:space="preserve">, September 1, </w:t>
      </w:r>
      <w:r w:rsidRPr="009173F7">
        <w:rPr>
          <w:rStyle w:val="StyleStyleBold12pt"/>
        </w:rPr>
        <w:t>2010</w:t>
      </w:r>
      <w:r w:rsidRPr="00E37221">
        <w:rPr>
          <w:rFonts w:cstheme="minorHAnsi"/>
          <w:sz w:val="16"/>
          <w:szCs w:val="16"/>
        </w:rPr>
        <w:t xml:space="preserve"> Kurt Cobb is a freelance writer who speaks and writes frequently on energy and the environment. His work has been featured on Energy Bulletin, The Oil Drum, 321energy, Le Monde </w:t>
      </w:r>
      <w:proofErr w:type="spellStart"/>
      <w:r w:rsidRPr="00E37221">
        <w:rPr>
          <w:rFonts w:cstheme="minorHAnsi"/>
          <w:sz w:val="16"/>
          <w:szCs w:val="16"/>
        </w:rPr>
        <w:t>Diplomatique</w:t>
      </w:r>
      <w:proofErr w:type="spellEnd"/>
      <w:r w:rsidRPr="00E37221">
        <w:rPr>
          <w:rFonts w:cstheme="minorHAnsi"/>
          <w:sz w:val="16"/>
          <w:szCs w:val="16"/>
        </w:rPr>
        <w:t xml:space="preserve">, Common Dreams, EV World, Life </w:t>
      </w:r>
      <w:proofErr w:type="gramStart"/>
      <w:r w:rsidRPr="00E37221">
        <w:rPr>
          <w:rFonts w:cstheme="minorHAnsi"/>
          <w:sz w:val="16"/>
          <w:szCs w:val="16"/>
        </w:rPr>
        <w:t>After</w:t>
      </w:r>
      <w:proofErr w:type="gramEnd"/>
      <w:r w:rsidRPr="00E37221">
        <w:rPr>
          <w:rFonts w:cstheme="minorHAnsi"/>
          <w:sz w:val="16"/>
          <w:szCs w:val="16"/>
        </w:rPr>
        <w:t xml:space="preserve"> the Oil Crash, Peak Oil News &amp; Message Boards, and many other sites.  He maintains the blog</w:t>
      </w:r>
      <w:r w:rsidRPr="00F23854">
        <w:rPr>
          <w:rFonts w:cstheme="minorHAnsi"/>
          <w:sz w:val="16"/>
          <w:szCs w:val="16"/>
        </w:rPr>
        <w:t> Resource Insights</w:t>
      </w:r>
      <w:r w:rsidRPr="00E37221">
        <w:rPr>
          <w:rFonts w:cstheme="minorHAnsi"/>
          <w:sz w:val="16"/>
          <w:szCs w:val="16"/>
        </w:rPr>
        <w:t>.</w:t>
      </w:r>
      <w:r>
        <w:rPr>
          <w:rFonts w:cstheme="minorHAnsi"/>
          <w:sz w:val="16"/>
          <w:szCs w:val="16"/>
        </w:rPr>
        <w:t xml:space="preserve"> </w:t>
      </w:r>
      <w:r w:rsidRPr="00F23854">
        <w:rPr>
          <w:rFonts w:cstheme="minorHAnsi"/>
          <w:sz w:val="16"/>
          <w:szCs w:val="16"/>
        </w:rPr>
        <w:t>http://climateandcapitalism.com/2010/09/02/fossil-fuels-vs-the-public-interest/</w:t>
      </w:r>
      <w:r>
        <w:rPr>
          <w:rFonts w:cstheme="minorHAnsi"/>
          <w:sz w:val="16"/>
          <w:szCs w:val="16"/>
        </w:rPr>
        <w:t xml:space="preserve"> [OG]</w:t>
      </w:r>
    </w:p>
    <w:p w:rsidR="0070361C" w:rsidRPr="00E37221" w:rsidRDefault="0070361C" w:rsidP="0070361C">
      <w:pPr>
        <w:rPr>
          <w:rFonts w:cstheme="minorHAnsi"/>
          <w:sz w:val="16"/>
          <w:szCs w:val="16"/>
        </w:rPr>
      </w:pPr>
    </w:p>
    <w:p w:rsidR="0070361C" w:rsidRDefault="0070361C" w:rsidP="0070361C">
      <w:pPr>
        <w:rPr>
          <w:rFonts w:cstheme="minorHAnsi"/>
          <w:sz w:val="16"/>
          <w:szCs w:val="16"/>
        </w:rPr>
      </w:pPr>
      <w:proofErr w:type="gramStart"/>
      <w:r w:rsidRPr="003F46AB">
        <w:rPr>
          <w:rFonts w:cstheme="minorHAnsi"/>
          <w:sz w:val="12"/>
          <w:szCs w:val="16"/>
        </w:rPr>
        <w:t xml:space="preserve">¶ </w:t>
      </w:r>
      <w:r w:rsidRPr="00E37221">
        <w:rPr>
          <w:rFonts w:cstheme="minorHAnsi"/>
          <w:sz w:val="16"/>
          <w:szCs w:val="16"/>
        </w:rPr>
        <w:t xml:space="preserve"> Safety</w:t>
      </w:r>
      <w:proofErr w:type="gramEnd"/>
      <w:r w:rsidRPr="00E37221">
        <w:rPr>
          <w:rFonts w:cstheme="minorHAnsi"/>
          <w:sz w:val="16"/>
          <w:szCs w:val="16"/>
        </w:rPr>
        <w:t xml:space="preserve"> and environment.</w:t>
      </w:r>
      <w:r>
        <w:rPr>
          <w:rFonts w:cstheme="minorHAnsi"/>
          <w:sz w:val="16"/>
          <w:szCs w:val="16"/>
        </w:rPr>
        <w:t xml:space="preserve"> </w:t>
      </w:r>
      <w:r w:rsidRPr="00E37221">
        <w:rPr>
          <w:rFonts w:cstheme="minorHAnsi"/>
          <w:sz w:val="16"/>
          <w:szCs w:val="16"/>
        </w:rPr>
        <w:t xml:space="preserve">As technology has evolved in the fossil fuel industry, so have safety and environmental practices. But </w:t>
      </w:r>
      <w:r w:rsidRPr="00AD1A0F">
        <w:rPr>
          <w:rStyle w:val="StyleBoldUnderline"/>
        </w:rPr>
        <w:t>many of those practices have been largely in response to regulation.</w:t>
      </w:r>
      <w:r w:rsidRPr="00E37221">
        <w:rPr>
          <w:rFonts w:cstheme="minorHAnsi"/>
          <w:sz w:val="16"/>
          <w:szCs w:val="16"/>
        </w:rPr>
        <w:t xml:space="preserve"> Lax regulation is clearly an important factor in the recent BP well blowout in the Gulf of Mexico and so an important public interest was compromised. Beyond this mountaintop removal to access coal in the Appalachian Mountains continues unabated with its attendant dumping of overburden into seasonal streams. And, </w:t>
      </w:r>
      <w:r w:rsidRPr="00551944">
        <w:rPr>
          <w:rStyle w:val="StyleBoldUnderline"/>
        </w:rPr>
        <w:t>strip-mining continues in the western United States and elsewhere.</w:t>
      </w:r>
      <w:r w:rsidRPr="003F46AB">
        <w:rPr>
          <w:rFonts w:cstheme="minorHAnsi"/>
          <w:sz w:val="12"/>
          <w:szCs w:val="16"/>
        </w:rPr>
        <w:t xml:space="preserve">¶ </w:t>
      </w:r>
      <w:proofErr w:type="gramStart"/>
      <w:r w:rsidRPr="00551944">
        <w:rPr>
          <w:rStyle w:val="StyleBoldUnderline"/>
        </w:rPr>
        <w:t>Those</w:t>
      </w:r>
      <w:proofErr w:type="gramEnd"/>
      <w:r w:rsidRPr="00551944">
        <w:rPr>
          <w:rStyle w:val="StyleBoldUnderline"/>
        </w:rPr>
        <w:t xml:space="preserve"> who live in areas where the fracturing of shale gas formations is now being done are rightly worried that their drinking water might be polluted with chemicals used in the process.</w:t>
      </w:r>
      <w:r w:rsidRPr="00E37221">
        <w:rPr>
          <w:rFonts w:cstheme="minorHAnsi"/>
          <w:sz w:val="16"/>
          <w:szCs w:val="16"/>
        </w:rPr>
        <w:t xml:space="preserve"> The shale gas drillers in the United States are currently exempt from the federal Safe Drinking Water Act.</w:t>
      </w:r>
    </w:p>
    <w:p w:rsidR="0070361C" w:rsidRDefault="0070361C" w:rsidP="0070361C">
      <w:pPr>
        <w:rPr>
          <w:rFonts w:cstheme="minorHAnsi"/>
          <w:sz w:val="16"/>
          <w:szCs w:val="16"/>
        </w:rPr>
      </w:pPr>
    </w:p>
    <w:p w:rsidR="0070361C" w:rsidRDefault="0070361C" w:rsidP="0070361C">
      <w:pPr>
        <w:pStyle w:val="Heading4"/>
      </w:pPr>
      <w:r>
        <w:t xml:space="preserve">Increasing fossil fuel extraction uniquely prevents the impending eco socialist revolution from happening, resulting eco </w:t>
      </w:r>
      <w:proofErr w:type="spellStart"/>
      <w:r>
        <w:t>facism</w:t>
      </w:r>
      <w:proofErr w:type="spellEnd"/>
      <w:r>
        <w:t xml:space="preserve"> and extinction for everything on earth.</w:t>
      </w:r>
    </w:p>
    <w:p w:rsidR="0070361C" w:rsidRDefault="0070361C" w:rsidP="0070361C">
      <w:pPr>
        <w:rPr>
          <w:rFonts w:cstheme="minorHAnsi"/>
          <w:sz w:val="16"/>
          <w:szCs w:val="16"/>
        </w:rPr>
      </w:pPr>
      <w:r>
        <w:rPr>
          <w:rFonts w:cstheme="minorHAnsi"/>
          <w:sz w:val="16"/>
          <w:szCs w:val="16"/>
        </w:rPr>
        <w:t xml:space="preserve">Cy </w:t>
      </w:r>
      <w:proofErr w:type="spellStart"/>
      <w:r w:rsidRPr="00A13DA4">
        <w:rPr>
          <w:rStyle w:val="StyleStyleBold12pt"/>
        </w:rPr>
        <w:t>Gonick</w:t>
      </w:r>
      <w:proofErr w:type="spellEnd"/>
      <w:r w:rsidRPr="00A13DA4">
        <w:rPr>
          <w:rStyle w:val="StyleStyleBold12pt"/>
        </w:rPr>
        <w:t xml:space="preserve"> 2011</w:t>
      </w:r>
      <w:r>
        <w:rPr>
          <w:rFonts w:cstheme="minorHAnsi"/>
          <w:sz w:val="16"/>
          <w:szCs w:val="16"/>
        </w:rPr>
        <w:t xml:space="preserve"> Synthesis/Regeneration 55   (</w:t>
      </w:r>
      <w:proofErr w:type="gramStart"/>
      <w:r>
        <w:rPr>
          <w:rFonts w:cstheme="minorHAnsi"/>
          <w:sz w:val="16"/>
          <w:szCs w:val="16"/>
        </w:rPr>
        <w:t>Spring</w:t>
      </w:r>
      <w:proofErr w:type="gramEnd"/>
      <w:r>
        <w:rPr>
          <w:rFonts w:cstheme="minorHAnsi"/>
          <w:sz w:val="16"/>
          <w:szCs w:val="16"/>
        </w:rPr>
        <w:t>) (founded Canadian Dimension magazine and was in the NDP government in Manitoba from 1969–1971)</w:t>
      </w:r>
    </w:p>
    <w:p w:rsidR="0070361C" w:rsidRDefault="0070361C" w:rsidP="0070361C">
      <w:pPr>
        <w:rPr>
          <w:rFonts w:cstheme="minorHAnsi"/>
          <w:sz w:val="16"/>
          <w:szCs w:val="16"/>
        </w:rPr>
      </w:pPr>
      <w:r w:rsidRPr="00A34DD7">
        <w:rPr>
          <w:rFonts w:cstheme="minorHAnsi"/>
          <w:sz w:val="16"/>
          <w:szCs w:val="16"/>
        </w:rPr>
        <w:t>http://www.greens.org/s-r/55/55-09.html</w:t>
      </w:r>
    </w:p>
    <w:p w:rsidR="0070361C" w:rsidRDefault="0070361C" w:rsidP="0070361C">
      <w:pPr>
        <w:rPr>
          <w:rStyle w:val="StyleBoldUnderline"/>
        </w:rPr>
      </w:pPr>
      <w:proofErr w:type="spellStart"/>
      <w:r w:rsidRPr="00E9066E">
        <w:rPr>
          <w:rStyle w:val="StyleBoldUnderline"/>
        </w:rPr>
        <w:t>Kovel</w:t>
      </w:r>
      <w:proofErr w:type="spellEnd"/>
      <w:r w:rsidRPr="00E9066E">
        <w:rPr>
          <w:rStyle w:val="StyleBoldUnderline"/>
        </w:rPr>
        <w:t xml:space="preserve"> acknowledges that revolutions become a feasible possibility only when people decide that their present social arrangements are intolerable: when they clearly identify the forces that are making it so, believe that they can achieve a better alternative, and when the balance of forces begins to be tipped in their favor. And he recognizes that none of these conditions is close to being met at the present time</w:t>
      </w:r>
      <w:r>
        <w:rPr>
          <w:rFonts w:cstheme="minorHAnsi"/>
          <w:sz w:val="16"/>
          <w:szCs w:val="16"/>
        </w:rPr>
        <w:t xml:space="preserve">. Yet he insists, and I agree with him, that </w:t>
      </w:r>
      <w:r w:rsidRPr="00E9066E">
        <w:rPr>
          <w:rStyle w:val="StyleBoldUnderline"/>
        </w:rPr>
        <w:t xml:space="preserve">the </w:t>
      </w:r>
      <w:proofErr w:type="spellStart"/>
      <w:r w:rsidRPr="00E9066E">
        <w:rPr>
          <w:rStyle w:val="StyleBoldUnderline"/>
        </w:rPr>
        <w:t>ecosocialist</w:t>
      </w:r>
      <w:proofErr w:type="spellEnd"/>
      <w:r w:rsidRPr="00E9066E">
        <w:rPr>
          <w:rStyle w:val="StyleBoldUnderline"/>
        </w:rPr>
        <w:t xml:space="preserve"> revolution could well be on the agenda in the near future. For as he says “global warming puts the entire history of industrial capitalism into the dock</w:t>
      </w:r>
      <w:r>
        <w:rPr>
          <w:rFonts w:cstheme="minorHAnsi"/>
          <w:sz w:val="16"/>
          <w:szCs w:val="16"/>
        </w:rPr>
        <w:t>,” and “the leading culprits are in full view: the whole petro-apparatus, from the pushers of ‘</w:t>
      </w:r>
      <w:proofErr w:type="spellStart"/>
      <w:r>
        <w:rPr>
          <w:rFonts w:cstheme="minorHAnsi"/>
          <w:sz w:val="16"/>
          <w:szCs w:val="16"/>
        </w:rPr>
        <w:t>automobilia</w:t>
      </w:r>
      <w:proofErr w:type="spellEnd"/>
      <w:r>
        <w:rPr>
          <w:rFonts w:cstheme="minorHAnsi"/>
          <w:sz w:val="16"/>
          <w:szCs w:val="16"/>
        </w:rPr>
        <w:t>’ to the imperial apparatus that wages endless war to keep the carbon flowing from the ground, where it belongs, to the atmosphere, where it will destroy us.  And it has been clear for a while now that these interests and the states that exist to protect them will not take the measures necessary to bring down carbon emissions by the 90% by 2030 that best opinion holds is necessary to evade the fatal scenario of runaway global warming</w:t>
      </w:r>
      <w:r w:rsidRPr="00E9066E">
        <w:rPr>
          <w:rStyle w:val="StyleBoldUnderline"/>
        </w:rPr>
        <w:t xml:space="preserve">. As it becomes clear that industrial capitalism is the source of the problem and cannot solve it, the moment for the </w:t>
      </w:r>
      <w:proofErr w:type="spellStart"/>
      <w:r w:rsidRPr="00E9066E">
        <w:rPr>
          <w:rStyle w:val="StyleBoldUnderline"/>
        </w:rPr>
        <w:t>ecosocialist</w:t>
      </w:r>
      <w:proofErr w:type="spellEnd"/>
      <w:r w:rsidRPr="00E9066E">
        <w:rPr>
          <w:rStyle w:val="StyleBoldUnderline"/>
        </w:rPr>
        <w:t xml:space="preserve"> project will have arrived.  But capitalism has its solution to ecocatastrophe. It’s called fascism</w:t>
      </w:r>
      <w:r>
        <w:rPr>
          <w:rFonts w:cstheme="minorHAnsi"/>
          <w:sz w:val="16"/>
          <w:szCs w:val="16"/>
        </w:rPr>
        <w:t xml:space="preserve">, and </w:t>
      </w:r>
      <w:proofErr w:type="spellStart"/>
      <w:r>
        <w:rPr>
          <w:rFonts w:cstheme="minorHAnsi"/>
          <w:sz w:val="16"/>
          <w:szCs w:val="16"/>
        </w:rPr>
        <w:t>Kovel</w:t>
      </w:r>
      <w:proofErr w:type="spellEnd"/>
      <w:r>
        <w:rPr>
          <w:rFonts w:cstheme="minorHAnsi"/>
          <w:sz w:val="16"/>
          <w:szCs w:val="16"/>
        </w:rPr>
        <w:t xml:space="preserve"> talks about how it could emerge, for example, over the issue of immigration as millions of people are forced to flee the disastrous conditions wrought by flooding, drought, forest fires and other consequences of runaway global warming. </w:t>
      </w:r>
      <w:r w:rsidRPr="00E9066E">
        <w:rPr>
          <w:rStyle w:val="StyleBoldUnderline"/>
        </w:rPr>
        <w:t xml:space="preserve">While the </w:t>
      </w:r>
      <w:proofErr w:type="spellStart"/>
      <w:r w:rsidRPr="00E9066E">
        <w:rPr>
          <w:rStyle w:val="StyleBoldUnderline"/>
        </w:rPr>
        <w:t>ecofascist</w:t>
      </w:r>
      <w:proofErr w:type="spellEnd"/>
      <w:r w:rsidRPr="00E9066E">
        <w:rPr>
          <w:rStyle w:val="StyleBoldUnderline"/>
        </w:rPr>
        <w:t xml:space="preserve"> movement today is, like our own, very small, it has the potential to grow very rapidly, especially in combination with religious fundamentalism.  This only adds to the urgency of building the </w:t>
      </w:r>
      <w:proofErr w:type="spellStart"/>
      <w:r w:rsidRPr="00E9066E">
        <w:rPr>
          <w:rStyle w:val="StyleBoldUnderline"/>
        </w:rPr>
        <w:t>ecosocialist</w:t>
      </w:r>
      <w:proofErr w:type="spellEnd"/>
      <w:r w:rsidRPr="00E9066E">
        <w:rPr>
          <w:rStyle w:val="StyleBoldUnderline"/>
        </w:rPr>
        <w:t xml:space="preserve"> project</w:t>
      </w:r>
      <w:r>
        <w:rPr>
          <w:rFonts w:cstheme="minorHAnsi"/>
          <w:sz w:val="16"/>
          <w:szCs w:val="16"/>
        </w:rPr>
        <w:t xml:space="preserve">. </w:t>
      </w:r>
      <w:proofErr w:type="spellStart"/>
      <w:r w:rsidRPr="00E9066E">
        <w:rPr>
          <w:rStyle w:val="StyleBoldUnderline"/>
        </w:rPr>
        <w:t>Kovel</w:t>
      </w:r>
      <w:proofErr w:type="spellEnd"/>
      <w:r w:rsidRPr="00E9066E">
        <w:rPr>
          <w:rStyle w:val="StyleBoldUnderline"/>
        </w:rPr>
        <w:t xml:space="preserve"> notes that there are many signs of this project</w:t>
      </w:r>
      <w:r>
        <w:rPr>
          <w:rFonts w:cstheme="minorHAnsi"/>
          <w:sz w:val="16"/>
          <w:szCs w:val="16"/>
        </w:rPr>
        <w:t xml:space="preserve">. </w:t>
      </w:r>
      <w:r w:rsidRPr="00E9066E">
        <w:rPr>
          <w:rStyle w:val="StyleBoldUnderline"/>
        </w:rPr>
        <w:t>They include political struggles to</w:t>
      </w:r>
      <w:r>
        <w:rPr>
          <w:rFonts w:cstheme="minorHAnsi"/>
          <w:sz w:val="16"/>
          <w:szCs w:val="16"/>
        </w:rPr>
        <w:t xml:space="preserve"> build public works like public transit that reduce dependence on petroleum; </w:t>
      </w:r>
      <w:r w:rsidRPr="00E9066E">
        <w:rPr>
          <w:rStyle w:val="StyleBoldUnderline"/>
        </w:rPr>
        <w:t>getting rid of subsidies for fossil fuel extraction</w:t>
      </w:r>
      <w:r>
        <w:rPr>
          <w:rFonts w:cstheme="minorHAnsi"/>
          <w:sz w:val="16"/>
          <w:szCs w:val="16"/>
        </w:rPr>
        <w:t xml:space="preserve">; demanding a moratorium on ecologically destructive energy sources like extraction from tar sands; stopping airport expansion and superhighway construction; campaigns to stop the privatization of water and to preserve old growth forests; resisting the intrusion of industries that destroy the capacity of indigenous </w:t>
      </w:r>
      <w:r>
        <w:rPr>
          <w:rFonts w:cstheme="minorHAnsi"/>
          <w:sz w:val="16"/>
          <w:szCs w:val="16"/>
        </w:rPr>
        <w:lastRenderedPageBreak/>
        <w:t xml:space="preserve">peoples to subsist on the land and lakes and rivers; promoting conservation, renewable energy and high efficiency automobiles, heating systems and appliances; and constructing autonomous zones of </w:t>
      </w:r>
      <w:proofErr w:type="spellStart"/>
      <w:r>
        <w:rPr>
          <w:rFonts w:cstheme="minorHAnsi"/>
          <w:sz w:val="16"/>
          <w:szCs w:val="16"/>
        </w:rPr>
        <w:t>ecocentric</w:t>
      </w:r>
      <w:proofErr w:type="spellEnd"/>
      <w:r>
        <w:rPr>
          <w:rFonts w:cstheme="minorHAnsi"/>
          <w:sz w:val="16"/>
          <w:szCs w:val="16"/>
        </w:rPr>
        <w:t xml:space="preserve"> production (community gardens, worker and community cooperatives, </w:t>
      </w:r>
      <w:proofErr w:type="spellStart"/>
      <w:r>
        <w:rPr>
          <w:rFonts w:cstheme="minorHAnsi"/>
          <w:sz w:val="16"/>
          <w:szCs w:val="16"/>
        </w:rPr>
        <w:t>indymedia</w:t>
      </w:r>
      <w:proofErr w:type="spellEnd"/>
      <w:r>
        <w:rPr>
          <w:rFonts w:cstheme="minorHAnsi"/>
          <w:sz w:val="16"/>
          <w:szCs w:val="16"/>
        </w:rPr>
        <w:t xml:space="preserve"> projects, etc.). As he says</w:t>
      </w:r>
      <w:r w:rsidRPr="00E9066E">
        <w:rPr>
          <w:rStyle w:val="StyleBoldUnderline"/>
        </w:rPr>
        <w:t>, these and similar measures are reforms, but essential ones that slow the accumulation of carbon in the atmosphere and gain time for more radical measures to take hold</w:t>
      </w:r>
    </w:p>
    <w:p w:rsidR="0070361C" w:rsidRDefault="0070361C" w:rsidP="0070361C">
      <w:pPr>
        <w:rPr>
          <w:rStyle w:val="StyleBoldUnderline"/>
        </w:rPr>
      </w:pPr>
    </w:p>
    <w:p w:rsidR="0070361C" w:rsidRDefault="0070361C" w:rsidP="0070361C">
      <w:pPr>
        <w:pStyle w:val="Heading4"/>
      </w:pPr>
      <w:r>
        <w:t>Increasing production of fossil fuels affirms a retrograde political imagination that delays the rupturing necessary for eco socialist movement to succeed</w:t>
      </w:r>
    </w:p>
    <w:p w:rsidR="0070361C" w:rsidRDefault="0070361C" w:rsidP="0070361C">
      <w:pPr>
        <w:rPr>
          <w:rFonts w:cstheme="minorHAnsi"/>
          <w:sz w:val="16"/>
          <w:szCs w:val="16"/>
        </w:rPr>
      </w:pPr>
      <w:r>
        <w:rPr>
          <w:rFonts w:cstheme="minorHAnsi"/>
          <w:sz w:val="16"/>
          <w:szCs w:val="16"/>
        </w:rPr>
        <w:t xml:space="preserve">Joel </w:t>
      </w:r>
      <w:proofErr w:type="spellStart"/>
      <w:r w:rsidRPr="001313DE">
        <w:rPr>
          <w:rStyle w:val="StyleStyleBold12pt"/>
        </w:rPr>
        <w:t>Kovel</w:t>
      </w:r>
      <w:proofErr w:type="spellEnd"/>
      <w:r>
        <w:rPr>
          <w:rFonts w:cstheme="minorHAnsi"/>
          <w:sz w:val="16"/>
          <w:szCs w:val="16"/>
        </w:rPr>
        <w:t xml:space="preserve"> November 27, </w:t>
      </w:r>
      <w:r w:rsidRPr="001313DE">
        <w:rPr>
          <w:rStyle w:val="StyleStyleBold12pt"/>
        </w:rPr>
        <w:t>2011</w:t>
      </w:r>
    </w:p>
    <w:p w:rsidR="0070361C" w:rsidRDefault="0070361C" w:rsidP="0070361C">
      <w:pPr>
        <w:rPr>
          <w:rFonts w:cstheme="minorHAnsi"/>
          <w:sz w:val="16"/>
          <w:szCs w:val="16"/>
        </w:rPr>
      </w:pPr>
      <w:r w:rsidRPr="00BA0650">
        <w:rPr>
          <w:rFonts w:cstheme="minorHAnsi"/>
          <w:sz w:val="16"/>
          <w:szCs w:val="16"/>
        </w:rPr>
        <w:t>http://ecosocialisthorizons.com/2011/11/the-future-is-ecosocialist/</w:t>
      </w:r>
    </w:p>
    <w:p w:rsidR="0070361C" w:rsidRPr="00E37221" w:rsidRDefault="0070361C" w:rsidP="0070361C">
      <w:pPr>
        <w:rPr>
          <w:rFonts w:cstheme="minorHAnsi"/>
          <w:sz w:val="16"/>
          <w:szCs w:val="16"/>
        </w:rPr>
      </w:pPr>
      <w:r w:rsidRPr="00E9066E">
        <w:rPr>
          <w:rStyle w:val="StyleBoldUnderline"/>
        </w:rPr>
        <w:t>Two configurations are now assembling to do battle over the fate of this future. One is that of capital and the capitalist state: the </w:t>
      </w:r>
      <w:proofErr w:type="spellStart"/>
      <w:r w:rsidRPr="00E9066E">
        <w:rPr>
          <w:rStyle w:val="StyleBoldUnderline"/>
        </w:rPr>
        <w:t>ancien</w:t>
      </w:r>
      <w:proofErr w:type="spellEnd"/>
      <w:r w:rsidRPr="00E9066E">
        <w:rPr>
          <w:rStyle w:val="StyleBoldUnderline"/>
        </w:rPr>
        <w:t xml:space="preserve"> regime. It is addicted to growth, rapacious for resources, and seeks to finagle its way out of the crisis by an utterly bankrupt system of </w:t>
      </w:r>
      <w:proofErr w:type="spellStart"/>
      <w:r w:rsidRPr="00E9066E">
        <w:rPr>
          <w:rStyle w:val="StyleBoldUnderline"/>
        </w:rPr>
        <w:t>commodifying</w:t>
      </w:r>
      <w:proofErr w:type="spellEnd"/>
      <w:r w:rsidRPr="00E9066E">
        <w:rPr>
          <w:rStyle w:val="StyleBoldUnderline"/>
        </w:rPr>
        <w:t xml:space="preserve"> nature and trading pollution credits; that is, it seeks more paths of accumulation while continuing its resource extraction, and the future be damned. The other is </w:t>
      </w:r>
      <w:proofErr w:type="spellStart"/>
      <w:r w:rsidRPr="00E9066E">
        <w:rPr>
          <w:rStyle w:val="StyleBoldUnderline"/>
        </w:rPr>
        <w:t>ecosocialist</w:t>
      </w:r>
      <w:proofErr w:type="spellEnd"/>
      <w:r w:rsidRPr="00E9066E">
        <w:rPr>
          <w:rStyle w:val="StyleBoldUnderline"/>
        </w:rPr>
        <w:t xml:space="preserve"> in concept and </w:t>
      </w:r>
      <w:proofErr w:type="spellStart"/>
      <w:r w:rsidRPr="00E9066E">
        <w:rPr>
          <w:rStyle w:val="StyleBoldUnderline"/>
        </w:rPr>
        <w:t>prefigurative</w:t>
      </w:r>
      <w:proofErr w:type="spellEnd"/>
      <w:r w:rsidRPr="00E9066E">
        <w:rPr>
          <w:rStyle w:val="StyleBoldUnderline"/>
        </w:rPr>
        <w:t xml:space="preserve"> in structure. It sets forth from multiple points of resistance</w:t>
      </w:r>
      <w:r>
        <w:rPr>
          <w:rFonts w:cstheme="minorHAnsi"/>
          <w:sz w:val="16"/>
          <w:szCs w:val="16"/>
        </w:rPr>
        <w:t xml:space="preserve">, notably combining North and South by bringing together a coalition of </w:t>
      </w:r>
      <w:proofErr w:type="spellStart"/>
      <w:r>
        <w:rPr>
          <w:rFonts w:cstheme="minorHAnsi"/>
          <w:sz w:val="16"/>
          <w:szCs w:val="16"/>
        </w:rPr>
        <w:t>ecosocialists</w:t>
      </w:r>
      <w:proofErr w:type="spellEnd"/>
      <w:r>
        <w:rPr>
          <w:rFonts w:cstheme="minorHAnsi"/>
          <w:sz w:val="16"/>
          <w:szCs w:val="16"/>
        </w:rPr>
        <w:t>, radical climate activists and specialists in renewable energy; these are increasingly working with indigenous folk whose lives are directly threatened by enclosures and ever-more violent methods of hydrocarbon extraction from places as varied as the Gulf of Mexico (</w:t>
      </w:r>
      <w:r w:rsidRPr="00E9066E">
        <w:rPr>
          <w:rStyle w:val="StyleBoldUnderline"/>
        </w:rPr>
        <w:t>deep offshore drilling</w:t>
      </w:r>
      <w:r>
        <w:rPr>
          <w:rFonts w:cstheme="minorHAnsi"/>
          <w:sz w:val="16"/>
          <w:szCs w:val="16"/>
        </w:rPr>
        <w:t>), Northern Alberta</w:t>
      </w:r>
      <w:r w:rsidRPr="00E9066E">
        <w:rPr>
          <w:rStyle w:val="StyleBoldUnderline"/>
        </w:rPr>
        <w:t xml:space="preserve"> (tar sands extraction</w:t>
      </w:r>
      <w:r>
        <w:rPr>
          <w:rFonts w:cstheme="minorHAnsi"/>
          <w:sz w:val="16"/>
          <w:szCs w:val="16"/>
        </w:rPr>
        <w:t>), the Niger Delta and Peruvian Ecuadorian rainforests (</w:t>
      </w:r>
      <w:r w:rsidRPr="00E9066E">
        <w:rPr>
          <w:rStyle w:val="StyleBoldUnderline"/>
        </w:rPr>
        <w:t>rapacious oil-drilling</w:t>
      </w:r>
      <w:r>
        <w:rPr>
          <w:rFonts w:cstheme="minorHAnsi"/>
          <w:sz w:val="16"/>
          <w:szCs w:val="16"/>
        </w:rPr>
        <w:t>), West Virginia (</w:t>
      </w:r>
      <w:r w:rsidRPr="00E9066E">
        <w:rPr>
          <w:rStyle w:val="StyleBoldUnderline"/>
        </w:rPr>
        <w:t>mountaintop removal for coal</w:t>
      </w:r>
      <w:r>
        <w:rPr>
          <w:rFonts w:cstheme="minorHAnsi"/>
          <w:sz w:val="16"/>
          <w:szCs w:val="16"/>
        </w:rPr>
        <w:t>), and rural New York and Pennsylvania (</w:t>
      </w:r>
      <w:proofErr w:type="spellStart"/>
      <w:r>
        <w:rPr>
          <w:rFonts w:cstheme="minorHAnsi"/>
          <w:sz w:val="16"/>
          <w:szCs w:val="16"/>
        </w:rPr>
        <w:t>hydrofracking</w:t>
      </w:r>
      <w:proofErr w:type="spellEnd"/>
      <w:r>
        <w:rPr>
          <w:rFonts w:cstheme="minorHAnsi"/>
          <w:sz w:val="16"/>
          <w:szCs w:val="16"/>
        </w:rPr>
        <w:t xml:space="preserve"> for </w:t>
      </w:r>
      <w:r w:rsidRPr="00E9066E">
        <w:rPr>
          <w:rStyle w:val="StyleBoldUnderline"/>
        </w:rPr>
        <w:t>natural gas</w:t>
      </w:r>
      <w:r>
        <w:rPr>
          <w:rFonts w:cstheme="minorHAnsi"/>
          <w:sz w:val="16"/>
          <w:szCs w:val="16"/>
        </w:rPr>
        <w:t xml:space="preserve">). </w:t>
      </w:r>
      <w:r w:rsidRPr="00E9066E">
        <w:rPr>
          <w:rStyle w:val="StyleBoldUnderline"/>
        </w:rPr>
        <w:t xml:space="preserve">The list is quite partial, but the scope is global and inherently </w:t>
      </w:r>
      <w:proofErr w:type="spellStart"/>
      <w:r w:rsidRPr="00E9066E">
        <w:rPr>
          <w:rStyle w:val="StyleBoldUnderline"/>
        </w:rPr>
        <w:t>ecosocialist</w:t>
      </w:r>
      <w:proofErr w:type="spellEnd"/>
      <w:r w:rsidRPr="00E9066E">
        <w:rPr>
          <w:rStyle w:val="StyleBoldUnderline"/>
        </w:rPr>
        <w:t xml:space="preserve">, by involving </w:t>
      </w:r>
      <w:proofErr w:type="spellStart"/>
      <w:r w:rsidRPr="00E9066E">
        <w:rPr>
          <w:rStyle w:val="StyleBoldUnderline"/>
        </w:rPr>
        <w:t>Commoning</w:t>
      </w:r>
      <w:proofErr w:type="spellEnd"/>
      <w:r w:rsidRPr="00E9066E">
        <w:rPr>
          <w:rStyle w:val="StyleBoldUnderline"/>
        </w:rPr>
        <w:t xml:space="preserve">, global resistance, and </w:t>
      </w:r>
      <w:proofErr w:type="spellStart"/>
      <w:r w:rsidRPr="00E9066E">
        <w:rPr>
          <w:rStyle w:val="StyleBoldUnderline"/>
        </w:rPr>
        <w:t>prefigurative</w:t>
      </w:r>
      <w:proofErr w:type="spellEnd"/>
      <w:r w:rsidRPr="00E9066E">
        <w:rPr>
          <w:rStyle w:val="StyleBoldUnderline"/>
        </w:rPr>
        <w:t xml:space="preserve"> efforts to think the unthinkable: a world actually beyond hydrocarbon-based industrialization, that is, one where the future is really envisioned and the visionary is made real as a mode of production liberated from the compulsion to accumulate and loyal to the </w:t>
      </w:r>
      <w:proofErr w:type="spellStart"/>
      <w:r w:rsidRPr="00E9066E">
        <w:rPr>
          <w:rStyle w:val="StyleBoldUnderline"/>
        </w:rPr>
        <w:t>ecocentric</w:t>
      </w:r>
      <w:proofErr w:type="spellEnd"/>
      <w:r w:rsidRPr="00E9066E">
        <w:rPr>
          <w:rStyle w:val="StyleBoldUnderline"/>
        </w:rPr>
        <w:t xml:space="preserve"> respect for limit.</w:t>
      </w:r>
      <w:r>
        <w:rPr>
          <w:rFonts w:cstheme="minorHAnsi"/>
          <w:sz w:val="16"/>
          <w:szCs w:val="16"/>
        </w:rPr>
        <w:t xml:space="preserve"> </w:t>
      </w:r>
      <w:r w:rsidRPr="00E9066E">
        <w:rPr>
          <w:rStyle w:val="StyleBoldUnderline"/>
        </w:rPr>
        <w:t xml:space="preserve">The best science tells us that this is the only path of survivability. But the best science cannot be implemented within existing capitalism. It will take freely associated labor, motivated by an </w:t>
      </w:r>
      <w:proofErr w:type="spellStart"/>
      <w:r w:rsidRPr="00E9066E">
        <w:rPr>
          <w:rStyle w:val="StyleBoldUnderline"/>
        </w:rPr>
        <w:t>ecocentric</w:t>
      </w:r>
      <w:proofErr w:type="spellEnd"/>
      <w:r w:rsidRPr="00E9066E">
        <w:rPr>
          <w:rStyle w:val="StyleBoldUnderline"/>
        </w:rPr>
        <w:t xml:space="preserve"> ethic and organized on a vast scale, to effect these changes—in terms of resistance to the given carbon system and forcing through its alternative; and also in terms of actually building the alternative, a kind of Solar/Wind-based energy economy, including the effort to actually bring down the level of atmospheric CO2 from 395ppm to 345ppm. </w:t>
      </w:r>
      <w:proofErr w:type="gramStart"/>
      <w:r w:rsidRPr="00E9066E">
        <w:rPr>
          <w:rStyle w:val="StyleBoldUnderline"/>
        </w:rPr>
        <w:t>Unthinkable, right?</w:t>
      </w:r>
      <w:proofErr w:type="gramEnd"/>
      <w:r w:rsidRPr="00E9066E">
        <w:rPr>
          <w:rStyle w:val="StyleBoldUnderline"/>
        </w:rPr>
        <w:t xml:space="preserve"> Wrong: it is only unthinkable to minds chained to the ruinous and suicidal capital system. Quite possible though fantastically challenging, otherwise—especially if we consider that such a path, once free from bondage to accumulation, will be able to solve the problems of structural unemployment that haunt capitalist society. Imagine the creative possibilities inherent in an </w:t>
      </w:r>
      <w:proofErr w:type="spellStart"/>
      <w:r w:rsidRPr="00E9066E">
        <w:rPr>
          <w:rStyle w:val="StyleBoldUnderline"/>
        </w:rPr>
        <w:t>ecosocialist</w:t>
      </w:r>
      <w:proofErr w:type="spellEnd"/>
      <w:r w:rsidRPr="00E9066E">
        <w:rPr>
          <w:rStyle w:val="StyleBoldUnderline"/>
        </w:rPr>
        <w:t xml:space="preserve"> energy pathway. Then think, and choose whether to stay with the present system, or to step forth into a renewed world.</w:t>
      </w:r>
    </w:p>
    <w:p w:rsidR="0070361C" w:rsidRDefault="0070361C" w:rsidP="0070361C"/>
    <w:p w:rsidR="0070361C" w:rsidRPr="009173F7" w:rsidRDefault="0070361C" w:rsidP="0070361C">
      <w:pPr>
        <w:pStyle w:val="Heading4"/>
        <w:rPr>
          <w:rStyle w:val="StyleStyleBold12pt"/>
        </w:rPr>
      </w:pPr>
      <w:r>
        <w:t>Fossil fuel extraction economics is the foundation of the logic of global hegemony.  Endless wars are the inevitable result.  Our ALT breaks with this thinking</w:t>
      </w:r>
    </w:p>
    <w:p w:rsidR="0070361C" w:rsidRPr="00E37221" w:rsidRDefault="0070361C" w:rsidP="0070361C">
      <w:pPr>
        <w:rPr>
          <w:rFonts w:cstheme="minorHAnsi"/>
          <w:sz w:val="16"/>
          <w:szCs w:val="16"/>
        </w:rPr>
      </w:pPr>
      <w:proofErr w:type="spellStart"/>
      <w:r w:rsidRPr="00E37221">
        <w:rPr>
          <w:rFonts w:cstheme="minorHAnsi"/>
          <w:sz w:val="16"/>
          <w:szCs w:val="16"/>
        </w:rPr>
        <w:t>Sutapa</w:t>
      </w:r>
      <w:proofErr w:type="spellEnd"/>
      <w:r w:rsidRPr="00E37221">
        <w:rPr>
          <w:rFonts w:cstheme="minorHAnsi"/>
          <w:sz w:val="16"/>
          <w:szCs w:val="16"/>
        </w:rPr>
        <w:t xml:space="preserve"> </w:t>
      </w:r>
      <w:proofErr w:type="spellStart"/>
      <w:r w:rsidRPr="009173F7">
        <w:rPr>
          <w:rStyle w:val="StyleStyleBold12pt"/>
        </w:rPr>
        <w:t>Chattopadhyay</w:t>
      </w:r>
      <w:proofErr w:type="spellEnd"/>
      <w:r w:rsidRPr="009173F7">
        <w:rPr>
          <w:rStyle w:val="StyleStyleBold12pt"/>
        </w:rPr>
        <w:t> </w:t>
      </w:r>
      <w:r w:rsidRPr="00E37221">
        <w:rPr>
          <w:rFonts w:cstheme="minorHAnsi"/>
          <w:sz w:val="16"/>
          <w:szCs w:val="16"/>
        </w:rPr>
        <w:t xml:space="preserve">(Maastricht University) JULY 5, </w:t>
      </w:r>
      <w:proofErr w:type="gramStart"/>
      <w:r w:rsidRPr="009173F7">
        <w:rPr>
          <w:rStyle w:val="StyleStyleBold12pt"/>
        </w:rPr>
        <w:t>2012</w:t>
      </w:r>
      <w:r>
        <w:rPr>
          <w:rFonts w:cstheme="minorHAnsi"/>
          <w:sz w:val="16"/>
          <w:szCs w:val="16"/>
        </w:rPr>
        <w:t xml:space="preserve">  </w:t>
      </w:r>
      <w:proofErr w:type="gramEnd"/>
      <w:r w:rsidR="0000709D">
        <w:rPr>
          <w:rFonts w:cstheme="minorBidi"/>
          <w:szCs w:val="24"/>
        </w:rPr>
        <w:fldChar w:fldCharType="begin"/>
      </w:r>
      <w:r w:rsidR="0000709D">
        <w:instrText xml:space="preserve"> HYPERLINK "http://classwaru.org/2012/07/05/if-not-eco-socialism-now-then-when-infiltrating-universities-with-eco-feminist-anarchist-practices/" </w:instrText>
      </w:r>
      <w:r w:rsidR="0000709D">
        <w:rPr>
          <w:rFonts w:cstheme="minorBidi"/>
          <w:szCs w:val="24"/>
        </w:rPr>
        <w:fldChar w:fldCharType="separate"/>
      </w:r>
      <w:r w:rsidRPr="00E37221">
        <w:rPr>
          <w:rStyle w:val="Hyperlink"/>
          <w:rFonts w:cstheme="minorHAnsi"/>
          <w:sz w:val="16"/>
          <w:szCs w:val="16"/>
        </w:rPr>
        <w:t>http://classwaru.org/2012/07/05/if-not-eco-socialism-now-then-when-infiltrating-universities-with-eco-feminist-anarchist-practices/</w:t>
      </w:r>
      <w:r w:rsidR="0000709D">
        <w:rPr>
          <w:rStyle w:val="Hyperlink"/>
          <w:rFonts w:cstheme="minorHAnsi"/>
          <w:sz w:val="16"/>
          <w:szCs w:val="16"/>
        </w:rPr>
        <w:fldChar w:fldCharType="end"/>
      </w:r>
      <w:r>
        <w:rPr>
          <w:rFonts w:cstheme="minorHAnsi"/>
          <w:sz w:val="16"/>
          <w:szCs w:val="16"/>
        </w:rPr>
        <w:t xml:space="preserve"> [OG]</w:t>
      </w:r>
    </w:p>
    <w:p w:rsidR="0070361C" w:rsidRPr="00E37221" w:rsidRDefault="0070361C" w:rsidP="0070361C">
      <w:pPr>
        <w:rPr>
          <w:rFonts w:cstheme="minorHAnsi"/>
          <w:sz w:val="16"/>
          <w:szCs w:val="16"/>
        </w:rPr>
      </w:pPr>
      <w:r w:rsidRPr="00E37221">
        <w:rPr>
          <w:rFonts w:cstheme="minorHAnsi"/>
          <w:sz w:val="16"/>
          <w:szCs w:val="16"/>
        </w:rPr>
        <w:t xml:space="preserve">At present </w:t>
      </w:r>
      <w:r w:rsidRPr="003206A8">
        <w:rPr>
          <w:rStyle w:val="StyleBoldUnderline"/>
        </w:rPr>
        <w:t>the economy of extraction can be better understood by analyzing the imperial regimes of rule</w:t>
      </w:r>
      <w:hyperlink r:id="rId18" w:anchor="_ftn11" w:history="1">
        <w:r w:rsidRPr="00E37221">
          <w:rPr>
            <w:rStyle w:val="Hyperlink"/>
            <w:rFonts w:cstheme="minorHAnsi"/>
            <w:sz w:val="16"/>
            <w:szCs w:val="16"/>
          </w:rPr>
          <w:t>[11]</w:t>
        </w:r>
      </w:hyperlink>
      <w:r w:rsidRPr="00E37221">
        <w:rPr>
          <w:rFonts w:cstheme="minorHAnsi"/>
          <w:sz w:val="16"/>
          <w:szCs w:val="16"/>
        </w:rPr>
        <w:t xml:space="preserve">, </w:t>
      </w:r>
      <w:r w:rsidRPr="003206A8">
        <w:rPr>
          <w:rStyle w:val="StyleBoldUnderline"/>
        </w:rPr>
        <w:t>technologies</w:t>
      </w:r>
      <w:r w:rsidRPr="00E37221">
        <w:rPr>
          <w:rFonts w:cstheme="minorHAnsi"/>
          <w:sz w:val="16"/>
          <w:szCs w:val="16"/>
        </w:rPr>
        <w:t xml:space="preserve"> of rule</w:t>
      </w:r>
      <w:hyperlink r:id="rId19" w:anchor="_ftn12" w:history="1">
        <w:r w:rsidRPr="00E37221">
          <w:rPr>
            <w:rStyle w:val="Hyperlink"/>
            <w:rFonts w:cstheme="minorHAnsi"/>
            <w:sz w:val="16"/>
            <w:szCs w:val="16"/>
          </w:rPr>
          <w:t>[12]</w:t>
        </w:r>
      </w:hyperlink>
      <w:r w:rsidRPr="00E37221">
        <w:rPr>
          <w:rFonts w:cstheme="minorHAnsi"/>
          <w:sz w:val="16"/>
          <w:szCs w:val="16"/>
        </w:rPr>
        <w:t xml:space="preserve">, </w:t>
      </w:r>
      <w:r w:rsidRPr="003206A8">
        <w:rPr>
          <w:rStyle w:val="StyleBoldUnderline"/>
        </w:rPr>
        <w:t xml:space="preserve">and western hegemonic constructs that all the ‘third world’ </w:t>
      </w:r>
      <w:r w:rsidRPr="003206A8">
        <w:rPr>
          <w:rStyle w:val="StyleBoldUnderline"/>
        </w:rPr>
        <w:lastRenderedPageBreak/>
        <w:t>resource-rich nations support terrorism to which the notion of ‘stewardship’</w:t>
      </w:r>
      <w:hyperlink r:id="rId20" w:anchor="_ftn13" w:history="1">
        <w:r w:rsidRPr="00E37221">
          <w:rPr>
            <w:rStyle w:val="Hyperlink"/>
            <w:rFonts w:cstheme="minorHAnsi"/>
            <w:sz w:val="16"/>
            <w:szCs w:val="16"/>
          </w:rPr>
          <w:t>[13]</w:t>
        </w:r>
      </w:hyperlink>
      <w:r w:rsidRPr="00E37221">
        <w:rPr>
          <w:rFonts w:cstheme="minorHAnsi"/>
          <w:sz w:val="16"/>
          <w:szCs w:val="16"/>
        </w:rPr>
        <w:t> </w:t>
      </w:r>
      <w:r w:rsidRPr="003206A8">
        <w:rPr>
          <w:rStyle w:val="StyleBoldUnderline"/>
        </w:rPr>
        <w:t>is applied</w:t>
      </w:r>
      <w:r w:rsidRPr="00E37221">
        <w:rPr>
          <w:rFonts w:cstheme="minorHAnsi"/>
          <w:sz w:val="16"/>
          <w:szCs w:val="16"/>
        </w:rPr>
        <w:t>, because “</w:t>
      </w:r>
      <w:r w:rsidRPr="003206A8">
        <w:rPr>
          <w:rStyle w:val="StyleBoldUnderline"/>
        </w:rPr>
        <w:t>the ‘more civilized’ know</w:t>
      </w:r>
      <w:r w:rsidRPr="00E37221">
        <w:rPr>
          <w:rFonts w:cstheme="minorHAnsi"/>
          <w:sz w:val="16"/>
          <w:szCs w:val="16"/>
        </w:rPr>
        <w:t xml:space="preserve"> best </w:t>
      </w:r>
      <w:r w:rsidRPr="003206A8">
        <w:rPr>
          <w:rStyle w:val="StyleBoldUnderline"/>
        </w:rPr>
        <w:t>to run</w:t>
      </w:r>
      <w:r w:rsidRPr="00E37221">
        <w:rPr>
          <w:rFonts w:cstheme="minorHAnsi"/>
          <w:sz w:val="16"/>
          <w:szCs w:val="16"/>
        </w:rPr>
        <w:t xml:space="preserve"> [</w:t>
      </w:r>
      <w:r w:rsidRPr="003206A8">
        <w:rPr>
          <w:rStyle w:val="StyleBoldUnderline"/>
        </w:rPr>
        <w:t>the] lives of the subordinate people</w:t>
      </w:r>
      <w:r w:rsidRPr="00E37221">
        <w:rPr>
          <w:rFonts w:cstheme="minorHAnsi"/>
          <w:sz w:val="16"/>
          <w:szCs w:val="16"/>
        </w:rPr>
        <w:t>”</w:t>
      </w:r>
      <w:hyperlink r:id="rId21" w:anchor="_ftn14" w:history="1">
        <w:r w:rsidRPr="00E37221">
          <w:rPr>
            <w:rStyle w:val="Hyperlink"/>
            <w:rFonts w:cstheme="minorHAnsi"/>
            <w:sz w:val="16"/>
            <w:szCs w:val="16"/>
          </w:rPr>
          <w:t>[14]</w:t>
        </w:r>
      </w:hyperlink>
      <w:r w:rsidRPr="00E37221">
        <w:rPr>
          <w:rFonts w:cstheme="minorHAnsi"/>
          <w:sz w:val="16"/>
          <w:szCs w:val="16"/>
        </w:rPr>
        <w:t xml:space="preserve">. For example, the American imperial ideology for ‘Operation Iraqi Freedom’, where freedom was understood as universally desirable, placed terrorism as the ‘enemy of all’ and Iraq was occupied for liberating the Iraqis from the monstrous </w:t>
      </w:r>
      <w:r w:rsidRPr="006E148D">
        <w:t>rule</w:t>
      </w:r>
      <w:r w:rsidRPr="00E37221">
        <w:rPr>
          <w:rFonts w:cstheme="minorHAnsi"/>
          <w:sz w:val="16"/>
          <w:szCs w:val="16"/>
        </w:rPr>
        <w:t xml:space="preserve"> of Saddam. If oil was not the main exportable commodity then there would be no wars, conquest, and occupation of the land and the people. ‘Improvement’ of the lives of thousands of Iraqis or, more recently, freeing Libya from Gaddafi, echoes Mill’s declaration that “despotism is the legitimate mode of government dealing with barbarians, provided the end be their improvement</w:t>
      </w:r>
      <w:proofErr w:type="gramStart"/>
      <w:r w:rsidRPr="00E37221">
        <w:rPr>
          <w:rFonts w:cstheme="minorHAnsi"/>
          <w:sz w:val="16"/>
          <w:szCs w:val="16"/>
        </w:rPr>
        <w:t>”</w:t>
      </w:r>
      <w:proofErr w:type="gramEnd"/>
      <w:r w:rsidR="0000709D">
        <w:rPr>
          <w:rFonts w:cstheme="minorBidi"/>
          <w:szCs w:val="24"/>
        </w:rPr>
        <w:fldChar w:fldCharType="begin"/>
      </w:r>
      <w:r w:rsidR="0000709D">
        <w:instrText xml:space="preserve"> HYPERLINK "http://classwaru.org/2012/07/05/if-not-eco-socialism-now-then-when-infiltrating-universities-with-eco-feminist-anarchist-practices/" \l "_ftn15" </w:instrText>
      </w:r>
      <w:r w:rsidR="0000709D">
        <w:rPr>
          <w:rFonts w:cstheme="minorBidi"/>
          <w:szCs w:val="24"/>
        </w:rPr>
        <w:fldChar w:fldCharType="separate"/>
      </w:r>
      <w:r w:rsidRPr="00E37221">
        <w:rPr>
          <w:rStyle w:val="Hyperlink"/>
          <w:rFonts w:cstheme="minorHAnsi"/>
          <w:sz w:val="16"/>
          <w:szCs w:val="16"/>
        </w:rPr>
        <w:t>[15]</w:t>
      </w:r>
      <w:r w:rsidR="0000709D">
        <w:rPr>
          <w:rStyle w:val="Hyperlink"/>
          <w:rFonts w:cstheme="minorHAnsi"/>
          <w:sz w:val="16"/>
          <w:szCs w:val="16"/>
        </w:rPr>
        <w:fldChar w:fldCharType="end"/>
      </w:r>
      <w:r w:rsidRPr="00E37221">
        <w:rPr>
          <w:rFonts w:cstheme="minorHAnsi"/>
          <w:sz w:val="16"/>
          <w:szCs w:val="16"/>
        </w:rPr>
        <w:t>.</w:t>
      </w:r>
    </w:p>
    <w:p w:rsidR="0070361C" w:rsidRDefault="0070361C" w:rsidP="0070361C"/>
    <w:p w:rsidR="0070361C" w:rsidRDefault="0070361C" w:rsidP="0070361C">
      <w:pPr>
        <w:pStyle w:val="Heading2"/>
      </w:pPr>
      <w:bookmarkStart w:id="14" w:name="_Toc392944458"/>
      <w:proofErr w:type="spellStart"/>
      <w:r>
        <w:lastRenderedPageBreak/>
        <w:t>Greenwashing</w:t>
      </w:r>
      <w:bookmarkEnd w:id="14"/>
      <w:proofErr w:type="spellEnd"/>
    </w:p>
    <w:p w:rsidR="0070361C" w:rsidRPr="0060157D" w:rsidRDefault="0070361C" w:rsidP="0070361C">
      <w:pPr>
        <w:keepNext/>
        <w:keepLines/>
        <w:spacing w:before="200"/>
        <w:outlineLvl w:val="3"/>
        <w:rPr>
          <w:rFonts w:eastAsia="MS Gothic"/>
          <w:b/>
          <w:bCs/>
          <w:iCs/>
          <w:sz w:val="26"/>
        </w:rPr>
      </w:pPr>
      <w:proofErr w:type="spellStart"/>
      <w:r w:rsidRPr="0060157D">
        <w:rPr>
          <w:rFonts w:eastAsia="MS Gothic"/>
          <w:b/>
          <w:bCs/>
          <w:iCs/>
          <w:sz w:val="26"/>
        </w:rPr>
        <w:t>Greenwashing</w:t>
      </w:r>
      <w:proofErr w:type="spellEnd"/>
      <w:r w:rsidRPr="0060157D">
        <w:rPr>
          <w:rFonts w:eastAsia="MS Gothic"/>
          <w:b/>
          <w:bCs/>
          <w:iCs/>
          <w:sz w:val="26"/>
        </w:rPr>
        <w:t xml:space="preserve"> causes the destru</w:t>
      </w:r>
      <w:r w:rsidRPr="0060157D">
        <w:rPr>
          <w:rFonts w:eastAsia="MS Gothic"/>
          <w:bCs/>
          <w:iCs/>
          <w:sz w:val="26"/>
        </w:rPr>
        <w:t>c</w:t>
      </w:r>
      <w:r w:rsidRPr="0060157D">
        <w:rPr>
          <w:rFonts w:eastAsia="MS Gothic"/>
          <w:b/>
          <w:bCs/>
          <w:iCs/>
          <w:sz w:val="26"/>
        </w:rPr>
        <w:t>tion of everything and makes the world suck more.</w:t>
      </w:r>
    </w:p>
    <w:p w:rsidR="0070361C" w:rsidRPr="0060157D" w:rsidRDefault="0070361C" w:rsidP="0070361C">
      <w:pPr>
        <w:rPr>
          <w:rFonts w:eastAsia="MS Mincho"/>
        </w:rPr>
      </w:pPr>
      <w:proofErr w:type="spellStart"/>
      <w:r w:rsidRPr="0060157D">
        <w:rPr>
          <w:rFonts w:eastAsia="MS Mincho"/>
          <w:b/>
          <w:sz w:val="26"/>
        </w:rPr>
        <w:t>Kovel</w:t>
      </w:r>
      <w:proofErr w:type="spellEnd"/>
      <w:r w:rsidRPr="0060157D">
        <w:rPr>
          <w:rFonts w:eastAsia="MS Mincho"/>
          <w:b/>
          <w:sz w:val="26"/>
        </w:rPr>
        <w:t xml:space="preserve"> 2007</w:t>
      </w:r>
      <w:r w:rsidRPr="0060157D">
        <w:rPr>
          <w:rFonts w:eastAsia="MS Mincho"/>
        </w:rPr>
        <w:t xml:space="preserve"> </w:t>
      </w:r>
    </w:p>
    <w:p w:rsidR="0070361C" w:rsidRPr="0060157D" w:rsidRDefault="0070361C" w:rsidP="0070361C">
      <w:pPr>
        <w:rPr>
          <w:rFonts w:eastAsia="MS Mincho"/>
          <w:u w:val="single"/>
        </w:rPr>
      </w:pPr>
      <w:r w:rsidRPr="0060157D">
        <w:rPr>
          <w:rFonts w:eastAsia="MS Mincho"/>
          <w:sz w:val="16"/>
        </w:rPr>
        <w:t>[Joel is Distinguished Professor</w:t>
      </w:r>
      <w:r w:rsidRPr="0060157D">
        <w:rPr>
          <w:rFonts w:eastAsia="MS Mincho"/>
          <w:sz w:val="12"/>
        </w:rPr>
        <w:t>¶</w:t>
      </w:r>
      <w:r w:rsidRPr="0060157D">
        <w:rPr>
          <w:rFonts w:eastAsia="MS Mincho"/>
          <w:sz w:val="16"/>
        </w:rPr>
        <w:t xml:space="preserve"> of Social Studies at Bard College. </w:t>
      </w:r>
      <w:proofErr w:type="gramStart"/>
      <w:r w:rsidRPr="0060157D">
        <w:rPr>
          <w:rFonts w:eastAsia="MS Mincho"/>
          <w:sz w:val="16"/>
        </w:rPr>
        <w:t>He has</w:t>
      </w:r>
      <w:r w:rsidRPr="0060157D">
        <w:rPr>
          <w:rFonts w:eastAsia="MS Mincho"/>
          <w:sz w:val="12"/>
        </w:rPr>
        <w:t>¶</w:t>
      </w:r>
      <w:r w:rsidRPr="0060157D">
        <w:rPr>
          <w:rFonts w:eastAsia="MS Mincho"/>
          <w:sz w:val="16"/>
        </w:rPr>
        <w:t xml:space="preserve"> written ten books, including the first</w:t>
      </w:r>
      <w:r w:rsidRPr="0060157D">
        <w:rPr>
          <w:rFonts w:eastAsia="MS Mincho"/>
          <w:sz w:val="12"/>
        </w:rPr>
        <w:t>¶</w:t>
      </w:r>
      <w:r w:rsidRPr="0060157D">
        <w:rPr>
          <w:rFonts w:eastAsia="MS Mincho"/>
          <w:sz w:val="16"/>
        </w:rPr>
        <w:t xml:space="preserve"> edition of The Enemy of Nature (2002) and</w:t>
      </w:r>
      <w:r w:rsidRPr="0060157D">
        <w:rPr>
          <w:rFonts w:eastAsia="MS Mincho"/>
          <w:sz w:val="12"/>
        </w:rPr>
        <w:t>¶</w:t>
      </w:r>
      <w:r w:rsidRPr="0060157D">
        <w:rPr>
          <w:rFonts w:eastAsia="MS Mincho"/>
          <w:sz w:val="16"/>
        </w:rPr>
        <w:t xml:space="preserve"> Overcoming Zionism (2007).</w:t>
      </w:r>
      <w:proofErr w:type="gramEnd"/>
      <w:r w:rsidRPr="0060157D">
        <w:rPr>
          <w:rFonts w:eastAsia="MS Mincho"/>
          <w:sz w:val="16"/>
        </w:rPr>
        <w:t xml:space="preserve"> He has edited</w:t>
      </w:r>
      <w:r w:rsidRPr="0060157D">
        <w:rPr>
          <w:rFonts w:eastAsia="MS Mincho"/>
          <w:sz w:val="12"/>
        </w:rPr>
        <w:t>¶</w:t>
      </w:r>
      <w:r w:rsidRPr="0060157D">
        <w:rPr>
          <w:rFonts w:eastAsia="MS Mincho"/>
          <w:sz w:val="16"/>
        </w:rPr>
        <w:t xml:space="preserve"> Capitalism Nature Socialism, a journal of</w:t>
      </w:r>
      <w:r w:rsidRPr="0060157D">
        <w:rPr>
          <w:rFonts w:eastAsia="MS Mincho"/>
          <w:sz w:val="12"/>
        </w:rPr>
        <w:t>¶</w:t>
      </w:r>
      <w:r w:rsidRPr="0060157D">
        <w:rPr>
          <w:rFonts w:eastAsia="MS Mincho"/>
          <w:sz w:val="16"/>
        </w:rPr>
        <w:t xml:space="preserve"> radical ecology, since 2003 and has been</w:t>
      </w:r>
      <w:r w:rsidRPr="0060157D">
        <w:rPr>
          <w:rFonts w:eastAsia="MS Mincho"/>
          <w:sz w:val="12"/>
        </w:rPr>
        <w:t>¶</w:t>
      </w:r>
      <w:r w:rsidRPr="0060157D">
        <w:rPr>
          <w:rFonts w:eastAsia="MS Mincho"/>
          <w:sz w:val="16"/>
        </w:rPr>
        <w:t xml:space="preserve"> active in green politics, running for the</w:t>
      </w:r>
      <w:r w:rsidRPr="0060157D">
        <w:rPr>
          <w:rFonts w:eastAsia="MS Mincho"/>
          <w:sz w:val="12"/>
        </w:rPr>
        <w:t>¶</w:t>
      </w:r>
      <w:r w:rsidRPr="0060157D">
        <w:rPr>
          <w:rFonts w:eastAsia="MS Mincho"/>
          <w:sz w:val="16"/>
        </w:rPr>
        <w:t xml:space="preserve"> US Senate in 1998, and seeking the Green</w:t>
      </w:r>
      <w:r w:rsidRPr="0060157D">
        <w:rPr>
          <w:rFonts w:eastAsia="MS Mincho"/>
          <w:sz w:val="12"/>
        </w:rPr>
        <w:t>¶</w:t>
      </w:r>
      <w:r w:rsidRPr="0060157D">
        <w:rPr>
          <w:rFonts w:eastAsia="MS Mincho"/>
          <w:sz w:val="16"/>
        </w:rPr>
        <w:t xml:space="preserve"> Party’s presidential nomination in 2000, The Enemy of Nature: The End of Capitalism or the End of the World?, Second Edition Publication Date: December 9, 2007 | ISBN-10: 1842778714,   IT//PIRATE]</w:t>
      </w:r>
      <w:r w:rsidRPr="0060157D">
        <w:rPr>
          <w:rFonts w:eastAsia="MS Mincho"/>
          <w:u w:val="single"/>
        </w:rPr>
        <w:t xml:space="preserve"> </w:t>
      </w:r>
    </w:p>
    <w:p w:rsidR="0070361C" w:rsidRPr="0060157D" w:rsidRDefault="0070361C" w:rsidP="0070361C">
      <w:pPr>
        <w:rPr>
          <w:rFonts w:eastAsia="MS Mincho"/>
        </w:rPr>
      </w:pPr>
    </w:p>
    <w:p w:rsidR="0070361C" w:rsidRPr="0060157D" w:rsidRDefault="0070361C" w:rsidP="0070361C">
      <w:pPr>
        <w:rPr>
          <w:rFonts w:eastAsia="MS Mincho"/>
          <w:sz w:val="16"/>
        </w:rPr>
      </w:pPr>
      <w:r w:rsidRPr="0060157D">
        <w:rPr>
          <w:rFonts w:eastAsia="MS Mincho"/>
          <w:sz w:val="16"/>
        </w:rPr>
        <w:t xml:space="preserve">The Enemy of Nature argues that, </w:t>
      </w:r>
      <w:r w:rsidRPr="0060157D">
        <w:rPr>
          <w:rFonts w:eastAsia="MS Mincho"/>
          <w:b/>
          <w:u w:val="single"/>
        </w:rPr>
        <w:t>however capital may restructure</w:t>
      </w:r>
      <w:r w:rsidRPr="0060157D">
        <w:rPr>
          <w:rFonts w:eastAsia="MS Mincho"/>
          <w:sz w:val="12"/>
        </w:rPr>
        <w:t>¶</w:t>
      </w:r>
      <w:r w:rsidRPr="0060157D">
        <w:rPr>
          <w:rFonts w:eastAsia="MS Mincho"/>
          <w:b/>
          <w:u w:val="single"/>
        </w:rPr>
        <w:t xml:space="preserve"> and reform itself to secure accumulation, it is incapable of</w:t>
      </w:r>
      <w:r w:rsidRPr="0060157D">
        <w:rPr>
          <w:rFonts w:eastAsia="MS Mincho"/>
          <w:sz w:val="12"/>
        </w:rPr>
        <w:t>¶</w:t>
      </w:r>
      <w:r w:rsidRPr="0060157D">
        <w:rPr>
          <w:rFonts w:eastAsia="MS Mincho"/>
          <w:sz w:val="16"/>
        </w:rPr>
        <w:t xml:space="preserve"> Preface</w:t>
      </w:r>
      <w:r w:rsidRPr="0060157D">
        <w:rPr>
          <w:rFonts w:eastAsia="MS Mincho"/>
          <w:sz w:val="12"/>
        </w:rPr>
        <w:t>¶</w:t>
      </w:r>
      <w:r w:rsidRPr="0060157D">
        <w:rPr>
          <w:rFonts w:eastAsia="MS Mincho"/>
          <w:sz w:val="16"/>
        </w:rPr>
        <w:t xml:space="preserve"> ix</w:t>
      </w:r>
      <w:r w:rsidRPr="0060157D">
        <w:rPr>
          <w:rFonts w:eastAsia="MS Mincho"/>
          <w:sz w:val="12"/>
        </w:rPr>
        <w:t>¶</w:t>
      </w:r>
      <w:r w:rsidRPr="0060157D">
        <w:rPr>
          <w:rFonts w:eastAsia="MS Mincho"/>
          <w:sz w:val="16"/>
        </w:rPr>
        <w:t xml:space="preserve"> </w:t>
      </w:r>
      <w:r w:rsidRPr="0060157D">
        <w:rPr>
          <w:rFonts w:eastAsia="MS Mincho"/>
          <w:b/>
          <w:u w:val="single"/>
        </w:rPr>
        <w:t>mending the ecological crisis it provokes</w:t>
      </w:r>
      <w:r w:rsidRPr="0060157D">
        <w:rPr>
          <w:rFonts w:eastAsia="MS Mincho"/>
          <w:sz w:val="16"/>
        </w:rPr>
        <w:t>. I wish I were wrong on</w:t>
      </w:r>
      <w:r w:rsidRPr="0060157D">
        <w:rPr>
          <w:rFonts w:eastAsia="MS Mincho"/>
          <w:sz w:val="12"/>
        </w:rPr>
        <w:t>¶</w:t>
      </w:r>
      <w:r w:rsidRPr="0060157D">
        <w:rPr>
          <w:rFonts w:eastAsia="MS Mincho"/>
          <w:sz w:val="16"/>
        </w:rPr>
        <w:t xml:space="preserve"> this score, but the events of the five years since the first edition</w:t>
      </w:r>
      <w:r w:rsidRPr="0060157D">
        <w:rPr>
          <w:rFonts w:eastAsia="MS Mincho"/>
          <w:sz w:val="12"/>
        </w:rPr>
        <w:t>¶</w:t>
      </w:r>
      <w:r w:rsidRPr="0060157D">
        <w:rPr>
          <w:rFonts w:eastAsia="MS Mincho"/>
          <w:sz w:val="16"/>
        </w:rPr>
        <w:t xml:space="preserve"> was published have done nothing to disabuse me of the notion.</w:t>
      </w:r>
      <w:r w:rsidRPr="0060157D">
        <w:rPr>
          <w:rFonts w:eastAsia="MS Mincho"/>
          <w:sz w:val="12"/>
        </w:rPr>
        <w:t>¶</w:t>
      </w:r>
      <w:r w:rsidRPr="0060157D">
        <w:rPr>
          <w:rFonts w:eastAsia="MS Mincho"/>
          <w:sz w:val="16"/>
        </w:rPr>
        <w:t xml:space="preserve"> </w:t>
      </w:r>
      <w:proofErr w:type="gramStart"/>
      <w:r w:rsidRPr="0060157D">
        <w:rPr>
          <w:rFonts w:eastAsia="MS Mincho"/>
          <w:b/>
          <w:u w:val="single"/>
        </w:rPr>
        <w:t>The</w:t>
      </w:r>
      <w:proofErr w:type="gramEnd"/>
      <w:r w:rsidRPr="0060157D">
        <w:rPr>
          <w:rFonts w:eastAsia="MS Mincho"/>
          <w:b/>
          <w:u w:val="single"/>
        </w:rPr>
        <w:t xml:space="preserve"> environmental news service I use to keep abreast of developments</w:t>
      </w:r>
      <w:r w:rsidRPr="0060157D">
        <w:rPr>
          <w:rFonts w:eastAsia="MS Mincho"/>
          <w:sz w:val="12"/>
        </w:rPr>
        <w:t>¶</w:t>
      </w:r>
      <w:r w:rsidRPr="0060157D">
        <w:rPr>
          <w:rFonts w:eastAsia="MS Mincho"/>
          <w:b/>
          <w:u w:val="single"/>
        </w:rPr>
        <w:t xml:space="preserve"> each day gamely posts a notice calling upon the viewer to</w:t>
      </w:r>
      <w:r w:rsidRPr="0060157D">
        <w:rPr>
          <w:rFonts w:eastAsia="MS Mincho"/>
          <w:sz w:val="12"/>
        </w:rPr>
        <w:t>¶</w:t>
      </w:r>
      <w:r w:rsidRPr="0060157D">
        <w:rPr>
          <w:rFonts w:eastAsia="MS Mincho"/>
          <w:sz w:val="16"/>
        </w:rPr>
        <w:t xml:space="preserve"> “Don’t </w:t>
      </w:r>
      <w:r w:rsidRPr="0060157D">
        <w:rPr>
          <w:rFonts w:eastAsia="MS Mincho"/>
          <w:b/>
          <w:u w:val="single"/>
        </w:rPr>
        <w:t>miss the link to today’s good news</w:t>
      </w:r>
      <w:r w:rsidRPr="0060157D">
        <w:rPr>
          <w:rFonts w:eastAsia="MS Mincho"/>
          <w:sz w:val="16"/>
        </w:rPr>
        <w:t xml:space="preserve">.”2 </w:t>
      </w:r>
      <w:r w:rsidRPr="0060157D">
        <w:rPr>
          <w:rFonts w:eastAsia="MS Mincho"/>
          <w:b/>
          <w:u w:val="single"/>
        </w:rPr>
        <w:t>The findings are a</w:t>
      </w:r>
      <w:r w:rsidRPr="0060157D">
        <w:rPr>
          <w:rFonts w:eastAsia="MS Mincho"/>
          <w:sz w:val="12"/>
        </w:rPr>
        <w:t>¶</w:t>
      </w:r>
      <w:r w:rsidRPr="0060157D">
        <w:rPr>
          <w:rFonts w:eastAsia="MS Mincho"/>
          <w:sz w:val="16"/>
        </w:rPr>
        <w:t xml:space="preserve"> puerile </w:t>
      </w:r>
      <w:r w:rsidRPr="0060157D">
        <w:rPr>
          <w:rFonts w:eastAsia="MS Mincho"/>
          <w:b/>
          <w:u w:val="single"/>
        </w:rPr>
        <w:t xml:space="preserve">mish-mash of local clean-up efforts, </w:t>
      </w:r>
      <w:proofErr w:type="spellStart"/>
      <w:r w:rsidRPr="0060157D">
        <w:rPr>
          <w:rFonts w:eastAsia="MS Mincho"/>
          <w:b/>
          <w:u w:val="single"/>
        </w:rPr>
        <w:t>greenwashings</w:t>
      </w:r>
      <w:proofErr w:type="spellEnd"/>
      <w:r w:rsidRPr="0060157D">
        <w:rPr>
          <w:rFonts w:eastAsia="MS Mincho"/>
          <w:b/>
          <w:u w:val="single"/>
        </w:rPr>
        <w:t xml:space="preserve"> of</w:t>
      </w:r>
      <w:r w:rsidRPr="0060157D">
        <w:rPr>
          <w:rFonts w:eastAsia="MS Mincho"/>
          <w:sz w:val="12"/>
        </w:rPr>
        <w:t>¶</w:t>
      </w:r>
      <w:r w:rsidRPr="0060157D">
        <w:rPr>
          <w:rFonts w:eastAsia="MS Mincho"/>
          <w:b/>
          <w:u w:val="single"/>
        </w:rPr>
        <w:t xml:space="preserve"> one kind or another, the </w:t>
      </w:r>
      <w:proofErr w:type="spellStart"/>
      <w:r w:rsidRPr="0060157D">
        <w:rPr>
          <w:rFonts w:eastAsia="MS Mincho"/>
          <w:b/>
          <w:u w:val="single"/>
        </w:rPr>
        <w:t>hucksterings</w:t>
      </w:r>
      <w:proofErr w:type="spellEnd"/>
      <w:r w:rsidRPr="0060157D">
        <w:rPr>
          <w:rFonts w:eastAsia="MS Mincho"/>
          <w:b/>
          <w:u w:val="single"/>
        </w:rPr>
        <w:t xml:space="preserve"> of green capitalists, various</w:t>
      </w:r>
      <w:r w:rsidRPr="0060157D">
        <w:rPr>
          <w:rFonts w:eastAsia="MS Mincho"/>
          <w:sz w:val="12"/>
        </w:rPr>
        <w:t>¶</w:t>
      </w:r>
      <w:r w:rsidRPr="0060157D">
        <w:rPr>
          <w:rFonts w:eastAsia="MS Mincho"/>
          <w:b/>
          <w:u w:val="single"/>
        </w:rPr>
        <w:t xml:space="preserve"> techno-fixes, and the noises made by governmental agencies</w:t>
      </w:r>
      <w:r w:rsidRPr="0060157D">
        <w:rPr>
          <w:rFonts w:eastAsia="MS Mincho"/>
          <w:sz w:val="16"/>
        </w:rPr>
        <w:t>. Yes</w:t>
      </w:r>
      <w:proofErr w:type="gramStart"/>
      <w:r w:rsidRPr="0060157D">
        <w:rPr>
          <w:rFonts w:eastAsia="MS Mincho"/>
          <w:sz w:val="16"/>
        </w:rPr>
        <w:t>,</w:t>
      </w:r>
      <w:r w:rsidRPr="0060157D">
        <w:rPr>
          <w:rFonts w:eastAsia="MS Mincho"/>
          <w:sz w:val="12"/>
        </w:rPr>
        <w:t>¶</w:t>
      </w:r>
      <w:proofErr w:type="gramEnd"/>
      <w:r w:rsidRPr="0060157D">
        <w:rPr>
          <w:rFonts w:eastAsia="MS Mincho"/>
          <w:sz w:val="16"/>
        </w:rPr>
        <w:t xml:space="preserve"> </w:t>
      </w:r>
      <w:r w:rsidRPr="0060157D">
        <w:rPr>
          <w:rFonts w:eastAsia="MS Mincho"/>
          <w:b/>
          <w:u w:val="single"/>
        </w:rPr>
        <w:t>there are definite victories along the way</w:t>
      </w:r>
      <w:r w:rsidRPr="0060157D">
        <w:rPr>
          <w:rFonts w:eastAsia="MS Mincho"/>
          <w:sz w:val="16"/>
        </w:rPr>
        <w:t>, all local and partial,</w:t>
      </w:r>
      <w:r w:rsidRPr="0060157D">
        <w:rPr>
          <w:rFonts w:eastAsia="MS Mincho"/>
          <w:sz w:val="12"/>
        </w:rPr>
        <w:t>¶</w:t>
      </w:r>
      <w:r w:rsidRPr="0060157D">
        <w:rPr>
          <w:rFonts w:eastAsia="MS Mincho"/>
          <w:sz w:val="16"/>
        </w:rPr>
        <w:t xml:space="preserve"> and almost all the result of grassroots effort to bring to bay one</w:t>
      </w:r>
      <w:r w:rsidRPr="0060157D">
        <w:rPr>
          <w:rFonts w:eastAsia="MS Mincho"/>
          <w:sz w:val="12"/>
        </w:rPr>
        <w:t>¶</w:t>
      </w:r>
      <w:r w:rsidRPr="0060157D">
        <w:rPr>
          <w:rFonts w:eastAsia="MS Mincho"/>
          <w:sz w:val="16"/>
        </w:rPr>
        <w:t xml:space="preserve"> corporate intrusion or another. </w:t>
      </w:r>
      <w:r w:rsidRPr="0060157D">
        <w:rPr>
          <w:rFonts w:eastAsia="MS Mincho"/>
          <w:b/>
          <w:u w:val="single"/>
        </w:rPr>
        <w:t>But the large-scale news is virtually</w:t>
      </w:r>
      <w:r w:rsidRPr="0060157D">
        <w:rPr>
          <w:rFonts w:eastAsia="MS Mincho"/>
          <w:sz w:val="12"/>
        </w:rPr>
        <w:t>¶</w:t>
      </w:r>
      <w:r w:rsidRPr="0060157D">
        <w:rPr>
          <w:rFonts w:eastAsia="MS Mincho"/>
          <w:b/>
          <w:u w:val="single"/>
        </w:rPr>
        <w:t xml:space="preserve"> all bad, and recounts the steady, albeit fitful and non-linear, disintegration</w:t>
      </w:r>
      <w:r w:rsidRPr="0060157D">
        <w:rPr>
          <w:rFonts w:eastAsia="MS Mincho"/>
          <w:sz w:val="12"/>
        </w:rPr>
        <w:t>¶</w:t>
      </w:r>
      <w:r w:rsidRPr="0060157D">
        <w:rPr>
          <w:rFonts w:eastAsia="MS Mincho"/>
          <w:b/>
          <w:u w:val="single"/>
        </w:rPr>
        <w:t xml:space="preserve"> of the planetary ecology.</w:t>
      </w:r>
      <w:r w:rsidRPr="0060157D">
        <w:rPr>
          <w:rFonts w:eastAsia="MS Mincho"/>
          <w:sz w:val="16"/>
        </w:rPr>
        <w:t xml:space="preserve"> </w:t>
      </w:r>
      <w:r w:rsidRPr="0060157D">
        <w:rPr>
          <w:rFonts w:eastAsia="MS Mincho"/>
          <w:b/>
          <w:iCs/>
          <w:u w:val="single"/>
          <w:bdr w:val="single" w:sz="18" w:space="0" w:color="auto"/>
        </w:rPr>
        <w:t>Watch China slide toward ruin</w:t>
      </w:r>
      <w:r w:rsidRPr="0060157D">
        <w:rPr>
          <w:rFonts w:eastAsia="MS Mincho"/>
          <w:iCs/>
          <w:sz w:val="12"/>
          <w:bdr w:val="single" w:sz="18" w:space="0" w:color="auto"/>
        </w:rPr>
        <w:t>¶</w:t>
      </w:r>
      <w:r w:rsidRPr="0060157D">
        <w:rPr>
          <w:rFonts w:eastAsia="MS Mincho"/>
          <w:b/>
          <w:iCs/>
          <w:u w:val="single"/>
          <w:bdr w:val="single" w:sz="18" w:space="0" w:color="auto"/>
        </w:rPr>
        <w:t xml:space="preserve"> and pull the world along with it; watch the coral reefs decay, the</w:t>
      </w:r>
      <w:r w:rsidRPr="0060157D">
        <w:rPr>
          <w:rFonts w:eastAsia="MS Mincho"/>
          <w:iCs/>
          <w:sz w:val="12"/>
          <w:bdr w:val="single" w:sz="18" w:space="0" w:color="auto"/>
        </w:rPr>
        <w:t>¶</w:t>
      </w:r>
      <w:r w:rsidRPr="0060157D">
        <w:rPr>
          <w:rFonts w:eastAsia="MS Mincho"/>
          <w:b/>
          <w:iCs/>
          <w:u w:val="single"/>
          <w:bdr w:val="single" w:sz="18" w:space="0" w:color="auto"/>
        </w:rPr>
        <w:t xml:space="preserve"> polar bears drown, the Indian farmers kill themselves by drinking</w:t>
      </w:r>
      <w:r w:rsidRPr="0060157D">
        <w:rPr>
          <w:rFonts w:eastAsia="MS Mincho"/>
          <w:iCs/>
          <w:sz w:val="12"/>
          <w:bdr w:val="single" w:sz="18" w:space="0" w:color="auto"/>
        </w:rPr>
        <w:t>¶</w:t>
      </w:r>
      <w:r w:rsidRPr="0060157D">
        <w:rPr>
          <w:rFonts w:eastAsia="MS Mincho"/>
          <w:b/>
          <w:iCs/>
          <w:u w:val="single"/>
          <w:bdr w:val="single" w:sz="18" w:space="0" w:color="auto"/>
        </w:rPr>
        <w:t xml:space="preserve"> pesticides, the honeybees fail to come back to their hives, our bodily</w:t>
      </w:r>
      <w:r w:rsidRPr="0060157D">
        <w:rPr>
          <w:rFonts w:eastAsia="MS Mincho"/>
          <w:iCs/>
          <w:sz w:val="12"/>
          <w:bdr w:val="single" w:sz="18" w:space="0" w:color="auto"/>
        </w:rPr>
        <w:t>¶</w:t>
      </w:r>
      <w:r w:rsidRPr="0060157D">
        <w:rPr>
          <w:rFonts w:eastAsia="MS Mincho"/>
          <w:b/>
          <w:iCs/>
          <w:u w:val="single"/>
          <w:bdr w:val="single" w:sz="18" w:space="0" w:color="auto"/>
        </w:rPr>
        <w:t xml:space="preserve"> fluids fill up with unholy effluents as the cancers break out all</w:t>
      </w:r>
      <w:r w:rsidRPr="0060157D">
        <w:rPr>
          <w:rFonts w:eastAsia="MS Mincho"/>
          <w:iCs/>
          <w:sz w:val="12"/>
          <w:bdr w:val="single" w:sz="18" w:space="0" w:color="auto"/>
        </w:rPr>
        <w:t>¶</w:t>
      </w:r>
      <w:r w:rsidRPr="0060157D">
        <w:rPr>
          <w:rFonts w:eastAsia="MS Mincho"/>
          <w:b/>
          <w:iCs/>
          <w:u w:val="single"/>
          <w:bdr w:val="single" w:sz="18" w:space="0" w:color="auto"/>
        </w:rPr>
        <w:t xml:space="preserve"> over despite medical miracles without end, the Niger River delta</w:t>
      </w:r>
      <w:r w:rsidRPr="0060157D">
        <w:rPr>
          <w:rFonts w:eastAsia="MS Mincho"/>
          <w:iCs/>
          <w:sz w:val="12"/>
          <w:bdr w:val="single" w:sz="18" w:space="0" w:color="auto"/>
        </w:rPr>
        <w:t>¶</w:t>
      </w:r>
      <w:r w:rsidRPr="0060157D">
        <w:rPr>
          <w:rFonts w:eastAsia="MS Mincho"/>
          <w:b/>
          <w:iCs/>
          <w:u w:val="single"/>
          <w:bdr w:val="single" w:sz="18" w:space="0" w:color="auto"/>
        </w:rPr>
        <w:t xml:space="preserve"> burn as it destroys the lungs of little children</w:t>
      </w:r>
      <w:r w:rsidRPr="0060157D">
        <w:rPr>
          <w:rFonts w:eastAsia="MS Mincho"/>
          <w:sz w:val="16"/>
        </w:rPr>
        <w:t xml:space="preserve"> . . . and of course do</w:t>
      </w:r>
      <w:r w:rsidRPr="0060157D">
        <w:rPr>
          <w:rFonts w:eastAsia="MS Mincho"/>
          <w:sz w:val="12"/>
        </w:rPr>
        <w:t>¶</w:t>
      </w:r>
      <w:r w:rsidRPr="0060157D">
        <w:rPr>
          <w:rFonts w:eastAsia="MS Mincho"/>
          <w:sz w:val="16"/>
        </w:rPr>
        <w:t xml:space="preserve"> not miss the inexorability of global warming.</w:t>
      </w:r>
      <w:r w:rsidRPr="0060157D">
        <w:rPr>
          <w:rFonts w:eastAsia="MS Mincho"/>
          <w:sz w:val="12"/>
        </w:rPr>
        <w:t>¶</w:t>
      </w:r>
      <w:r w:rsidRPr="0060157D">
        <w:rPr>
          <w:rFonts w:eastAsia="MS Mincho"/>
          <w:sz w:val="16"/>
        </w:rPr>
        <w:t xml:space="preserve"> </w:t>
      </w:r>
      <w:r w:rsidRPr="0060157D">
        <w:rPr>
          <w:rFonts w:eastAsia="MS Mincho"/>
          <w:b/>
          <w:u w:val="single"/>
        </w:rPr>
        <w:t>The past year has seen</w:t>
      </w:r>
      <w:r w:rsidRPr="0060157D">
        <w:rPr>
          <w:rFonts w:eastAsia="MS Mincho"/>
          <w:sz w:val="16"/>
        </w:rPr>
        <w:t xml:space="preserve"> an accelerating awareness, </w:t>
      </w:r>
      <w:r w:rsidRPr="0060157D">
        <w:rPr>
          <w:rFonts w:eastAsia="MS Mincho"/>
          <w:b/>
          <w:u w:val="single"/>
        </w:rPr>
        <w:t>a growing</w:t>
      </w:r>
      <w:r w:rsidRPr="0060157D">
        <w:rPr>
          <w:rFonts w:eastAsia="MS Mincho"/>
          <w:sz w:val="12"/>
        </w:rPr>
        <w:t>¶</w:t>
      </w:r>
      <w:r w:rsidRPr="0060157D">
        <w:rPr>
          <w:rFonts w:eastAsia="MS Mincho"/>
          <w:b/>
          <w:u w:val="single"/>
        </w:rPr>
        <w:t xml:space="preserve"> anger and realization of the bankruptcy of capital to contend</w:t>
      </w:r>
      <w:r w:rsidRPr="0060157D">
        <w:rPr>
          <w:rFonts w:eastAsia="MS Mincho"/>
          <w:sz w:val="12"/>
        </w:rPr>
        <w:t>¶</w:t>
      </w:r>
      <w:r w:rsidRPr="0060157D">
        <w:rPr>
          <w:rFonts w:eastAsia="MS Mincho"/>
          <w:b/>
          <w:u w:val="single"/>
        </w:rPr>
        <w:t xml:space="preserve"> with the crisis it has spawned</w:t>
      </w:r>
      <w:r w:rsidRPr="0060157D">
        <w:rPr>
          <w:rFonts w:eastAsia="MS Mincho"/>
          <w:sz w:val="16"/>
        </w:rPr>
        <w:t>. How can it, when to overcome the</w:t>
      </w:r>
      <w:r w:rsidRPr="0060157D">
        <w:rPr>
          <w:rFonts w:eastAsia="MS Mincho"/>
          <w:sz w:val="12"/>
        </w:rPr>
        <w:t>¶</w:t>
      </w:r>
      <w:r w:rsidRPr="0060157D">
        <w:rPr>
          <w:rFonts w:eastAsia="MS Mincho"/>
          <w:sz w:val="16"/>
        </w:rPr>
        <w:t xml:space="preserve"> crisis would mean its own liquidation? There is now a widespread</w:t>
      </w:r>
      <w:r w:rsidRPr="0060157D">
        <w:rPr>
          <w:rFonts w:eastAsia="MS Mincho"/>
          <w:sz w:val="12"/>
        </w:rPr>
        <w:t>¶</w:t>
      </w:r>
      <w:r w:rsidRPr="0060157D">
        <w:rPr>
          <w:rFonts w:eastAsia="MS Mincho"/>
          <w:sz w:val="16"/>
        </w:rPr>
        <w:t xml:space="preserve"> assumption, which was much more limited five years ago, that</w:t>
      </w:r>
      <w:r w:rsidRPr="0060157D">
        <w:rPr>
          <w:rFonts w:eastAsia="MS Mincho"/>
          <w:sz w:val="12"/>
        </w:rPr>
        <w:t>¶</w:t>
      </w:r>
      <w:r w:rsidRPr="0060157D">
        <w:rPr>
          <w:rFonts w:eastAsia="MS Mincho"/>
          <w:sz w:val="16"/>
        </w:rPr>
        <w:t xml:space="preserve"> </w:t>
      </w:r>
      <w:r w:rsidRPr="0060157D">
        <w:rPr>
          <w:rFonts w:eastAsia="MS Mincho"/>
          <w:b/>
          <w:u w:val="single"/>
        </w:rPr>
        <w:t>the problem is not this corporation or that</w:t>
      </w:r>
      <w:r w:rsidRPr="0060157D">
        <w:rPr>
          <w:rFonts w:eastAsia="MS Mincho"/>
          <w:sz w:val="16"/>
        </w:rPr>
        <w:t>, or “industrialization,”</w:t>
      </w:r>
      <w:r w:rsidRPr="0060157D">
        <w:rPr>
          <w:rFonts w:eastAsia="MS Mincho"/>
          <w:sz w:val="12"/>
        </w:rPr>
        <w:t>¶</w:t>
      </w:r>
      <w:r w:rsidRPr="0060157D">
        <w:rPr>
          <w:rFonts w:eastAsia="MS Mincho"/>
          <w:sz w:val="16"/>
        </w:rPr>
        <w:t xml:space="preserve"> technology, or just plain bad luck, </w:t>
      </w:r>
      <w:r w:rsidRPr="0060157D">
        <w:rPr>
          <w:rFonts w:eastAsia="MS Mincho"/>
          <w:b/>
          <w:u w:val="single"/>
        </w:rPr>
        <w:t>but all-devouring capital</w:t>
      </w:r>
      <w:r w:rsidRPr="0060157D">
        <w:rPr>
          <w:rFonts w:eastAsia="MS Mincho"/>
          <w:sz w:val="16"/>
        </w:rPr>
        <w:t>. This</w:t>
      </w:r>
      <w:r w:rsidRPr="0060157D">
        <w:rPr>
          <w:rFonts w:eastAsia="MS Mincho"/>
          <w:sz w:val="12"/>
        </w:rPr>
        <w:t>¶</w:t>
      </w:r>
      <w:r w:rsidRPr="0060157D">
        <w:rPr>
          <w:rFonts w:eastAsia="MS Mincho"/>
          <w:sz w:val="16"/>
        </w:rPr>
        <w:t xml:space="preserve"> is a salubrious truth, a truth that sharpens the mind and can</w:t>
      </w:r>
      <w:r w:rsidRPr="0060157D">
        <w:rPr>
          <w:rFonts w:eastAsia="MS Mincho"/>
          <w:sz w:val="12"/>
        </w:rPr>
        <w:t>¶</w:t>
      </w:r>
      <w:r w:rsidRPr="0060157D">
        <w:rPr>
          <w:rFonts w:eastAsia="MS Mincho"/>
          <w:sz w:val="16"/>
        </w:rPr>
        <w:t xml:space="preserve"> be worked with and built upon. </w:t>
      </w:r>
      <w:r w:rsidRPr="0060157D">
        <w:rPr>
          <w:rFonts w:eastAsia="MS Mincho"/>
          <w:b/>
          <w:u w:val="single"/>
        </w:rPr>
        <w:t>The human intelligence can be</w:t>
      </w:r>
      <w:r w:rsidRPr="0060157D">
        <w:rPr>
          <w:rFonts w:eastAsia="MS Mincho"/>
          <w:sz w:val="12"/>
        </w:rPr>
        <w:t>¶</w:t>
      </w:r>
      <w:r w:rsidRPr="0060157D">
        <w:rPr>
          <w:rFonts w:eastAsia="MS Mincho"/>
          <w:b/>
          <w:u w:val="single"/>
        </w:rPr>
        <w:t xml:space="preserve"> daunted, but it cannot be erased</w:t>
      </w:r>
      <w:r w:rsidRPr="0060157D">
        <w:rPr>
          <w:rFonts w:eastAsia="MS Mincho"/>
          <w:sz w:val="16"/>
        </w:rPr>
        <w:t xml:space="preserve">. </w:t>
      </w:r>
      <w:r w:rsidRPr="0060157D">
        <w:rPr>
          <w:rFonts w:eastAsia="MS Mincho"/>
          <w:b/>
          <w:u w:val="single"/>
        </w:rPr>
        <w:t>As the ecological crisis grinds</w:t>
      </w:r>
      <w:r w:rsidRPr="0060157D">
        <w:rPr>
          <w:rFonts w:eastAsia="MS Mincho"/>
          <w:sz w:val="12"/>
        </w:rPr>
        <w:t>¶</w:t>
      </w:r>
      <w:r w:rsidRPr="0060157D">
        <w:rPr>
          <w:rFonts w:eastAsia="MS Mincho"/>
          <w:b/>
          <w:u w:val="single"/>
        </w:rPr>
        <w:t xml:space="preserve"> on irrespective of capital’s propaganda system and its massive</w:t>
      </w:r>
      <w:r w:rsidRPr="0060157D">
        <w:rPr>
          <w:rFonts w:eastAsia="MS Mincho"/>
          <w:sz w:val="12"/>
        </w:rPr>
        <w:t>¶</w:t>
      </w:r>
      <w:r w:rsidRPr="0060157D">
        <w:rPr>
          <w:rFonts w:eastAsia="MS Mincho"/>
          <w:b/>
          <w:u w:val="single"/>
        </w:rPr>
        <w:t xml:space="preserve"> apparatus for fixing the environment, so does capital’s legitimacy</w:t>
      </w:r>
      <w:r w:rsidRPr="0060157D">
        <w:rPr>
          <w:rFonts w:eastAsia="MS Mincho"/>
          <w:sz w:val="12"/>
        </w:rPr>
        <w:t>¶</w:t>
      </w:r>
      <w:r w:rsidRPr="0060157D">
        <w:rPr>
          <w:rFonts w:eastAsia="MS Mincho"/>
          <w:b/>
          <w:u w:val="single"/>
        </w:rPr>
        <w:t xml:space="preserve"> begin to </w:t>
      </w:r>
      <w:proofErr w:type="gramStart"/>
      <w:r w:rsidRPr="0060157D">
        <w:rPr>
          <w:rFonts w:eastAsia="MS Mincho"/>
          <w:b/>
          <w:u w:val="single"/>
        </w:rPr>
        <w:t>fray</w:t>
      </w:r>
      <w:r w:rsidRPr="0060157D">
        <w:rPr>
          <w:rFonts w:eastAsia="MS Mincho"/>
          <w:sz w:val="16"/>
        </w:rPr>
        <w:t>.</w:t>
      </w:r>
      <w:proofErr w:type="gramEnd"/>
      <w:r w:rsidRPr="0060157D">
        <w:rPr>
          <w:rFonts w:eastAsia="MS Mincho"/>
          <w:sz w:val="16"/>
        </w:rPr>
        <w:t xml:space="preserve"> With this, </w:t>
      </w:r>
      <w:r w:rsidRPr="0060157D">
        <w:rPr>
          <w:rFonts w:eastAsia="MS Mincho"/>
          <w:b/>
          <w:u w:val="single"/>
        </w:rPr>
        <w:t>the possibility of new thinking emerges</w:t>
      </w:r>
      <w:r w:rsidRPr="0060157D">
        <w:rPr>
          <w:rFonts w:eastAsia="MS Mincho"/>
          <w:sz w:val="12"/>
        </w:rPr>
        <w:t>¶</w:t>
      </w:r>
      <w:r w:rsidRPr="0060157D">
        <w:rPr>
          <w:rFonts w:eastAsia="MS Mincho"/>
          <w:b/>
          <w:u w:val="single"/>
        </w:rPr>
        <w:t xml:space="preserve"> and begins to flower.</w:t>
      </w:r>
      <w:r w:rsidRPr="0060157D">
        <w:rPr>
          <w:rFonts w:eastAsia="MS Mincho"/>
          <w:sz w:val="16"/>
        </w:rPr>
        <w:t xml:space="preserve"> On one side, a predictable inevitability,</w:t>
      </w:r>
      <w:r w:rsidRPr="0060157D">
        <w:rPr>
          <w:rFonts w:eastAsia="MS Mincho"/>
          <w:sz w:val="12"/>
        </w:rPr>
        <w:t>¶</w:t>
      </w:r>
      <w:r w:rsidRPr="0060157D">
        <w:rPr>
          <w:rFonts w:eastAsia="MS Mincho"/>
          <w:sz w:val="16"/>
        </w:rPr>
        <w:t xml:space="preserve"> that </w:t>
      </w:r>
      <w:r w:rsidRPr="0060157D">
        <w:rPr>
          <w:rFonts w:eastAsia="MS Mincho"/>
          <w:b/>
          <w:u w:val="single"/>
        </w:rPr>
        <w:t>the system will collapse</w:t>
      </w:r>
      <w:r w:rsidRPr="0060157D">
        <w:rPr>
          <w:rFonts w:eastAsia="MS Mincho"/>
          <w:sz w:val="16"/>
        </w:rPr>
        <w:t>; on the other, no more than a</w:t>
      </w:r>
      <w:r w:rsidRPr="0060157D">
        <w:rPr>
          <w:rFonts w:eastAsia="MS Mincho"/>
          <w:sz w:val="12"/>
        </w:rPr>
        <w:t>¶</w:t>
      </w:r>
      <w:r w:rsidRPr="0060157D">
        <w:rPr>
          <w:rFonts w:eastAsia="MS Mincho"/>
          <w:sz w:val="16"/>
        </w:rPr>
        <w:t xml:space="preserve"> Preface</w:t>
      </w:r>
      <w:r w:rsidRPr="0060157D">
        <w:rPr>
          <w:rFonts w:eastAsia="MS Mincho"/>
          <w:sz w:val="12"/>
        </w:rPr>
        <w:t>¶</w:t>
      </w:r>
      <w:r w:rsidRPr="0060157D">
        <w:rPr>
          <w:rFonts w:eastAsia="MS Mincho"/>
          <w:sz w:val="16"/>
        </w:rPr>
        <w:t xml:space="preserve"> x</w:t>
      </w:r>
      <w:r w:rsidRPr="0060157D">
        <w:rPr>
          <w:rFonts w:eastAsia="MS Mincho"/>
          <w:sz w:val="12"/>
        </w:rPr>
        <w:t>¶</w:t>
      </w:r>
      <w:r w:rsidRPr="0060157D">
        <w:rPr>
          <w:rFonts w:eastAsia="MS Mincho"/>
          <w:sz w:val="16"/>
        </w:rPr>
        <w:t xml:space="preserve"> hope, grounded however in reality, that </w:t>
      </w:r>
      <w:r w:rsidRPr="0060157D">
        <w:rPr>
          <w:rFonts w:eastAsia="MS Mincho"/>
          <w:b/>
          <w:u w:val="single"/>
        </w:rPr>
        <w:t>a new form of society</w:t>
      </w:r>
      <w:r w:rsidRPr="0060157D">
        <w:rPr>
          <w:rFonts w:eastAsia="MS Mincho"/>
          <w:sz w:val="12"/>
        </w:rPr>
        <w:t>¶</w:t>
      </w:r>
      <w:r w:rsidRPr="0060157D">
        <w:rPr>
          <w:rFonts w:eastAsia="MS Mincho"/>
          <w:b/>
          <w:u w:val="single"/>
        </w:rPr>
        <w:t xml:space="preserve"> may emerge no longer dependent upon accumulation and its</w:t>
      </w:r>
      <w:r w:rsidRPr="0060157D">
        <w:rPr>
          <w:rFonts w:eastAsia="MS Mincho"/>
          <w:sz w:val="12"/>
        </w:rPr>
        <w:t>¶</w:t>
      </w:r>
      <w:r w:rsidRPr="0060157D">
        <w:rPr>
          <w:rFonts w:eastAsia="MS Mincho"/>
          <w:b/>
          <w:u w:val="single"/>
        </w:rPr>
        <w:t xml:space="preserve"> progressive breakdown of ecosystems</w:t>
      </w:r>
      <w:r w:rsidRPr="0060157D">
        <w:rPr>
          <w:rFonts w:eastAsia="MS Mincho"/>
          <w:sz w:val="16"/>
        </w:rPr>
        <w:t>. Hence the mandate for this</w:t>
      </w:r>
      <w:r w:rsidRPr="0060157D">
        <w:rPr>
          <w:rFonts w:eastAsia="MS Mincho"/>
          <w:sz w:val="12"/>
        </w:rPr>
        <w:t>¶</w:t>
      </w:r>
      <w:r w:rsidRPr="0060157D">
        <w:rPr>
          <w:rFonts w:eastAsia="MS Mincho"/>
          <w:sz w:val="16"/>
        </w:rPr>
        <w:t xml:space="preserve"> second edition of The Enemy of Nature, for the paramount goal of</w:t>
      </w:r>
      <w:r w:rsidRPr="0060157D">
        <w:rPr>
          <w:rFonts w:eastAsia="MS Mincho"/>
          <w:sz w:val="12"/>
        </w:rPr>
        <w:t>¶</w:t>
      </w:r>
      <w:r w:rsidRPr="0060157D">
        <w:rPr>
          <w:rFonts w:eastAsia="MS Mincho"/>
          <w:sz w:val="16"/>
        </w:rPr>
        <w:t xml:space="preserve"> this work will always be to hasten the disintegration of capital’s</w:t>
      </w:r>
      <w:r w:rsidRPr="0060157D">
        <w:rPr>
          <w:rFonts w:eastAsia="MS Mincho"/>
          <w:sz w:val="12"/>
        </w:rPr>
        <w:t>¶</w:t>
      </w:r>
      <w:r w:rsidRPr="0060157D">
        <w:rPr>
          <w:rFonts w:eastAsia="MS Mincho"/>
          <w:sz w:val="16"/>
        </w:rPr>
        <w:t xml:space="preserve"> system-logic and to help bring forth a way of being worthy of our</w:t>
      </w:r>
      <w:r w:rsidRPr="0060157D">
        <w:rPr>
          <w:rFonts w:eastAsia="MS Mincho"/>
          <w:sz w:val="12"/>
        </w:rPr>
        <w:t>¶</w:t>
      </w:r>
      <w:r w:rsidRPr="0060157D">
        <w:rPr>
          <w:rFonts w:eastAsia="MS Mincho"/>
          <w:sz w:val="16"/>
        </w:rPr>
        <w:t xml:space="preserve"> human nature.</w:t>
      </w:r>
    </w:p>
    <w:p w:rsidR="0070361C" w:rsidRDefault="0070361C" w:rsidP="0070361C"/>
    <w:p w:rsidR="0070361C" w:rsidRPr="00E37221" w:rsidRDefault="0070361C" w:rsidP="0070361C">
      <w:pPr>
        <w:pStyle w:val="Heading4"/>
      </w:pPr>
      <w:r>
        <w:t xml:space="preserve">Recycling </w:t>
      </w:r>
      <w:r w:rsidRPr="001F38D2">
        <w:t>reinforces</w:t>
      </w:r>
      <w:r>
        <w:t xml:space="preserve"> the logic of capitalism ecological destruction</w:t>
      </w:r>
    </w:p>
    <w:p w:rsidR="0070361C" w:rsidRPr="00E37221" w:rsidRDefault="0070361C" w:rsidP="0070361C">
      <w:pPr>
        <w:rPr>
          <w:rFonts w:cstheme="minorHAnsi"/>
          <w:sz w:val="16"/>
          <w:szCs w:val="16"/>
        </w:rPr>
      </w:pPr>
      <w:r w:rsidRPr="00A66832">
        <w:rPr>
          <w:rFonts w:cstheme="minorHAnsi"/>
          <w:sz w:val="16"/>
          <w:szCs w:val="16"/>
        </w:rPr>
        <w:t>http://climateandcapitalism.com/2011/03/28/what-would-a-sustainable-society-look-like/</w:t>
      </w:r>
      <w:r w:rsidRPr="00A66832">
        <w:rPr>
          <w:rStyle w:val="Hyperlink"/>
          <w:rFonts w:cstheme="minorHAnsi"/>
          <w:sz w:val="16"/>
          <w:szCs w:val="16"/>
        </w:rPr>
        <w:t xml:space="preserve"> [OG]</w:t>
      </w:r>
    </w:p>
    <w:p w:rsidR="0070361C" w:rsidRPr="00E37221" w:rsidRDefault="0070361C" w:rsidP="0070361C">
      <w:pPr>
        <w:rPr>
          <w:rFonts w:cstheme="minorHAnsi"/>
          <w:sz w:val="16"/>
          <w:szCs w:val="16"/>
        </w:rPr>
      </w:pPr>
      <w:r w:rsidRPr="00E37221">
        <w:rPr>
          <w:rFonts w:cstheme="minorHAnsi"/>
          <w:sz w:val="16"/>
          <w:szCs w:val="16"/>
        </w:rPr>
        <w:t xml:space="preserve">Chris </w:t>
      </w:r>
      <w:r w:rsidRPr="001F38D2">
        <w:rPr>
          <w:rStyle w:val="StyleStyleBold12pt"/>
        </w:rPr>
        <w:t>Williams</w:t>
      </w:r>
      <w:r w:rsidRPr="00E37221">
        <w:rPr>
          <w:rFonts w:cstheme="minorHAnsi"/>
          <w:sz w:val="16"/>
          <w:szCs w:val="16"/>
        </w:rPr>
        <w:t xml:space="preserve"> (</w:t>
      </w:r>
      <w:r w:rsidRPr="001F38D2">
        <w:rPr>
          <w:rStyle w:val="StyleStyleBold12pt"/>
        </w:rPr>
        <w:t>2010</w:t>
      </w:r>
      <w:r w:rsidRPr="00E37221">
        <w:rPr>
          <w:rFonts w:cstheme="minorHAnsi"/>
          <w:sz w:val="16"/>
          <w:szCs w:val="16"/>
        </w:rPr>
        <w:t>), Ecology and Socialism: Solutions to Capitalist Ecological Crisis.</w:t>
      </w:r>
    </w:p>
    <w:p w:rsidR="0070361C" w:rsidRPr="00B6745E" w:rsidRDefault="0070361C" w:rsidP="0070361C">
      <w:pPr>
        <w:rPr>
          <w:rStyle w:val="StyleBoldUnderline"/>
        </w:rPr>
      </w:pPr>
      <w:r w:rsidRPr="0072632D">
        <w:rPr>
          <w:rStyle w:val="StyleBoldUnderline"/>
        </w:rPr>
        <w:lastRenderedPageBreak/>
        <w:t>Recycling is pushed not because it’s the most effective solu</w:t>
      </w:r>
      <w:r w:rsidRPr="0072632D">
        <w:rPr>
          <w:rStyle w:val="StyleBoldUnderline"/>
        </w:rPr>
        <w:softHyphen/>
        <w:t>tion to the mountains of waste</w:t>
      </w:r>
      <w:r w:rsidRPr="00E37221">
        <w:rPr>
          <w:rFonts w:cstheme="minorHAnsi"/>
          <w:sz w:val="16"/>
          <w:szCs w:val="16"/>
        </w:rPr>
        <w:t>—indeed quite the opposite—</w:t>
      </w:r>
      <w:r w:rsidRPr="0072632D">
        <w:rPr>
          <w:rStyle w:val="StyleBoldUnderline"/>
        </w:rPr>
        <w:t>it justifies waste as okay as long as we put it in the correct recepta</w:t>
      </w:r>
      <w:r w:rsidRPr="0072632D">
        <w:rPr>
          <w:rStyle w:val="StyleBoldUnderline"/>
        </w:rPr>
        <w:softHyphen/>
        <w:t>cle. One of the least likely phrases you’ll ever hear from a capi</w:t>
      </w:r>
      <w:r w:rsidRPr="0072632D">
        <w:rPr>
          <w:rStyle w:val="StyleBoldUnderline"/>
        </w:rPr>
        <w:softHyphen/>
        <w:t>talist is “please consume less.”</w:t>
      </w:r>
      <w:r w:rsidRPr="00E37221">
        <w:rPr>
          <w:rFonts w:cstheme="minorHAnsi"/>
          <w:sz w:val="16"/>
          <w:szCs w:val="16"/>
        </w:rPr>
        <w:t xml:space="preserve"> The problem of the generation of vast quantities of unnecessary industrial and commercial waste is shifted to the consumer and away from the producer. </w:t>
      </w:r>
      <w:r w:rsidRPr="00B6745E">
        <w:rPr>
          <w:rStyle w:val="StyleBoldUnderline"/>
        </w:rPr>
        <w:t>The idea is it’s perfectly okay to generate all this waste if we just “recycle” it. The real solution is to reduce and reuse—a much more effective remedy that will be in full force in a sus</w:t>
      </w:r>
      <w:r w:rsidRPr="00B6745E">
        <w:rPr>
          <w:rStyle w:val="StyleBoldUnderline"/>
        </w:rPr>
        <w:softHyphen/>
        <w:t>tainable democratic society based on production for need.</w:t>
      </w:r>
    </w:p>
    <w:p w:rsidR="0070361C" w:rsidRDefault="0070361C" w:rsidP="0070361C"/>
    <w:p w:rsidR="0070361C" w:rsidRPr="00E37221" w:rsidRDefault="0070361C" w:rsidP="0070361C">
      <w:pPr>
        <w:pStyle w:val="Heading4"/>
      </w:pPr>
      <w:r>
        <w:t xml:space="preserve">Green energy consumerism, regulatory reformism, and individual change all reaffirm capitalism’s inevitable ecocide – only eco </w:t>
      </w:r>
      <w:proofErr w:type="spellStart"/>
      <w:r>
        <w:t>socialismis</w:t>
      </w:r>
      <w:proofErr w:type="spellEnd"/>
      <w:r>
        <w:t xml:space="preserve"> best suited to handle the economic and ecological collapse of the commons.</w:t>
      </w:r>
    </w:p>
    <w:p w:rsidR="0070361C" w:rsidRDefault="0070361C" w:rsidP="0070361C">
      <w:pPr>
        <w:rPr>
          <w:rFonts w:cstheme="minorHAnsi"/>
          <w:sz w:val="16"/>
          <w:szCs w:val="16"/>
        </w:rPr>
      </w:pPr>
      <w:r w:rsidRPr="00E37221">
        <w:rPr>
          <w:rFonts w:cstheme="minorHAnsi"/>
          <w:sz w:val="16"/>
          <w:szCs w:val="16"/>
        </w:rPr>
        <w:t xml:space="preserve">Esther </w:t>
      </w:r>
      <w:proofErr w:type="spellStart"/>
      <w:r w:rsidRPr="001F38D2">
        <w:rPr>
          <w:rStyle w:val="StyleStyleBold12pt"/>
        </w:rPr>
        <w:t>Vivas</w:t>
      </w:r>
      <w:proofErr w:type="spellEnd"/>
      <w:r w:rsidRPr="001F38D2">
        <w:rPr>
          <w:rStyle w:val="StyleStyleBold12pt"/>
        </w:rPr>
        <w:t> </w:t>
      </w:r>
      <w:r w:rsidRPr="00E37221">
        <w:rPr>
          <w:rFonts w:cstheme="minorHAnsi"/>
          <w:sz w:val="16"/>
          <w:szCs w:val="16"/>
        </w:rPr>
        <w:t xml:space="preserve">March 31, </w:t>
      </w:r>
      <w:r w:rsidRPr="001F38D2">
        <w:rPr>
          <w:rStyle w:val="StyleStyleBold12pt"/>
        </w:rPr>
        <w:t>2010</w:t>
      </w:r>
      <w:r w:rsidRPr="00E37221">
        <w:rPr>
          <w:rFonts w:cstheme="minorHAnsi"/>
          <w:sz w:val="16"/>
          <w:szCs w:val="16"/>
        </w:rPr>
        <w:t xml:space="preserve"> is a member of the Centre for Studies on Social Movements (CEMS) at </w:t>
      </w:r>
      <w:proofErr w:type="spellStart"/>
      <w:r w:rsidRPr="00E37221">
        <w:rPr>
          <w:rFonts w:cstheme="minorHAnsi"/>
          <w:sz w:val="16"/>
          <w:szCs w:val="16"/>
        </w:rPr>
        <w:t>Universitat</w:t>
      </w:r>
      <w:proofErr w:type="spellEnd"/>
      <w:r w:rsidRPr="00E37221">
        <w:rPr>
          <w:rFonts w:cstheme="minorHAnsi"/>
          <w:sz w:val="16"/>
          <w:szCs w:val="16"/>
        </w:rPr>
        <w:t xml:space="preserve"> </w:t>
      </w:r>
      <w:proofErr w:type="spellStart"/>
      <w:r w:rsidRPr="00E37221">
        <w:rPr>
          <w:rFonts w:cstheme="minorHAnsi"/>
          <w:sz w:val="16"/>
          <w:szCs w:val="16"/>
        </w:rPr>
        <w:t>Pompeu</w:t>
      </w:r>
      <w:proofErr w:type="spellEnd"/>
      <w:r w:rsidRPr="00E37221">
        <w:rPr>
          <w:rFonts w:cstheme="minorHAnsi"/>
          <w:sz w:val="16"/>
          <w:szCs w:val="16"/>
        </w:rPr>
        <w:t xml:space="preserve"> </w:t>
      </w:r>
      <w:proofErr w:type="spellStart"/>
      <w:r w:rsidRPr="00E37221">
        <w:rPr>
          <w:rFonts w:cstheme="minorHAnsi"/>
          <w:sz w:val="16"/>
          <w:szCs w:val="16"/>
        </w:rPr>
        <w:t>Fabra</w:t>
      </w:r>
      <w:proofErr w:type="spellEnd"/>
      <w:r w:rsidRPr="00E37221">
        <w:rPr>
          <w:rFonts w:cstheme="minorHAnsi"/>
          <w:sz w:val="16"/>
          <w:szCs w:val="16"/>
        </w:rPr>
        <w:t>, and a member of the editorial board of </w:t>
      </w:r>
      <w:proofErr w:type="spellStart"/>
      <w:r w:rsidRPr="00181DF8">
        <w:rPr>
          <w:rFonts w:cstheme="minorHAnsi"/>
          <w:sz w:val="16"/>
          <w:szCs w:val="16"/>
        </w:rPr>
        <w:t>Viento</w:t>
      </w:r>
      <w:proofErr w:type="spellEnd"/>
      <w:r w:rsidRPr="00181DF8">
        <w:rPr>
          <w:rFonts w:cstheme="minorHAnsi"/>
          <w:sz w:val="16"/>
          <w:szCs w:val="16"/>
        </w:rPr>
        <w:t xml:space="preserve"> Sur.</w:t>
      </w:r>
    </w:p>
    <w:p w:rsidR="0070361C" w:rsidRPr="00E37221" w:rsidRDefault="0070361C" w:rsidP="0070361C">
      <w:pPr>
        <w:rPr>
          <w:rFonts w:cstheme="minorHAnsi"/>
          <w:sz w:val="16"/>
          <w:szCs w:val="16"/>
        </w:rPr>
      </w:pPr>
      <w:r w:rsidRPr="00181DF8">
        <w:rPr>
          <w:rFonts w:cstheme="minorHAnsi"/>
          <w:sz w:val="16"/>
          <w:szCs w:val="16"/>
        </w:rPr>
        <w:t>http://climateandcapitalism.com/2010/03/31/anticapitalism-and-climate-justice/</w:t>
      </w:r>
      <w:r w:rsidRPr="00181DF8">
        <w:rPr>
          <w:rStyle w:val="Hyperlink"/>
          <w:rFonts w:cstheme="minorHAnsi"/>
          <w:sz w:val="16"/>
          <w:szCs w:val="16"/>
        </w:rPr>
        <w:t xml:space="preserve"> [OG]</w:t>
      </w:r>
    </w:p>
    <w:p w:rsidR="0070361C" w:rsidRPr="00020EFC" w:rsidRDefault="0070361C" w:rsidP="0070361C">
      <w:pPr>
        <w:rPr>
          <w:rStyle w:val="StyleBoldUnderline"/>
        </w:rPr>
      </w:pPr>
      <w:r w:rsidRPr="00020EFC">
        <w:rPr>
          <w:rStyle w:val="StyleBoldUnderline"/>
        </w:rPr>
        <w:t>The fight against climate change is a fight against the current model of industrial production</w:t>
      </w:r>
      <w:r w:rsidRPr="00E37221">
        <w:rPr>
          <w:rFonts w:cstheme="minorHAnsi"/>
          <w:sz w:val="16"/>
          <w:szCs w:val="16"/>
        </w:rPr>
        <w:t xml:space="preserve"> </w:t>
      </w:r>
      <w:proofErr w:type="spellStart"/>
      <w:r w:rsidRPr="00E37221">
        <w:rPr>
          <w:rFonts w:cstheme="minorHAnsi"/>
          <w:sz w:val="16"/>
          <w:szCs w:val="16"/>
        </w:rPr>
        <w:t>delocalised</w:t>
      </w:r>
      <w:proofErr w:type="spellEnd"/>
      <w:r w:rsidRPr="00E37221">
        <w:rPr>
          <w:rFonts w:cstheme="minorHAnsi"/>
          <w:sz w:val="16"/>
          <w:szCs w:val="16"/>
        </w:rPr>
        <w:t xml:space="preserve">, “just in time”, massive, </w:t>
      </w:r>
      <w:r w:rsidRPr="00020EFC">
        <w:rPr>
          <w:rStyle w:val="StyleBoldUnderline"/>
        </w:rPr>
        <w:t>dependent on fossil resources</w:t>
      </w:r>
      <w:r w:rsidRPr="00E37221">
        <w:rPr>
          <w:rFonts w:cstheme="minorHAnsi"/>
          <w:sz w:val="16"/>
          <w:szCs w:val="16"/>
        </w:rPr>
        <w:t xml:space="preserve"> and so on. Union bureaucracies tail and legitimize policies of “green capitalism” </w:t>
      </w:r>
      <w:r w:rsidRPr="00020EFC">
        <w:rPr>
          <w:rStyle w:val="StyleBoldUnderline"/>
        </w:rPr>
        <w:t>with the farce of “green technology” to create employment and generate increased prosperity</w:t>
      </w:r>
      <w:r w:rsidRPr="00E37221">
        <w:rPr>
          <w:rFonts w:cstheme="minorHAnsi"/>
          <w:sz w:val="16"/>
          <w:szCs w:val="16"/>
        </w:rPr>
        <w:t xml:space="preserve">. It is necessary to remove this myth. The trade union left must call into question the current model of </w:t>
      </w:r>
      <w:r w:rsidRPr="00020EFC">
        <w:rPr>
          <w:rStyle w:val="StyleBoldUnderline"/>
        </w:rPr>
        <w:t>growth without limits by another “development” model in accordance with the finite resources of the planet</w:t>
      </w:r>
      <w:r w:rsidRPr="00E37221">
        <w:rPr>
          <w:rFonts w:cstheme="minorHAnsi"/>
          <w:sz w:val="16"/>
          <w:szCs w:val="16"/>
        </w:rPr>
        <w:t>. Climate change and environmental demands must be a central axis of combative trade unionism. Trade unionists cannot see ecologists as enemies and vice versa. All suffer the consequences of climate change and we need to act collectively.</w:t>
      </w:r>
      <w:r w:rsidRPr="003F46AB">
        <w:rPr>
          <w:rFonts w:cstheme="minorHAnsi"/>
          <w:sz w:val="12"/>
          <w:szCs w:val="16"/>
        </w:rPr>
        <w:t xml:space="preserve">¶ </w:t>
      </w:r>
      <w:r w:rsidRPr="00020EFC">
        <w:rPr>
          <w:rStyle w:val="StyleBoldUnderline"/>
        </w:rPr>
        <w:t xml:space="preserve">It is wrong to think that we can combat climate change only by individual attitudes changing, and when more when half of the world’s population lives in conditions of “chronic </w:t>
      </w:r>
      <w:proofErr w:type="spellStart"/>
      <w:r w:rsidRPr="00020EFC">
        <w:rPr>
          <w:rStyle w:val="StyleBoldUnderline"/>
        </w:rPr>
        <w:t>underconsumption</w:t>
      </w:r>
      <w:proofErr w:type="spellEnd"/>
      <w:r w:rsidRPr="00E37221">
        <w:rPr>
          <w:rFonts w:cstheme="minorHAnsi"/>
          <w:sz w:val="16"/>
          <w:szCs w:val="16"/>
        </w:rPr>
        <w:t xml:space="preserve">”, and is also wrong to think that we can combat climate change only with scientific and technological responses. Structural changes are necessary to the models of production of goods, energy and so on. In this respect, </w:t>
      </w:r>
      <w:r w:rsidRPr="00020EFC">
        <w:rPr>
          <w:rStyle w:val="StyleBoldUnderline"/>
        </w:rPr>
        <w:t>local-based initiatives pose practical alternatives to the dominant model of consumption, production, energy… they have a demonstrative character and raise awareness which is fundamental as a basis</w:t>
      </w:r>
      <w:r w:rsidRPr="00E37221">
        <w:rPr>
          <w:rFonts w:cstheme="minorHAnsi"/>
          <w:sz w:val="16"/>
          <w:szCs w:val="16"/>
        </w:rPr>
        <w:t>.</w:t>
      </w:r>
      <w:r w:rsidRPr="003F46AB">
        <w:rPr>
          <w:rFonts w:cstheme="minorHAnsi"/>
          <w:sz w:val="12"/>
          <w:szCs w:val="16"/>
        </w:rPr>
        <w:t xml:space="preserve">¶ </w:t>
      </w:r>
      <w:r w:rsidRPr="00E37221">
        <w:rPr>
          <w:rFonts w:cstheme="minorHAnsi"/>
          <w:sz w:val="16"/>
          <w:szCs w:val="16"/>
        </w:rPr>
        <w:t xml:space="preserve">By its nature, talk of how to confront climate change implies discussing strategy, </w:t>
      </w:r>
      <w:r w:rsidRPr="00020EFC">
        <w:rPr>
          <w:rStyle w:val="StyleBoldUnderline"/>
        </w:rPr>
        <w:t xml:space="preserve">self-organization, planning and the tasks that lie ahead for those of us who consider ourselves </w:t>
      </w:r>
      <w:proofErr w:type="spellStart"/>
      <w:r w:rsidRPr="00020EFC">
        <w:rPr>
          <w:rStyle w:val="StyleBoldUnderline"/>
        </w:rPr>
        <w:t>anticapitalists</w:t>
      </w:r>
      <w:proofErr w:type="spellEnd"/>
      <w:r w:rsidRPr="00020EFC">
        <w:rPr>
          <w:rStyle w:val="StyleBoldUnderline"/>
        </w:rPr>
        <w:t>.</w:t>
      </w:r>
    </w:p>
    <w:p w:rsidR="0070361C" w:rsidRDefault="0070361C" w:rsidP="0070361C"/>
    <w:p w:rsidR="0070361C" w:rsidRPr="0092018F" w:rsidRDefault="0070361C" w:rsidP="0070361C">
      <w:pPr>
        <w:keepNext/>
        <w:keepLines/>
        <w:spacing w:before="200"/>
        <w:outlineLvl w:val="3"/>
        <w:rPr>
          <w:rFonts w:eastAsia="MS Gothic" w:cs="Times New Roman"/>
          <w:b/>
          <w:bCs/>
          <w:iCs/>
          <w:sz w:val="26"/>
        </w:rPr>
      </w:pPr>
      <w:r w:rsidRPr="0092018F">
        <w:rPr>
          <w:rFonts w:eastAsia="MS Gothic" w:cs="Times New Roman"/>
          <w:b/>
          <w:bCs/>
          <w:iCs/>
          <w:sz w:val="26"/>
        </w:rPr>
        <w:t>Green energy consumerism is a myth – must instead change the rules of the game</w:t>
      </w:r>
    </w:p>
    <w:p w:rsidR="0070361C" w:rsidRPr="0092018F" w:rsidRDefault="0070361C" w:rsidP="0070361C">
      <w:pPr>
        <w:rPr>
          <w:rFonts w:eastAsia="Calibri"/>
          <w:sz w:val="16"/>
          <w:szCs w:val="16"/>
        </w:rPr>
      </w:pPr>
      <w:r w:rsidRPr="0092018F">
        <w:rPr>
          <w:rFonts w:eastAsia="Calibri"/>
          <w:sz w:val="16"/>
          <w:szCs w:val="16"/>
        </w:rPr>
        <w:t xml:space="preserve">Derek </w:t>
      </w:r>
      <w:r w:rsidRPr="0092018F">
        <w:rPr>
          <w:rFonts w:eastAsia="Calibri"/>
          <w:b/>
          <w:bCs/>
          <w:sz w:val="26"/>
        </w:rPr>
        <w:t>Wall</w:t>
      </w:r>
      <w:r w:rsidRPr="0092018F">
        <w:rPr>
          <w:rFonts w:eastAsia="Calibri"/>
          <w:sz w:val="16"/>
          <w:szCs w:val="16"/>
        </w:rPr>
        <w:t xml:space="preserve"> Morning Star, June 5, </w:t>
      </w:r>
      <w:r w:rsidRPr="0092018F">
        <w:rPr>
          <w:rFonts w:eastAsia="Calibri"/>
          <w:b/>
          <w:bCs/>
          <w:sz w:val="26"/>
        </w:rPr>
        <w:t>2011</w:t>
      </w:r>
    </w:p>
    <w:p w:rsidR="0070361C" w:rsidRPr="0092018F" w:rsidRDefault="00B02E9C" w:rsidP="0070361C">
      <w:pPr>
        <w:rPr>
          <w:rFonts w:eastAsia="Calibri"/>
          <w:sz w:val="16"/>
          <w:szCs w:val="16"/>
        </w:rPr>
      </w:pPr>
      <w:hyperlink r:id="rId22" w:history="1">
        <w:r w:rsidR="0070361C" w:rsidRPr="0092018F">
          <w:rPr>
            <w:rFonts w:eastAsia="Calibri"/>
            <w:sz w:val="16"/>
            <w:szCs w:val="16"/>
          </w:rPr>
          <w:t>http://climateandcapitalism.com/2011/06/05/to-be-realistic-we-must-be-heretics/</w:t>
        </w:r>
      </w:hyperlink>
      <w:r w:rsidR="0070361C" w:rsidRPr="0092018F">
        <w:rPr>
          <w:rFonts w:eastAsia="Calibri"/>
          <w:sz w:val="16"/>
          <w:szCs w:val="16"/>
        </w:rPr>
        <w:t xml:space="preserve"> [OG]</w:t>
      </w:r>
    </w:p>
    <w:p w:rsidR="0070361C" w:rsidRPr="0092018F" w:rsidRDefault="0070361C" w:rsidP="0070361C">
      <w:pPr>
        <w:rPr>
          <w:rFonts w:eastAsia="Calibri"/>
          <w:sz w:val="16"/>
          <w:szCs w:val="16"/>
        </w:rPr>
      </w:pPr>
      <w:r w:rsidRPr="0092018F">
        <w:rPr>
          <w:rFonts w:eastAsia="Calibri"/>
          <w:sz w:val="16"/>
          <w:szCs w:val="16"/>
        </w:rPr>
        <w:t xml:space="preserve">Green </w:t>
      </w:r>
      <w:r w:rsidRPr="0092018F">
        <w:rPr>
          <w:rFonts w:eastAsia="Calibri"/>
          <w:b/>
          <w:bCs/>
          <w:u w:val="single"/>
        </w:rPr>
        <w:t>consumerism rests on a false notion of consumer sovereignty</w:t>
      </w:r>
      <w:r w:rsidRPr="0092018F">
        <w:rPr>
          <w:rFonts w:eastAsia="Calibri"/>
          <w:sz w:val="16"/>
          <w:szCs w:val="16"/>
        </w:rPr>
        <w:t xml:space="preserve">. But consumer sovereignty is a myth – </w:t>
      </w:r>
      <w:r w:rsidRPr="0092018F">
        <w:rPr>
          <w:rFonts w:eastAsia="Calibri"/>
          <w:b/>
          <w:bCs/>
          <w:u w:val="single"/>
        </w:rPr>
        <w:t>the current economic system does not respond to our demands but seeks to shape them.¶ It’s about power, political institutions need to be changed.</w:t>
      </w:r>
      <w:r w:rsidRPr="0092018F">
        <w:rPr>
          <w:rFonts w:eastAsia="Calibri"/>
          <w:sz w:val="12"/>
          <w:szCs w:val="16"/>
        </w:rPr>
        <w:t xml:space="preserve">¶ </w:t>
      </w:r>
      <w:r w:rsidRPr="0092018F">
        <w:rPr>
          <w:rFonts w:eastAsia="Calibri"/>
          <w:sz w:val="16"/>
          <w:szCs w:val="16"/>
        </w:rPr>
        <w:t>Look at the way that global neoliberal institutions like the WTO, IMF and the World Bank promote development which is so damaging to people and planet.</w:t>
      </w:r>
      <w:r w:rsidRPr="0092018F">
        <w:rPr>
          <w:rFonts w:eastAsia="Calibri"/>
          <w:sz w:val="12"/>
          <w:szCs w:val="16"/>
        </w:rPr>
        <w:t xml:space="preserve">¶ </w:t>
      </w:r>
      <w:r w:rsidRPr="0092018F">
        <w:rPr>
          <w:rFonts w:eastAsia="Calibri"/>
          <w:sz w:val="16"/>
          <w:szCs w:val="16"/>
        </w:rPr>
        <w:t>It’s possible to build an economy that works.</w:t>
      </w:r>
      <w:r w:rsidRPr="0092018F">
        <w:rPr>
          <w:rFonts w:eastAsia="Calibri"/>
          <w:sz w:val="12"/>
          <w:szCs w:val="16"/>
        </w:rPr>
        <w:t xml:space="preserve">¶ </w:t>
      </w:r>
      <w:r w:rsidRPr="0092018F">
        <w:rPr>
          <w:rFonts w:eastAsia="Calibri"/>
          <w:sz w:val="16"/>
          <w:szCs w:val="16"/>
        </w:rPr>
        <w:t xml:space="preserve">But </w:t>
      </w:r>
      <w:r w:rsidRPr="0092018F">
        <w:rPr>
          <w:rFonts w:eastAsia="Calibri"/>
          <w:b/>
          <w:bCs/>
          <w:u w:val="single"/>
        </w:rPr>
        <w:t>an economy that works has to be based on democratic control and our present economy system centralizes power into the hands of a tiny minority. They use their power and influence to prevent change</w:t>
      </w:r>
      <w:r w:rsidRPr="0092018F">
        <w:rPr>
          <w:rFonts w:eastAsia="Calibri"/>
          <w:sz w:val="16"/>
          <w:szCs w:val="16"/>
        </w:rPr>
        <w:t>.</w:t>
      </w:r>
      <w:r w:rsidRPr="0092018F">
        <w:rPr>
          <w:rFonts w:eastAsia="Calibri"/>
          <w:sz w:val="12"/>
          <w:szCs w:val="16"/>
        </w:rPr>
        <w:t xml:space="preserve">¶ </w:t>
      </w:r>
      <w:proofErr w:type="gramStart"/>
      <w:r w:rsidRPr="0092018F">
        <w:rPr>
          <w:rFonts w:eastAsia="Calibri"/>
          <w:sz w:val="16"/>
          <w:szCs w:val="16"/>
        </w:rPr>
        <w:t>Shifting</w:t>
      </w:r>
      <w:proofErr w:type="gramEnd"/>
      <w:r w:rsidRPr="0092018F">
        <w:rPr>
          <w:rFonts w:eastAsia="Calibri"/>
          <w:sz w:val="16"/>
          <w:szCs w:val="16"/>
        </w:rPr>
        <w:t xml:space="preserve"> the economy is not going to be easy but it is necessary.</w:t>
      </w:r>
      <w:r w:rsidRPr="0092018F">
        <w:rPr>
          <w:rFonts w:eastAsia="Calibri"/>
          <w:sz w:val="12"/>
          <w:szCs w:val="16"/>
        </w:rPr>
        <w:t xml:space="preserve">¶ </w:t>
      </w:r>
      <w:r w:rsidRPr="0092018F">
        <w:rPr>
          <w:rFonts w:eastAsia="Calibri"/>
          <w:sz w:val="16"/>
          <w:szCs w:val="16"/>
        </w:rPr>
        <w:t>The idea of democracy in a liberal sense was once seen as mob rule. And the notion of economy democracy with equality and ecology is now seen as heresy.</w:t>
      </w:r>
      <w:r w:rsidRPr="0092018F">
        <w:rPr>
          <w:rFonts w:eastAsia="Calibri"/>
          <w:sz w:val="12"/>
          <w:szCs w:val="16"/>
        </w:rPr>
        <w:t xml:space="preserve">¶ </w:t>
      </w:r>
      <w:r w:rsidRPr="0092018F">
        <w:rPr>
          <w:rFonts w:eastAsia="Calibri"/>
          <w:sz w:val="16"/>
          <w:szCs w:val="16"/>
        </w:rPr>
        <w:t>In a world of climate change, rising food prices, resource wars, extreme inequality and financial catastrophe, I would argue that to be realistic one must subvert the system and change the rules of the game.</w:t>
      </w:r>
    </w:p>
    <w:p w:rsidR="0070361C" w:rsidRDefault="0070361C" w:rsidP="0070361C"/>
    <w:p w:rsidR="0070361C" w:rsidRDefault="0070361C" w:rsidP="0070361C">
      <w:pPr>
        <w:pStyle w:val="Heading2"/>
      </w:pPr>
      <w:bookmarkStart w:id="15" w:name="_Toc392944459"/>
      <w:r>
        <w:lastRenderedPageBreak/>
        <w:t>Hegemony</w:t>
      </w:r>
      <w:bookmarkEnd w:id="15"/>
    </w:p>
    <w:p w:rsidR="0070361C" w:rsidRPr="00100784" w:rsidRDefault="0070361C" w:rsidP="0070361C">
      <w:pPr>
        <w:pStyle w:val="Heading4"/>
      </w:pPr>
      <w:r w:rsidRPr="00100784">
        <w:t>US military superiority is required in a capitalist environment at the expense of the needs of people. Even if reductions occur it only opens the opportunity for new high tech conventional systems the Gulf War proves.</w:t>
      </w:r>
    </w:p>
    <w:p w:rsidR="0070361C" w:rsidRPr="00100784" w:rsidRDefault="0070361C" w:rsidP="0070361C">
      <w:pPr>
        <w:rPr>
          <w:rFonts w:eastAsia="Calibri"/>
        </w:rPr>
      </w:pPr>
      <w:r w:rsidRPr="00100784">
        <w:rPr>
          <w:rStyle w:val="StyleStyleBold12pt"/>
        </w:rPr>
        <w:t>McKay 96</w:t>
      </w:r>
      <w:r w:rsidRPr="00100784">
        <w:rPr>
          <w:rFonts w:ascii="Times New Roman" w:eastAsia="Calibri" w:hAnsi="Times New Roman"/>
          <w:b/>
          <w:sz w:val="12"/>
        </w:rPr>
        <w:t xml:space="preserve">¶ </w:t>
      </w:r>
      <w:r w:rsidRPr="00100784">
        <w:rPr>
          <w:rFonts w:eastAsia="Calibri"/>
          <w:sz w:val="16"/>
          <w:szCs w:val="16"/>
        </w:rPr>
        <w:t>Iain; An Anarchist FAQ; D.8 What causes militarism and what are its effects</w:t>
      </w:r>
      <w:proofErr w:type="gramStart"/>
      <w:r w:rsidRPr="00100784">
        <w:rPr>
          <w:rFonts w:eastAsia="Calibri"/>
          <w:sz w:val="16"/>
          <w:szCs w:val="16"/>
        </w:rPr>
        <w:t>?;</w:t>
      </w:r>
      <w:proofErr w:type="gramEnd"/>
      <w:r w:rsidRPr="00100784">
        <w:rPr>
          <w:rFonts w:eastAsia="Calibri"/>
          <w:sz w:val="16"/>
          <w:szCs w:val="16"/>
        </w:rPr>
        <w:t xml:space="preserve"> http://anarchism.pageabode.com/afaq/secD8.html</w:t>
      </w:r>
    </w:p>
    <w:p w:rsidR="0070361C" w:rsidRPr="00100784" w:rsidRDefault="0070361C" w:rsidP="0070361C">
      <w:pPr>
        <w:rPr>
          <w:rFonts w:eastAsia="Calibri"/>
        </w:rPr>
      </w:pPr>
    </w:p>
    <w:p w:rsidR="0070361C" w:rsidRPr="00100784" w:rsidRDefault="0070361C" w:rsidP="0070361C">
      <w:pPr>
        <w:ind w:right="288"/>
        <w:rPr>
          <w:rFonts w:eastAsia="Calibri"/>
          <w:sz w:val="14"/>
        </w:rPr>
      </w:pPr>
      <w:r w:rsidRPr="00100784">
        <w:rPr>
          <w:rFonts w:eastAsia="Calibri"/>
          <w:sz w:val="14"/>
        </w:rPr>
        <w:t xml:space="preserve">Many politicians seemed to think so in the early nineties, asserting that a "peace dividend" was at hand. Since the Gulf War, however, Americans have heard little more about it. Although it's true that some fat was trimmed from the </w:t>
      </w:r>
      <w:proofErr w:type="spellStart"/>
      <w:r w:rsidRPr="00100784">
        <w:rPr>
          <w:rFonts w:eastAsia="Calibri"/>
          <w:sz w:val="14"/>
        </w:rPr>
        <w:t>defence</w:t>
      </w:r>
      <w:proofErr w:type="spellEnd"/>
      <w:r w:rsidRPr="00100784">
        <w:rPr>
          <w:rFonts w:eastAsia="Calibri"/>
          <w:sz w:val="14"/>
        </w:rPr>
        <w:t xml:space="preserve"> budget, both </w:t>
      </w:r>
      <w:r w:rsidRPr="00100784">
        <w:rPr>
          <w:rFonts w:eastAsia="Calibri"/>
          <w:b/>
          <w:highlight w:val="yellow"/>
          <w:u w:val="single"/>
        </w:rPr>
        <w:t xml:space="preserve">economic and political pressures have tended to keep the basic military-industrial complex intact, insuring a state of global war-readiness and continuing production of ever more advanced weapons </w:t>
      </w:r>
      <w:r w:rsidRPr="00100784">
        <w:rPr>
          <w:rFonts w:eastAsia="Calibri"/>
          <w:b/>
          <w:u w:val="single"/>
        </w:rPr>
        <w:t>systems into the foreseeable future</w:t>
      </w:r>
      <w:r w:rsidRPr="00100784">
        <w:rPr>
          <w:rFonts w:eastAsia="Calibri"/>
          <w:sz w:val="14"/>
        </w:rPr>
        <w:t>.</w:t>
      </w:r>
      <w:r w:rsidRPr="00100784">
        <w:rPr>
          <w:rFonts w:eastAsia="Calibri"/>
          <w:sz w:val="12"/>
        </w:rPr>
        <w:t>¶</w:t>
      </w:r>
      <w:r w:rsidRPr="00100784">
        <w:rPr>
          <w:rFonts w:eastAsia="Calibri"/>
          <w:sz w:val="14"/>
        </w:rPr>
        <w:t xml:space="preserve"> </w:t>
      </w:r>
      <w:r w:rsidRPr="00100784">
        <w:rPr>
          <w:rFonts w:eastAsia="Calibri"/>
          <w:b/>
          <w:highlight w:val="yellow"/>
          <w:u w:val="single"/>
        </w:rPr>
        <w:t>Since it's having more and more trouble dominating the world economically, America now claims superpower status largely on the basis of its military superiority</w:t>
      </w:r>
      <w:r w:rsidRPr="00100784">
        <w:rPr>
          <w:rFonts w:eastAsia="Calibri"/>
          <w:sz w:val="14"/>
        </w:rPr>
        <w:t xml:space="preserve">. Therefore the US won't be likely to renounce this superiority willingly-- especially since </w:t>
      </w:r>
      <w:r w:rsidRPr="00100784">
        <w:rPr>
          <w:rFonts w:eastAsia="Calibri"/>
          <w:b/>
          <w:highlight w:val="yellow"/>
          <w:u w:val="single"/>
        </w:rPr>
        <w:t xml:space="preserve">the prospect of recapturing world economic superiority appears to depend </w:t>
      </w:r>
      <w:r w:rsidRPr="00100784">
        <w:rPr>
          <w:rFonts w:eastAsia="Calibri"/>
          <w:sz w:val="14"/>
        </w:rPr>
        <w:t xml:space="preserve">in part </w:t>
      </w:r>
      <w:r w:rsidRPr="00100784">
        <w:rPr>
          <w:rFonts w:eastAsia="Calibri"/>
          <w:b/>
          <w:highlight w:val="yellow"/>
          <w:u w:val="single"/>
        </w:rPr>
        <w:t xml:space="preserve">on </w:t>
      </w:r>
      <w:r w:rsidRPr="00100784">
        <w:rPr>
          <w:rFonts w:eastAsia="Calibri"/>
          <w:sz w:val="14"/>
        </w:rPr>
        <w:t xml:space="preserve">her </w:t>
      </w:r>
      <w:r w:rsidRPr="00100784">
        <w:rPr>
          <w:rFonts w:eastAsia="Calibri"/>
          <w:b/>
          <w:highlight w:val="yellow"/>
          <w:u w:val="single"/>
        </w:rPr>
        <w:t xml:space="preserve">ability to bully other nations into </w:t>
      </w:r>
      <w:r w:rsidRPr="00100784">
        <w:rPr>
          <w:rFonts w:eastAsia="Calibri"/>
          <w:b/>
          <w:u w:val="single"/>
        </w:rPr>
        <w:t xml:space="preserve">granting economic </w:t>
      </w:r>
      <w:r w:rsidRPr="00100784">
        <w:rPr>
          <w:rFonts w:eastAsia="Calibri"/>
          <w:b/>
          <w:highlight w:val="yellow"/>
          <w:u w:val="single"/>
        </w:rPr>
        <w:t>concessions and privileges</w:t>
      </w:r>
      <w:r w:rsidRPr="00100784">
        <w:rPr>
          <w:rFonts w:eastAsia="Calibri"/>
          <w:sz w:val="14"/>
        </w:rPr>
        <w:t>, as in the past. Hence the US public is being bombarded with propaganda designed to show that an ongoing US military presence is necessary in every corner of the planet.</w:t>
      </w:r>
      <w:r w:rsidRPr="00100784">
        <w:rPr>
          <w:rFonts w:eastAsia="Calibri"/>
          <w:sz w:val="12"/>
        </w:rPr>
        <w:t>¶</w:t>
      </w:r>
      <w:r w:rsidRPr="00100784">
        <w:rPr>
          <w:rFonts w:eastAsia="Calibri"/>
          <w:sz w:val="14"/>
        </w:rPr>
        <w:t xml:space="preserve"> For example, after the Gulf War the draft of a government White Paper was released in which it was argued that the US must maintain its status as the world's strongest military power and not hesitate to act unilaterally if UN approval for future military actions is not forthcoming. Although then President Bush, under election-year political pressures, denied that he personally held such views, the document reflected the thinking of powerful authoritarian forces in government -- thinking that has a way of becoming public policy through secret National Security Directives (see section D.9.2 -- What is "Invisible government"?).</w:t>
      </w:r>
      <w:r w:rsidRPr="00100784">
        <w:rPr>
          <w:rFonts w:eastAsia="Calibri"/>
          <w:sz w:val="12"/>
        </w:rPr>
        <w:t>¶</w:t>
      </w:r>
      <w:r w:rsidRPr="00100784">
        <w:rPr>
          <w:rFonts w:eastAsia="Calibri"/>
          <w:sz w:val="14"/>
        </w:rPr>
        <w:t xml:space="preserve"> </w:t>
      </w:r>
      <w:proofErr w:type="gramStart"/>
      <w:r w:rsidRPr="00100784">
        <w:rPr>
          <w:rFonts w:eastAsia="Calibri"/>
          <w:sz w:val="14"/>
        </w:rPr>
        <w:t>For</w:t>
      </w:r>
      <w:proofErr w:type="gramEnd"/>
      <w:r w:rsidRPr="00100784">
        <w:rPr>
          <w:rFonts w:eastAsia="Calibri"/>
          <w:sz w:val="14"/>
        </w:rPr>
        <w:t xml:space="preserve"> these reasons it would not be wise to bet on a deep and sustained American </w:t>
      </w:r>
      <w:proofErr w:type="spellStart"/>
      <w:r w:rsidRPr="00100784">
        <w:rPr>
          <w:rFonts w:eastAsia="Calibri"/>
          <w:sz w:val="14"/>
        </w:rPr>
        <w:t>demilitarisation</w:t>
      </w:r>
      <w:proofErr w:type="spellEnd"/>
      <w:r w:rsidRPr="00100784">
        <w:rPr>
          <w:rFonts w:eastAsia="Calibri"/>
          <w:sz w:val="14"/>
        </w:rPr>
        <w:t xml:space="preserve">. It is true that </w:t>
      </w:r>
      <w:r w:rsidRPr="00100784">
        <w:rPr>
          <w:rFonts w:eastAsia="Calibri"/>
          <w:b/>
          <w:u w:val="single"/>
        </w:rPr>
        <w:t>troop strength is being cut back in response to Soviet withdrawals from Eastern Europe; but these cutbacks are also prompted by the development of automated weapons systems which reduce the number of soldiers needed to win battles</w:t>
      </w:r>
      <w:r w:rsidRPr="00100784">
        <w:rPr>
          <w:rFonts w:eastAsia="Calibri"/>
          <w:sz w:val="14"/>
        </w:rPr>
        <w:t>, as demonstrated in the Persian Gulf.</w:t>
      </w:r>
      <w:r w:rsidRPr="00100784">
        <w:rPr>
          <w:rFonts w:eastAsia="Calibri"/>
          <w:sz w:val="12"/>
        </w:rPr>
        <w:t>¶</w:t>
      </w:r>
      <w:r w:rsidRPr="00100784">
        <w:rPr>
          <w:rFonts w:eastAsia="Calibri"/>
          <w:sz w:val="14"/>
        </w:rPr>
        <w:t xml:space="preserve"> </w:t>
      </w:r>
      <w:r w:rsidRPr="00100784">
        <w:rPr>
          <w:rFonts w:eastAsia="Calibri"/>
          <w:b/>
          <w:highlight w:val="yellow"/>
          <w:u w:val="single"/>
        </w:rPr>
        <w:t xml:space="preserve">Although there may appear to be no urgent need for huge military budgets now that the Soviet threat is gone, the US has found it impossible to kick its </w:t>
      </w:r>
      <w:r w:rsidRPr="00100784">
        <w:rPr>
          <w:rFonts w:eastAsia="Calibri"/>
          <w:b/>
          <w:u w:val="single"/>
        </w:rPr>
        <w:t xml:space="preserve">forty-year </w:t>
      </w:r>
      <w:r w:rsidRPr="00100784">
        <w:rPr>
          <w:rFonts w:eastAsia="Calibri"/>
          <w:b/>
          <w:highlight w:val="yellow"/>
          <w:u w:val="single"/>
        </w:rPr>
        <w:t>addiction to militarism</w:t>
      </w:r>
      <w:r w:rsidRPr="00100784">
        <w:rPr>
          <w:rFonts w:eastAsia="Calibri"/>
          <w:sz w:val="14"/>
        </w:rPr>
        <w:t xml:space="preserve">. As Noam Chomsky points out in many of his works, the "Pentagon System," in which </w:t>
      </w:r>
      <w:r w:rsidRPr="00100784">
        <w:rPr>
          <w:rFonts w:eastAsia="Calibri"/>
          <w:b/>
          <w:highlight w:val="yellow"/>
          <w:u w:val="single"/>
        </w:rPr>
        <w:t xml:space="preserve">the public is forced to </w:t>
      </w:r>
      <w:proofErr w:type="spellStart"/>
      <w:r w:rsidRPr="00100784">
        <w:rPr>
          <w:rFonts w:eastAsia="Calibri"/>
          <w:b/>
          <w:highlight w:val="yellow"/>
          <w:u w:val="single"/>
        </w:rPr>
        <w:t>subsidise</w:t>
      </w:r>
      <w:proofErr w:type="spellEnd"/>
      <w:r w:rsidRPr="00100784">
        <w:rPr>
          <w:rFonts w:eastAsia="Calibri"/>
          <w:b/>
          <w:highlight w:val="yellow"/>
          <w:u w:val="single"/>
        </w:rPr>
        <w:t xml:space="preserve"> research and development of high tech industry through subsidies to </w:t>
      </w:r>
      <w:proofErr w:type="spellStart"/>
      <w:r w:rsidRPr="00100784">
        <w:rPr>
          <w:rFonts w:eastAsia="Calibri"/>
          <w:b/>
          <w:highlight w:val="yellow"/>
          <w:u w:val="single"/>
        </w:rPr>
        <w:t>defence</w:t>
      </w:r>
      <w:proofErr w:type="spellEnd"/>
      <w:r w:rsidRPr="00100784">
        <w:rPr>
          <w:rFonts w:eastAsia="Calibri"/>
          <w:b/>
          <w:highlight w:val="yellow"/>
          <w:u w:val="single"/>
        </w:rPr>
        <w:t xml:space="preserve"> contractors</w:t>
      </w:r>
      <w:r w:rsidRPr="00100784">
        <w:rPr>
          <w:rFonts w:eastAsia="Calibri"/>
          <w:b/>
          <w:u w:val="single"/>
        </w:rPr>
        <w:t>, is a covert substitute in the US for the overt industrial planning policies of other "advanced" capitalist nations</w:t>
      </w:r>
      <w:r w:rsidRPr="00100784">
        <w:rPr>
          <w:rFonts w:eastAsia="Calibri"/>
          <w:sz w:val="14"/>
        </w:rPr>
        <w:t xml:space="preserve">, like Germany and Japan. </w:t>
      </w:r>
      <w:r w:rsidRPr="00100784">
        <w:rPr>
          <w:rFonts w:eastAsia="Calibri"/>
          <w:b/>
          <w:u w:val="single"/>
        </w:rPr>
        <w:t xml:space="preserve">US </w:t>
      </w:r>
      <w:proofErr w:type="spellStart"/>
      <w:r w:rsidRPr="00100784">
        <w:rPr>
          <w:rFonts w:eastAsia="Calibri"/>
          <w:b/>
          <w:u w:val="single"/>
        </w:rPr>
        <w:t>defence</w:t>
      </w:r>
      <w:proofErr w:type="spellEnd"/>
      <w:r w:rsidRPr="00100784">
        <w:rPr>
          <w:rFonts w:eastAsia="Calibri"/>
          <w:b/>
          <w:u w:val="single"/>
        </w:rPr>
        <w:t xml:space="preserve"> businesses, </w:t>
      </w:r>
      <w:r w:rsidRPr="00100784">
        <w:rPr>
          <w:rFonts w:eastAsia="Calibri"/>
          <w:sz w:val="14"/>
        </w:rPr>
        <w:t xml:space="preserve">which are among the biggest lobbyists, </w:t>
      </w:r>
      <w:r w:rsidRPr="00100784">
        <w:rPr>
          <w:rFonts w:eastAsia="Calibri"/>
          <w:b/>
          <w:u w:val="single"/>
        </w:rPr>
        <w:t xml:space="preserve">cannot afford to lose this "corporate welfare." </w:t>
      </w:r>
      <w:r w:rsidRPr="00100784">
        <w:rPr>
          <w:rFonts w:eastAsia="Calibri"/>
          <w:sz w:val="14"/>
        </w:rPr>
        <w:t xml:space="preserve">Moreover, continued corporate downsizing and high levels of unemployment will produce strong pressure to maintain </w:t>
      </w:r>
      <w:proofErr w:type="spellStart"/>
      <w:r w:rsidRPr="00100784">
        <w:rPr>
          <w:rFonts w:eastAsia="Calibri"/>
          <w:sz w:val="14"/>
        </w:rPr>
        <w:t>defence</w:t>
      </w:r>
      <w:proofErr w:type="spellEnd"/>
      <w:r w:rsidRPr="00100784">
        <w:rPr>
          <w:rFonts w:eastAsia="Calibri"/>
          <w:sz w:val="14"/>
        </w:rPr>
        <w:t xml:space="preserve"> industries simply in order to keep people working.</w:t>
      </w:r>
      <w:r w:rsidRPr="00100784">
        <w:rPr>
          <w:rFonts w:eastAsia="Calibri"/>
          <w:sz w:val="12"/>
        </w:rPr>
        <w:t>¶</w:t>
      </w:r>
      <w:r w:rsidRPr="00100784">
        <w:rPr>
          <w:rFonts w:eastAsia="Calibri"/>
          <w:sz w:val="14"/>
        </w:rPr>
        <w:t xml:space="preserve"> </w:t>
      </w:r>
      <w:proofErr w:type="gramStart"/>
      <w:r w:rsidRPr="00100784">
        <w:rPr>
          <w:rFonts w:eastAsia="Calibri"/>
          <w:sz w:val="14"/>
        </w:rPr>
        <w:t>Despite</w:t>
      </w:r>
      <w:proofErr w:type="gramEnd"/>
      <w:r w:rsidRPr="00100784">
        <w:rPr>
          <w:rFonts w:eastAsia="Calibri"/>
          <w:sz w:val="14"/>
        </w:rPr>
        <w:t xml:space="preserve"> some recent modest trimming of </w:t>
      </w:r>
      <w:proofErr w:type="spellStart"/>
      <w:r w:rsidRPr="00100784">
        <w:rPr>
          <w:rFonts w:eastAsia="Calibri"/>
          <w:sz w:val="14"/>
        </w:rPr>
        <w:t>defence</w:t>
      </w:r>
      <w:proofErr w:type="spellEnd"/>
      <w:r w:rsidRPr="00100784">
        <w:rPr>
          <w:rFonts w:eastAsia="Calibri"/>
          <w:sz w:val="14"/>
        </w:rPr>
        <w:t xml:space="preserve"> budgets, </w:t>
      </w:r>
      <w:r w:rsidRPr="00100784">
        <w:rPr>
          <w:rFonts w:eastAsia="Calibri"/>
          <w:b/>
          <w:highlight w:val="yellow"/>
          <w:u w:val="single"/>
        </w:rPr>
        <w:t>the demands of US military capitalism still take priority over the needs of the people</w:t>
      </w:r>
      <w:r w:rsidRPr="00100784">
        <w:rPr>
          <w:rFonts w:eastAsia="Calibri"/>
          <w:sz w:val="14"/>
        </w:rPr>
        <w:t xml:space="preserve">. For example, Holly </w:t>
      </w:r>
      <w:proofErr w:type="spellStart"/>
      <w:r w:rsidRPr="00100784">
        <w:rPr>
          <w:rFonts w:eastAsia="Calibri"/>
          <w:sz w:val="14"/>
        </w:rPr>
        <w:t>Sklar</w:t>
      </w:r>
      <w:proofErr w:type="spellEnd"/>
      <w:r w:rsidRPr="00100784">
        <w:rPr>
          <w:rFonts w:eastAsia="Calibri"/>
          <w:sz w:val="14"/>
        </w:rPr>
        <w:t xml:space="preserve"> points out that Washington, Detroit, and Philadelphia have higher infant death rates than Jamaica or Costa Rica and that Black America as a whole has a higher infant mortality rate than Nigeria; yet the US still spends less public funds on education than on the military, and more on military bands than on the National Endowment for the Arts ["Brave New World Order," in Cynthia Peters, ed., Collateral Damage, 1992, pp. 3-46]. But of course, politicians continue to maintain that education and social services must be cut back even further because there is "no money" to fund them.</w:t>
      </w:r>
    </w:p>
    <w:p w:rsidR="0070361C" w:rsidRDefault="0070361C" w:rsidP="0070361C"/>
    <w:p w:rsidR="0070361C" w:rsidRPr="00100784" w:rsidRDefault="0070361C" w:rsidP="0070361C">
      <w:pPr>
        <w:pStyle w:val="Heading4"/>
      </w:pPr>
      <w:r w:rsidRPr="00100784">
        <w:t>Hegemony creates a false universality based on material dominance and falsely conflates this dominance with the natural course of history to create a coherent vision of world order</w:t>
      </w:r>
    </w:p>
    <w:p w:rsidR="0070361C" w:rsidRPr="007444A0" w:rsidRDefault="0070361C" w:rsidP="0070361C">
      <w:pPr>
        <w:rPr>
          <w:rFonts w:eastAsia="Calibri"/>
          <w:sz w:val="16"/>
          <w:szCs w:val="16"/>
        </w:rPr>
      </w:pPr>
      <w:r w:rsidRPr="00100784">
        <w:rPr>
          <w:rFonts w:eastAsia="Calibri"/>
          <w:b/>
        </w:rPr>
        <w:t xml:space="preserve"> </w:t>
      </w:r>
      <w:r w:rsidRPr="007444A0">
        <w:rPr>
          <w:rStyle w:val="StyleStyleBold12pt"/>
        </w:rPr>
        <w:t>Cox '95</w:t>
      </w:r>
      <w:r w:rsidRPr="00100784">
        <w:rPr>
          <w:rFonts w:eastAsia="Calibri"/>
        </w:rPr>
        <w:t xml:space="preserve"> </w:t>
      </w:r>
      <w:r w:rsidRPr="007444A0">
        <w:rPr>
          <w:rFonts w:eastAsia="Calibri"/>
          <w:sz w:val="16"/>
          <w:szCs w:val="16"/>
        </w:rPr>
        <w:t xml:space="preserve">- emeritus prof. of pol. sci. @ York Univ. (Robert W., "Critical Political Economy," in "International Political Economy: Understanding Global Disorder," Ed. by Bjorn </w:t>
      </w:r>
      <w:proofErr w:type="spellStart"/>
      <w:r w:rsidRPr="007444A0">
        <w:rPr>
          <w:rFonts w:eastAsia="Calibri"/>
          <w:sz w:val="16"/>
          <w:szCs w:val="16"/>
        </w:rPr>
        <w:t>Hette</w:t>
      </w:r>
      <w:proofErr w:type="spellEnd"/>
      <w:r w:rsidRPr="007444A0">
        <w:rPr>
          <w:rFonts w:eastAsia="Calibri"/>
          <w:sz w:val="16"/>
          <w:szCs w:val="16"/>
        </w:rPr>
        <w:t xml:space="preserve">, p.43-44, </w:t>
      </w:r>
    </w:p>
    <w:p w:rsidR="0070361C" w:rsidRPr="00100784" w:rsidRDefault="0070361C" w:rsidP="0070361C">
      <w:pPr>
        <w:rPr>
          <w:rFonts w:eastAsia="Calibri"/>
        </w:rPr>
      </w:pPr>
    </w:p>
    <w:p w:rsidR="0070361C" w:rsidRPr="00100784" w:rsidRDefault="0070361C" w:rsidP="0070361C">
      <w:pPr>
        <w:rPr>
          <w:rFonts w:eastAsia="Calibri"/>
          <w:u w:val="single"/>
        </w:rPr>
      </w:pPr>
      <w:r w:rsidRPr="00100784">
        <w:rPr>
          <w:rStyle w:val="StyleBoldUnderline"/>
        </w:rPr>
        <w:lastRenderedPageBreak/>
        <w:t>The question of consumption models is closely linked to the question of hegemony.</w:t>
      </w:r>
      <w:r w:rsidRPr="00100784">
        <w:rPr>
          <w:rFonts w:eastAsia="Calibri"/>
          <w:sz w:val="16"/>
        </w:rPr>
        <w:t xml:space="preserve"> In the terms I have used, an indicator of hegemony would be a preponderant ontology that tends to absorb or subordinate all others. </w:t>
      </w:r>
      <w:r w:rsidRPr="00100784">
        <w:rPr>
          <w:rStyle w:val="StyleBoldUnderline"/>
        </w:rPr>
        <w:t>One intersubjective understanding of the world excludes all others and appears to be universal. It is often said that although United States economic power in the world has experienced a relative decline, the American way of life has never been a more powerful model. An American-derived 'business civi</w:t>
      </w:r>
      <w:r w:rsidRPr="00100784">
        <w:rPr>
          <w:rStyle w:val="StyleBoldUnderline"/>
        </w:rPr>
        <w:softHyphen/>
        <w:t>lization'</w:t>
      </w:r>
      <w:r w:rsidRPr="00100784">
        <w:rPr>
          <w:rFonts w:eastAsia="Calibri"/>
          <w:sz w:val="16"/>
        </w:rPr>
        <w:t xml:space="preserve">, to use Susan </w:t>
      </w:r>
      <w:proofErr w:type="spellStart"/>
      <w:r w:rsidRPr="00100784">
        <w:rPr>
          <w:rFonts w:eastAsia="Calibri"/>
          <w:sz w:val="16"/>
        </w:rPr>
        <w:t>Strange's</w:t>
      </w:r>
      <w:proofErr w:type="spellEnd"/>
      <w:r w:rsidRPr="00100784">
        <w:rPr>
          <w:rFonts w:eastAsia="Calibri"/>
          <w:sz w:val="16"/>
        </w:rPr>
        <w:t xml:space="preserve"> term, </w:t>
      </w:r>
      <w:r w:rsidRPr="00100784">
        <w:rPr>
          <w:rStyle w:val="StyleBoldUnderline"/>
        </w:rPr>
        <w:t>characterizes the globalizing elites; and American pop culture has projected an image of the good life that is a universal object of emulation — a universalized model of consumption. This constitutes a serious obstacle to the rethinking of social practices so as to be more compatible with the biosphere.¶</w:t>
      </w:r>
      <w:r w:rsidRPr="00100784">
        <w:rPr>
          <w:rFonts w:eastAsia="Calibri"/>
          <w:b/>
          <w:sz w:val="16"/>
        </w:rPr>
        <w:t xml:space="preserve"> </w:t>
      </w:r>
      <w:proofErr w:type="gramStart"/>
      <w:r w:rsidRPr="00100784">
        <w:rPr>
          <w:rFonts w:eastAsia="Calibri"/>
          <w:sz w:val="16"/>
        </w:rPr>
        <w:t>A</w:t>
      </w:r>
      <w:proofErr w:type="gramEnd"/>
      <w:r w:rsidRPr="00100784">
        <w:rPr>
          <w:rFonts w:eastAsia="Calibri"/>
          <w:sz w:val="16"/>
        </w:rPr>
        <w:t xml:space="preserve"> counterchallenge to the universalizing of American pop culture is the affirmation of other cultural identities. </w:t>
      </w:r>
      <w:r w:rsidRPr="00100784">
        <w:rPr>
          <w:rStyle w:val="StyleBoldUnderline"/>
        </w:rPr>
        <w:t>The most evident, and the most explicitly negating of American culture, is in Islam;</w:t>
      </w:r>
      <w:r w:rsidRPr="00100784">
        <w:rPr>
          <w:rFonts w:eastAsia="Calibri"/>
          <w:sz w:val="16"/>
        </w:rPr>
        <w:t xml:space="preserve"> but other cultures are also affirming alternative world-views. </w:t>
      </w:r>
      <w:r w:rsidRPr="00100784">
        <w:rPr>
          <w:rStyle w:val="StyleBoldUnderline"/>
        </w:rPr>
        <w:t>The hegemonies of the past and present have universalized from one national culture or one tradition of civilization. A post-hegemonic world order would no longer be the global reach of one particular form of civilization. It would contain a plurality of visions of world order</w:t>
      </w:r>
      <w:r w:rsidRPr="00100784">
        <w:rPr>
          <w:rFonts w:eastAsia="Calibri"/>
          <w:u w:val="single"/>
        </w:rPr>
        <w:t>.</w:t>
      </w:r>
      <w:r w:rsidRPr="00100784">
        <w:rPr>
          <w:rFonts w:eastAsia="Calibri"/>
          <w:sz w:val="12"/>
        </w:rPr>
        <w:t>¶</w:t>
      </w:r>
      <w:r w:rsidRPr="00100784">
        <w:rPr>
          <w:rFonts w:eastAsia="Calibri"/>
          <w:sz w:val="12"/>
          <w:u w:val="single"/>
        </w:rPr>
        <w:t xml:space="preserve"> </w:t>
      </w:r>
      <w:r w:rsidRPr="00100784">
        <w:rPr>
          <w:rFonts w:eastAsia="Calibri"/>
          <w:sz w:val="16"/>
        </w:rPr>
        <w:t>In order to avoid such an order lapsing into mutual in</w:t>
      </w:r>
      <w:r w:rsidRPr="00100784">
        <w:rPr>
          <w:rFonts w:eastAsia="Calibri"/>
          <w:sz w:val="16"/>
        </w:rPr>
        <w:softHyphen/>
        <w:t>comprehension and conflict, it would be necessary to move beyond a position of pure relativism in order to achieve a kind of supra-</w:t>
      </w:r>
      <w:proofErr w:type="spellStart"/>
      <w:r w:rsidRPr="00100784">
        <w:rPr>
          <w:rFonts w:eastAsia="Calibri"/>
          <w:sz w:val="16"/>
        </w:rPr>
        <w:t>intersubjectivity</w:t>
      </w:r>
      <w:proofErr w:type="spellEnd"/>
      <w:r w:rsidRPr="00100784">
        <w:rPr>
          <w:rFonts w:eastAsia="Calibri"/>
          <w:sz w:val="16"/>
        </w:rPr>
        <w:t xml:space="preserve"> that would provide a bridge across the distinct and separate subjectivities of the different coexisting civilizations.</w:t>
      </w:r>
      <w:r w:rsidRPr="00100784">
        <w:rPr>
          <w:rFonts w:eastAsia="Calibri"/>
          <w:sz w:val="12"/>
        </w:rPr>
        <w:t>¶</w:t>
      </w:r>
      <w:r w:rsidRPr="00100784">
        <w:rPr>
          <w:rFonts w:eastAsia="Calibri"/>
          <w:sz w:val="16"/>
        </w:rPr>
        <w:t xml:space="preserve"> </w:t>
      </w:r>
      <w:r w:rsidRPr="00100784">
        <w:rPr>
          <w:rStyle w:val="StyleBoldUnderline"/>
        </w:rPr>
        <w:t xml:space="preserve">These various traditions of civilization are not monolithic and fixed. They develop dialectically like any historical structure. Change may come both from internal contradictions </w:t>
      </w:r>
      <w:r w:rsidRPr="00100784">
        <w:rPr>
          <w:rFonts w:eastAsia="Calibri"/>
          <w:sz w:val="16"/>
        </w:rPr>
        <w:t xml:space="preserve">— for example, </w:t>
      </w:r>
      <w:r w:rsidRPr="00100784">
        <w:rPr>
          <w:rStyle w:val="StyleBoldUnderline"/>
        </w:rPr>
        <w:t>gendered power relations and social inequities can be sources of conflict and mutation in all cultures. Change can also come from borrowings and reactions to the practices of other cultures in a world that is becoming ever more closely knit. Selective adaptation rather than homogenization would characterize change in post-hegemonic pluralism.</w:t>
      </w:r>
    </w:p>
    <w:p w:rsidR="0070361C" w:rsidRDefault="0070361C" w:rsidP="0070361C"/>
    <w:p w:rsidR="0070361C" w:rsidRPr="007444A0" w:rsidRDefault="0070361C" w:rsidP="0070361C">
      <w:pPr>
        <w:pStyle w:val="Heading4"/>
      </w:pPr>
      <w:bookmarkStart w:id="16" w:name="_Toc142200711"/>
      <w:bookmarkStart w:id="17" w:name="_Toc142231847"/>
      <w:r w:rsidRPr="007444A0">
        <w:t>Hegemony is used to exercises domination over a lower class</w:t>
      </w:r>
      <w:bookmarkEnd w:id="16"/>
      <w:bookmarkEnd w:id="17"/>
    </w:p>
    <w:p w:rsidR="0070361C" w:rsidRPr="007444A0" w:rsidRDefault="0070361C" w:rsidP="0070361C">
      <w:pPr>
        <w:rPr>
          <w:rFonts w:eastAsia="Calibri"/>
        </w:rPr>
      </w:pPr>
      <w:bookmarkStart w:id="18" w:name="_Toc142200712"/>
      <w:bookmarkStart w:id="19" w:name="_Toc142231848"/>
      <w:r w:rsidRPr="007444A0">
        <w:rPr>
          <w:rStyle w:val="StyleStyleBold12pt"/>
        </w:rPr>
        <w:t>Glassman 04</w:t>
      </w:r>
      <w:r w:rsidRPr="007444A0">
        <w:rPr>
          <w:rFonts w:eastAsia="Calibri"/>
        </w:rPr>
        <w:t xml:space="preserve">, </w:t>
      </w:r>
      <w:r w:rsidRPr="007444A0">
        <w:rPr>
          <w:rFonts w:eastAsia="Calibri"/>
          <w:sz w:val="16"/>
          <w:szCs w:val="16"/>
        </w:rPr>
        <w:t>Jim</w:t>
      </w:r>
      <w:r w:rsidRPr="007444A0">
        <w:rPr>
          <w:rFonts w:eastAsia="Calibri"/>
          <w:b/>
          <w:sz w:val="16"/>
          <w:szCs w:val="16"/>
        </w:rPr>
        <w:t xml:space="preserve"> </w:t>
      </w:r>
      <w:r w:rsidRPr="007444A0">
        <w:rPr>
          <w:rFonts w:eastAsia="Calibri"/>
          <w:sz w:val="16"/>
          <w:szCs w:val="16"/>
        </w:rPr>
        <w:t>Department of Geography, University of British Columbia, “</w:t>
      </w:r>
      <w:proofErr w:type="spellStart"/>
      <w:r w:rsidRPr="007444A0">
        <w:rPr>
          <w:rFonts w:eastAsia="Calibri"/>
          <w:sz w:val="16"/>
          <w:szCs w:val="16"/>
        </w:rPr>
        <w:t>Transnation</w:t>
      </w:r>
      <w:proofErr w:type="spellEnd"/>
      <w:r w:rsidRPr="007444A0">
        <w:rPr>
          <w:rFonts w:eastAsia="Calibri"/>
          <w:sz w:val="16"/>
          <w:szCs w:val="16"/>
        </w:rPr>
        <w:t xml:space="preserve"> hegemony and US labor foreign policy: towards a </w:t>
      </w:r>
      <w:proofErr w:type="spellStart"/>
      <w:r w:rsidRPr="007444A0">
        <w:rPr>
          <w:rFonts w:eastAsia="Calibri"/>
          <w:sz w:val="16"/>
          <w:szCs w:val="16"/>
        </w:rPr>
        <w:t>Gramscian</w:t>
      </w:r>
      <w:proofErr w:type="spellEnd"/>
      <w:r w:rsidRPr="007444A0">
        <w:rPr>
          <w:rFonts w:eastAsia="Calibri"/>
          <w:sz w:val="16"/>
          <w:szCs w:val="16"/>
        </w:rPr>
        <w:t xml:space="preserve"> international labor geography”, Environment and Planning D: Society and Space, 2</w:t>
      </w:r>
      <w:r w:rsidRPr="007444A0">
        <w:rPr>
          <w:rFonts w:eastAsia="Calibri"/>
          <w:b/>
          <w:sz w:val="16"/>
          <w:szCs w:val="16"/>
        </w:rPr>
        <w:t>004</w:t>
      </w:r>
      <w:r w:rsidRPr="007444A0">
        <w:rPr>
          <w:rFonts w:eastAsia="Calibri"/>
          <w:sz w:val="16"/>
          <w:szCs w:val="16"/>
        </w:rPr>
        <w:t>, volume 22, pages 573-593</w:t>
      </w:r>
      <w:bookmarkEnd w:id="18"/>
      <w:bookmarkEnd w:id="19"/>
    </w:p>
    <w:p w:rsidR="0070361C" w:rsidRPr="007444A0" w:rsidRDefault="0070361C" w:rsidP="0070361C">
      <w:pPr>
        <w:rPr>
          <w:rFonts w:eastAsia="Calibri"/>
        </w:rPr>
      </w:pPr>
    </w:p>
    <w:p w:rsidR="0070361C" w:rsidRPr="007444A0" w:rsidRDefault="0070361C" w:rsidP="0070361C">
      <w:pPr>
        <w:rPr>
          <w:rFonts w:eastAsia="Calibri"/>
          <w:u w:val="thick"/>
        </w:rPr>
      </w:pPr>
      <w:r w:rsidRPr="007444A0">
        <w:rPr>
          <w:rFonts w:eastAsia="Calibri"/>
          <w:sz w:val="16"/>
        </w:rPr>
        <w:t xml:space="preserve">The utility of the concept of world hegemony notwithstanding, however, I wish to try to recapture some of the specificity of Gramsci's analysis of class relations, while `inter nationalizing' this analysis. </w:t>
      </w:r>
      <w:r w:rsidRPr="007444A0">
        <w:rPr>
          <w:rStyle w:val="StyleBoldUnderline"/>
        </w:rPr>
        <w:t xml:space="preserve">I distinguish the specific version of inter- nationalized hegemony that I thus analyze from world hegemony by simply calling it `transnational hegemony'. Transnational hegemony </w:t>
      </w:r>
      <w:proofErr w:type="spellStart"/>
      <w:r w:rsidRPr="007444A0">
        <w:rPr>
          <w:rStyle w:val="StyleBoldUnderline"/>
        </w:rPr>
        <w:t>reconceptualizes</w:t>
      </w:r>
      <w:proofErr w:type="spellEnd"/>
      <w:r w:rsidRPr="007444A0">
        <w:rPr>
          <w:rStyle w:val="StyleBoldUnderline"/>
        </w:rPr>
        <w:t xml:space="preserve"> Gramsci's understanding of class </w:t>
      </w:r>
      <w:proofErr w:type="spellStart"/>
      <w:r w:rsidRPr="007444A0">
        <w:rPr>
          <w:rStyle w:val="StyleBoldUnderline"/>
        </w:rPr>
        <w:t>relati</w:t>
      </w:r>
      <w:proofErr w:type="spellEnd"/>
      <w:r w:rsidRPr="007444A0">
        <w:rPr>
          <w:rStyle w:val="StyleBoldUnderline"/>
        </w:rPr>
        <w:t xml:space="preserve"> </w:t>
      </w:r>
      <w:proofErr w:type="spellStart"/>
      <w:r w:rsidRPr="007444A0">
        <w:rPr>
          <w:rStyle w:val="StyleBoldUnderline"/>
        </w:rPr>
        <w:t>ons</w:t>
      </w:r>
      <w:proofErr w:type="spellEnd"/>
      <w:r w:rsidRPr="007444A0">
        <w:rPr>
          <w:rStyle w:val="StyleBoldUnderline"/>
        </w:rPr>
        <w:t xml:space="preserve"> outside the `territorial trap' of the national political economy</w:t>
      </w:r>
      <w:r w:rsidRPr="007444A0">
        <w:rPr>
          <w:rFonts w:eastAsia="Calibri"/>
          <w:sz w:val="16"/>
        </w:rPr>
        <w:t>. Gramsci, as all commentators note, locates the concept of hegemony in relation- ship to the dialectic between coercion and consent</w:t>
      </w:r>
      <w:r w:rsidRPr="007444A0">
        <w:rPr>
          <w:rFonts w:eastAsia="Calibri"/>
          <w:u w:val="thick"/>
        </w:rPr>
        <w:t xml:space="preserve">. </w:t>
      </w:r>
      <w:r w:rsidRPr="007444A0">
        <w:rPr>
          <w:rStyle w:val="StyleBoldUnderline"/>
        </w:rPr>
        <w:t>A ruling class may use coercion to insure its ascendancy, in which case we would speak of it as exercising domination, but it may also rule with a certain amount of consent on the part of subordinate classes. To the extent that consent is important to maintaining existing social relations, so that coercion becomes less overt and more infrequent, the situation is one of hegemony</w:t>
      </w:r>
      <w:r>
        <w:rPr>
          <w:rFonts w:eastAsia="Calibri"/>
          <w:u w:val="thick"/>
        </w:rPr>
        <w:t xml:space="preserve"> </w:t>
      </w:r>
      <w:r w:rsidRPr="007444A0">
        <w:rPr>
          <w:rFonts w:eastAsia="Calibri"/>
          <w:u w:val="thick"/>
        </w:rPr>
        <w:t>(</w:t>
      </w:r>
      <w:r w:rsidRPr="007444A0">
        <w:rPr>
          <w:rFonts w:eastAsia="Calibri"/>
          <w:sz w:val="16"/>
        </w:rPr>
        <w:t xml:space="preserve">Gramsci, 1971, pages 12, 57 ^ 58, 80).(3) In Gramsci's account the reasons why it is possible to have some degree of worker consent to capitalist leadership are varied but revolve fundamentally around the fact that basic economic antagonisms do not automatically or inevitably manifest as trans- formative political struggles (Boggs, 1984, page 157; Gramsci, 1971, pages 161, 184 ^ 185). In short, </w:t>
      </w:r>
      <w:r w:rsidRPr="007444A0">
        <w:rPr>
          <w:rStyle w:val="StyleBoldUnderline"/>
        </w:rPr>
        <w:t xml:space="preserve">Gramsci's account of social power is not reductionist or economistic and recognizes that, although material processes of production form a basis for such power, the political, cultural, and ideological aspects of social relations have their own </w:t>
      </w:r>
      <w:proofErr w:type="spellStart"/>
      <w:r w:rsidRPr="007444A0">
        <w:rPr>
          <w:rStyle w:val="StyleBoldUnderline"/>
        </w:rPr>
        <w:t>dialec</w:t>
      </w:r>
      <w:proofErr w:type="spellEnd"/>
      <w:r w:rsidRPr="007444A0">
        <w:rPr>
          <w:rStyle w:val="StyleBoldUnderline"/>
        </w:rPr>
        <w:t xml:space="preserve">- </w:t>
      </w:r>
      <w:proofErr w:type="spellStart"/>
      <w:r w:rsidRPr="007444A0">
        <w:rPr>
          <w:rStyle w:val="StyleBoldUnderline"/>
        </w:rPr>
        <w:t>tically</w:t>
      </w:r>
      <w:proofErr w:type="spellEnd"/>
      <w:r w:rsidRPr="007444A0">
        <w:rPr>
          <w:rStyle w:val="StyleBoldUnderline"/>
        </w:rPr>
        <w:t xml:space="preserve"> interrelated but </w:t>
      </w:r>
      <w:proofErr w:type="spellStart"/>
      <w:r w:rsidRPr="007444A0">
        <w:rPr>
          <w:rStyle w:val="StyleBoldUnderline"/>
        </w:rPr>
        <w:t>nonreducible</w:t>
      </w:r>
      <w:proofErr w:type="spellEnd"/>
      <w:r w:rsidRPr="007444A0">
        <w:rPr>
          <w:rStyle w:val="StyleBoldUnderline"/>
        </w:rPr>
        <w:t xml:space="preserve"> aspects. The project of exercising class power inevitably involves struggle along all of these dimensions simultaneously</w:t>
      </w:r>
      <w:r w:rsidRPr="007444A0">
        <w:rPr>
          <w:rFonts w:eastAsia="Calibri"/>
          <w:sz w:val="16"/>
        </w:rPr>
        <w:t xml:space="preserve"> (Gill and Law, 1993, page 94; Rupert, 1995, page 29). </w:t>
      </w:r>
      <w:r w:rsidRPr="007444A0">
        <w:rPr>
          <w:rStyle w:val="StyleBoldUnderline"/>
        </w:rPr>
        <w:t xml:space="preserve">The ability of capitalists to rule with the consent of those they exploit ö or, as Gramsci </w:t>
      </w:r>
      <w:r w:rsidRPr="007444A0">
        <w:rPr>
          <w:rStyle w:val="StyleBoldUnderline"/>
        </w:rPr>
        <w:lastRenderedPageBreak/>
        <w:t xml:space="preserve">puts it, their ability to lead ö is thus a matter of the interrelated development of their economic, political, cultural, and ideological power. That is, hegemony hinges neither solely on political ^ economic dominance nor solely on cultural and ideological persuasiveness. The power to exploit and to dominate politically hinges in part on the ability to persuade; and the ability to persuade depends in part on the ability to exploit and to dominate </w:t>
      </w:r>
      <w:r w:rsidRPr="007444A0">
        <w:rPr>
          <w:rFonts w:eastAsia="Calibri"/>
          <w:sz w:val="16"/>
        </w:rPr>
        <w:t xml:space="preserve">politically in a way that allows some prospects for real material gains on the part of those who are subordinate, even if repressive force is always available to ensure compliance. In the analysis of AFL-CIO foreign policy that follows, I rely on this basic concept of hegemony, </w:t>
      </w:r>
      <w:r w:rsidRPr="007444A0">
        <w:rPr>
          <w:rStyle w:val="StyleBoldUnderline"/>
        </w:rPr>
        <w:t xml:space="preserve">while reconstructing it as an internationalized class process in which the leadership of capitalists is exercised ö albeit in uneven fashion ö on a transnational basis. </w:t>
      </w:r>
    </w:p>
    <w:p w:rsidR="0070361C" w:rsidRDefault="0070361C" w:rsidP="0070361C"/>
    <w:p w:rsidR="0070361C" w:rsidRPr="007444A0" w:rsidRDefault="0070361C" w:rsidP="0070361C">
      <w:pPr>
        <w:pStyle w:val="Heading4"/>
      </w:pPr>
      <w:r w:rsidRPr="007444A0">
        <w:t xml:space="preserve">The emphasis on hegemony is an effort to boost economic competitiveness and form a global police force to put down anyone who challenges the internationalization of capital – the US Marine becomes the foot soldier in the aggression of global capital </w:t>
      </w:r>
    </w:p>
    <w:p w:rsidR="0070361C" w:rsidRPr="007444A0" w:rsidRDefault="0070361C" w:rsidP="0070361C">
      <w:pPr>
        <w:rPr>
          <w:rFonts w:eastAsia="Calibri"/>
        </w:rPr>
      </w:pPr>
      <w:proofErr w:type="spellStart"/>
      <w:r w:rsidRPr="007444A0">
        <w:rPr>
          <w:rStyle w:val="StyleStyleBold12pt"/>
        </w:rPr>
        <w:t>Sakellaropoulos</w:t>
      </w:r>
      <w:proofErr w:type="spellEnd"/>
      <w:r w:rsidRPr="007444A0">
        <w:rPr>
          <w:rStyle w:val="StyleStyleBold12pt"/>
        </w:rPr>
        <w:t xml:space="preserve"> 08</w:t>
      </w:r>
      <w:r w:rsidRPr="007444A0">
        <w:rPr>
          <w:rFonts w:eastAsia="Calibri"/>
          <w:b/>
        </w:rPr>
        <w:t xml:space="preserve"> </w:t>
      </w:r>
      <w:r w:rsidRPr="007444A0">
        <w:rPr>
          <w:rFonts w:eastAsia="Calibri"/>
        </w:rPr>
        <w:t>(</w:t>
      </w:r>
      <w:r w:rsidRPr="007444A0">
        <w:rPr>
          <w:rFonts w:eastAsia="Calibri"/>
          <w:sz w:val="16"/>
          <w:szCs w:val="16"/>
        </w:rPr>
        <w:t xml:space="preserve">Spyros, Assistant Professor in the Social Policy Department of the </w:t>
      </w:r>
      <w:proofErr w:type="spellStart"/>
      <w:r w:rsidRPr="007444A0">
        <w:rPr>
          <w:rFonts w:eastAsia="Calibri"/>
          <w:sz w:val="16"/>
          <w:szCs w:val="16"/>
        </w:rPr>
        <w:t>Panteion</w:t>
      </w:r>
      <w:proofErr w:type="spellEnd"/>
      <w:r w:rsidRPr="007444A0">
        <w:rPr>
          <w:rFonts w:eastAsia="Calibri"/>
          <w:sz w:val="16"/>
          <w:szCs w:val="16"/>
        </w:rPr>
        <w:t xml:space="preserve"> University, specializing in the subject State and Political Theory, American Foreign Policy as Modern Imperialism: From Armed Humanitarianism to Preemptive War, </w:t>
      </w:r>
      <w:hyperlink r:id="rId23" w:history="1">
        <w:r w:rsidRPr="007444A0">
          <w:rPr>
            <w:rFonts w:eastAsia="Calibri"/>
            <w:sz w:val="16"/>
            <w:szCs w:val="16"/>
          </w:rPr>
          <w:t>http://web.ebscohost.com.turing.library.northwestern.edu/ehost/pdfviewer/pdfviewer?vid=2&amp;hid=12&amp;sid=2a83c715-08ec-4e2a-a643-194b21de665e%40sessionmgr11</w:t>
        </w:r>
      </w:hyperlink>
      <w:r w:rsidRPr="007444A0">
        <w:rPr>
          <w:rFonts w:eastAsia="Calibri"/>
          <w:sz w:val="16"/>
          <w:szCs w:val="16"/>
        </w:rPr>
        <w:t>)</w:t>
      </w:r>
      <w:r w:rsidRPr="007444A0">
        <w:rPr>
          <w:rFonts w:eastAsia="Calibri"/>
        </w:rPr>
        <w:t xml:space="preserve"> </w:t>
      </w:r>
    </w:p>
    <w:p w:rsidR="0070361C" w:rsidRPr="007444A0" w:rsidRDefault="0070361C" w:rsidP="0070361C">
      <w:pPr>
        <w:rPr>
          <w:rFonts w:eastAsia="Calibri"/>
        </w:rPr>
      </w:pPr>
    </w:p>
    <w:p w:rsidR="00A6742F" w:rsidRPr="00A6742F" w:rsidRDefault="0070361C" w:rsidP="00E9432F">
      <w:r w:rsidRPr="007444A0">
        <w:rPr>
          <w:rStyle w:val="StyleBoldUnderline"/>
        </w:rPr>
        <w:t>This definition of hegemony also helps us better understand the contradictions of U. S. foreign policy.</w:t>
      </w:r>
      <w:r w:rsidRPr="007444A0">
        <w:rPr>
          <w:rFonts w:eastAsia="Calibri"/>
          <w:sz w:val="16"/>
        </w:rPr>
        <w:t xml:space="preserve"> These cannot be described as simple problems of domination, in the form of insubordination of the other capitalist countries. </w:t>
      </w:r>
      <w:r w:rsidRPr="007444A0">
        <w:rPr>
          <w:rStyle w:val="StyleBoldUnderline"/>
        </w:rPr>
        <w:t>They arise whenever the power blocs in the other capitalist countries think that the United States is not offering a collective solution in the collective capitalist interest,</w:t>
      </w:r>
      <w:r w:rsidRPr="007444A0">
        <w:rPr>
          <w:rFonts w:eastAsia="Calibri"/>
          <w:sz w:val="16"/>
        </w:rPr>
        <w:t xml:space="preserve"> for example in the form of their fear that American aggression may have short- or long-term destabilizing results. But this also works the other way around: It is rather simplistic to describe post-9/11 American policy as just a unilateralist policy for world domination for the sake of American capitalism alone. </w:t>
      </w:r>
      <w:r w:rsidRPr="007444A0">
        <w:rPr>
          <w:rStyle w:val="StyleBoldUnderline"/>
        </w:rPr>
        <w:t>It also has a certain quality of a new hegemonic project, which would combine Clinton’s vision of globalization as the spread of free markets and western-style democracy all over the globe with greater emphasis on disciplinary practices, both economic–financial and political, as a way to counter rising labor and social unrest after 1995 and to cope with the possibility of a major depression</w:t>
      </w:r>
      <w:r w:rsidRPr="007444A0">
        <w:rPr>
          <w:rFonts w:eastAsia="Calibri"/>
          <w:u w:val="single"/>
        </w:rPr>
        <w:t>.</w:t>
      </w:r>
      <w:r w:rsidRPr="007444A0">
        <w:rPr>
          <w:rFonts w:eastAsia="Calibri"/>
          <w:sz w:val="16"/>
        </w:rPr>
        <w:t xml:space="preserve"> And contrary to an equally simplistic image of “Europe” as the expression of a different global strategy, </w:t>
      </w:r>
      <w:r w:rsidRPr="007444A0">
        <w:rPr>
          <w:rStyle w:val="StyleBoldUnderline"/>
        </w:rPr>
        <w:t xml:space="preserve">one should see that right from the beginning the new U. S. strategy had great appeal. The so called “New Europe” of neoliberal economics, extremely low wages, flat taxes, “zero tolerance” policing, anti-immigrant measures, harsh anti-terrorist laws and </w:t>
      </w:r>
      <w:proofErr w:type="spellStart"/>
      <w:r w:rsidRPr="007444A0">
        <w:rPr>
          <w:rStyle w:val="StyleBoldUnderline"/>
        </w:rPr>
        <w:t>neoAtlantic</w:t>
      </w:r>
      <w:proofErr w:type="spellEnd"/>
      <w:r w:rsidRPr="007444A0">
        <w:rPr>
          <w:rStyle w:val="StyleBoldUnderline"/>
        </w:rPr>
        <w:t xml:space="preserve"> foreign policy</w:t>
      </w:r>
      <w:r w:rsidRPr="007444A0">
        <w:rPr>
          <w:rFonts w:eastAsia="Calibri"/>
          <w:sz w:val="16"/>
        </w:rPr>
        <w:t xml:space="preserve"> saw in G. W. Bush’s declarations </w:t>
      </w:r>
      <w:r w:rsidRPr="007444A0">
        <w:rPr>
          <w:rStyle w:val="StyleBoldUnderline"/>
        </w:rPr>
        <w:t>a much better way to crack down on popular demands and rising social militancy and to boost economic competitiveness than vague social democratic notions of sharing the benefits of the New Economy and globalization.</w:t>
      </w:r>
      <w:r w:rsidRPr="007444A0">
        <w:rPr>
          <w:rFonts w:eastAsia="Calibri"/>
          <w:sz w:val="16"/>
        </w:rPr>
        <w:t xml:space="preserve"> In view of the above, current American foreign policy can be described as hegemonic in two ways: First, </w:t>
      </w:r>
      <w:r w:rsidRPr="007444A0">
        <w:rPr>
          <w:rStyle w:val="StyleBoldUnderline"/>
        </w:rPr>
        <w:t>it offers a possible arrangement of international affairs and problems based on the use of force, military export of the “market economy” and Western “democratic” institutions, and the crackdown on any movement that challenges the internationalization of capital and international “police” interventions on a global scale</w:t>
      </w:r>
      <w:r w:rsidRPr="007444A0">
        <w:rPr>
          <w:rFonts w:eastAsia="Calibri"/>
          <w:sz w:val="16"/>
        </w:rPr>
        <w:t xml:space="preserve">. Second, </w:t>
      </w:r>
      <w:r w:rsidRPr="007444A0">
        <w:rPr>
          <w:rFonts w:eastAsia="Calibri"/>
          <w:u w:val="single"/>
        </w:rPr>
        <w:t>i</w:t>
      </w:r>
      <w:r w:rsidRPr="007444A0">
        <w:rPr>
          <w:rStyle w:val="StyleBoldUnderline"/>
        </w:rPr>
        <w:t xml:space="preserve">t also offers a domestic hegemonic project that combines even greater market and trade liberalization with authoritarian </w:t>
      </w:r>
      <w:proofErr w:type="spellStart"/>
      <w:r w:rsidRPr="007444A0">
        <w:rPr>
          <w:rStyle w:val="StyleBoldUnderline"/>
        </w:rPr>
        <w:t>statism</w:t>
      </w:r>
      <w:proofErr w:type="spellEnd"/>
      <w:r w:rsidRPr="007444A0">
        <w:rPr>
          <w:rStyle w:val="StyleBoldUnderline"/>
        </w:rPr>
        <w:t>, police repression and social conservatism</w:t>
      </w:r>
      <w:r w:rsidRPr="007444A0">
        <w:rPr>
          <w:rFonts w:eastAsia="Calibri"/>
          <w:sz w:val="16"/>
        </w:rPr>
        <w:t xml:space="preserve">. In a way these two aspects coincide: </w:t>
      </w:r>
      <w:r w:rsidRPr="007444A0">
        <w:rPr>
          <w:rStyle w:val="StyleBoldUnderline"/>
        </w:rPr>
        <w:t>Aggressive military interventionism serves not only as a foreign policy tool, but also as a powerful ideological representation of capital’s power — the U. S. Marine as an allegory for the aggression of global capital</w:t>
      </w:r>
      <w:r w:rsidR="00E9432F" w:rsidRPr="00A6742F">
        <w:t xml:space="preserve"> </w:t>
      </w:r>
    </w:p>
    <w:p w:rsidR="0070361C" w:rsidRDefault="0070361C" w:rsidP="0070361C">
      <w:pPr>
        <w:pStyle w:val="Heading2"/>
      </w:pPr>
      <w:bookmarkStart w:id="20" w:name="_Toc392944460"/>
      <w:r>
        <w:lastRenderedPageBreak/>
        <w:t>Oil</w:t>
      </w:r>
      <w:bookmarkEnd w:id="20"/>
    </w:p>
    <w:p w:rsidR="0070361C" w:rsidRDefault="0070361C" w:rsidP="0070361C">
      <w:pPr>
        <w:rPr>
          <w:rFonts w:eastAsia="MS Mincho"/>
          <w:sz w:val="16"/>
        </w:rPr>
      </w:pPr>
    </w:p>
    <w:p w:rsidR="0070361C" w:rsidRPr="00F23854" w:rsidRDefault="0070361C" w:rsidP="0070361C">
      <w:pPr>
        <w:keepNext/>
        <w:keepLines/>
        <w:spacing w:before="200"/>
        <w:outlineLvl w:val="3"/>
        <w:rPr>
          <w:rFonts w:eastAsia="MS Gothic"/>
          <w:b/>
          <w:bCs/>
          <w:iCs/>
          <w:sz w:val="26"/>
        </w:rPr>
      </w:pPr>
      <w:r w:rsidRPr="00F23854">
        <w:rPr>
          <w:rFonts w:eastAsia="MS Gothic"/>
          <w:b/>
          <w:bCs/>
          <w:iCs/>
          <w:sz w:val="26"/>
        </w:rPr>
        <w:t>Oil reinforces the utmost idea of growth and allows endless war against whole societies</w:t>
      </w:r>
    </w:p>
    <w:p w:rsidR="0070361C" w:rsidRPr="00F23854" w:rsidRDefault="0070361C" w:rsidP="0070361C">
      <w:pPr>
        <w:rPr>
          <w:rFonts w:eastAsia="Calibri"/>
        </w:rPr>
      </w:pPr>
      <w:proofErr w:type="spellStart"/>
      <w:r w:rsidRPr="00F23854">
        <w:rPr>
          <w:rFonts w:eastAsia="Calibri"/>
          <w:b/>
          <w:bCs/>
          <w:sz w:val="26"/>
        </w:rPr>
        <w:t>Kovel</w:t>
      </w:r>
      <w:proofErr w:type="spellEnd"/>
      <w:r w:rsidRPr="00F23854">
        <w:rPr>
          <w:rFonts w:eastAsia="Calibri"/>
          <w:b/>
          <w:bCs/>
          <w:sz w:val="26"/>
        </w:rPr>
        <w:t xml:space="preserve"> 2007</w:t>
      </w:r>
      <w:r w:rsidRPr="00F23854">
        <w:rPr>
          <w:rFonts w:eastAsia="Calibri"/>
        </w:rPr>
        <w:t xml:space="preserve"> </w:t>
      </w:r>
    </w:p>
    <w:p w:rsidR="0070361C" w:rsidRDefault="0070361C" w:rsidP="0070361C">
      <w:pPr>
        <w:rPr>
          <w:rFonts w:eastAsia="Calibri"/>
          <w:u w:val="single"/>
        </w:rPr>
      </w:pPr>
      <w:r w:rsidRPr="00F23854">
        <w:rPr>
          <w:rFonts w:eastAsia="Calibri"/>
          <w:sz w:val="16"/>
        </w:rPr>
        <w:t>[Joel is Distinguished Professor</w:t>
      </w:r>
      <w:r w:rsidRPr="00F23854">
        <w:rPr>
          <w:rFonts w:eastAsia="Calibri"/>
          <w:sz w:val="12"/>
        </w:rPr>
        <w:t>¶</w:t>
      </w:r>
      <w:r w:rsidRPr="00F23854">
        <w:rPr>
          <w:rFonts w:eastAsia="Calibri"/>
          <w:sz w:val="16"/>
        </w:rPr>
        <w:t xml:space="preserve"> of Social Studies at Bard College. </w:t>
      </w:r>
      <w:proofErr w:type="gramStart"/>
      <w:r w:rsidRPr="00F23854">
        <w:rPr>
          <w:rFonts w:eastAsia="Calibri"/>
          <w:sz w:val="16"/>
        </w:rPr>
        <w:t>He has</w:t>
      </w:r>
      <w:r w:rsidRPr="00F23854">
        <w:rPr>
          <w:rFonts w:eastAsia="Calibri"/>
          <w:sz w:val="12"/>
        </w:rPr>
        <w:t>¶</w:t>
      </w:r>
      <w:r w:rsidRPr="00F23854">
        <w:rPr>
          <w:rFonts w:eastAsia="Calibri"/>
          <w:sz w:val="16"/>
        </w:rPr>
        <w:t xml:space="preserve"> written ten books, including the first</w:t>
      </w:r>
      <w:r w:rsidRPr="00F23854">
        <w:rPr>
          <w:rFonts w:eastAsia="Calibri"/>
          <w:sz w:val="12"/>
        </w:rPr>
        <w:t>¶</w:t>
      </w:r>
      <w:r w:rsidRPr="00F23854">
        <w:rPr>
          <w:rFonts w:eastAsia="Calibri"/>
          <w:sz w:val="16"/>
        </w:rPr>
        <w:t xml:space="preserve"> edition of The Enemy of Nature (2002) and</w:t>
      </w:r>
      <w:r w:rsidRPr="00F23854">
        <w:rPr>
          <w:rFonts w:eastAsia="Calibri"/>
          <w:sz w:val="12"/>
        </w:rPr>
        <w:t>¶</w:t>
      </w:r>
      <w:r w:rsidRPr="00F23854">
        <w:rPr>
          <w:rFonts w:eastAsia="Calibri"/>
          <w:sz w:val="16"/>
        </w:rPr>
        <w:t xml:space="preserve"> Overcoming Zionism (2007).</w:t>
      </w:r>
      <w:proofErr w:type="gramEnd"/>
      <w:r w:rsidRPr="00F23854">
        <w:rPr>
          <w:rFonts w:eastAsia="Calibri"/>
          <w:sz w:val="16"/>
        </w:rPr>
        <w:t xml:space="preserve"> He has edited</w:t>
      </w:r>
      <w:r w:rsidRPr="00F23854">
        <w:rPr>
          <w:rFonts w:eastAsia="Calibri"/>
          <w:sz w:val="12"/>
        </w:rPr>
        <w:t>¶</w:t>
      </w:r>
      <w:r w:rsidRPr="00F23854">
        <w:rPr>
          <w:rFonts w:eastAsia="Calibri"/>
          <w:sz w:val="16"/>
        </w:rPr>
        <w:t xml:space="preserve"> Capitalism Nature Socialism, a journal of</w:t>
      </w:r>
      <w:r w:rsidRPr="00F23854">
        <w:rPr>
          <w:rFonts w:eastAsia="Calibri"/>
          <w:sz w:val="12"/>
        </w:rPr>
        <w:t>¶</w:t>
      </w:r>
      <w:r w:rsidRPr="00F23854">
        <w:rPr>
          <w:rFonts w:eastAsia="Calibri"/>
          <w:sz w:val="16"/>
        </w:rPr>
        <w:t xml:space="preserve"> radical ecology, since 2003 and has been</w:t>
      </w:r>
      <w:r w:rsidRPr="00F23854">
        <w:rPr>
          <w:rFonts w:eastAsia="Calibri"/>
          <w:sz w:val="12"/>
        </w:rPr>
        <w:t>¶</w:t>
      </w:r>
      <w:r w:rsidRPr="00F23854">
        <w:rPr>
          <w:rFonts w:eastAsia="Calibri"/>
          <w:sz w:val="16"/>
        </w:rPr>
        <w:t xml:space="preserve"> active in green politics, running for the</w:t>
      </w:r>
      <w:r w:rsidRPr="00F23854">
        <w:rPr>
          <w:rFonts w:eastAsia="Calibri"/>
          <w:sz w:val="12"/>
        </w:rPr>
        <w:t>¶</w:t>
      </w:r>
      <w:r w:rsidRPr="00F23854">
        <w:rPr>
          <w:rFonts w:eastAsia="Calibri"/>
          <w:sz w:val="16"/>
        </w:rPr>
        <w:t xml:space="preserve"> US Senate in 1998, and seeking the Green</w:t>
      </w:r>
      <w:r w:rsidRPr="00F23854">
        <w:rPr>
          <w:rFonts w:eastAsia="Calibri"/>
          <w:sz w:val="12"/>
        </w:rPr>
        <w:t>¶</w:t>
      </w:r>
      <w:r w:rsidRPr="00F23854">
        <w:rPr>
          <w:rFonts w:eastAsia="Calibri"/>
          <w:sz w:val="16"/>
        </w:rPr>
        <w:t xml:space="preserve"> Party’s presidential nomination in 2000, The Enemy of Nature: The End of Capitalism or the End of the World?, Second Edition Publication Date: December 9, 2007 | ISBN-10: 1842778714,   IT//PIRATE]</w:t>
      </w:r>
      <w:r w:rsidRPr="00F23854">
        <w:rPr>
          <w:rFonts w:eastAsia="Calibri"/>
          <w:u w:val="single"/>
        </w:rPr>
        <w:t xml:space="preserve"> </w:t>
      </w:r>
    </w:p>
    <w:p w:rsidR="0070361C" w:rsidRPr="00F23854" w:rsidRDefault="0070361C" w:rsidP="0070361C">
      <w:pPr>
        <w:rPr>
          <w:rFonts w:eastAsia="Calibri"/>
          <w:u w:val="single"/>
        </w:rPr>
      </w:pPr>
    </w:p>
    <w:p w:rsidR="0070361C" w:rsidRPr="00F23854" w:rsidRDefault="0070361C" w:rsidP="0070361C">
      <w:pPr>
        <w:rPr>
          <w:rFonts w:eastAsia="Calibri"/>
          <w:sz w:val="16"/>
        </w:rPr>
      </w:pPr>
      <w:r w:rsidRPr="00F23854">
        <w:rPr>
          <w:rFonts w:eastAsia="Calibri"/>
          <w:b/>
          <w:bCs/>
          <w:u w:val="single"/>
        </w:rPr>
        <w:t>Endless terroristic war</w:t>
      </w:r>
      <w:r w:rsidRPr="00F23854">
        <w:rPr>
          <w:rFonts w:eastAsia="Calibri"/>
          <w:sz w:val="16"/>
        </w:rPr>
        <w:t xml:space="preserve"> A hurried note, called “November 2001,”</w:t>
      </w:r>
      <w:r w:rsidRPr="00F23854">
        <w:rPr>
          <w:rFonts w:eastAsia="Calibri"/>
          <w:sz w:val="12"/>
        </w:rPr>
        <w:t>¶</w:t>
      </w:r>
      <w:r w:rsidRPr="00F23854">
        <w:rPr>
          <w:rFonts w:eastAsia="Calibri"/>
          <w:sz w:val="16"/>
        </w:rPr>
        <w:t xml:space="preserve"> was appended to the Preface of the first edition of The Enemy of</w:t>
      </w:r>
      <w:r w:rsidRPr="00F23854">
        <w:rPr>
          <w:rFonts w:eastAsia="Calibri"/>
          <w:sz w:val="12"/>
        </w:rPr>
        <w:t>¶</w:t>
      </w:r>
      <w:r w:rsidRPr="00F23854">
        <w:rPr>
          <w:rFonts w:eastAsia="Calibri"/>
          <w:sz w:val="16"/>
        </w:rPr>
        <w:t xml:space="preserve"> Nature to register the fact of 9/11, which had occurred just after</w:t>
      </w:r>
      <w:r w:rsidRPr="00F23854">
        <w:rPr>
          <w:rFonts w:eastAsia="Calibri"/>
          <w:sz w:val="12"/>
        </w:rPr>
        <w:t>¶</w:t>
      </w:r>
      <w:r w:rsidRPr="00F23854">
        <w:rPr>
          <w:rFonts w:eastAsia="Calibri"/>
          <w:sz w:val="16"/>
        </w:rPr>
        <w:t xml:space="preserve"> the book went to press. It was observed that as “</w:t>
      </w:r>
      <w:r w:rsidRPr="00F23854">
        <w:rPr>
          <w:rFonts w:eastAsia="Calibri"/>
          <w:b/>
          <w:bCs/>
          <w:u w:val="single"/>
        </w:rPr>
        <w:t>the ecological</w:t>
      </w:r>
      <w:r w:rsidRPr="00F23854">
        <w:rPr>
          <w:rFonts w:eastAsia="Calibri"/>
          <w:bCs/>
          <w:sz w:val="12"/>
        </w:rPr>
        <w:t>¶</w:t>
      </w:r>
      <w:r w:rsidRPr="00F23854">
        <w:rPr>
          <w:rFonts w:eastAsia="Calibri"/>
          <w:b/>
          <w:bCs/>
          <w:u w:val="single"/>
        </w:rPr>
        <w:t xml:space="preserve"> crisis is like a nightmare in which the demons released in the</w:t>
      </w:r>
      <w:r w:rsidRPr="00F23854">
        <w:rPr>
          <w:rFonts w:eastAsia="Calibri"/>
          <w:bCs/>
          <w:sz w:val="12"/>
        </w:rPr>
        <w:t>¶</w:t>
      </w:r>
      <w:r w:rsidRPr="00F23854">
        <w:rPr>
          <w:rFonts w:eastAsia="Calibri"/>
          <w:b/>
          <w:bCs/>
          <w:u w:val="single"/>
        </w:rPr>
        <w:t xml:space="preserve"> progressive domination of nature on a world come back to haunt</w:t>
      </w:r>
      <w:r w:rsidRPr="00F23854">
        <w:rPr>
          <w:rFonts w:eastAsia="Calibri"/>
          <w:bCs/>
          <w:sz w:val="12"/>
        </w:rPr>
        <w:t>¶</w:t>
      </w:r>
      <w:r w:rsidRPr="00F23854">
        <w:rPr>
          <w:rFonts w:eastAsia="Calibri"/>
          <w:b/>
          <w:bCs/>
          <w:u w:val="single"/>
        </w:rPr>
        <w:t xml:space="preserve"> the master</w:t>
      </w:r>
      <w:r w:rsidRPr="00F23854">
        <w:rPr>
          <w:rFonts w:eastAsia="Calibri"/>
          <w:sz w:val="16"/>
        </w:rPr>
        <w:t xml:space="preserve"> [so therefore does] </w:t>
      </w:r>
      <w:r w:rsidRPr="00F23854">
        <w:rPr>
          <w:rFonts w:eastAsia="Calibri"/>
          <w:b/>
          <w:bCs/>
          <w:u w:val="single"/>
        </w:rPr>
        <w:t>something of the same hold for</w:t>
      </w:r>
      <w:r w:rsidRPr="00F23854">
        <w:rPr>
          <w:rFonts w:eastAsia="Calibri"/>
          <w:bCs/>
          <w:sz w:val="12"/>
        </w:rPr>
        <w:t>¶</w:t>
      </w:r>
      <w:r w:rsidRPr="00F23854">
        <w:rPr>
          <w:rFonts w:eastAsia="Calibri"/>
          <w:b/>
          <w:bCs/>
          <w:u w:val="single"/>
        </w:rPr>
        <w:t xml:space="preserve"> terrorism,</w:t>
      </w:r>
      <w:r w:rsidRPr="00F23854">
        <w:rPr>
          <w:rFonts w:eastAsia="Calibri"/>
          <w:sz w:val="16"/>
        </w:rPr>
        <w:t xml:space="preserve">” </w:t>
      </w:r>
      <w:r w:rsidRPr="00F23854">
        <w:rPr>
          <w:rFonts w:eastAsia="Calibri"/>
          <w:b/>
          <w:bCs/>
          <w:u w:val="single"/>
        </w:rPr>
        <w:t>the violent reaction of those who have lost dignity as</w:t>
      </w:r>
      <w:r w:rsidRPr="00F23854">
        <w:rPr>
          <w:rFonts w:eastAsia="Calibri"/>
          <w:bCs/>
          <w:sz w:val="12"/>
        </w:rPr>
        <w:t>¶</w:t>
      </w:r>
      <w:r w:rsidRPr="00F23854">
        <w:rPr>
          <w:rFonts w:eastAsia="Calibri"/>
          <w:b/>
          <w:bCs/>
          <w:u w:val="single"/>
        </w:rPr>
        <w:t xml:space="preserve"> a result of imperial penetration of their societies.</w:t>
      </w:r>
      <w:r w:rsidRPr="00F23854">
        <w:rPr>
          <w:rFonts w:eastAsia="Calibri"/>
          <w:sz w:val="16"/>
        </w:rPr>
        <w:t xml:space="preserve"> The passage</w:t>
      </w:r>
      <w:r w:rsidRPr="00F23854">
        <w:rPr>
          <w:rFonts w:eastAsia="Calibri"/>
          <w:sz w:val="12"/>
        </w:rPr>
        <w:t>¶</w:t>
      </w:r>
      <w:r w:rsidRPr="00F23854">
        <w:rPr>
          <w:rFonts w:eastAsia="Calibri"/>
          <w:sz w:val="16"/>
        </w:rPr>
        <w:t xml:space="preserve"> continued: “</w:t>
      </w:r>
      <w:r w:rsidRPr="00F23854">
        <w:rPr>
          <w:rFonts w:eastAsia="Calibri"/>
          <w:b/>
          <w:bCs/>
          <w:u w:val="single"/>
        </w:rPr>
        <w:t>the dialectics of terror and ecological disintegration</w:t>
      </w:r>
      <w:r w:rsidRPr="00F23854">
        <w:rPr>
          <w:rFonts w:eastAsia="Calibri"/>
          <w:sz w:val="12"/>
        </w:rPr>
        <w:t>¶</w:t>
      </w:r>
      <w:r w:rsidRPr="00F23854">
        <w:rPr>
          <w:rFonts w:eastAsia="Calibri"/>
          <w:sz w:val="16"/>
        </w:rPr>
        <w:t xml:space="preserve"> 17</w:t>
      </w:r>
      <w:r w:rsidRPr="00F23854">
        <w:rPr>
          <w:rFonts w:eastAsia="Calibri"/>
          <w:sz w:val="12"/>
        </w:rPr>
        <w:t>¶</w:t>
      </w:r>
      <w:r w:rsidRPr="00F23854">
        <w:rPr>
          <w:rFonts w:eastAsia="Calibri"/>
          <w:sz w:val="16"/>
        </w:rPr>
        <w:t xml:space="preserve"> </w:t>
      </w:r>
      <w:proofErr w:type="gramStart"/>
      <w:r w:rsidRPr="00F23854">
        <w:rPr>
          <w:rFonts w:eastAsia="Calibri"/>
          <w:b/>
          <w:bCs/>
          <w:u w:val="single"/>
        </w:rPr>
        <w:t>The</w:t>
      </w:r>
      <w:proofErr w:type="gramEnd"/>
      <w:r w:rsidRPr="00F23854">
        <w:rPr>
          <w:rFonts w:eastAsia="Calibri"/>
          <w:sz w:val="16"/>
        </w:rPr>
        <w:t xml:space="preserve"> ecological </w:t>
      </w:r>
      <w:r w:rsidRPr="00F23854">
        <w:rPr>
          <w:rFonts w:eastAsia="Calibri"/>
          <w:b/>
          <w:bCs/>
          <w:u w:val="single"/>
        </w:rPr>
        <w:t>crisis</w:t>
      </w:r>
      <w:r w:rsidRPr="00F23854">
        <w:rPr>
          <w:rFonts w:eastAsia="Calibri"/>
          <w:sz w:val="12"/>
        </w:rPr>
        <w:t>¶</w:t>
      </w:r>
      <w:r w:rsidRPr="00F23854">
        <w:rPr>
          <w:rFonts w:eastAsia="Calibri"/>
          <w:sz w:val="16"/>
        </w:rPr>
        <w:t xml:space="preserve"> are </w:t>
      </w:r>
      <w:r w:rsidRPr="00F23854">
        <w:rPr>
          <w:rFonts w:eastAsia="Calibri"/>
          <w:b/>
          <w:bCs/>
          <w:u w:val="single"/>
        </w:rPr>
        <w:t>joined in the regime of oil</w:t>
      </w:r>
      <w:r w:rsidRPr="00F23854">
        <w:rPr>
          <w:rFonts w:eastAsia="Calibri"/>
          <w:sz w:val="16"/>
        </w:rPr>
        <w:t xml:space="preserve"> … </w:t>
      </w:r>
      <w:r w:rsidRPr="00F23854">
        <w:rPr>
          <w:rFonts w:eastAsia="Calibri"/>
          <w:b/>
          <w:bCs/>
          <w:u w:val="single"/>
        </w:rPr>
        <w:t>the chief material dynamic of</w:t>
      </w:r>
      <w:r w:rsidRPr="00F23854">
        <w:rPr>
          <w:rFonts w:eastAsia="Calibri"/>
          <w:bCs/>
          <w:sz w:val="12"/>
        </w:rPr>
        <w:t>¶</w:t>
      </w:r>
      <w:r w:rsidRPr="00F23854">
        <w:rPr>
          <w:rFonts w:eastAsia="Calibri"/>
          <w:b/>
          <w:bCs/>
          <w:u w:val="single"/>
        </w:rPr>
        <w:t xml:space="preserve"> the ecological crisis, and … the organizing principle for imperial</w:t>
      </w:r>
      <w:r w:rsidRPr="00F23854">
        <w:rPr>
          <w:rFonts w:eastAsia="Calibri"/>
          <w:bCs/>
          <w:sz w:val="12"/>
        </w:rPr>
        <w:t>¶</w:t>
      </w:r>
      <w:r w:rsidRPr="00F23854">
        <w:rPr>
          <w:rFonts w:eastAsia="Calibri"/>
          <w:b/>
          <w:bCs/>
          <w:u w:val="single"/>
        </w:rPr>
        <w:t xml:space="preserve"> domination of those lands where the conflict is being fought</w:t>
      </w:r>
      <w:r w:rsidRPr="00F23854">
        <w:rPr>
          <w:rFonts w:eastAsia="Calibri"/>
          <w:bCs/>
          <w:sz w:val="12"/>
        </w:rPr>
        <w:t>¶</w:t>
      </w:r>
      <w:r w:rsidRPr="00F23854">
        <w:rPr>
          <w:rFonts w:eastAsia="Calibri"/>
          <w:b/>
          <w:bCs/>
          <w:u w:val="single"/>
        </w:rPr>
        <w:t xml:space="preserve"> out</w:t>
      </w:r>
      <w:r w:rsidRPr="00F23854">
        <w:rPr>
          <w:rFonts w:eastAsia="Calibri"/>
          <w:sz w:val="16"/>
        </w:rPr>
        <w:t>.”</w:t>
      </w:r>
      <w:r w:rsidRPr="00F23854">
        <w:rPr>
          <w:rFonts w:eastAsia="Calibri"/>
          <w:sz w:val="12"/>
        </w:rPr>
        <w:t>¶</w:t>
      </w:r>
      <w:r w:rsidRPr="00F23854">
        <w:rPr>
          <w:rFonts w:eastAsia="Calibri"/>
          <w:sz w:val="16"/>
        </w:rPr>
        <w:t xml:space="preserve"> We know only too well how the conflict has played itself out</w:t>
      </w:r>
      <w:r w:rsidRPr="00F23854">
        <w:rPr>
          <w:rFonts w:eastAsia="Calibri"/>
          <w:sz w:val="12"/>
        </w:rPr>
        <w:t>¶</w:t>
      </w:r>
      <w:r w:rsidRPr="00F23854">
        <w:rPr>
          <w:rFonts w:eastAsia="Calibri"/>
          <w:sz w:val="16"/>
        </w:rPr>
        <w:t xml:space="preserve"> over the past five years, though, needless to say, not how it will</w:t>
      </w:r>
      <w:r w:rsidRPr="00F23854">
        <w:rPr>
          <w:rFonts w:eastAsia="Calibri"/>
          <w:sz w:val="12"/>
        </w:rPr>
        <w:t>¶</w:t>
      </w:r>
      <w:r w:rsidRPr="00F23854">
        <w:rPr>
          <w:rFonts w:eastAsia="Calibri"/>
          <w:sz w:val="16"/>
        </w:rPr>
        <w:t xml:space="preserve"> end.4 Notwithstanding, the invasion of Iraq has revealed the following:</w:t>
      </w:r>
      <w:r w:rsidRPr="00F23854">
        <w:rPr>
          <w:rFonts w:eastAsia="Calibri"/>
          <w:sz w:val="12"/>
        </w:rPr>
        <w:t>¶</w:t>
      </w:r>
      <w:r w:rsidRPr="00F23854">
        <w:rPr>
          <w:rFonts w:eastAsia="Calibri"/>
          <w:sz w:val="16"/>
        </w:rPr>
        <w:t xml:space="preserve"> 1. </w:t>
      </w:r>
      <w:proofErr w:type="gramStart"/>
      <w:r w:rsidRPr="00F23854">
        <w:rPr>
          <w:rFonts w:eastAsia="Calibri"/>
          <w:sz w:val="16"/>
        </w:rPr>
        <w:t xml:space="preserve">That </w:t>
      </w:r>
      <w:r w:rsidRPr="00F23854">
        <w:rPr>
          <w:rFonts w:eastAsia="Calibri"/>
          <w:b/>
          <w:bCs/>
          <w:u w:val="single"/>
        </w:rPr>
        <w:t>the modern imperial state, here Anglo-American, is a</w:t>
      </w:r>
      <w:r w:rsidRPr="00F23854">
        <w:rPr>
          <w:rFonts w:eastAsia="Calibri"/>
          <w:bCs/>
          <w:sz w:val="12"/>
        </w:rPr>
        <w:t>¶</w:t>
      </w:r>
      <w:r w:rsidRPr="00F23854">
        <w:rPr>
          <w:rFonts w:eastAsia="Calibri"/>
          <w:b/>
          <w:bCs/>
          <w:u w:val="single"/>
        </w:rPr>
        <w:t xml:space="preserve"> machine for the waging of endless war</w:t>
      </w:r>
      <w:r w:rsidRPr="00F23854">
        <w:rPr>
          <w:rFonts w:eastAsia="Calibri"/>
          <w:sz w:val="16"/>
        </w:rPr>
        <w:t>.</w:t>
      </w:r>
      <w:r w:rsidRPr="00F23854">
        <w:rPr>
          <w:rFonts w:eastAsia="Calibri"/>
          <w:sz w:val="12"/>
        </w:rPr>
        <w:t>¶</w:t>
      </w:r>
      <w:r w:rsidRPr="00F23854">
        <w:rPr>
          <w:rFonts w:eastAsia="Calibri"/>
          <w:sz w:val="16"/>
        </w:rPr>
        <w:t xml:space="preserve"> 2.</w:t>
      </w:r>
      <w:proofErr w:type="gramEnd"/>
      <w:r w:rsidRPr="00F23854">
        <w:rPr>
          <w:rFonts w:eastAsia="Calibri"/>
          <w:sz w:val="16"/>
        </w:rPr>
        <w:t xml:space="preserve"> That </w:t>
      </w:r>
      <w:r w:rsidRPr="00F23854">
        <w:rPr>
          <w:rFonts w:eastAsia="Calibri"/>
          <w:b/>
          <w:bCs/>
          <w:u w:val="single"/>
        </w:rPr>
        <w:t>this war is not against other states but against societies</w:t>
      </w:r>
      <w:proofErr w:type="gramStart"/>
      <w:r w:rsidRPr="00F23854">
        <w:rPr>
          <w:rFonts w:eastAsia="Calibri"/>
          <w:sz w:val="16"/>
        </w:rPr>
        <w:t>;</w:t>
      </w:r>
      <w:r w:rsidRPr="00F23854">
        <w:rPr>
          <w:rFonts w:eastAsia="Calibri"/>
          <w:sz w:val="12"/>
        </w:rPr>
        <w:t>¶</w:t>
      </w:r>
      <w:proofErr w:type="gramEnd"/>
      <w:r w:rsidRPr="00F23854">
        <w:rPr>
          <w:rFonts w:eastAsia="Calibri"/>
          <w:sz w:val="16"/>
        </w:rPr>
        <w:t xml:space="preserve"> thus it becomes increasingly the performance of a Hobbesian</w:t>
      </w:r>
      <w:r w:rsidRPr="00F23854">
        <w:rPr>
          <w:rFonts w:eastAsia="Calibri"/>
          <w:sz w:val="12"/>
        </w:rPr>
        <w:t>¶</w:t>
      </w:r>
      <w:r w:rsidRPr="00F23854">
        <w:rPr>
          <w:rFonts w:eastAsia="Calibri"/>
          <w:sz w:val="16"/>
        </w:rPr>
        <w:t xml:space="preserve"> jungle of each against all. The condition of modern Baghdad</w:t>
      </w:r>
      <w:r w:rsidRPr="00F23854">
        <w:rPr>
          <w:rFonts w:eastAsia="Calibri"/>
          <w:sz w:val="12"/>
        </w:rPr>
        <w:t>¶</w:t>
      </w:r>
      <w:r w:rsidRPr="00F23854">
        <w:rPr>
          <w:rFonts w:eastAsia="Calibri"/>
          <w:sz w:val="16"/>
        </w:rPr>
        <w:t xml:space="preserve"> simply beggars the imagination.</w:t>
      </w:r>
      <w:r w:rsidRPr="00F23854">
        <w:rPr>
          <w:rFonts w:eastAsia="Calibri"/>
          <w:sz w:val="12"/>
        </w:rPr>
        <w:t>¶</w:t>
      </w:r>
      <w:r w:rsidRPr="00F23854">
        <w:rPr>
          <w:rFonts w:eastAsia="Calibri"/>
          <w:sz w:val="16"/>
        </w:rPr>
        <w:t xml:space="preserve"> 3. That in </w:t>
      </w:r>
      <w:r w:rsidRPr="00F23854">
        <w:rPr>
          <w:rFonts w:eastAsia="Calibri"/>
          <w:b/>
          <w:bCs/>
          <w:u w:val="single"/>
        </w:rPr>
        <w:t>this process liberal democracy becomes increasingly</w:t>
      </w:r>
      <w:r w:rsidRPr="00F23854">
        <w:rPr>
          <w:rFonts w:eastAsia="Calibri"/>
          <w:bCs/>
          <w:sz w:val="12"/>
        </w:rPr>
        <w:t>¶</w:t>
      </w:r>
      <w:r w:rsidRPr="00F23854">
        <w:rPr>
          <w:rFonts w:eastAsia="Calibri"/>
          <w:b/>
          <w:bCs/>
          <w:u w:val="single"/>
        </w:rPr>
        <w:t xml:space="preserve"> overtaken by recrudescent fundamentalisms; the liberal state</w:t>
      </w:r>
      <w:r w:rsidRPr="00F23854">
        <w:rPr>
          <w:rFonts w:eastAsia="Calibri"/>
          <w:bCs/>
          <w:sz w:val="12"/>
        </w:rPr>
        <w:t>¶</w:t>
      </w:r>
      <w:r w:rsidRPr="00F23854">
        <w:rPr>
          <w:rFonts w:eastAsia="Calibri"/>
          <w:b/>
          <w:bCs/>
          <w:u w:val="single"/>
        </w:rPr>
        <w:t xml:space="preserve"> tosses aside the gains</w:t>
      </w:r>
      <w:r w:rsidRPr="00F23854">
        <w:rPr>
          <w:rFonts w:eastAsia="Calibri"/>
          <w:sz w:val="16"/>
        </w:rPr>
        <w:t xml:space="preserve"> since the Enlightenment, descends into</w:t>
      </w:r>
      <w:r w:rsidRPr="00F23854">
        <w:rPr>
          <w:rFonts w:eastAsia="Calibri"/>
          <w:sz w:val="12"/>
        </w:rPr>
        <w:t>¶</w:t>
      </w:r>
      <w:r w:rsidRPr="00F23854">
        <w:rPr>
          <w:rFonts w:eastAsia="Calibri"/>
          <w:sz w:val="16"/>
        </w:rPr>
        <w:t xml:space="preserve"> barbarisms such as the abandonment of Habeas Corpus, a</w:t>
      </w:r>
      <w:r w:rsidRPr="00F23854">
        <w:rPr>
          <w:rFonts w:eastAsia="Calibri"/>
          <w:sz w:val="12"/>
        </w:rPr>
        <w:t>¶</w:t>
      </w:r>
      <w:r w:rsidRPr="00F23854">
        <w:rPr>
          <w:rFonts w:eastAsia="Calibri"/>
          <w:sz w:val="16"/>
        </w:rPr>
        <w:t xml:space="preserve"> principle that has stood for 800 years, and formalizes systems</w:t>
      </w:r>
      <w:r w:rsidRPr="00F23854">
        <w:rPr>
          <w:rFonts w:eastAsia="Calibri"/>
          <w:sz w:val="12"/>
        </w:rPr>
        <w:t>¶</w:t>
      </w:r>
      <w:r w:rsidRPr="00F23854">
        <w:rPr>
          <w:rFonts w:eastAsia="Calibri"/>
          <w:sz w:val="16"/>
        </w:rPr>
        <w:t xml:space="preserve"> of torture.</w:t>
      </w:r>
      <w:r w:rsidRPr="00F23854">
        <w:rPr>
          <w:rFonts w:eastAsia="Calibri"/>
          <w:sz w:val="12"/>
        </w:rPr>
        <w:t>¶</w:t>
      </w:r>
      <w:r w:rsidRPr="00F23854">
        <w:rPr>
          <w:rFonts w:eastAsia="Calibri"/>
          <w:sz w:val="16"/>
        </w:rPr>
        <w:t xml:space="preserve"> 4. That </w:t>
      </w:r>
      <w:r w:rsidRPr="00F23854">
        <w:rPr>
          <w:rFonts w:eastAsia="Calibri"/>
          <w:b/>
          <w:bCs/>
          <w:u w:val="single"/>
        </w:rPr>
        <w:t>the impetus for the war is the perception by the imperial</w:t>
      </w:r>
      <w:r w:rsidRPr="00F23854">
        <w:rPr>
          <w:rFonts w:eastAsia="Calibri"/>
          <w:bCs/>
          <w:sz w:val="12"/>
        </w:rPr>
        <w:t>¶</w:t>
      </w:r>
      <w:r w:rsidRPr="00F23854">
        <w:rPr>
          <w:rFonts w:eastAsia="Calibri"/>
          <w:b/>
          <w:bCs/>
          <w:u w:val="single"/>
        </w:rPr>
        <w:t xml:space="preserve"> center of the end of the petroleum era, that reckless expansive</w:t>
      </w:r>
      <w:r w:rsidRPr="00F23854">
        <w:rPr>
          <w:rFonts w:eastAsia="Calibri"/>
          <w:bCs/>
          <w:sz w:val="12"/>
        </w:rPr>
        <w:t>¶</w:t>
      </w:r>
      <w:r w:rsidRPr="00F23854">
        <w:rPr>
          <w:rFonts w:eastAsia="Calibri"/>
          <w:b/>
          <w:bCs/>
          <w:u w:val="single"/>
        </w:rPr>
        <w:t xml:space="preserve"> period driven over the past two hundred years by the assumption</w:t>
      </w:r>
      <w:r w:rsidRPr="00F23854">
        <w:rPr>
          <w:rFonts w:eastAsia="Calibri"/>
          <w:bCs/>
          <w:sz w:val="12"/>
        </w:rPr>
        <w:t>¶</w:t>
      </w:r>
      <w:r w:rsidRPr="00F23854">
        <w:rPr>
          <w:rFonts w:eastAsia="Calibri"/>
          <w:b/>
          <w:bCs/>
          <w:u w:val="single"/>
        </w:rPr>
        <w:t xml:space="preserve"> that nature offers an endless gift of energy to its human</w:t>
      </w:r>
      <w:r w:rsidRPr="00F23854">
        <w:rPr>
          <w:rFonts w:eastAsia="Calibri"/>
          <w:bCs/>
          <w:sz w:val="12"/>
        </w:rPr>
        <w:t>¶</w:t>
      </w:r>
      <w:r w:rsidRPr="00F23854">
        <w:rPr>
          <w:rFonts w:eastAsia="Calibri"/>
          <w:b/>
          <w:bCs/>
          <w:u w:val="single"/>
        </w:rPr>
        <w:t xml:space="preserve"> master</w:t>
      </w:r>
      <w:r w:rsidRPr="00F23854">
        <w:rPr>
          <w:rFonts w:eastAsia="Calibri"/>
          <w:sz w:val="16"/>
        </w:rPr>
        <w:t>.</w:t>
      </w:r>
      <w:r w:rsidRPr="00F23854">
        <w:rPr>
          <w:rFonts w:eastAsia="Calibri"/>
          <w:sz w:val="12"/>
        </w:rPr>
        <w:t>¶</w:t>
      </w:r>
      <w:r w:rsidRPr="00F23854">
        <w:rPr>
          <w:rFonts w:eastAsia="Calibri"/>
          <w:sz w:val="16"/>
        </w:rPr>
        <w:t xml:space="preserve"> This is the first instance when a world power has acted on the</w:t>
      </w:r>
      <w:r w:rsidRPr="00F23854">
        <w:rPr>
          <w:rFonts w:eastAsia="Calibri"/>
          <w:sz w:val="12"/>
        </w:rPr>
        <w:t>¶</w:t>
      </w:r>
      <w:r w:rsidRPr="00F23854">
        <w:rPr>
          <w:rFonts w:eastAsia="Calibri"/>
          <w:sz w:val="16"/>
        </w:rPr>
        <w:t xml:space="preserve"> perception, not that its resources are inadequate (as Germany</w:t>
      </w:r>
      <w:r w:rsidRPr="00F23854">
        <w:rPr>
          <w:rFonts w:eastAsia="Calibri"/>
          <w:sz w:val="12"/>
        </w:rPr>
        <w:t>¶</w:t>
      </w:r>
      <w:r w:rsidRPr="00F23854">
        <w:rPr>
          <w:rFonts w:eastAsia="Calibri"/>
          <w:sz w:val="16"/>
        </w:rPr>
        <w:t xml:space="preserve"> and Japan did in the 1930s), but that </w:t>
      </w:r>
      <w:r w:rsidRPr="00F23854">
        <w:rPr>
          <w:rFonts w:eastAsia="Calibri"/>
          <w:b/>
          <w:bCs/>
          <w:u w:val="single"/>
        </w:rPr>
        <w:t>the world’s resources are</w:t>
      </w:r>
      <w:r w:rsidRPr="00F23854">
        <w:rPr>
          <w:rFonts w:eastAsia="Calibri"/>
          <w:bCs/>
          <w:sz w:val="12"/>
        </w:rPr>
        <w:t>¶</w:t>
      </w:r>
      <w:r w:rsidRPr="00F23854">
        <w:rPr>
          <w:rFonts w:eastAsia="Calibri"/>
          <w:b/>
          <w:bCs/>
          <w:u w:val="single"/>
        </w:rPr>
        <w:t xml:space="preserve"> no longer capable of sustaining the regime of growth. In other</w:t>
      </w:r>
      <w:r w:rsidRPr="00F23854">
        <w:rPr>
          <w:rFonts w:eastAsia="Calibri"/>
          <w:bCs/>
          <w:sz w:val="12"/>
        </w:rPr>
        <w:t>¶</w:t>
      </w:r>
      <w:r w:rsidRPr="00F23854">
        <w:rPr>
          <w:rFonts w:eastAsia="Calibri"/>
          <w:b/>
          <w:bCs/>
          <w:u w:val="single"/>
        </w:rPr>
        <w:t xml:space="preserve"> words, the invasion of Iraq, though legitimated by the incitement</w:t>
      </w:r>
      <w:r w:rsidRPr="00F23854">
        <w:rPr>
          <w:rFonts w:eastAsia="Calibri"/>
          <w:bCs/>
          <w:sz w:val="12"/>
        </w:rPr>
        <w:t>¶</w:t>
      </w:r>
      <w:r w:rsidRPr="00F23854">
        <w:rPr>
          <w:rFonts w:eastAsia="Calibri"/>
          <w:b/>
          <w:bCs/>
          <w:u w:val="single"/>
        </w:rPr>
        <w:t xml:space="preserve"> of terror</w:t>
      </w:r>
      <w:r w:rsidRPr="00F23854">
        <w:rPr>
          <w:rFonts w:eastAsia="Calibri"/>
          <w:sz w:val="16"/>
        </w:rPr>
        <w:t>, has been the first war primarily conditioned by global</w:t>
      </w:r>
      <w:r w:rsidRPr="00F23854">
        <w:rPr>
          <w:rFonts w:eastAsia="Calibri"/>
          <w:sz w:val="12"/>
        </w:rPr>
        <w:t>¶</w:t>
      </w:r>
      <w:r w:rsidRPr="00F23854">
        <w:rPr>
          <w:rFonts w:eastAsia="Calibri"/>
          <w:sz w:val="16"/>
        </w:rPr>
        <w:t xml:space="preserve"> ecological crisis.5</w:t>
      </w:r>
    </w:p>
    <w:p w:rsidR="0070361C" w:rsidRDefault="0070361C" w:rsidP="0070361C"/>
    <w:p w:rsidR="0070361C" w:rsidRDefault="0070361C" w:rsidP="0070361C">
      <w:pPr>
        <w:pStyle w:val="Heading2"/>
      </w:pPr>
      <w:bookmarkStart w:id="21" w:name="_Toc392944461"/>
      <w:r>
        <w:lastRenderedPageBreak/>
        <w:t>Policy Making</w:t>
      </w:r>
      <w:bookmarkEnd w:id="21"/>
    </w:p>
    <w:p w:rsidR="0070361C" w:rsidRDefault="0070361C" w:rsidP="0070361C">
      <w:pPr>
        <w:pStyle w:val="Heading4"/>
      </w:pPr>
      <w:r>
        <w:t>Policy making advocacy model is grounded in institutional green liberalism – reformism always fails</w:t>
      </w:r>
    </w:p>
    <w:p w:rsidR="0070361C" w:rsidRPr="001313DE" w:rsidRDefault="0070361C" w:rsidP="0070361C">
      <w:pPr>
        <w:rPr>
          <w:rStyle w:val="StyleStyleBold12pt"/>
        </w:rPr>
      </w:pPr>
      <w:r w:rsidRPr="001313DE">
        <w:rPr>
          <w:rStyle w:val="StyleStyleBold12pt"/>
        </w:rPr>
        <w:t xml:space="preserve">The Belem </w:t>
      </w:r>
      <w:proofErr w:type="spellStart"/>
      <w:r w:rsidRPr="001313DE">
        <w:rPr>
          <w:rStyle w:val="StyleStyleBold12pt"/>
        </w:rPr>
        <w:t>EcoSocialist</w:t>
      </w:r>
      <w:proofErr w:type="spellEnd"/>
      <w:r w:rsidRPr="001313DE">
        <w:rPr>
          <w:rStyle w:val="StyleStyleBold12pt"/>
        </w:rPr>
        <w:t xml:space="preserve"> Declaration 2008 </w:t>
      </w:r>
    </w:p>
    <w:p w:rsidR="0070361C" w:rsidRDefault="0070361C" w:rsidP="0070361C">
      <w:r w:rsidRPr="00BA0650">
        <w:rPr>
          <w:rFonts w:cstheme="minorHAnsi"/>
          <w:sz w:val="16"/>
          <w:szCs w:val="16"/>
        </w:rPr>
        <w:t>http://ecosocialistnetwork.org/Wordpress/wp-content/uploads/2012/03/Declaration-Belem-en.pdf</w:t>
      </w:r>
    </w:p>
    <w:p w:rsidR="0070361C" w:rsidRDefault="0070361C" w:rsidP="0070361C">
      <w:pPr>
        <w:rPr>
          <w:rFonts w:cstheme="minorHAnsi"/>
          <w:sz w:val="16"/>
          <w:szCs w:val="16"/>
        </w:rPr>
      </w:pPr>
    </w:p>
    <w:p w:rsidR="0070361C" w:rsidRDefault="0070361C" w:rsidP="0070361C">
      <w:pPr>
        <w:rPr>
          <w:rFonts w:cstheme="minorHAnsi"/>
          <w:sz w:val="16"/>
          <w:szCs w:val="16"/>
        </w:rPr>
      </w:pPr>
      <w:r w:rsidRPr="00E9066E">
        <w:rPr>
          <w:rStyle w:val="StyleBoldUnderline"/>
        </w:rPr>
        <w:t>It is no surprise that the dominant global system which is responsible for the ecological crisis also sets the terms of the debate about this crisis, for capital commands the means of production of knowledge</w:t>
      </w:r>
      <w:r>
        <w:rPr>
          <w:rFonts w:cstheme="minorHAnsi"/>
          <w:sz w:val="16"/>
          <w:szCs w:val="16"/>
        </w:rPr>
        <w:t xml:space="preserve">, as much as that of atmospheric carbon dioxide. </w:t>
      </w:r>
      <w:r w:rsidRPr="00E9066E">
        <w:rPr>
          <w:rStyle w:val="StyleBoldUnderline"/>
        </w:rPr>
        <w:t>Accordingly, its politicians, bureaucrats, economists and professors send forth an endless stream of proposals</w:t>
      </w:r>
      <w:r>
        <w:rPr>
          <w:rFonts w:cstheme="minorHAnsi"/>
          <w:sz w:val="16"/>
          <w:szCs w:val="16"/>
        </w:rPr>
        <w:t xml:space="preserve">, all variations on the theme that </w:t>
      </w:r>
      <w:r w:rsidRPr="00E9066E">
        <w:rPr>
          <w:rStyle w:val="StyleBoldUnderline"/>
        </w:rPr>
        <w:t>the world’s ecological damage can be repaired without disruption of market mechanisms and of the system of accumulation that commands the world economy</w:t>
      </w:r>
      <w:r>
        <w:rPr>
          <w:rFonts w:cstheme="minorHAnsi"/>
          <w:sz w:val="16"/>
          <w:szCs w:val="16"/>
        </w:rPr>
        <w:t>.</w:t>
      </w:r>
    </w:p>
    <w:p w:rsidR="0070361C" w:rsidRDefault="0070361C" w:rsidP="0070361C">
      <w:r w:rsidRPr="00E9066E">
        <w:rPr>
          <w:rStyle w:val="StyleBoldUnderline"/>
        </w:rPr>
        <w:t>But a person cannot serve two masters – the integrity of the earth and the profitability of capitalism</w:t>
      </w:r>
      <w:r>
        <w:rPr>
          <w:rFonts w:cstheme="minorHAnsi"/>
          <w:sz w:val="16"/>
          <w:szCs w:val="16"/>
        </w:rPr>
        <w:t xml:space="preserve">. </w:t>
      </w:r>
      <w:r w:rsidRPr="00E9066E">
        <w:rPr>
          <w:rStyle w:val="StyleBoldUnderline"/>
        </w:rPr>
        <w:t>One must be abandoned, and history leaves little question about the allegiances of the vast majority of policy-makers</w:t>
      </w:r>
      <w:r>
        <w:rPr>
          <w:rFonts w:cstheme="minorHAnsi"/>
          <w:sz w:val="16"/>
          <w:szCs w:val="16"/>
        </w:rPr>
        <w:t>. There is every reason, therefore, to radically doubt the capacity of established measures to check the slide to ecological catastrophe. And indeed, beyond a cosmetic veneer</w:t>
      </w:r>
      <w:r w:rsidRPr="00E9066E">
        <w:rPr>
          <w:rStyle w:val="StyleBoldUnderline"/>
        </w:rPr>
        <w:t>, the reforms over the past thirty-five years have been a monstrous failure. Isolated improvements do of course occur, but they are inevitably overwhelmed and swept away by the ruthless expansion of the system and the chaotic character of its production</w:t>
      </w:r>
      <w:r>
        <w:rPr>
          <w:rFonts w:cstheme="minorHAnsi"/>
          <w:sz w:val="16"/>
          <w:szCs w:val="16"/>
        </w:rPr>
        <w:t xml:space="preserve">. One example demonstrates the failure: in the first four years of the 21st Century, global carbon emissions were nearly three times as great per annum as those of the decade of the 1990s, despite the appearance of the Kyoto Protocols in 1997. </w:t>
      </w:r>
    </w:p>
    <w:p w:rsidR="0070361C" w:rsidRDefault="0070361C" w:rsidP="0070361C"/>
    <w:p w:rsidR="0070361C" w:rsidRDefault="0070361C" w:rsidP="0070361C">
      <w:pPr>
        <w:pStyle w:val="Heading2"/>
      </w:pPr>
      <w:bookmarkStart w:id="22" w:name="_Toc392944462"/>
      <w:r>
        <w:lastRenderedPageBreak/>
        <w:t>Reformism</w:t>
      </w:r>
      <w:bookmarkEnd w:id="22"/>
    </w:p>
    <w:p w:rsidR="0070361C" w:rsidRPr="00E37221" w:rsidRDefault="0070361C" w:rsidP="0070361C">
      <w:pPr>
        <w:pStyle w:val="Heading4"/>
      </w:pPr>
      <w:r w:rsidRPr="00E37221">
        <w:t>Liberal reformism invariably fails – it only “succeeds” at propping up an exploitive set of social arrangements that produce economic and ecological collapse</w:t>
      </w:r>
      <w:r>
        <w:t>.</w:t>
      </w:r>
    </w:p>
    <w:p w:rsidR="0070361C" w:rsidRPr="00E37221" w:rsidRDefault="0070361C" w:rsidP="0070361C">
      <w:pPr>
        <w:rPr>
          <w:rFonts w:cstheme="minorHAnsi"/>
          <w:sz w:val="16"/>
          <w:szCs w:val="16"/>
        </w:rPr>
      </w:pPr>
      <w:r w:rsidRPr="00E37221">
        <w:rPr>
          <w:rFonts w:cstheme="minorHAnsi"/>
          <w:sz w:val="16"/>
          <w:szCs w:val="16"/>
        </w:rPr>
        <w:t xml:space="preserve">Ian </w:t>
      </w:r>
      <w:r w:rsidRPr="001F38D2">
        <w:rPr>
          <w:rStyle w:val="StyleStyleBold12pt"/>
        </w:rPr>
        <w:t>Angus</w:t>
      </w:r>
      <w:r w:rsidRPr="00E37221">
        <w:rPr>
          <w:rFonts w:cstheme="minorHAnsi"/>
          <w:sz w:val="16"/>
          <w:szCs w:val="16"/>
        </w:rPr>
        <w:t xml:space="preserve"> to the </w:t>
      </w:r>
      <w:r w:rsidRPr="00211162">
        <w:rPr>
          <w:rFonts w:cstheme="minorHAnsi"/>
          <w:sz w:val="16"/>
          <w:szCs w:val="16"/>
        </w:rPr>
        <w:t>Climate Change Social Change</w:t>
      </w:r>
      <w:r w:rsidRPr="00E37221">
        <w:rPr>
          <w:rFonts w:cstheme="minorHAnsi"/>
          <w:sz w:val="16"/>
          <w:szCs w:val="16"/>
        </w:rPr>
        <w:t xml:space="preserve"> conference in Melbourne, Australia, October 2, </w:t>
      </w:r>
      <w:r w:rsidRPr="001F38D2">
        <w:rPr>
          <w:rStyle w:val="StyleStyleBold12pt"/>
        </w:rPr>
        <w:t>2011</w:t>
      </w:r>
      <w:r w:rsidRPr="00E37221">
        <w:rPr>
          <w:rFonts w:cstheme="minorHAnsi"/>
          <w:sz w:val="16"/>
          <w:szCs w:val="16"/>
        </w:rPr>
        <w:t xml:space="preserve"> </w:t>
      </w:r>
      <w:r w:rsidRPr="00211162">
        <w:rPr>
          <w:rFonts w:cstheme="minorHAnsi"/>
          <w:sz w:val="16"/>
          <w:szCs w:val="16"/>
        </w:rPr>
        <w:t>http://climateandcapitalism.com/2011/10/07/how-to-make-an-ecosocialist-revolution/</w:t>
      </w:r>
      <w:r w:rsidRPr="00211162">
        <w:rPr>
          <w:rStyle w:val="Hyperlink"/>
          <w:rFonts w:cstheme="minorHAnsi"/>
          <w:sz w:val="16"/>
          <w:szCs w:val="16"/>
        </w:rPr>
        <w:t xml:space="preserve"> [OG]</w:t>
      </w:r>
    </w:p>
    <w:p w:rsidR="0070361C" w:rsidRPr="00211162" w:rsidRDefault="0070361C" w:rsidP="0070361C">
      <w:pPr>
        <w:rPr>
          <w:rStyle w:val="StyleBoldUnderline"/>
          <w:iCs/>
          <w:bdr w:val="single" w:sz="18" w:space="0" w:color="auto"/>
        </w:rPr>
      </w:pPr>
      <w:r w:rsidRPr="0093222E">
        <w:rPr>
          <w:rFonts w:cstheme="minorHAnsi"/>
          <w:sz w:val="14"/>
          <w:szCs w:val="16"/>
        </w:rPr>
        <w:t xml:space="preserve">One hundred and fifty years ago, Karl Marx predicted that </w:t>
      </w:r>
      <w:r w:rsidRPr="007A2EBF">
        <w:rPr>
          <w:rStyle w:val="StyleBoldUnderline"/>
        </w:rPr>
        <w:t>unless capitalism was eliminated the great productive forces it unleashed would turn into destructive forces</w:t>
      </w:r>
      <w:r w:rsidRPr="0093222E">
        <w:rPr>
          <w:rFonts w:cstheme="minorHAnsi"/>
          <w:sz w:val="14"/>
          <w:szCs w:val="16"/>
        </w:rPr>
        <w:t>. And that’s exactly what has happened.</w:t>
      </w:r>
      <w:r w:rsidRPr="0093222E">
        <w:rPr>
          <w:rFonts w:cstheme="minorHAnsi"/>
          <w:sz w:val="12"/>
          <w:szCs w:val="16"/>
        </w:rPr>
        <w:t>¶</w:t>
      </w:r>
      <w:r w:rsidRPr="0093222E">
        <w:rPr>
          <w:rFonts w:cstheme="minorHAnsi"/>
          <w:sz w:val="14"/>
          <w:szCs w:val="16"/>
        </w:rPr>
        <w:t xml:space="preserve"> </w:t>
      </w:r>
      <w:r w:rsidRPr="007A2EBF">
        <w:rPr>
          <w:rStyle w:val="StyleBoldUnderline"/>
        </w:rPr>
        <w:t>Every day we see more evidence that capitalism, which was once the basis for an unprecedented wave of creativity and liberation, has transformed itself into a force for destruction, decay and death</w:t>
      </w:r>
      <w:r w:rsidRPr="0093222E">
        <w:rPr>
          <w:rFonts w:cstheme="minorHAnsi"/>
          <w:sz w:val="14"/>
          <w:szCs w:val="16"/>
        </w:rPr>
        <w:t>.</w:t>
      </w:r>
      <w:r w:rsidRPr="0093222E">
        <w:rPr>
          <w:rFonts w:cstheme="minorHAnsi"/>
          <w:sz w:val="12"/>
          <w:szCs w:val="16"/>
        </w:rPr>
        <w:t>¶</w:t>
      </w:r>
      <w:r w:rsidRPr="0093222E">
        <w:rPr>
          <w:rFonts w:cstheme="minorHAnsi"/>
          <w:sz w:val="14"/>
          <w:szCs w:val="16"/>
        </w:rPr>
        <w:t xml:space="preserve"> </w:t>
      </w:r>
      <w:r w:rsidRPr="007A2EBF">
        <w:rPr>
          <w:rStyle w:val="StyleBoldUnderline"/>
        </w:rPr>
        <w:t>It directly threatens the existence of the human race, not to mention the existence of the millions of species of plants and animals with whom we share the earth</w:t>
      </w:r>
      <w:r w:rsidRPr="0093222E">
        <w:rPr>
          <w:rFonts w:cstheme="minorHAnsi"/>
          <w:sz w:val="14"/>
          <w:szCs w:val="16"/>
        </w:rPr>
        <w:t>.</w:t>
      </w:r>
      <w:r w:rsidRPr="0093222E">
        <w:rPr>
          <w:rFonts w:cstheme="minorHAnsi"/>
          <w:sz w:val="12"/>
          <w:szCs w:val="16"/>
        </w:rPr>
        <w:t>¶</w:t>
      </w:r>
      <w:r w:rsidRPr="0093222E">
        <w:rPr>
          <w:rFonts w:cstheme="minorHAnsi"/>
          <w:sz w:val="14"/>
          <w:szCs w:val="16"/>
        </w:rPr>
        <w:t xml:space="preserve"> </w:t>
      </w:r>
      <w:r w:rsidRPr="007A2EBF">
        <w:rPr>
          <w:rStyle w:val="StyleBoldUnderline"/>
        </w:rPr>
        <w:t>Many</w:t>
      </w:r>
      <w:r w:rsidRPr="0093222E">
        <w:rPr>
          <w:rFonts w:cstheme="minorHAnsi"/>
          <w:sz w:val="14"/>
          <w:szCs w:val="16"/>
        </w:rPr>
        <w:t xml:space="preserve"> people </w:t>
      </w:r>
      <w:r w:rsidRPr="007A2EBF">
        <w:rPr>
          <w:rStyle w:val="StyleBoldUnderline"/>
        </w:rPr>
        <w:t>have proposed technological fixes or political reforms to address various aspects of the global environmental crisis, and many of those measures deserve serious consideration</w:t>
      </w:r>
      <w:r w:rsidRPr="0093222E">
        <w:rPr>
          <w:rFonts w:cstheme="minorHAnsi"/>
          <w:sz w:val="14"/>
          <w:szCs w:val="16"/>
        </w:rPr>
        <w:t xml:space="preserve">. </w:t>
      </w:r>
      <w:r w:rsidRPr="007A2EBF">
        <w:rPr>
          <w:rStyle w:val="StyleBoldUnderline"/>
        </w:rPr>
        <w:t>Some</w:t>
      </w:r>
      <w:r w:rsidRPr="0093222E">
        <w:rPr>
          <w:rFonts w:cstheme="minorHAnsi"/>
          <w:sz w:val="14"/>
          <w:szCs w:val="16"/>
        </w:rPr>
        <w:t xml:space="preserve"> of them </w:t>
      </w:r>
      <w:r w:rsidRPr="007A2EBF">
        <w:rPr>
          <w:rStyle w:val="StyleBoldUnderline"/>
        </w:rPr>
        <w:t>may buy us some time, some of them may delay the ecological day of reckoning</w:t>
      </w:r>
      <w:r w:rsidRPr="0093222E">
        <w:rPr>
          <w:rFonts w:cstheme="minorHAnsi"/>
          <w:sz w:val="14"/>
          <w:szCs w:val="16"/>
        </w:rPr>
        <w:t>.</w:t>
      </w:r>
      <w:r w:rsidRPr="0093222E">
        <w:rPr>
          <w:rFonts w:cstheme="minorHAnsi"/>
          <w:sz w:val="12"/>
          <w:szCs w:val="16"/>
        </w:rPr>
        <w:t>¶</w:t>
      </w:r>
      <w:r w:rsidRPr="0093222E">
        <w:rPr>
          <w:rFonts w:cstheme="minorHAnsi"/>
          <w:sz w:val="14"/>
          <w:szCs w:val="16"/>
        </w:rPr>
        <w:t xml:space="preserve"> Contrary to what </w:t>
      </w:r>
      <w:r w:rsidRPr="007A2EBF">
        <w:rPr>
          <w:rStyle w:val="StyleBoldUnderline"/>
        </w:rPr>
        <w:t>some of our critics claim, no serious socialist is opposed to partial measures or reforms – we will actively support any measure that reduces, limits or delays the devastating effects of capitalism.</w:t>
      </w:r>
      <w:r w:rsidRPr="0093222E">
        <w:rPr>
          <w:rFonts w:cstheme="minorHAnsi"/>
          <w:sz w:val="14"/>
          <w:szCs w:val="16"/>
        </w:rPr>
        <w:t xml:space="preserve"> And </w:t>
      </w:r>
      <w:r w:rsidRPr="007A2EBF">
        <w:rPr>
          <w:rStyle w:val="StyleBoldUnderline"/>
        </w:rPr>
        <w:t>we will work with anyone, socialist or not, who seriously wants to fight for such measures. In fact, just try to stop us</w:t>
      </w:r>
      <w:proofErr w:type="gramStart"/>
      <w:r w:rsidRPr="007A2EBF">
        <w:rPr>
          <w:rStyle w:val="StyleBoldUnderline"/>
        </w:rPr>
        <w:t>!.</w:t>
      </w:r>
      <w:proofErr w:type="gramEnd"/>
      <w:r w:rsidRPr="0093222E">
        <w:rPr>
          <w:rFonts w:cstheme="minorHAnsi"/>
          <w:sz w:val="12"/>
          <w:szCs w:val="16"/>
        </w:rPr>
        <w:t>¶</w:t>
      </w:r>
      <w:r w:rsidRPr="0093222E">
        <w:rPr>
          <w:rFonts w:cstheme="minorHAnsi"/>
          <w:sz w:val="14"/>
          <w:szCs w:val="16"/>
        </w:rPr>
        <w:t xml:space="preserve"> But as socialists, we know that </w:t>
      </w:r>
      <w:r w:rsidRPr="007A2EBF">
        <w:rPr>
          <w:rStyle w:val="StyleBoldUnderline"/>
        </w:rPr>
        <w:t>there can be no lasting solution to the world’s multiple environmental crises so long as capitalism remains the dominant economic and social system on this planet</w:t>
      </w:r>
      <w:r w:rsidRPr="0093222E">
        <w:rPr>
          <w:rFonts w:cstheme="minorHAnsi"/>
          <w:sz w:val="14"/>
          <w:szCs w:val="16"/>
        </w:rPr>
        <w:t>.</w:t>
      </w:r>
      <w:r w:rsidRPr="0093222E">
        <w:rPr>
          <w:rFonts w:cstheme="minorHAnsi"/>
          <w:sz w:val="12"/>
          <w:szCs w:val="16"/>
        </w:rPr>
        <w:t>¶</w:t>
      </w:r>
      <w:r w:rsidRPr="0093222E">
        <w:rPr>
          <w:rFonts w:cstheme="minorHAnsi"/>
          <w:sz w:val="14"/>
          <w:szCs w:val="16"/>
        </w:rPr>
        <w:t xml:space="preserve"> We do not claim to have all the answers, but </w:t>
      </w:r>
      <w:r w:rsidRPr="007A2EBF">
        <w:rPr>
          <w:rStyle w:val="StyleBoldUnderline"/>
        </w:rPr>
        <w:t>we</w:t>
      </w:r>
      <w:r w:rsidRPr="0093222E">
        <w:rPr>
          <w:rFonts w:cstheme="minorHAnsi"/>
          <w:sz w:val="14"/>
          <w:szCs w:val="16"/>
        </w:rPr>
        <w:t xml:space="preserve"> do </w:t>
      </w:r>
      <w:r w:rsidRPr="007A2EBF">
        <w:rPr>
          <w:rStyle w:val="StyleBoldUnderline"/>
        </w:rPr>
        <w:t>have one big answer</w:t>
      </w:r>
      <w:r w:rsidRPr="0093222E">
        <w:rPr>
          <w:rFonts w:cstheme="minorHAnsi"/>
          <w:sz w:val="14"/>
          <w:szCs w:val="16"/>
        </w:rPr>
        <w:t xml:space="preserve">: </w:t>
      </w:r>
      <w:r w:rsidRPr="0093222E">
        <w:rPr>
          <w:rStyle w:val="Emphasis"/>
        </w:rPr>
        <w:t xml:space="preserve">the only basis for long-term, permanent change in the way humanity relates to the rest of nature, is an </w:t>
      </w:r>
      <w:proofErr w:type="spellStart"/>
      <w:r w:rsidRPr="0093222E">
        <w:rPr>
          <w:rStyle w:val="Emphasis"/>
        </w:rPr>
        <w:t>ecosocialist</w:t>
      </w:r>
      <w:proofErr w:type="spellEnd"/>
      <w:r w:rsidRPr="0093222E">
        <w:rPr>
          <w:rStyle w:val="Emphasis"/>
        </w:rPr>
        <w:t xml:space="preserve"> revolution.</w:t>
      </w:r>
      <w:r w:rsidRPr="0093222E">
        <w:rPr>
          <w:rStyle w:val="Emphasis"/>
          <w:b w:val="0"/>
          <w:sz w:val="12"/>
        </w:rPr>
        <w:t>¶</w:t>
      </w:r>
      <w:r w:rsidRPr="0093222E">
        <w:rPr>
          <w:rStyle w:val="Emphasis"/>
        </w:rPr>
        <w:t xml:space="preserve"> If we don’t make that transformation we may delay disaster, but disaster remains inevitable.</w:t>
      </w:r>
      <w:r w:rsidRPr="0093222E">
        <w:rPr>
          <w:rStyle w:val="Emphasis"/>
          <w:b w:val="0"/>
          <w:sz w:val="12"/>
        </w:rPr>
        <w:t>¶</w:t>
      </w:r>
      <w:r w:rsidRPr="0093222E">
        <w:rPr>
          <w:rStyle w:val="Emphasis"/>
        </w:rPr>
        <w:t xml:space="preserve"> </w:t>
      </w:r>
      <w:r w:rsidRPr="0093222E">
        <w:rPr>
          <w:sz w:val="14"/>
        </w:rPr>
        <w:t xml:space="preserve">As the headline on Climate and Capitalism has always said: </w:t>
      </w:r>
      <w:r w:rsidRPr="0093222E">
        <w:rPr>
          <w:rStyle w:val="Emphasis"/>
        </w:rPr>
        <w:t>“</w:t>
      </w:r>
      <w:proofErr w:type="spellStart"/>
      <w:r w:rsidRPr="0093222E">
        <w:rPr>
          <w:rStyle w:val="Emphasis"/>
        </w:rPr>
        <w:t>Ecosocialism</w:t>
      </w:r>
      <w:proofErr w:type="spellEnd"/>
      <w:r w:rsidRPr="0093222E">
        <w:rPr>
          <w:rStyle w:val="Emphasis"/>
        </w:rPr>
        <w:t xml:space="preserve"> or barbarism: There is no third way.”</w:t>
      </w:r>
    </w:p>
    <w:p w:rsidR="0070361C" w:rsidRDefault="0070361C" w:rsidP="0070361C"/>
    <w:p w:rsidR="0070361C" w:rsidRDefault="0070361C" w:rsidP="0070361C">
      <w:pPr>
        <w:pStyle w:val="Heading2"/>
      </w:pPr>
      <w:bookmarkStart w:id="23" w:name="_Toc392944463"/>
      <w:r>
        <w:lastRenderedPageBreak/>
        <w:t>Renewable Energy</w:t>
      </w:r>
      <w:bookmarkEnd w:id="23"/>
    </w:p>
    <w:p w:rsidR="0070361C" w:rsidRPr="00BD25BF" w:rsidRDefault="0070361C" w:rsidP="0070361C">
      <w:pPr>
        <w:keepNext/>
        <w:keepLines/>
        <w:spacing w:before="200"/>
        <w:outlineLvl w:val="3"/>
        <w:rPr>
          <w:rFonts w:eastAsia="MS Gothic"/>
          <w:b/>
          <w:bCs/>
          <w:iCs/>
          <w:sz w:val="26"/>
        </w:rPr>
      </w:pPr>
      <w:r w:rsidRPr="00BD25BF">
        <w:rPr>
          <w:rFonts w:eastAsia="MS Gothic"/>
          <w:b/>
          <w:bCs/>
          <w:iCs/>
          <w:sz w:val="26"/>
        </w:rPr>
        <w:t>Capitalism is at the root of the “renewable energy” movement it depoliticizes all of the ecological costs and re-instates imperialism and produces militarism – at the end of the round you have two options Socialism or Barbarism.</w:t>
      </w:r>
    </w:p>
    <w:p w:rsidR="0070361C" w:rsidRPr="00BD25BF" w:rsidRDefault="0070361C" w:rsidP="0070361C">
      <w:pPr>
        <w:rPr>
          <w:rFonts w:eastAsia="MS Mincho"/>
          <w:b/>
          <w:sz w:val="26"/>
        </w:rPr>
      </w:pPr>
      <w:proofErr w:type="spellStart"/>
      <w:r w:rsidRPr="00BD25BF">
        <w:rPr>
          <w:rFonts w:eastAsia="MS Mincho"/>
          <w:b/>
          <w:sz w:val="26"/>
        </w:rPr>
        <w:t>Kovel</w:t>
      </w:r>
      <w:proofErr w:type="spellEnd"/>
      <w:r w:rsidRPr="00BD25BF">
        <w:rPr>
          <w:rFonts w:eastAsia="MS Mincho"/>
          <w:b/>
          <w:sz w:val="26"/>
        </w:rPr>
        <w:t xml:space="preserve"> and Lowy in 1 </w:t>
      </w:r>
    </w:p>
    <w:p w:rsidR="0070361C" w:rsidRPr="00BD25BF" w:rsidRDefault="0070361C" w:rsidP="0070361C">
      <w:pPr>
        <w:rPr>
          <w:rFonts w:eastAsia="MS Mincho"/>
          <w:sz w:val="16"/>
        </w:rPr>
      </w:pPr>
      <w:r w:rsidRPr="00BD25BF">
        <w:rPr>
          <w:rFonts w:eastAsia="MS Mincho"/>
          <w:sz w:val="16"/>
        </w:rPr>
        <w:t>[Joel an American politician, academic, writer, and eco-socialist, Michael emeritus Research Director at the National Center for</w:t>
      </w:r>
      <w:r w:rsidRPr="00BD25BF">
        <w:rPr>
          <w:rFonts w:eastAsia="MS Mincho"/>
          <w:sz w:val="12"/>
        </w:rPr>
        <w:t>¶</w:t>
      </w:r>
      <w:r w:rsidRPr="00BD25BF">
        <w:rPr>
          <w:rFonts w:eastAsia="MS Mincho"/>
          <w:sz w:val="16"/>
        </w:rPr>
        <w:t xml:space="preserve"> Scientific Research (CNRS) and lectures at the </w:t>
      </w:r>
      <w:proofErr w:type="spellStart"/>
      <w:r w:rsidRPr="00BD25BF">
        <w:rPr>
          <w:rFonts w:eastAsia="MS Mincho"/>
          <w:sz w:val="16"/>
        </w:rPr>
        <w:t>Ecole</w:t>
      </w:r>
      <w:proofErr w:type="spellEnd"/>
      <w:r w:rsidRPr="00BD25BF">
        <w:rPr>
          <w:rFonts w:eastAsia="MS Mincho"/>
          <w:sz w:val="16"/>
        </w:rPr>
        <w:t xml:space="preserve"> des </w:t>
      </w:r>
      <w:proofErr w:type="spellStart"/>
      <w:r w:rsidRPr="00BD25BF">
        <w:rPr>
          <w:rFonts w:eastAsia="MS Mincho"/>
          <w:sz w:val="16"/>
        </w:rPr>
        <w:t>Hautes</w:t>
      </w:r>
      <w:proofErr w:type="spellEnd"/>
      <w:r w:rsidRPr="00BD25BF">
        <w:rPr>
          <w:rFonts w:eastAsia="MS Mincho"/>
          <w:sz w:val="16"/>
        </w:rPr>
        <w:t xml:space="preserve"> Etudes</w:t>
      </w:r>
      <w:r w:rsidRPr="00BD25BF">
        <w:rPr>
          <w:rFonts w:eastAsia="MS Mincho"/>
          <w:sz w:val="12"/>
        </w:rPr>
        <w:t>¶</w:t>
      </w:r>
      <w:r w:rsidRPr="00BD25BF">
        <w:rPr>
          <w:rFonts w:eastAsia="MS Mincho"/>
          <w:sz w:val="16"/>
        </w:rPr>
        <w:t xml:space="preserve"> en Sciences in Paris, “An </w:t>
      </w:r>
      <w:proofErr w:type="spellStart"/>
      <w:r w:rsidRPr="00BD25BF">
        <w:rPr>
          <w:rFonts w:eastAsia="MS Mincho"/>
          <w:sz w:val="16"/>
        </w:rPr>
        <w:t>Ecosocialist</w:t>
      </w:r>
      <w:proofErr w:type="spellEnd"/>
      <w:r w:rsidRPr="00BD25BF">
        <w:rPr>
          <w:rFonts w:eastAsia="MS Mincho"/>
          <w:sz w:val="16"/>
        </w:rPr>
        <w:t xml:space="preserve"> Manifesto,” </w:t>
      </w:r>
      <w:hyperlink r:id="rId24" w:history="1">
        <w:r w:rsidRPr="00BD25BF">
          <w:rPr>
            <w:rFonts w:eastAsia="MS Mincho"/>
            <w:color w:val="0000FF"/>
            <w:sz w:val="16"/>
            <w:u w:val="single"/>
          </w:rPr>
          <w:t>http://www.iefd.org/manifestos/ecosocialist_manifesto.php</w:t>
        </w:r>
      </w:hyperlink>
      <w:r w:rsidRPr="00BD25BF">
        <w:rPr>
          <w:rFonts w:eastAsia="MS Mincho"/>
          <w:sz w:val="16"/>
        </w:rPr>
        <w:t>,   IT//PIRATE</w:t>
      </w:r>
      <w:r w:rsidRPr="00BD25BF">
        <w:rPr>
          <w:rFonts w:eastAsia="MS Mincho"/>
          <w:u w:val="single"/>
        </w:rPr>
        <w:t>]</w:t>
      </w:r>
    </w:p>
    <w:p w:rsidR="0070361C" w:rsidRPr="00BD25BF" w:rsidRDefault="0070361C" w:rsidP="0070361C">
      <w:pPr>
        <w:rPr>
          <w:rFonts w:eastAsia="MS Mincho"/>
          <w:sz w:val="16"/>
        </w:rPr>
      </w:pPr>
      <w:r w:rsidRPr="00BD25BF">
        <w:rPr>
          <w:rFonts w:eastAsia="MS Mincho"/>
          <w:sz w:val="16"/>
        </w:rPr>
        <w:t>We reject all euphemisms or propagandistic softening of the brutality of this regime</w:t>
      </w:r>
      <w:r w:rsidRPr="00BD25BF">
        <w:rPr>
          <w:rFonts w:eastAsia="MS Mincho"/>
          <w:sz w:val="16"/>
          <w:highlight w:val="yellow"/>
        </w:rPr>
        <w:t xml:space="preserve">: </w:t>
      </w:r>
      <w:r w:rsidRPr="00BD25BF">
        <w:rPr>
          <w:rFonts w:eastAsia="MS Mincho"/>
          <w:b/>
          <w:highlight w:val="yellow"/>
          <w:u w:val="single"/>
        </w:rPr>
        <w:t xml:space="preserve">all </w:t>
      </w:r>
      <w:proofErr w:type="spellStart"/>
      <w:r w:rsidRPr="00BD25BF">
        <w:rPr>
          <w:rFonts w:eastAsia="MS Mincho"/>
          <w:b/>
          <w:highlight w:val="yellow"/>
          <w:u w:val="single"/>
        </w:rPr>
        <w:t>greenwashing</w:t>
      </w:r>
      <w:proofErr w:type="spellEnd"/>
      <w:r w:rsidRPr="00BD25BF">
        <w:rPr>
          <w:rFonts w:eastAsia="MS Mincho"/>
          <w:b/>
          <w:highlight w:val="yellow"/>
          <w:u w:val="single"/>
        </w:rPr>
        <w:t xml:space="preserve"> of its ecological costs, all mystification of the human costs under the names of democracy and human rights</w:t>
      </w:r>
      <w:r w:rsidRPr="00BD25BF">
        <w:rPr>
          <w:rFonts w:eastAsia="MS Mincho"/>
          <w:b/>
          <w:u w:val="single"/>
        </w:rPr>
        <w:t>.</w:t>
      </w:r>
      <w:r w:rsidRPr="00BD25BF">
        <w:rPr>
          <w:rFonts w:eastAsia="MS Mincho"/>
          <w:sz w:val="16"/>
        </w:rPr>
        <w:t xml:space="preserve"> </w:t>
      </w:r>
      <w:r w:rsidRPr="00BD25BF">
        <w:rPr>
          <w:rFonts w:eastAsia="MS Mincho"/>
          <w:b/>
          <w:u w:val="single"/>
        </w:rPr>
        <w:t xml:space="preserve">We insist instead upon looking at capital from the standpoint of what it has really done. </w:t>
      </w:r>
      <w:r w:rsidRPr="00BD25BF">
        <w:rPr>
          <w:rFonts w:eastAsia="MS Mincho"/>
          <w:b/>
          <w:highlight w:val="yellow"/>
          <w:u w:val="single"/>
        </w:rPr>
        <w:t>Acting on nature and its ecological balance, the regime, with its imperative to constantly expand profitability, exposes ecosystems to destabilizing pollutants, fragments habitats that have evolved</w:t>
      </w:r>
      <w:r w:rsidRPr="00BD25BF">
        <w:rPr>
          <w:rFonts w:eastAsia="MS Mincho"/>
          <w:sz w:val="16"/>
        </w:rPr>
        <w:t xml:space="preserve"> over </w:t>
      </w:r>
      <w:proofErr w:type="spellStart"/>
      <w:r w:rsidRPr="00BD25BF">
        <w:rPr>
          <w:rFonts w:eastAsia="MS Mincho"/>
          <w:sz w:val="16"/>
        </w:rPr>
        <w:t>aeons</w:t>
      </w:r>
      <w:proofErr w:type="spellEnd"/>
      <w:r w:rsidRPr="00BD25BF">
        <w:rPr>
          <w:rFonts w:eastAsia="MS Mincho"/>
          <w:sz w:val="16"/>
        </w:rPr>
        <w:t xml:space="preserve"> to allow the flourishing of organisms, </w:t>
      </w:r>
      <w:r w:rsidRPr="00BD25BF">
        <w:rPr>
          <w:rFonts w:eastAsia="MS Mincho"/>
          <w:b/>
          <w:u w:val="single"/>
        </w:rPr>
        <w:t>squanders resources</w:t>
      </w:r>
      <w:r w:rsidRPr="00BD25BF">
        <w:rPr>
          <w:rFonts w:eastAsia="MS Mincho"/>
          <w:sz w:val="16"/>
        </w:rPr>
        <w:t xml:space="preserve">, and reduces the sensuous vitality of nature to </w:t>
      </w:r>
      <w:r w:rsidRPr="00BD25BF">
        <w:rPr>
          <w:rFonts w:eastAsia="MS Mincho"/>
          <w:b/>
          <w:u w:val="single"/>
        </w:rPr>
        <w:t>the</w:t>
      </w:r>
      <w:r w:rsidRPr="00BD25BF">
        <w:rPr>
          <w:rFonts w:eastAsia="MS Mincho"/>
          <w:sz w:val="16"/>
        </w:rPr>
        <w:t xml:space="preserve"> cold </w:t>
      </w:r>
      <w:r w:rsidRPr="00BD25BF">
        <w:rPr>
          <w:rFonts w:eastAsia="MS Mincho"/>
          <w:b/>
          <w:u w:val="single"/>
        </w:rPr>
        <w:t>exchangeability required for the accumulation of capital</w:t>
      </w:r>
      <w:r w:rsidRPr="00BD25BF">
        <w:rPr>
          <w:rFonts w:eastAsia="MS Mincho"/>
          <w:sz w:val="16"/>
        </w:rPr>
        <w:t xml:space="preserve">. From the side of humanity, with its requirements for self-determination, community, and a meaningful existence, capital reduces the majority of the world's people to a mere reservoir of labor power while discarding much of the remainder as useless nuisances. </w:t>
      </w:r>
      <w:r w:rsidRPr="00BD25BF">
        <w:rPr>
          <w:rFonts w:eastAsia="MS Mincho"/>
          <w:b/>
          <w:highlight w:val="yellow"/>
          <w:u w:val="single"/>
        </w:rPr>
        <w:t xml:space="preserve">It has invaded and undermined the integrity of communities through its global mass culture of consumerism and </w:t>
      </w:r>
      <w:proofErr w:type="spellStart"/>
      <w:r w:rsidRPr="00BD25BF">
        <w:rPr>
          <w:rFonts w:eastAsia="MS Mincho"/>
          <w:b/>
          <w:highlight w:val="yellow"/>
          <w:u w:val="single"/>
        </w:rPr>
        <w:t>depoliticization</w:t>
      </w:r>
      <w:proofErr w:type="spellEnd"/>
      <w:r w:rsidRPr="00BD25BF">
        <w:rPr>
          <w:rFonts w:eastAsia="MS Mincho"/>
          <w:b/>
          <w:u w:val="single"/>
        </w:rPr>
        <w:t>.</w:t>
      </w:r>
      <w:r w:rsidRPr="00BD25BF">
        <w:rPr>
          <w:rFonts w:eastAsia="MS Mincho"/>
          <w:sz w:val="16"/>
        </w:rPr>
        <w:t xml:space="preserve"> It has expanded disparities in wealth and power to levels unprecedented in human history. It has worked hand in glove with a network of corrupt and subservient client states whose local elites carry out the work of repression while sparing the center of its opprobrium. And </w:t>
      </w:r>
      <w:r w:rsidRPr="00BD25BF">
        <w:rPr>
          <w:rFonts w:eastAsia="MS Mincho"/>
          <w:b/>
          <w:u w:val="single"/>
        </w:rPr>
        <w:t xml:space="preserve">it has set going a network of </w:t>
      </w:r>
      <w:proofErr w:type="spellStart"/>
      <w:r w:rsidRPr="00BD25BF">
        <w:rPr>
          <w:rFonts w:eastAsia="MS Mincho"/>
          <w:b/>
          <w:u w:val="single"/>
        </w:rPr>
        <w:t>transtatal</w:t>
      </w:r>
      <w:proofErr w:type="spellEnd"/>
      <w:r w:rsidRPr="00BD25BF">
        <w:rPr>
          <w:rFonts w:eastAsia="MS Mincho"/>
          <w:b/>
          <w:u w:val="single"/>
        </w:rPr>
        <w:t xml:space="preserve"> organizations under the overall supervision of the Western powers and the superpower United States, to undermine the autonomy of the periphery and bind it into indebtedness while maintaining a huge military apparatus to enforce compliance to the capitalist center We believe that the present capitalist system cannot regulate, much less overcome, the crises it has set going. It cannot solve the ecological crisis because to do so requires setting limits upon accumulation</w:t>
      </w:r>
      <w:r w:rsidRPr="00BD25BF">
        <w:rPr>
          <w:rFonts w:eastAsia="MS Mincho"/>
          <w:sz w:val="16"/>
        </w:rPr>
        <w:t xml:space="preserve">—an unacceptable option for a system predicated upon the rule: Grow or Die! And </w:t>
      </w:r>
      <w:r w:rsidRPr="00BD25BF">
        <w:rPr>
          <w:rFonts w:eastAsia="MS Mincho"/>
          <w:b/>
          <w:u w:val="single"/>
        </w:rPr>
        <w:t>it cannot solve the crisis posed by terror and other forms of violent rebellion because to do so would mean abandoning the logic of empire</w:t>
      </w:r>
      <w:r w:rsidRPr="00BD25BF">
        <w:rPr>
          <w:rFonts w:eastAsia="MS Mincho"/>
          <w:sz w:val="16"/>
        </w:rPr>
        <w:t xml:space="preserve">, </w:t>
      </w:r>
      <w:r w:rsidRPr="00BD25BF">
        <w:rPr>
          <w:rFonts w:eastAsia="MS Mincho"/>
          <w:b/>
          <w:u w:val="single"/>
        </w:rPr>
        <w:t>which</w:t>
      </w:r>
      <w:r w:rsidRPr="00BD25BF">
        <w:rPr>
          <w:rFonts w:eastAsia="MS Mincho"/>
          <w:sz w:val="16"/>
        </w:rPr>
        <w:t xml:space="preserve"> would </w:t>
      </w:r>
      <w:r w:rsidRPr="00BD25BF">
        <w:rPr>
          <w:rFonts w:eastAsia="MS Mincho"/>
          <w:b/>
          <w:u w:val="single"/>
        </w:rPr>
        <w:t>impose unacceptable limits on growth and the whole "way of life" sustained by empire.</w:t>
      </w:r>
      <w:r w:rsidRPr="00BD25BF">
        <w:rPr>
          <w:rFonts w:eastAsia="MS Mincho"/>
          <w:sz w:val="16"/>
        </w:rPr>
        <w:t xml:space="preserve"> Its only remaining option is to resort to brutal force, thereby increasing alienation and sowing the seed of further terrorism . . . and further counter-terrorism, evolving into a new and malignant variation of fascism. In sum, </w:t>
      </w:r>
      <w:r w:rsidRPr="00BD25BF">
        <w:rPr>
          <w:rFonts w:eastAsia="MS Mincho"/>
          <w:b/>
          <w:highlight w:val="yellow"/>
          <w:u w:val="single"/>
        </w:rPr>
        <w:t>the capitalist world system is</w:t>
      </w:r>
      <w:r w:rsidRPr="00BD25BF">
        <w:rPr>
          <w:rFonts w:eastAsia="MS Mincho"/>
          <w:sz w:val="16"/>
        </w:rPr>
        <w:t xml:space="preserve"> historically </w:t>
      </w:r>
      <w:r w:rsidRPr="00BD25BF">
        <w:rPr>
          <w:rFonts w:eastAsia="MS Mincho"/>
          <w:b/>
          <w:highlight w:val="yellow"/>
          <w:u w:val="single"/>
        </w:rPr>
        <w:t>bankrupt</w:t>
      </w:r>
      <w:r w:rsidRPr="00BD25BF">
        <w:rPr>
          <w:rFonts w:eastAsia="MS Mincho"/>
          <w:sz w:val="16"/>
        </w:rPr>
        <w:t xml:space="preserve">. It has become an empire unable to adapt, </w:t>
      </w:r>
      <w:r w:rsidRPr="00BD25BF">
        <w:rPr>
          <w:rFonts w:eastAsia="MS Mincho"/>
          <w:b/>
          <w:u w:val="single"/>
        </w:rPr>
        <w:t>whose</w:t>
      </w:r>
      <w:r w:rsidRPr="00BD25BF">
        <w:rPr>
          <w:rFonts w:eastAsia="MS Mincho"/>
          <w:sz w:val="16"/>
        </w:rPr>
        <w:t xml:space="preserve"> very gigantism exposes its underlying weakness. It is, </w:t>
      </w:r>
      <w:r w:rsidRPr="00BD25BF">
        <w:rPr>
          <w:rFonts w:eastAsia="MS Mincho"/>
          <w:b/>
          <w:highlight w:val="yellow"/>
          <w:u w:val="single"/>
        </w:rPr>
        <w:t>in the language of ecology, profoundly unsustainable, and must be changed fundamentally, nay, replaced, if there is to be a future worth living</w:t>
      </w:r>
      <w:r w:rsidRPr="00BD25BF">
        <w:rPr>
          <w:rFonts w:eastAsia="MS Mincho"/>
          <w:sz w:val="16"/>
        </w:rPr>
        <w:t xml:space="preserve">. Thus the stark choice once posed by Rosa Luxemburg returns: </w:t>
      </w:r>
      <w:r w:rsidRPr="00BD25BF">
        <w:rPr>
          <w:rFonts w:eastAsia="MS Mincho"/>
          <w:b/>
          <w:highlight w:val="yellow"/>
          <w:u w:val="single"/>
        </w:rPr>
        <w:t>Socialism or Barbarism</w:t>
      </w:r>
      <w:r w:rsidRPr="00BD25BF">
        <w:rPr>
          <w:rFonts w:eastAsia="MS Mincho"/>
          <w:sz w:val="16"/>
        </w:rPr>
        <w:t>!, where the face of the latter now reflects the imprint of the intervening century and assumes the countenance of ecocatastrophe, terror counterterror, and their fascist degeneration.</w:t>
      </w:r>
    </w:p>
    <w:p w:rsidR="0070361C" w:rsidRDefault="0070361C" w:rsidP="0070361C"/>
    <w:p w:rsidR="0070361C" w:rsidRPr="00AB2A4F" w:rsidRDefault="0070361C" w:rsidP="0070361C">
      <w:pPr>
        <w:keepNext/>
        <w:keepLines/>
        <w:spacing w:before="200"/>
        <w:outlineLvl w:val="3"/>
        <w:rPr>
          <w:rFonts w:eastAsia="MS Gothic"/>
          <w:b/>
          <w:bCs/>
          <w:iCs/>
          <w:sz w:val="26"/>
        </w:rPr>
      </w:pPr>
      <w:r w:rsidRPr="00AB2A4F">
        <w:rPr>
          <w:rFonts w:eastAsia="MS Gothic"/>
          <w:b/>
          <w:bCs/>
          <w:iCs/>
          <w:sz w:val="26"/>
        </w:rPr>
        <w:t>Renewable energy is the latest trend in capitalism and allows the global spread of capital under the guise of a greener world.</w:t>
      </w:r>
    </w:p>
    <w:p w:rsidR="0070361C" w:rsidRPr="00AB2A4F" w:rsidRDefault="0070361C" w:rsidP="0070361C">
      <w:pPr>
        <w:rPr>
          <w:rFonts w:eastAsia="MS Mincho"/>
          <w:b/>
          <w:bCs/>
          <w:sz w:val="26"/>
        </w:rPr>
      </w:pPr>
      <w:proofErr w:type="spellStart"/>
      <w:r w:rsidRPr="00AB2A4F">
        <w:rPr>
          <w:rFonts w:eastAsia="MS Mincho"/>
          <w:b/>
          <w:sz w:val="26"/>
        </w:rPr>
        <w:t>Pernick</w:t>
      </w:r>
      <w:proofErr w:type="spellEnd"/>
      <w:r w:rsidRPr="00AB2A4F">
        <w:rPr>
          <w:rFonts w:eastAsia="MS Mincho"/>
          <w:b/>
          <w:sz w:val="26"/>
        </w:rPr>
        <w:t xml:space="preserve"> and </w:t>
      </w:r>
      <w:proofErr w:type="spellStart"/>
      <w:r w:rsidRPr="00AB2A4F">
        <w:rPr>
          <w:rFonts w:eastAsia="MS Mincho"/>
          <w:b/>
          <w:sz w:val="26"/>
        </w:rPr>
        <w:t>Makower</w:t>
      </w:r>
      <w:proofErr w:type="spellEnd"/>
      <w:r w:rsidRPr="00AB2A4F">
        <w:rPr>
          <w:rFonts w:eastAsia="MS Mincho"/>
          <w:b/>
          <w:sz w:val="26"/>
        </w:rPr>
        <w:t xml:space="preserve"> in 2012 </w:t>
      </w:r>
      <w:r w:rsidRPr="00AB2A4F">
        <w:rPr>
          <w:rFonts w:eastAsia="MS Mincho"/>
          <w:sz w:val="16"/>
        </w:rPr>
        <w:t xml:space="preserve">[Joel, is the executive editor of Greener World Media. and Ron co-author of The Clean Tech Revolution and co-founder and principal of Clean Edge, is "an accomplished market research, publishing, and business development entrepreneur with two decades of high-tech experience," "The New </w:t>
      </w:r>
      <w:proofErr w:type="spellStart"/>
      <w:r w:rsidRPr="00AB2A4F">
        <w:rPr>
          <w:rFonts w:eastAsia="MS Mincho"/>
          <w:sz w:val="16"/>
        </w:rPr>
        <w:t>New</w:t>
      </w:r>
      <w:proofErr w:type="spellEnd"/>
      <w:r w:rsidRPr="00AB2A4F">
        <w:rPr>
          <w:rFonts w:eastAsia="MS Mincho"/>
          <w:sz w:val="16"/>
        </w:rPr>
        <w:t xml:space="preserve"> Economy." Whole Earth 104 (2001): 8. Academic Search Premier. </w:t>
      </w:r>
      <w:proofErr w:type="gramStart"/>
      <w:r w:rsidRPr="00AB2A4F">
        <w:rPr>
          <w:rFonts w:eastAsia="MS Mincho"/>
          <w:sz w:val="16"/>
        </w:rPr>
        <w:t>Web.</w:t>
      </w:r>
      <w:proofErr w:type="gramEnd"/>
      <w:r w:rsidRPr="00AB2A4F">
        <w:rPr>
          <w:rFonts w:eastAsia="MS Mincho"/>
          <w:sz w:val="16"/>
        </w:rPr>
        <w:t xml:space="preserve"> 13 Aug. 2012</w:t>
      </w:r>
      <w:r w:rsidRPr="00AB2A4F">
        <w:rPr>
          <w:rFonts w:eastAsia="MS Mincho"/>
        </w:rPr>
        <w:t>]</w:t>
      </w:r>
    </w:p>
    <w:p w:rsidR="0070361C" w:rsidRPr="00AB2A4F" w:rsidRDefault="0070361C" w:rsidP="0070361C">
      <w:pPr>
        <w:rPr>
          <w:rFonts w:eastAsia="MS Mincho"/>
          <w:sz w:val="16"/>
        </w:rPr>
      </w:pPr>
      <w:r w:rsidRPr="00AB2A4F">
        <w:rPr>
          <w:rFonts w:eastAsia="MS Mincho"/>
          <w:sz w:val="16"/>
        </w:rPr>
        <w:lastRenderedPageBreak/>
        <w:t>For all the hype about the New Economy--the irrationally exuberant e-world that is now getting its comeuppance--</w:t>
      </w:r>
      <w:r w:rsidRPr="00AB2A4F">
        <w:rPr>
          <w:rFonts w:eastAsia="MS Mincho"/>
          <w:b/>
          <w:highlight w:val="yellow"/>
          <w:u w:val="single"/>
        </w:rPr>
        <w:t>a</w:t>
      </w:r>
      <w:r w:rsidRPr="00AB2A4F">
        <w:rPr>
          <w:rFonts w:eastAsia="MS Mincho"/>
          <w:b/>
          <w:u w:val="single"/>
        </w:rPr>
        <w:t xml:space="preserve"> real</w:t>
      </w:r>
      <w:r w:rsidRPr="00AB2A4F">
        <w:rPr>
          <w:rFonts w:eastAsia="MS Mincho"/>
          <w:sz w:val="16"/>
        </w:rPr>
        <w:t>, and sustainable</w:t>
      </w:r>
      <w:r w:rsidRPr="00AB2A4F">
        <w:rPr>
          <w:rFonts w:eastAsia="MS Mincho"/>
          <w:b/>
          <w:u w:val="single"/>
        </w:rPr>
        <w:t xml:space="preserve">, new </w:t>
      </w:r>
      <w:proofErr w:type="spellStart"/>
      <w:r w:rsidRPr="00AB2A4F">
        <w:rPr>
          <w:rFonts w:eastAsia="MS Mincho"/>
          <w:b/>
          <w:highlight w:val="yellow"/>
          <w:u w:val="single"/>
        </w:rPr>
        <w:t>new</w:t>
      </w:r>
      <w:proofErr w:type="spellEnd"/>
      <w:r w:rsidRPr="00AB2A4F">
        <w:rPr>
          <w:rFonts w:eastAsia="MS Mincho"/>
          <w:b/>
          <w:highlight w:val="yellow"/>
          <w:u w:val="single"/>
        </w:rPr>
        <w:t xml:space="preserve"> economy is emerging.</w:t>
      </w:r>
      <w:r w:rsidRPr="00AB2A4F">
        <w:rPr>
          <w:rFonts w:eastAsia="MS Mincho"/>
          <w:b/>
          <w:u w:val="single"/>
        </w:rPr>
        <w:t xml:space="preserve"> It is </w:t>
      </w:r>
      <w:r w:rsidRPr="00AB2A4F">
        <w:rPr>
          <w:rFonts w:eastAsia="MS Mincho"/>
          <w:b/>
          <w:highlight w:val="yellow"/>
          <w:u w:val="single"/>
        </w:rPr>
        <w:t>based</w:t>
      </w:r>
      <w:r w:rsidRPr="00AB2A4F">
        <w:rPr>
          <w:rFonts w:eastAsia="MS Mincho"/>
          <w:sz w:val="16"/>
        </w:rPr>
        <w:t xml:space="preserve"> not on ephemeral (and dubious) products and services, but </w:t>
      </w:r>
      <w:r w:rsidRPr="00AB2A4F">
        <w:rPr>
          <w:rFonts w:eastAsia="MS Mincho"/>
          <w:b/>
          <w:highlight w:val="yellow"/>
          <w:u w:val="single"/>
        </w:rPr>
        <w:t>on</w:t>
      </w:r>
      <w:r w:rsidRPr="00AB2A4F">
        <w:rPr>
          <w:rFonts w:eastAsia="MS Mincho"/>
          <w:b/>
          <w:u w:val="single"/>
        </w:rPr>
        <w:t xml:space="preserve"> providing dean energy,</w:t>
      </w:r>
      <w:r w:rsidRPr="00AB2A4F">
        <w:rPr>
          <w:rFonts w:eastAsia="MS Mincho"/>
          <w:sz w:val="16"/>
        </w:rPr>
        <w:t xml:space="preserve"> clean transportation, clean water, and other goods </w:t>
      </w:r>
      <w:r w:rsidRPr="00AB2A4F">
        <w:rPr>
          <w:rFonts w:eastAsia="MS Mincho"/>
          <w:b/>
          <w:u w:val="single"/>
        </w:rPr>
        <w:t xml:space="preserve">and services that embody the principles of </w:t>
      </w:r>
      <w:r w:rsidRPr="00AB2A4F">
        <w:rPr>
          <w:rFonts w:eastAsia="MS Mincho"/>
          <w:b/>
          <w:highlight w:val="yellow"/>
          <w:u w:val="single"/>
        </w:rPr>
        <w:t>industrial ecology, resource productivity, and natural capitalism</w:t>
      </w:r>
      <w:r w:rsidRPr="00AB2A4F">
        <w:rPr>
          <w:rFonts w:eastAsia="MS Mincho"/>
          <w:sz w:val="16"/>
        </w:rPr>
        <w:t xml:space="preserve">. This is no mere recasting of the seventies' Appropriate Technology movement so familiar to the Whole Earth community. </w:t>
      </w:r>
      <w:r w:rsidRPr="00AB2A4F">
        <w:rPr>
          <w:rFonts w:eastAsia="MS Mincho"/>
          <w:b/>
          <w:u w:val="single"/>
        </w:rPr>
        <w:t xml:space="preserve">The new </w:t>
      </w:r>
      <w:r w:rsidRPr="00AB2A4F">
        <w:rPr>
          <w:rFonts w:eastAsia="MS Mincho"/>
          <w:b/>
          <w:highlight w:val="yellow"/>
          <w:u w:val="single"/>
        </w:rPr>
        <w:t>clean-tech era is represented by a diverse and dispersed corps of companies, from start-ups to multinational giants</w:t>
      </w:r>
      <w:r w:rsidRPr="00AB2A4F">
        <w:rPr>
          <w:rFonts w:eastAsia="MS Mincho"/>
          <w:b/>
          <w:u w:val="single"/>
        </w:rPr>
        <w:t>, with support: from forward-thinking investors, researchers, politicians, and customers</w:t>
      </w:r>
      <w:r w:rsidRPr="00AB2A4F">
        <w:rPr>
          <w:rFonts w:eastAsia="MS Mincho"/>
          <w:sz w:val="16"/>
        </w:rPr>
        <w:t xml:space="preserve">. A recent sampling: Solar </w:t>
      </w:r>
      <w:proofErr w:type="spellStart"/>
      <w:r w:rsidRPr="00AB2A4F">
        <w:rPr>
          <w:rFonts w:eastAsia="MS Mincho"/>
          <w:sz w:val="16"/>
        </w:rPr>
        <w:t>photovoltaics</w:t>
      </w:r>
      <w:proofErr w:type="spellEnd"/>
      <w:r w:rsidRPr="00AB2A4F">
        <w:rPr>
          <w:rFonts w:eastAsia="MS Mincho"/>
          <w:sz w:val="16"/>
        </w:rPr>
        <w:t xml:space="preserve"> are on track to become the fastest-growing source of electricity generation in the </w:t>
      </w:r>
      <w:r w:rsidRPr="00AB2A4F">
        <w:rPr>
          <w:rFonts w:eastAsia="MS Mincho"/>
          <w:b/>
          <w:u w:val="single"/>
        </w:rPr>
        <w:t xml:space="preserve">US. Experts predict </w:t>
      </w:r>
      <w:proofErr w:type="spellStart"/>
      <w:r w:rsidRPr="00AB2A4F">
        <w:rPr>
          <w:rFonts w:eastAsia="MS Mincho"/>
          <w:b/>
          <w:u w:val="single"/>
        </w:rPr>
        <w:t>photovoltaics</w:t>
      </w:r>
      <w:proofErr w:type="spellEnd"/>
      <w:r w:rsidRPr="00AB2A4F">
        <w:rPr>
          <w:rFonts w:eastAsia="MS Mincho"/>
          <w:b/>
          <w:u w:val="single"/>
        </w:rPr>
        <w:t xml:space="preserve"> will grow by nearly 20 percent a year for the next two decades</w:t>
      </w:r>
      <w:r w:rsidRPr="00AB2A4F">
        <w:rPr>
          <w:rFonts w:eastAsia="MS Mincho"/>
          <w:sz w:val="16"/>
        </w:rPr>
        <w:t xml:space="preserve">, though some believe that's conservative. </w:t>
      </w:r>
      <w:r w:rsidRPr="00AB2A4F">
        <w:rPr>
          <w:rFonts w:eastAsia="MS Mincho"/>
          <w:b/>
          <w:u w:val="single"/>
        </w:rPr>
        <w:t>Wind power is growing even faster,</w:t>
      </w:r>
      <w:r w:rsidRPr="00AB2A4F">
        <w:rPr>
          <w:rFonts w:eastAsia="MS Mincho"/>
          <w:sz w:val="16"/>
        </w:rPr>
        <w:t xml:space="preserve"> with Germany leading the way, outstripping the world's next-largest producer, the US, almost threefold. But </w:t>
      </w:r>
      <w:r w:rsidRPr="00AB2A4F">
        <w:rPr>
          <w:rFonts w:eastAsia="MS Mincho"/>
          <w:b/>
          <w:u w:val="single"/>
        </w:rPr>
        <w:t>the US is poised to regain the lead,</w:t>
      </w:r>
      <w:r w:rsidRPr="00AB2A4F">
        <w:rPr>
          <w:rFonts w:eastAsia="MS Mincho"/>
          <w:sz w:val="16"/>
        </w:rPr>
        <w:t xml:space="preserve"> according to Dresdner Kleinwort Wasserstein investment bank, which predicts that</w:t>
      </w:r>
      <w:r w:rsidRPr="00AB2A4F">
        <w:rPr>
          <w:rFonts w:eastAsia="MS Mincho"/>
          <w:b/>
          <w:u w:val="single"/>
        </w:rPr>
        <w:t xml:space="preserve">, worldwide, wind energy generation will </w:t>
      </w:r>
      <w:proofErr w:type="gramStart"/>
      <w:r w:rsidRPr="00AB2A4F">
        <w:rPr>
          <w:rFonts w:eastAsia="MS Mincho"/>
          <w:b/>
          <w:u w:val="single"/>
        </w:rPr>
        <w:t>rise</w:t>
      </w:r>
      <w:proofErr w:type="gramEnd"/>
      <w:r w:rsidRPr="00AB2A4F">
        <w:rPr>
          <w:rFonts w:eastAsia="MS Mincho"/>
          <w:b/>
          <w:u w:val="single"/>
        </w:rPr>
        <w:t xml:space="preserve"> more than tenfold between now and 2010. Governments are committing to renewable energy. The European Union wants a fifth of all electricity to come from renewables by 2010.</w:t>
      </w:r>
      <w:r w:rsidRPr="00AB2A4F">
        <w:rPr>
          <w:rFonts w:eastAsia="MS Mincho"/>
          <w:sz w:val="16"/>
        </w:rPr>
        <w:t xml:space="preserve"> Japan produced 80 megawatts of new solar power generating capacity last year--enough to power 80,000 average US homes, or more than 130,000 Japanese households. Japan is now the world's leading producer of photovoltaic cells. </w:t>
      </w:r>
      <w:r w:rsidRPr="00AB2A4F">
        <w:rPr>
          <w:rFonts w:eastAsia="MS Mincho"/>
          <w:b/>
          <w:u w:val="single"/>
        </w:rPr>
        <w:t>Multilateral organizations are making significant commitments to renewables and other clean technologies in the developing world. Iceland</w:t>
      </w:r>
      <w:r w:rsidRPr="00AB2A4F">
        <w:rPr>
          <w:rFonts w:eastAsia="MS Mincho"/>
          <w:sz w:val="16"/>
        </w:rPr>
        <w:t xml:space="preserve">, which already produces all of its heating and electricity from geothermal and hydroelectric plants, </w:t>
      </w:r>
      <w:r w:rsidRPr="00AB2A4F">
        <w:rPr>
          <w:rFonts w:eastAsia="MS Mincho"/>
          <w:b/>
          <w:u w:val="single"/>
        </w:rPr>
        <w:t>aims to become the world's first hydrogen-based economy</w:t>
      </w:r>
      <w:r w:rsidRPr="00AB2A4F">
        <w:rPr>
          <w:rFonts w:eastAsia="MS Mincho"/>
          <w:sz w:val="16"/>
        </w:rPr>
        <w:t xml:space="preserve">, the test bed for a new generation of vehicles and buildings run on fuel cells powered by an element as plentiful as water. </w:t>
      </w:r>
      <w:proofErr w:type="gramStart"/>
      <w:r w:rsidRPr="00AB2A4F">
        <w:rPr>
          <w:rFonts w:eastAsia="MS Mincho"/>
          <w:sz w:val="16"/>
        </w:rPr>
        <w:t>It's</w:t>
      </w:r>
      <w:proofErr w:type="gramEnd"/>
      <w:r w:rsidRPr="00AB2A4F">
        <w:rPr>
          <w:rFonts w:eastAsia="MS Mincho"/>
          <w:sz w:val="16"/>
        </w:rPr>
        <w:t xml:space="preserve"> goal: eliminate petroleum use by 2030. The list of clean-vehicle initiatives is breathtaking, as the oil and automotive sectors at last embrace the future. </w:t>
      </w:r>
      <w:r w:rsidRPr="00AB2A4F">
        <w:rPr>
          <w:rFonts w:eastAsia="MS Gothic"/>
          <w:b/>
          <w:u w:val="single"/>
        </w:rPr>
        <w:t>Clean tech, like politics, can make for strange bedfellows. For example, General Motors and Toyota are teaming with ExxonMobil to produce a clean hydrocarbon fuel in the short to medium term. Meanwhile, everyone from Buick to BMW is touting their upcoming hybrid or fuel-cell vehicles, putting a dozen or more smaller firms making clean-tech engine components squarely in investors' sights</w:t>
      </w:r>
      <w:r w:rsidRPr="00AB2A4F">
        <w:rPr>
          <w:rFonts w:eastAsia="MS Gothic"/>
          <w:sz w:val="16"/>
        </w:rPr>
        <w:t xml:space="preserve">. </w:t>
      </w:r>
      <w:r w:rsidRPr="00AB2A4F">
        <w:rPr>
          <w:rFonts w:eastAsia="MS Gothic"/>
          <w:b/>
          <w:u w:val="single"/>
        </w:rPr>
        <w:t xml:space="preserve">Ensuring adequate supplies of clean water has become big business. </w:t>
      </w:r>
      <w:r w:rsidRPr="00AB2A4F">
        <w:rPr>
          <w:rFonts w:eastAsia="MS Mincho"/>
          <w:sz w:val="16"/>
        </w:rPr>
        <w:t xml:space="preserve">Biological purification systems, once the domain of alternative </w:t>
      </w:r>
      <w:proofErr w:type="spellStart"/>
      <w:r w:rsidRPr="00AB2A4F">
        <w:rPr>
          <w:rFonts w:eastAsia="MS Mincho"/>
          <w:sz w:val="16"/>
        </w:rPr>
        <w:t>lifestylers</w:t>
      </w:r>
      <w:proofErr w:type="spellEnd"/>
      <w:r w:rsidRPr="00AB2A4F">
        <w:rPr>
          <w:rFonts w:eastAsia="MS Mincho"/>
          <w:sz w:val="16"/>
        </w:rPr>
        <w:t xml:space="preserve">, can be found adjacent to factories and inside cities. </w:t>
      </w:r>
      <w:r w:rsidRPr="00AB2A4F">
        <w:rPr>
          <w:rFonts w:eastAsia="MS Mincho"/>
          <w:b/>
          <w:u w:val="single"/>
        </w:rPr>
        <w:t>US water recycling and reuse is projected to quadruple by 2020, according to Group Triton, a water-industry analyst</w:t>
      </w:r>
      <w:r w:rsidRPr="00AB2A4F">
        <w:rPr>
          <w:rFonts w:eastAsia="MS Mincho"/>
          <w:sz w:val="16"/>
        </w:rPr>
        <w:t xml:space="preserve">. Orange County, California, is building the world's largest water-reuse plant to maintain a sustainable water supply for its growing population. Last year, amid a depressing market, water stocks handily outperformed the </w:t>
      </w:r>
      <w:proofErr w:type="gramStart"/>
      <w:r w:rsidRPr="00AB2A4F">
        <w:rPr>
          <w:rFonts w:eastAsia="MS Mincho"/>
          <w:sz w:val="16"/>
        </w:rPr>
        <w:t>Nasdaq</w:t>
      </w:r>
      <w:proofErr w:type="gramEnd"/>
      <w:r w:rsidRPr="00AB2A4F">
        <w:rPr>
          <w:rFonts w:eastAsia="MS Mincho"/>
          <w:sz w:val="16"/>
        </w:rPr>
        <w:t xml:space="preserve"> and S&amp;P indices</w:t>
      </w:r>
      <w:r w:rsidRPr="00AB2A4F">
        <w:rPr>
          <w:rFonts w:eastAsia="MS Gothic"/>
          <w:b/>
          <w:u w:val="single"/>
        </w:rPr>
        <w:t xml:space="preserve">. </w:t>
      </w:r>
      <w:r w:rsidRPr="00AB2A4F">
        <w:rPr>
          <w:rFonts w:eastAsia="MS Gothic"/>
          <w:b/>
          <w:highlight w:val="yellow"/>
          <w:u w:val="single"/>
        </w:rPr>
        <w:t>Companies and investors now pour millions into "green chemistry," products and processes that are increasingly benign from the standpoint of stock efficiencies, energy use, human health, and the environment</w:t>
      </w:r>
      <w:r w:rsidRPr="00AB2A4F">
        <w:rPr>
          <w:rFonts w:eastAsia="MS Mincho"/>
          <w:sz w:val="16"/>
          <w:highlight w:val="yellow"/>
        </w:rPr>
        <w:t>.</w:t>
      </w:r>
      <w:r w:rsidRPr="00AB2A4F">
        <w:rPr>
          <w:rFonts w:eastAsia="MS Mincho"/>
          <w:sz w:val="16"/>
        </w:rPr>
        <w:t xml:space="preserve"> </w:t>
      </w:r>
      <w:proofErr w:type="spellStart"/>
      <w:r w:rsidRPr="00AB2A4F">
        <w:rPr>
          <w:rFonts w:eastAsia="MS Mincho"/>
          <w:sz w:val="16"/>
        </w:rPr>
        <w:t>Biobased</w:t>
      </w:r>
      <w:proofErr w:type="spellEnd"/>
      <w:r w:rsidRPr="00AB2A4F">
        <w:rPr>
          <w:rFonts w:eastAsia="MS Mincho"/>
          <w:sz w:val="16"/>
        </w:rPr>
        <w:t xml:space="preserve"> products, from carpets to car parts, produced from agricultural wastes and other carbohydrate-based materials have become </w:t>
      </w:r>
      <w:proofErr w:type="gramStart"/>
      <w:r w:rsidRPr="00AB2A4F">
        <w:rPr>
          <w:rFonts w:eastAsia="MS Mincho"/>
          <w:sz w:val="16"/>
        </w:rPr>
        <w:t>mainstream</w:t>
      </w:r>
      <w:proofErr w:type="gramEnd"/>
      <w:r w:rsidRPr="00AB2A4F">
        <w:rPr>
          <w:rFonts w:eastAsia="MS Mincho"/>
          <w:sz w:val="16"/>
        </w:rPr>
        <w:t xml:space="preserve">. A market study by Kline &amp; Co. forecast an annual 15- to 75-percent increase in demand for agricultural fibers in automotive applications--from vegetable-based engine oils to flax straw used in dashboards--and annual increases of 60 percent in building products from construction panels made of sugar cane residue to ceiling panels made of strawboard. McDonald's is investing </w:t>
      </w:r>
      <w:proofErr w:type="spellStart"/>
      <w:r w:rsidRPr="00AB2A4F">
        <w:rPr>
          <w:rFonts w:eastAsia="MS Mincho"/>
          <w:sz w:val="16"/>
        </w:rPr>
        <w:t>McMillions</w:t>
      </w:r>
      <w:proofErr w:type="spellEnd"/>
      <w:r w:rsidRPr="00AB2A4F">
        <w:rPr>
          <w:rFonts w:eastAsia="MS Mincho"/>
          <w:sz w:val="16"/>
        </w:rPr>
        <w:t xml:space="preserve"> in a sandwich container made from limestone, potato starch, and cellulose. </w:t>
      </w:r>
    </w:p>
    <w:p w:rsidR="0070361C" w:rsidRDefault="0070361C" w:rsidP="0070361C"/>
    <w:p w:rsidR="0070361C" w:rsidRPr="00E37221" w:rsidRDefault="0070361C" w:rsidP="0070361C">
      <w:pPr>
        <w:pStyle w:val="Heading4"/>
      </w:pPr>
      <w:r>
        <w:t xml:space="preserve">Renewable energies do not “green capitalism” – it accelerate </w:t>
      </w:r>
      <w:proofErr w:type="spellStart"/>
      <w:r>
        <w:t>productivism</w:t>
      </w:r>
      <w:proofErr w:type="spellEnd"/>
      <w:r>
        <w:t xml:space="preserve"> and increases empty economic consumption ultimately collapsing the ecosystem</w:t>
      </w:r>
    </w:p>
    <w:p w:rsidR="0070361C" w:rsidRDefault="0070361C" w:rsidP="0070361C">
      <w:pPr>
        <w:rPr>
          <w:rFonts w:cstheme="minorHAnsi"/>
          <w:sz w:val="16"/>
          <w:szCs w:val="16"/>
        </w:rPr>
      </w:pPr>
      <w:r w:rsidRPr="00E37221">
        <w:rPr>
          <w:rFonts w:cstheme="minorHAnsi"/>
          <w:sz w:val="16"/>
          <w:szCs w:val="16"/>
        </w:rPr>
        <w:t xml:space="preserve">Daniel </w:t>
      </w:r>
      <w:proofErr w:type="spellStart"/>
      <w:r w:rsidRPr="001F38D2">
        <w:rPr>
          <w:rStyle w:val="StyleStyleBold12pt"/>
        </w:rPr>
        <w:t>Tanuro’s</w:t>
      </w:r>
      <w:proofErr w:type="spellEnd"/>
      <w:r w:rsidRPr="00E37221">
        <w:rPr>
          <w:rFonts w:cstheme="minorHAnsi"/>
          <w:sz w:val="16"/>
          <w:szCs w:val="16"/>
        </w:rPr>
        <w:t xml:space="preserve"> (</w:t>
      </w:r>
      <w:r w:rsidRPr="001F38D2">
        <w:rPr>
          <w:rStyle w:val="StyleStyleBold12pt"/>
        </w:rPr>
        <w:t>2010</w:t>
      </w:r>
      <w:r w:rsidRPr="00E37221">
        <w:rPr>
          <w:rFonts w:cstheme="minorHAnsi"/>
          <w:sz w:val="16"/>
          <w:szCs w:val="16"/>
        </w:rPr>
        <w:t>), </w:t>
      </w:r>
      <w:proofErr w:type="spellStart"/>
      <w:r w:rsidRPr="008905EF">
        <w:rPr>
          <w:rFonts w:cstheme="minorHAnsi"/>
          <w:sz w:val="16"/>
          <w:szCs w:val="16"/>
        </w:rPr>
        <w:t>L’impossible</w:t>
      </w:r>
      <w:proofErr w:type="spellEnd"/>
      <w:r w:rsidRPr="008905EF">
        <w:rPr>
          <w:rFonts w:cstheme="minorHAnsi"/>
          <w:sz w:val="16"/>
          <w:szCs w:val="16"/>
        </w:rPr>
        <w:t xml:space="preserve"> </w:t>
      </w:r>
      <w:proofErr w:type="spellStart"/>
      <w:r w:rsidRPr="008905EF">
        <w:rPr>
          <w:rFonts w:cstheme="minorHAnsi"/>
          <w:sz w:val="16"/>
          <w:szCs w:val="16"/>
        </w:rPr>
        <w:t>capitalisme</w:t>
      </w:r>
      <w:proofErr w:type="spellEnd"/>
      <w:r w:rsidRPr="008905EF">
        <w:rPr>
          <w:rFonts w:cstheme="minorHAnsi"/>
          <w:sz w:val="16"/>
          <w:szCs w:val="16"/>
        </w:rPr>
        <w:t xml:space="preserve"> </w:t>
      </w:r>
      <w:proofErr w:type="spellStart"/>
      <w:r w:rsidRPr="008905EF">
        <w:rPr>
          <w:rFonts w:cstheme="minorHAnsi"/>
          <w:sz w:val="16"/>
          <w:szCs w:val="16"/>
        </w:rPr>
        <w:t>vert</w:t>
      </w:r>
      <w:proofErr w:type="gramStart"/>
      <w:r w:rsidRPr="00E37221">
        <w:rPr>
          <w:rFonts w:cstheme="minorHAnsi"/>
          <w:sz w:val="16"/>
          <w:szCs w:val="16"/>
        </w:rPr>
        <w:t>,or</w:t>
      </w:r>
      <w:proofErr w:type="spellEnd"/>
      <w:proofErr w:type="gramEnd"/>
      <w:r w:rsidRPr="00E37221">
        <w:rPr>
          <w:rFonts w:cstheme="minorHAnsi"/>
          <w:sz w:val="16"/>
          <w:szCs w:val="16"/>
        </w:rPr>
        <w:t xml:space="preserve"> “The Futility of Green Capitalism”</w:t>
      </w:r>
    </w:p>
    <w:p w:rsidR="0070361C" w:rsidRDefault="0070361C" w:rsidP="0070361C">
      <w:pPr>
        <w:rPr>
          <w:rStyle w:val="Hyperlink"/>
          <w:rFonts w:cstheme="minorHAnsi"/>
          <w:sz w:val="16"/>
          <w:szCs w:val="16"/>
        </w:rPr>
      </w:pPr>
      <w:r w:rsidRPr="008905EF">
        <w:rPr>
          <w:rFonts w:cstheme="minorHAnsi"/>
          <w:sz w:val="16"/>
          <w:szCs w:val="16"/>
        </w:rPr>
        <w:t>http://climateandcapitalism.com/2011/01/17/daniel-tanuro-the-futility-of-green-capitalism/</w:t>
      </w:r>
      <w:r w:rsidRPr="008905EF">
        <w:rPr>
          <w:rStyle w:val="Hyperlink"/>
          <w:rFonts w:cstheme="minorHAnsi"/>
          <w:sz w:val="16"/>
          <w:szCs w:val="16"/>
        </w:rPr>
        <w:t xml:space="preserve"> [OG]</w:t>
      </w:r>
    </w:p>
    <w:p w:rsidR="0070361C" w:rsidRPr="00E37221" w:rsidRDefault="0070361C" w:rsidP="0070361C">
      <w:pPr>
        <w:rPr>
          <w:rFonts w:cstheme="minorHAnsi"/>
          <w:sz w:val="16"/>
          <w:szCs w:val="16"/>
        </w:rPr>
      </w:pPr>
    </w:p>
    <w:p w:rsidR="0070361C" w:rsidRPr="0098112C" w:rsidRDefault="0070361C" w:rsidP="0070361C">
      <w:pPr>
        <w:rPr>
          <w:rStyle w:val="StyleBoldUnderline"/>
        </w:rPr>
      </w:pPr>
      <w:r w:rsidRPr="00E37221">
        <w:rPr>
          <w:rFonts w:cstheme="minorHAnsi"/>
          <w:sz w:val="16"/>
          <w:szCs w:val="16"/>
        </w:rPr>
        <w:t>D.T.:</w:t>
      </w:r>
      <w:r>
        <w:rPr>
          <w:rFonts w:cstheme="minorHAnsi"/>
          <w:sz w:val="16"/>
          <w:szCs w:val="16"/>
        </w:rPr>
        <w:t xml:space="preserve"> </w:t>
      </w:r>
      <w:r w:rsidRPr="00E37221">
        <w:rPr>
          <w:rFonts w:cstheme="minorHAnsi"/>
          <w:sz w:val="16"/>
          <w:szCs w:val="16"/>
        </w:rPr>
        <w:t>The expression “</w:t>
      </w:r>
      <w:r w:rsidRPr="00B6745E">
        <w:rPr>
          <w:rStyle w:val="StyleBoldUnderline"/>
        </w:rPr>
        <w:t>green capitalism” may be understood in two different ways.</w:t>
      </w:r>
      <w:r w:rsidRPr="00E37221">
        <w:rPr>
          <w:rFonts w:cstheme="minorHAnsi"/>
          <w:sz w:val="16"/>
          <w:szCs w:val="16"/>
        </w:rPr>
        <w:t xml:space="preserve"> A producer of wind turbines may boast that he is engaged in green capitalism. In this sense — </w:t>
      </w:r>
      <w:r w:rsidRPr="00B6745E">
        <w:rPr>
          <w:rStyle w:val="StyleBoldUnderline"/>
        </w:rPr>
        <w:t>in the sense that some money is invested in a “clean” sector of the economy</w:t>
      </w:r>
      <w:r w:rsidRPr="00E37221">
        <w:rPr>
          <w:rFonts w:cstheme="minorHAnsi"/>
          <w:sz w:val="16"/>
          <w:szCs w:val="16"/>
        </w:rPr>
        <w:t xml:space="preserve"> — a form of green capitalism is obviously possible and quite profitable. But the real question is whether capitalism as a whole can turn green, that is, whether the global action of the numerous and competing capitals that constitute </w:t>
      </w:r>
      <w:r w:rsidRPr="00B6745E">
        <w:rPr>
          <w:rStyle w:val="StyleBoldUnderline"/>
        </w:rPr>
        <w:t xml:space="preserve">Capital can respect ecological cycles, their rhythms, and the speed by which natural </w:t>
      </w:r>
      <w:r w:rsidRPr="00B6745E">
        <w:rPr>
          <w:rStyle w:val="StyleBoldUnderline"/>
        </w:rPr>
        <w:lastRenderedPageBreak/>
        <w:t>resources are reconstituted</w:t>
      </w:r>
      <w:r w:rsidRPr="00E37221">
        <w:rPr>
          <w:rFonts w:cstheme="minorHAnsi"/>
          <w:sz w:val="16"/>
          <w:szCs w:val="16"/>
        </w:rPr>
        <w:t>.</w:t>
      </w:r>
      <w:r w:rsidRPr="003F46AB">
        <w:rPr>
          <w:rFonts w:cstheme="minorHAnsi"/>
          <w:sz w:val="12"/>
          <w:szCs w:val="16"/>
        </w:rPr>
        <w:t xml:space="preserve">¶ </w:t>
      </w:r>
      <w:r w:rsidRPr="00E37221">
        <w:rPr>
          <w:rFonts w:cstheme="minorHAnsi"/>
          <w:sz w:val="16"/>
          <w:szCs w:val="16"/>
        </w:rPr>
        <w:t xml:space="preserve">That is the sense in which my book poses the question and it answers in the negative. My main argument is that competition impels each owner of capital to replace workers by more productive machines in order to achieve a </w:t>
      </w:r>
      <w:proofErr w:type="spellStart"/>
      <w:r w:rsidRPr="00E37221">
        <w:rPr>
          <w:rFonts w:cstheme="minorHAnsi"/>
          <w:sz w:val="16"/>
          <w:szCs w:val="16"/>
        </w:rPr>
        <w:t>superprofit</w:t>
      </w:r>
      <w:proofErr w:type="spellEnd"/>
      <w:r w:rsidRPr="00E37221">
        <w:rPr>
          <w:rFonts w:cstheme="minorHAnsi"/>
          <w:sz w:val="16"/>
          <w:szCs w:val="16"/>
        </w:rPr>
        <w:t xml:space="preserve"> greater than the average profit.</w:t>
      </w:r>
      <w:r w:rsidRPr="003F46AB">
        <w:rPr>
          <w:rFonts w:cstheme="minorHAnsi"/>
          <w:sz w:val="12"/>
          <w:szCs w:val="16"/>
        </w:rPr>
        <w:t xml:space="preserve">¶ </w:t>
      </w:r>
      <w:proofErr w:type="spellStart"/>
      <w:r w:rsidRPr="00B6745E">
        <w:rPr>
          <w:rStyle w:val="StyleBoldUnderline"/>
        </w:rPr>
        <w:t>Productivism</w:t>
      </w:r>
      <w:proofErr w:type="spellEnd"/>
      <w:r w:rsidRPr="00B6745E">
        <w:rPr>
          <w:rStyle w:val="StyleBoldUnderline"/>
        </w:rPr>
        <w:t xml:space="preserve"> is thus at the heart of capitalism</w:t>
      </w:r>
      <w:r w:rsidRPr="00E37221">
        <w:rPr>
          <w:rFonts w:cstheme="minorHAnsi"/>
          <w:sz w:val="16"/>
          <w:szCs w:val="16"/>
        </w:rPr>
        <w:t>. As Schumpeter said, “</w:t>
      </w:r>
      <w:proofErr w:type="gramStart"/>
      <w:r w:rsidRPr="00B6745E">
        <w:rPr>
          <w:rStyle w:val="StyleBoldUnderline"/>
        </w:rPr>
        <w:t>a capitalism</w:t>
      </w:r>
      <w:proofErr w:type="gramEnd"/>
      <w:r w:rsidRPr="00B6745E">
        <w:rPr>
          <w:rStyle w:val="StyleBoldUnderline"/>
        </w:rPr>
        <w:t xml:space="preserve"> without growth is a contradiction in terms</w:t>
      </w:r>
      <w:r w:rsidRPr="00E37221">
        <w:rPr>
          <w:rFonts w:cstheme="minorHAnsi"/>
          <w:sz w:val="16"/>
          <w:szCs w:val="16"/>
        </w:rPr>
        <w:t xml:space="preserve">.” </w:t>
      </w:r>
      <w:r w:rsidRPr="00B6745E">
        <w:rPr>
          <w:rStyle w:val="StyleBoldUnderline"/>
        </w:rPr>
        <w:t>Capitalist accumulation is potentially unlimited</w:t>
      </w:r>
      <w:r w:rsidRPr="00E37221">
        <w:rPr>
          <w:rFonts w:cstheme="minorHAnsi"/>
          <w:sz w:val="16"/>
          <w:szCs w:val="16"/>
        </w:rPr>
        <w:t xml:space="preserve">, so </w:t>
      </w:r>
      <w:r w:rsidRPr="00937AC0">
        <w:rPr>
          <w:rStyle w:val="StyleBoldUnderline"/>
        </w:rPr>
        <w:t xml:space="preserve">there is an antagonism between capital and </w:t>
      </w:r>
      <w:proofErr w:type="gramStart"/>
      <w:r w:rsidRPr="00937AC0">
        <w:rPr>
          <w:rStyle w:val="StyleBoldUnderline"/>
        </w:rPr>
        <w:t>nature, as the latter’s resources are</w:t>
      </w:r>
      <w:proofErr w:type="gramEnd"/>
      <w:r w:rsidRPr="00937AC0">
        <w:rPr>
          <w:rStyle w:val="StyleBoldUnderline"/>
        </w:rPr>
        <w:t xml:space="preserve"> finite</w:t>
      </w:r>
      <w:r w:rsidRPr="00E37221">
        <w:rPr>
          <w:rFonts w:cstheme="minorHAnsi"/>
          <w:sz w:val="16"/>
          <w:szCs w:val="16"/>
        </w:rPr>
        <w:t xml:space="preserve">. It may be objected that the productivity race leads capital to be increasingly resource efficient, as expressed for example by the observed decrease in the quantity of energy necessary for the production of a percentage point of GDP. But </w:t>
      </w:r>
      <w:r w:rsidRPr="0098112C">
        <w:rPr>
          <w:rStyle w:val="StyleBoldUnderline"/>
        </w:rPr>
        <w:t>this tendency to increased efficiency</w:t>
      </w:r>
      <w:r w:rsidRPr="00E37221">
        <w:rPr>
          <w:rFonts w:cstheme="minorHAnsi"/>
          <w:sz w:val="16"/>
          <w:szCs w:val="16"/>
        </w:rPr>
        <w:t xml:space="preserve"> obviously </w:t>
      </w:r>
      <w:r w:rsidRPr="0098112C">
        <w:rPr>
          <w:rStyle w:val="StyleBoldUnderline"/>
        </w:rPr>
        <w:t>cannot be prolonged indefinitely in a linear way, and empirically we find it is more than offset by the growing mass of commodities that are produced. Green capitalism is therefore an oxymoron, like social capitalism.</w:t>
      </w:r>
    </w:p>
    <w:p w:rsidR="0070361C" w:rsidRDefault="0070361C" w:rsidP="0070361C"/>
    <w:p w:rsidR="0070361C" w:rsidRPr="00E37221" w:rsidRDefault="0070361C" w:rsidP="0070361C">
      <w:pPr>
        <w:pStyle w:val="Heading4"/>
      </w:pPr>
      <w:proofErr w:type="spellStart"/>
      <w:r>
        <w:t>Aff</w:t>
      </w:r>
      <w:proofErr w:type="spellEnd"/>
      <w:r>
        <w:t xml:space="preserve"> embrace of “renewable energies” – the radical </w:t>
      </w:r>
      <w:proofErr w:type="gramStart"/>
      <w:r>
        <w:t>ecological  political</w:t>
      </w:r>
      <w:proofErr w:type="gramEnd"/>
      <w:r>
        <w:t xml:space="preserve"> commitment is to interrogate consumption first </w:t>
      </w:r>
    </w:p>
    <w:p w:rsidR="0070361C" w:rsidRDefault="0070361C" w:rsidP="0070361C">
      <w:pPr>
        <w:rPr>
          <w:rFonts w:cstheme="minorHAnsi"/>
          <w:sz w:val="16"/>
          <w:szCs w:val="16"/>
        </w:rPr>
      </w:pPr>
      <w:r w:rsidRPr="00E37221">
        <w:rPr>
          <w:rFonts w:cstheme="minorHAnsi"/>
          <w:sz w:val="16"/>
          <w:szCs w:val="16"/>
        </w:rPr>
        <w:t xml:space="preserve"> Kurt </w:t>
      </w:r>
      <w:r w:rsidRPr="009173F7">
        <w:rPr>
          <w:rStyle w:val="StyleStyleBold12pt"/>
        </w:rPr>
        <w:t>Cobb</w:t>
      </w:r>
      <w:r w:rsidRPr="00E37221">
        <w:rPr>
          <w:rFonts w:cstheme="minorHAnsi"/>
          <w:sz w:val="16"/>
          <w:szCs w:val="16"/>
        </w:rPr>
        <w:t xml:space="preserve"> </w:t>
      </w:r>
      <w:proofErr w:type="spellStart"/>
      <w:r w:rsidRPr="00F23854">
        <w:rPr>
          <w:rFonts w:cstheme="minorHAnsi"/>
          <w:sz w:val="16"/>
          <w:szCs w:val="16"/>
        </w:rPr>
        <w:t>Scitizen</w:t>
      </w:r>
      <w:proofErr w:type="spellEnd"/>
      <w:r w:rsidRPr="00F23854">
        <w:rPr>
          <w:rFonts w:cstheme="minorHAnsi"/>
          <w:sz w:val="16"/>
          <w:szCs w:val="16"/>
        </w:rPr>
        <w:t xml:space="preserve">, September 1, </w:t>
      </w:r>
      <w:r w:rsidRPr="009173F7">
        <w:rPr>
          <w:rStyle w:val="StyleStyleBold12pt"/>
        </w:rPr>
        <w:t>2010</w:t>
      </w:r>
      <w:r w:rsidRPr="00E37221">
        <w:rPr>
          <w:rFonts w:cstheme="minorHAnsi"/>
          <w:sz w:val="16"/>
          <w:szCs w:val="16"/>
        </w:rPr>
        <w:t xml:space="preserve"> Kurt Cobb is a freelance writer who speaks and writes frequently on energy and the environment. His work has been featured on Energy Bulletin, The Oil Drum, 321energy, Le Monde </w:t>
      </w:r>
      <w:proofErr w:type="spellStart"/>
      <w:r w:rsidRPr="00E37221">
        <w:rPr>
          <w:rFonts w:cstheme="minorHAnsi"/>
          <w:sz w:val="16"/>
          <w:szCs w:val="16"/>
        </w:rPr>
        <w:t>Diplomatique</w:t>
      </w:r>
      <w:proofErr w:type="spellEnd"/>
      <w:r w:rsidRPr="00E37221">
        <w:rPr>
          <w:rFonts w:cstheme="minorHAnsi"/>
          <w:sz w:val="16"/>
          <w:szCs w:val="16"/>
        </w:rPr>
        <w:t xml:space="preserve">, Common Dreams, EV World, Life </w:t>
      </w:r>
      <w:proofErr w:type="gramStart"/>
      <w:r w:rsidRPr="00E37221">
        <w:rPr>
          <w:rFonts w:cstheme="minorHAnsi"/>
          <w:sz w:val="16"/>
          <w:szCs w:val="16"/>
        </w:rPr>
        <w:t>After</w:t>
      </w:r>
      <w:proofErr w:type="gramEnd"/>
      <w:r w:rsidRPr="00E37221">
        <w:rPr>
          <w:rFonts w:cstheme="minorHAnsi"/>
          <w:sz w:val="16"/>
          <w:szCs w:val="16"/>
        </w:rPr>
        <w:t xml:space="preserve"> the Oil Crash, Peak Oil News &amp; Message Boards, and many other sites.  He maintains the blog</w:t>
      </w:r>
      <w:r w:rsidRPr="00F23854">
        <w:rPr>
          <w:rFonts w:cstheme="minorHAnsi"/>
          <w:sz w:val="16"/>
          <w:szCs w:val="16"/>
        </w:rPr>
        <w:t> Resource Insights</w:t>
      </w:r>
      <w:r w:rsidRPr="00E37221">
        <w:rPr>
          <w:rFonts w:cstheme="minorHAnsi"/>
          <w:sz w:val="16"/>
          <w:szCs w:val="16"/>
        </w:rPr>
        <w:t>.</w:t>
      </w:r>
      <w:r>
        <w:rPr>
          <w:rFonts w:cstheme="minorHAnsi"/>
          <w:sz w:val="16"/>
          <w:szCs w:val="16"/>
        </w:rPr>
        <w:t xml:space="preserve">  </w:t>
      </w:r>
      <w:r w:rsidRPr="00F23854">
        <w:rPr>
          <w:rFonts w:cstheme="minorHAnsi"/>
          <w:sz w:val="16"/>
          <w:szCs w:val="16"/>
        </w:rPr>
        <w:t>http://climateandcapitalism.com/2010/09/02/fossil-fuels-vs-the-public-interest</w:t>
      </w:r>
      <w:proofErr w:type="gramStart"/>
      <w:r w:rsidRPr="00F23854">
        <w:rPr>
          <w:rFonts w:cstheme="minorHAnsi"/>
          <w:sz w:val="16"/>
          <w:szCs w:val="16"/>
        </w:rPr>
        <w:t>/</w:t>
      </w:r>
      <w:r>
        <w:rPr>
          <w:rFonts w:cstheme="minorHAnsi"/>
          <w:sz w:val="16"/>
          <w:szCs w:val="16"/>
        </w:rPr>
        <w:t xml:space="preserve">  [</w:t>
      </w:r>
      <w:proofErr w:type="gramEnd"/>
      <w:r>
        <w:rPr>
          <w:rFonts w:cstheme="minorHAnsi"/>
          <w:sz w:val="16"/>
          <w:szCs w:val="16"/>
        </w:rPr>
        <w:t>OG]</w:t>
      </w:r>
    </w:p>
    <w:p w:rsidR="0070361C" w:rsidRPr="00E37221" w:rsidRDefault="0070361C" w:rsidP="0070361C">
      <w:pPr>
        <w:rPr>
          <w:rFonts w:cstheme="minorHAnsi"/>
          <w:sz w:val="16"/>
          <w:szCs w:val="16"/>
        </w:rPr>
      </w:pPr>
    </w:p>
    <w:p w:rsidR="0070361C" w:rsidRDefault="0070361C" w:rsidP="0070361C">
      <w:pPr>
        <w:rPr>
          <w:rFonts w:cstheme="minorHAnsi"/>
          <w:sz w:val="16"/>
          <w:szCs w:val="16"/>
        </w:rPr>
      </w:pPr>
      <w:r w:rsidRPr="00551944">
        <w:rPr>
          <w:rStyle w:val="StyleBoldUnderline"/>
        </w:rPr>
        <w:t>There is another harsh truth</w:t>
      </w:r>
      <w:r w:rsidRPr="00E37221">
        <w:rPr>
          <w:rFonts w:cstheme="minorHAnsi"/>
          <w:sz w:val="16"/>
          <w:szCs w:val="16"/>
        </w:rPr>
        <w:t xml:space="preserve">, however, </w:t>
      </w:r>
      <w:r w:rsidRPr="00551944">
        <w:rPr>
          <w:rStyle w:val="StyleBoldUnderline"/>
        </w:rPr>
        <w:t xml:space="preserve">which policymakers are </w:t>
      </w:r>
      <w:proofErr w:type="gramStart"/>
      <w:r w:rsidRPr="00551944">
        <w:rPr>
          <w:rStyle w:val="StyleBoldUnderline"/>
        </w:rPr>
        <w:t>loathe</w:t>
      </w:r>
      <w:proofErr w:type="gramEnd"/>
      <w:r w:rsidRPr="00551944">
        <w:rPr>
          <w:rStyle w:val="StyleBoldUnderline"/>
        </w:rPr>
        <w:t xml:space="preserve"> to explain to the public. Renewable energy alone cannot make up for the loss of fossil fuel energy as those fuels deplete</w:t>
      </w:r>
      <w:r w:rsidRPr="00E37221">
        <w:rPr>
          <w:rFonts w:cstheme="minorHAnsi"/>
          <w:sz w:val="16"/>
          <w:szCs w:val="16"/>
        </w:rPr>
        <w:t xml:space="preserve">. We </w:t>
      </w:r>
      <w:r w:rsidRPr="00551944">
        <w:rPr>
          <w:rStyle w:val="StyleBoldUnderline"/>
        </w:rPr>
        <w:t>will have to reduce our use of energy greatly</w:t>
      </w:r>
      <w:r w:rsidRPr="00E37221">
        <w:rPr>
          <w:rFonts w:cstheme="minorHAnsi"/>
          <w:sz w:val="16"/>
          <w:szCs w:val="16"/>
        </w:rPr>
        <w:t xml:space="preserve">, perhaps on the order of 80 percent, </w:t>
      </w:r>
      <w:r w:rsidRPr="00551944">
        <w:rPr>
          <w:rStyle w:val="StyleBoldUnderline"/>
        </w:rPr>
        <w:t xml:space="preserve">in order to live on renewables alone. We know how to do this, but it won’t be easy. </w:t>
      </w:r>
      <w:r w:rsidRPr="00E37221">
        <w:rPr>
          <w:rFonts w:cstheme="minorHAnsi"/>
          <w:sz w:val="16"/>
          <w:szCs w:val="16"/>
        </w:rPr>
        <w:t>(Note to Americans: Europeans are already living quite well on 50 percent of the energy Americans use per capita, so an 80 percent reduction in energy use should no longer seem out of reach given our current technology.)</w:t>
      </w:r>
    </w:p>
    <w:p w:rsidR="0070361C" w:rsidRDefault="0070361C" w:rsidP="0070361C"/>
    <w:p w:rsidR="0070361C" w:rsidRPr="00F65A7C" w:rsidRDefault="0070361C" w:rsidP="0070361C">
      <w:pPr>
        <w:keepNext/>
        <w:keepLines/>
        <w:spacing w:before="200"/>
        <w:outlineLvl w:val="3"/>
        <w:rPr>
          <w:rFonts w:eastAsia="MS Gothic" w:cs="Times New Roman"/>
          <w:b/>
          <w:bCs/>
          <w:iCs/>
          <w:sz w:val="26"/>
        </w:rPr>
      </w:pPr>
      <w:r w:rsidRPr="00F65A7C">
        <w:rPr>
          <w:rFonts w:eastAsia="MS Gothic" w:cs="Times New Roman"/>
          <w:b/>
          <w:bCs/>
          <w:iCs/>
          <w:sz w:val="26"/>
        </w:rPr>
        <w:t>Plan shifts from fossil fuels to renewable – necessitating A DRAMATIC INCREASE IN LABOR EXPLOITATION AROUND THE WORLD</w:t>
      </w:r>
    </w:p>
    <w:p w:rsidR="0070361C" w:rsidRPr="00F65A7C" w:rsidRDefault="0070361C" w:rsidP="0070361C">
      <w:pPr>
        <w:rPr>
          <w:rFonts w:eastAsia="Calibri"/>
          <w:sz w:val="16"/>
          <w:szCs w:val="16"/>
        </w:rPr>
      </w:pPr>
      <w:r w:rsidRPr="00F65A7C">
        <w:rPr>
          <w:rFonts w:eastAsia="Calibri"/>
          <w:sz w:val="16"/>
          <w:szCs w:val="16"/>
        </w:rPr>
        <w:t xml:space="preserve">Steve </w:t>
      </w:r>
      <w:proofErr w:type="gramStart"/>
      <w:r w:rsidRPr="00F65A7C">
        <w:rPr>
          <w:rFonts w:eastAsia="Calibri"/>
          <w:b/>
          <w:bCs/>
          <w:sz w:val="26"/>
        </w:rPr>
        <w:t>Drury</w:t>
      </w:r>
      <w:r w:rsidRPr="00F65A7C">
        <w:rPr>
          <w:rFonts w:eastAsia="Calibri"/>
          <w:sz w:val="16"/>
          <w:szCs w:val="16"/>
        </w:rPr>
        <w:t xml:space="preserve">  </w:t>
      </w:r>
      <w:proofErr w:type="gramEnd"/>
      <w:r w:rsidRPr="00F65A7C">
        <w:rPr>
          <w:rFonts w:eastAsia="Calibri" w:cs="Times New Roman"/>
        </w:rPr>
        <w:fldChar w:fldCharType="begin"/>
      </w:r>
      <w:r w:rsidRPr="00F65A7C">
        <w:rPr>
          <w:rFonts w:eastAsia="Calibri"/>
        </w:rPr>
        <w:instrText xml:space="preserve"> HYPERLINK "http://peopleandnature.wordpress.com/2011/12/14/the-durban-deal-and-an-inhuman-gamble/" \t "_blank" </w:instrText>
      </w:r>
      <w:r w:rsidRPr="00F65A7C">
        <w:rPr>
          <w:rFonts w:eastAsia="Calibri" w:cs="Times New Roman"/>
        </w:rPr>
        <w:fldChar w:fldCharType="separate"/>
      </w:r>
      <w:r w:rsidRPr="00F65A7C">
        <w:rPr>
          <w:rFonts w:eastAsia="Calibri"/>
          <w:sz w:val="16"/>
          <w:szCs w:val="16"/>
        </w:rPr>
        <w:t xml:space="preserve">People and Nature,  December 14, </w:t>
      </w:r>
      <w:r w:rsidRPr="00F65A7C">
        <w:rPr>
          <w:rFonts w:eastAsia="Calibri"/>
          <w:b/>
          <w:bCs/>
          <w:sz w:val="26"/>
        </w:rPr>
        <w:t>2011</w:t>
      </w:r>
      <w:r w:rsidRPr="00F65A7C">
        <w:rPr>
          <w:rFonts w:eastAsia="Calibri"/>
          <w:sz w:val="16"/>
          <w:szCs w:val="16"/>
        </w:rPr>
        <w:fldChar w:fldCharType="end"/>
      </w:r>
      <w:r w:rsidRPr="00F65A7C">
        <w:rPr>
          <w:rFonts w:eastAsia="Calibri"/>
          <w:sz w:val="16"/>
          <w:szCs w:val="16"/>
        </w:rPr>
        <w:t xml:space="preserve">  [OG]</w:t>
      </w:r>
    </w:p>
    <w:p w:rsidR="0070361C" w:rsidRPr="00F65A7C" w:rsidRDefault="00B02E9C" w:rsidP="0070361C">
      <w:pPr>
        <w:rPr>
          <w:rFonts w:eastAsia="Calibri"/>
          <w:sz w:val="16"/>
          <w:szCs w:val="16"/>
        </w:rPr>
      </w:pPr>
      <w:hyperlink r:id="rId25" w:history="1">
        <w:r w:rsidR="0070361C" w:rsidRPr="00F65A7C">
          <w:rPr>
            <w:rFonts w:eastAsia="Calibri"/>
            <w:sz w:val="16"/>
            <w:szCs w:val="16"/>
          </w:rPr>
          <w:t>http://climateandcapitalism.com/2011/12/17/to-protect-energy-profits-capital-gambles-with-humanitys-future/</w:t>
        </w:r>
      </w:hyperlink>
    </w:p>
    <w:p w:rsidR="0070361C" w:rsidRPr="00E05266" w:rsidRDefault="0070361C" w:rsidP="0070361C">
      <w:pPr>
        <w:rPr>
          <w:rFonts w:eastAsia="Calibri"/>
          <w:sz w:val="16"/>
          <w:szCs w:val="16"/>
        </w:rPr>
      </w:pPr>
      <w:r w:rsidRPr="00F65A7C">
        <w:rPr>
          <w:rFonts w:eastAsia="Calibri"/>
          <w:sz w:val="16"/>
          <w:szCs w:val="16"/>
        </w:rPr>
        <w:t>In whatever form and for whatever use</w:t>
      </w:r>
      <w:r w:rsidRPr="00F65A7C">
        <w:rPr>
          <w:rFonts w:eastAsia="Calibri"/>
          <w:b/>
          <w:bCs/>
          <w:u w:val="single"/>
        </w:rPr>
        <w:t>, energy as a major sector of the global economy involves a truly stupendous commitment of fixed capital in the form of power stations</w:t>
      </w:r>
      <w:r w:rsidRPr="00F65A7C">
        <w:rPr>
          <w:rFonts w:eastAsia="Calibri"/>
          <w:sz w:val="16"/>
          <w:szCs w:val="16"/>
        </w:rPr>
        <w:t>, vehicles, other engines and so on.</w:t>
      </w:r>
      <w:r w:rsidRPr="00F65A7C">
        <w:rPr>
          <w:rFonts w:eastAsia="Calibri"/>
          <w:sz w:val="12"/>
          <w:szCs w:val="16"/>
        </w:rPr>
        <w:t xml:space="preserve">¶ </w:t>
      </w:r>
      <w:r w:rsidRPr="00F65A7C">
        <w:rPr>
          <w:rFonts w:eastAsia="Calibri"/>
          <w:sz w:val="16"/>
          <w:szCs w:val="16"/>
        </w:rPr>
        <w:t xml:space="preserve">For electricity generated using coal – the greatest contributor to global warming among all the fossil fuels – the capital cost of equipping a power station is around US 1 cent per kWh, allowing for the station’s useful lifetime. The </w:t>
      </w:r>
      <w:r w:rsidRPr="00F65A7C">
        <w:rPr>
          <w:rFonts w:eastAsia="Calibri"/>
          <w:b/>
          <w:bCs/>
          <w:u w:val="single"/>
        </w:rPr>
        <w:t>estimated amount of energy generated globally by coal-fired power stations in 2008 was roughly 8000 terawatt hours</w:t>
      </w:r>
      <w:r w:rsidRPr="00F65A7C">
        <w:rPr>
          <w:rFonts w:eastAsia="Calibri"/>
          <w:sz w:val="16"/>
          <w:szCs w:val="16"/>
        </w:rPr>
        <w:t xml:space="preserve"> (</w:t>
      </w:r>
      <w:proofErr w:type="spellStart"/>
      <w:r w:rsidRPr="00F65A7C">
        <w:rPr>
          <w:rFonts w:eastAsia="Calibri"/>
          <w:sz w:val="16"/>
          <w:szCs w:val="16"/>
        </w:rPr>
        <w:t>TWh</w:t>
      </w:r>
      <w:proofErr w:type="spellEnd"/>
      <w:r w:rsidRPr="00F65A7C">
        <w:rPr>
          <w:rFonts w:eastAsia="Calibri"/>
          <w:sz w:val="16"/>
          <w:szCs w:val="16"/>
        </w:rPr>
        <w:t xml:space="preserve"> = 1 billion kWh). Allowing 50 years for the lifetime of coal-fired power stations globally and assuming the above amount of energy produced per year gives a very rough idea of the fixed capital bound up in the world’s coal-fired power stations: a conservative estimate would be US$4 trillion, about one tenth of the total world value of stocks and shares in 2009.</w:t>
      </w:r>
      <w:r w:rsidRPr="00F65A7C">
        <w:rPr>
          <w:rFonts w:eastAsia="Calibri"/>
          <w:sz w:val="12"/>
          <w:szCs w:val="16"/>
        </w:rPr>
        <w:t xml:space="preserve">¶ </w:t>
      </w:r>
      <w:r w:rsidRPr="00F65A7C">
        <w:rPr>
          <w:rFonts w:eastAsia="Calibri"/>
          <w:b/>
          <w:bCs/>
          <w:u w:val="single"/>
        </w:rPr>
        <w:t>To replace fossil fuels with carbon-free, alternative means of generating electricity requires literally destroying a sizeable proportion of that fixed capital.</w:t>
      </w:r>
      <w:r w:rsidRPr="00F65A7C">
        <w:rPr>
          <w:rFonts w:eastAsia="Calibri"/>
          <w:sz w:val="16"/>
          <w:szCs w:val="16"/>
        </w:rPr>
        <w:t xml:space="preserve"> (That would have to happen were the necessary reduction in greenhouse emissions to be met. But for capital, </w:t>
      </w:r>
      <w:r w:rsidRPr="00F65A7C">
        <w:rPr>
          <w:rFonts w:eastAsia="Calibri"/>
          <w:b/>
          <w:bCs/>
          <w:u w:val="single"/>
        </w:rPr>
        <w:t>changing the technologies used for energy supply seems likely only if existing technologies became inefficient in the economic terms demanded by the global market</w:t>
      </w:r>
      <w:r w:rsidRPr="00F65A7C">
        <w:rPr>
          <w:rFonts w:eastAsia="Calibri"/>
          <w:sz w:val="16"/>
          <w:szCs w:val="16"/>
        </w:rPr>
        <w:t xml:space="preserve">. If that does not happen, </w:t>
      </w:r>
      <w:r w:rsidRPr="00F65A7C">
        <w:rPr>
          <w:rFonts w:eastAsia="Calibri"/>
          <w:b/>
          <w:bCs/>
          <w:u w:val="single"/>
        </w:rPr>
        <w:t xml:space="preserve">roadmaps will not be followed and </w:t>
      </w:r>
      <w:r w:rsidRPr="00F65A7C">
        <w:rPr>
          <w:rFonts w:eastAsia="Calibri"/>
        </w:rPr>
        <w:t>targets</w:t>
      </w:r>
      <w:r w:rsidRPr="00F65A7C">
        <w:rPr>
          <w:rFonts w:eastAsia="Calibri"/>
          <w:b/>
          <w:bCs/>
          <w:u w:val="single"/>
        </w:rPr>
        <w:t xml:space="preserve"> will not be met</w:t>
      </w:r>
      <w:r w:rsidRPr="00F65A7C">
        <w:rPr>
          <w:rFonts w:eastAsia="Calibri"/>
          <w:sz w:val="16"/>
          <w:szCs w:val="16"/>
        </w:rPr>
        <w:t>.)</w:t>
      </w:r>
      <w:r w:rsidRPr="00F65A7C">
        <w:rPr>
          <w:rFonts w:eastAsia="Calibri"/>
          <w:sz w:val="12"/>
          <w:szCs w:val="16"/>
        </w:rPr>
        <w:t xml:space="preserve">¶ </w:t>
      </w:r>
      <w:proofErr w:type="gramStart"/>
      <w:r w:rsidRPr="00F65A7C">
        <w:rPr>
          <w:rFonts w:eastAsia="Calibri"/>
          <w:sz w:val="16"/>
          <w:szCs w:val="16"/>
        </w:rPr>
        <w:t>Dismantling</w:t>
      </w:r>
      <w:proofErr w:type="gramEnd"/>
      <w:r w:rsidRPr="00F65A7C">
        <w:rPr>
          <w:rFonts w:eastAsia="Calibri"/>
          <w:sz w:val="16"/>
          <w:szCs w:val="16"/>
        </w:rPr>
        <w:t xml:space="preserve"> each power station would also carry a cost with little by way of income from recycling its components, though each could be left as a hulk similar to the junked steel plants on the banks of the Ohio River around Pittsburgh, USA. …</w:t>
      </w:r>
      <w:r w:rsidRPr="00F65A7C">
        <w:rPr>
          <w:rFonts w:eastAsia="Calibri"/>
          <w:sz w:val="12"/>
          <w:szCs w:val="16"/>
        </w:rPr>
        <w:t xml:space="preserve">¶ </w:t>
      </w:r>
      <w:proofErr w:type="gramStart"/>
      <w:r w:rsidRPr="00F65A7C">
        <w:rPr>
          <w:rFonts w:eastAsia="Calibri"/>
          <w:sz w:val="16"/>
          <w:szCs w:val="16"/>
        </w:rPr>
        <w:t>While</w:t>
      </w:r>
      <w:proofErr w:type="gramEnd"/>
      <w:r w:rsidRPr="00F65A7C">
        <w:rPr>
          <w:rFonts w:eastAsia="Calibri"/>
          <w:sz w:val="16"/>
          <w:szCs w:val="16"/>
        </w:rPr>
        <w:t xml:space="preserve"> a coal-fired power station can be converted – at a cost – to oil- or gas-fired electricity generation, conversion to any of the alternative energy sources would be impossible, because they involve fundamentally different kinds of engineering. Somehow, </w:t>
      </w:r>
      <w:r w:rsidRPr="00F65A7C">
        <w:rPr>
          <w:rFonts w:eastAsia="Calibri"/>
          <w:b/>
          <w:bCs/>
          <w:u w:val="single"/>
        </w:rPr>
        <w:t xml:space="preserve">new capital has to be found to replace and increase the lost capacity to “sustain economic growth”, and the alternatives don’t come cheap, with capital costs per unit of energy well above coal’s US 1 </w:t>
      </w:r>
      <w:r w:rsidRPr="00F65A7C">
        <w:rPr>
          <w:rFonts w:eastAsia="Calibri"/>
          <w:b/>
          <w:bCs/>
          <w:u w:val="single"/>
        </w:rPr>
        <w:lastRenderedPageBreak/>
        <w:t>cent per kWh.¶ Destruction and replacement of fixed capital are not good for the rate of profit. So where does the “green” capital come from and how can the rate of profit globally be maintained or enlarged while capital is striving to “save tomorrow</w:t>
      </w:r>
      <w:r w:rsidRPr="00F65A7C">
        <w:rPr>
          <w:rFonts w:eastAsia="Calibri"/>
          <w:sz w:val="16"/>
          <w:szCs w:val="16"/>
        </w:rPr>
        <w:t>”?</w:t>
      </w:r>
      <w:r w:rsidRPr="00F65A7C">
        <w:rPr>
          <w:rFonts w:eastAsia="Calibri"/>
          <w:sz w:val="12"/>
          <w:szCs w:val="16"/>
        </w:rPr>
        <w:t xml:space="preserve">¶ </w:t>
      </w:r>
      <w:r w:rsidRPr="00F65A7C">
        <w:rPr>
          <w:rFonts w:eastAsia="Calibri"/>
          <w:b/>
          <w:bCs/>
          <w:u w:val="single"/>
        </w:rPr>
        <w:t xml:space="preserve">The only means of capital accumulation is from surplus value created by the world’s working masses. During a costly strategy of fuel replacement, while maintaining a sufficient rate of profit to avoid global economic collapse, exploitation of </w:t>
      </w:r>
      <w:proofErr w:type="spellStart"/>
      <w:r w:rsidRPr="00F65A7C">
        <w:rPr>
          <w:rFonts w:eastAsia="Calibri"/>
          <w:b/>
          <w:bCs/>
          <w:u w:val="single"/>
        </w:rPr>
        <w:t>labour</w:t>
      </w:r>
      <w:proofErr w:type="spellEnd"/>
      <w:r w:rsidRPr="00F65A7C">
        <w:rPr>
          <w:rFonts w:eastAsia="Calibri"/>
          <w:b/>
          <w:bCs/>
          <w:u w:val="single"/>
        </w:rPr>
        <w:t xml:space="preserve"> would have to be racked up, globally.</w:t>
      </w:r>
    </w:p>
    <w:p w:rsidR="0070361C" w:rsidRDefault="0070361C" w:rsidP="0070361C"/>
    <w:p w:rsidR="0070361C" w:rsidRDefault="0070361C" w:rsidP="0070361C">
      <w:pPr>
        <w:pStyle w:val="Heading2"/>
      </w:pPr>
      <w:bookmarkStart w:id="24" w:name="_Toc392944464"/>
      <w:r>
        <w:lastRenderedPageBreak/>
        <w:t>State</w:t>
      </w:r>
      <w:bookmarkEnd w:id="24"/>
    </w:p>
    <w:p w:rsidR="0070361C" w:rsidRPr="007444A0" w:rsidRDefault="0070361C" w:rsidP="0070361C">
      <w:pPr>
        <w:pStyle w:val="Heading4"/>
      </w:pPr>
      <w:bookmarkStart w:id="25" w:name="_Toc142200705"/>
      <w:bookmarkStart w:id="26" w:name="_Toc142231841"/>
      <w:r w:rsidRPr="007444A0">
        <w:t>The state uses its power over classes to express capitalism.</w:t>
      </w:r>
      <w:bookmarkEnd w:id="25"/>
      <w:bookmarkEnd w:id="26"/>
      <w:r w:rsidRPr="007444A0">
        <w:t xml:space="preserve"> </w:t>
      </w:r>
    </w:p>
    <w:p w:rsidR="0070361C" w:rsidRPr="007444A0" w:rsidRDefault="0070361C" w:rsidP="0070361C">
      <w:pPr>
        <w:rPr>
          <w:rFonts w:eastAsia="Calibri"/>
        </w:rPr>
      </w:pPr>
      <w:bookmarkStart w:id="27" w:name="_Toc142200706"/>
      <w:bookmarkStart w:id="28" w:name="_Toc142231842"/>
      <w:r w:rsidRPr="007444A0">
        <w:rPr>
          <w:rStyle w:val="StyleStyleBold12pt"/>
        </w:rPr>
        <w:t xml:space="preserve">Glassman </w:t>
      </w:r>
      <w:proofErr w:type="gramStart"/>
      <w:r w:rsidRPr="007444A0">
        <w:rPr>
          <w:rStyle w:val="StyleStyleBold12pt"/>
        </w:rPr>
        <w:t>04</w:t>
      </w:r>
      <w:r>
        <w:rPr>
          <w:rFonts w:eastAsia="Calibri"/>
          <w:b/>
        </w:rPr>
        <w:t xml:space="preserve"> </w:t>
      </w:r>
      <w:r w:rsidRPr="007444A0">
        <w:rPr>
          <w:rFonts w:eastAsia="Calibri"/>
        </w:rPr>
        <w:t>,</w:t>
      </w:r>
      <w:proofErr w:type="gramEnd"/>
      <w:r w:rsidRPr="007444A0">
        <w:rPr>
          <w:rFonts w:eastAsia="Calibri"/>
        </w:rPr>
        <w:t xml:space="preserve"> </w:t>
      </w:r>
      <w:r w:rsidRPr="007444A0">
        <w:rPr>
          <w:rFonts w:eastAsia="Calibri"/>
          <w:sz w:val="16"/>
          <w:szCs w:val="16"/>
        </w:rPr>
        <w:t>Jim Department of Geography, University of British Columbia, “</w:t>
      </w:r>
      <w:proofErr w:type="spellStart"/>
      <w:r w:rsidRPr="007444A0">
        <w:rPr>
          <w:rFonts w:eastAsia="Calibri"/>
          <w:sz w:val="16"/>
          <w:szCs w:val="16"/>
        </w:rPr>
        <w:t>Transnation</w:t>
      </w:r>
      <w:proofErr w:type="spellEnd"/>
      <w:r w:rsidRPr="007444A0">
        <w:rPr>
          <w:rFonts w:eastAsia="Calibri"/>
          <w:sz w:val="16"/>
          <w:szCs w:val="16"/>
        </w:rPr>
        <w:t xml:space="preserve"> hegemony and US labor foreign policy: towards a </w:t>
      </w:r>
      <w:proofErr w:type="spellStart"/>
      <w:r w:rsidRPr="007444A0">
        <w:rPr>
          <w:rFonts w:eastAsia="Calibri"/>
          <w:sz w:val="16"/>
          <w:szCs w:val="16"/>
        </w:rPr>
        <w:t>Gramscian</w:t>
      </w:r>
      <w:proofErr w:type="spellEnd"/>
      <w:r w:rsidRPr="007444A0">
        <w:rPr>
          <w:rFonts w:eastAsia="Calibri"/>
          <w:sz w:val="16"/>
          <w:szCs w:val="16"/>
        </w:rPr>
        <w:t xml:space="preserve"> international labor geography”, Environment and Planning D: Society and Space, 2</w:t>
      </w:r>
      <w:r w:rsidRPr="007444A0">
        <w:rPr>
          <w:rFonts w:eastAsia="Calibri"/>
          <w:b/>
          <w:sz w:val="16"/>
          <w:szCs w:val="16"/>
        </w:rPr>
        <w:t>004</w:t>
      </w:r>
      <w:r w:rsidRPr="007444A0">
        <w:rPr>
          <w:rFonts w:eastAsia="Calibri"/>
          <w:sz w:val="16"/>
          <w:szCs w:val="16"/>
        </w:rPr>
        <w:t>, volume 22, pages 573-593</w:t>
      </w:r>
      <w:bookmarkEnd w:id="27"/>
      <w:bookmarkEnd w:id="28"/>
    </w:p>
    <w:p w:rsidR="0070361C" w:rsidRPr="007444A0" w:rsidRDefault="0070361C" w:rsidP="0070361C">
      <w:pPr>
        <w:rPr>
          <w:rFonts w:eastAsia="Calibri"/>
        </w:rPr>
      </w:pPr>
    </w:p>
    <w:p w:rsidR="0070361C" w:rsidRPr="007444A0" w:rsidRDefault="0070361C" w:rsidP="0070361C">
      <w:pPr>
        <w:rPr>
          <w:rFonts w:eastAsia="Calibri"/>
          <w:sz w:val="16"/>
        </w:rPr>
      </w:pPr>
      <w:r w:rsidRPr="007444A0">
        <w:rPr>
          <w:rFonts w:eastAsia="Calibri"/>
          <w:sz w:val="16"/>
        </w:rPr>
        <w:t>In contrast, a 'Critical Economy' approach understands the state not simply as an institution limited to the 'government of the functionaries' or the 'top political leaders and personalities with direct governmental responsibilities'. The tendency to solely concentrate on such features—common in much mainstream debate in IR—was pejoratively referred to as '</w:t>
      </w:r>
      <w:proofErr w:type="spellStart"/>
      <w:r w:rsidRPr="007444A0">
        <w:rPr>
          <w:rFonts w:eastAsia="Calibri"/>
          <w:sz w:val="16"/>
        </w:rPr>
        <w:t>statolatry</w:t>
      </w:r>
      <w:proofErr w:type="spellEnd"/>
      <w:r w:rsidRPr="007444A0">
        <w:rPr>
          <w:rFonts w:eastAsia="Calibri"/>
          <w:sz w:val="16"/>
        </w:rPr>
        <w:t>': it entailed viewing the state as a perpetual entity limited to actions within political society (</w:t>
      </w:r>
      <w:hyperlink w:anchor="b64" w:history="1">
        <w:r w:rsidRPr="007444A0">
          <w:rPr>
            <w:rFonts w:eastAsia="Calibri"/>
            <w:sz w:val="16"/>
          </w:rPr>
          <w:t>Gramsci 1971</w:t>
        </w:r>
      </w:hyperlink>
      <w:r w:rsidRPr="007444A0">
        <w:rPr>
          <w:rFonts w:eastAsia="Calibri"/>
          <w:sz w:val="16"/>
        </w:rPr>
        <w:t>, 178, 268). Instead</w:t>
      </w:r>
      <w:r w:rsidRPr="007444A0">
        <w:rPr>
          <w:rStyle w:val="StyleBoldUnderline"/>
        </w:rPr>
        <w:t>, the state presents itself in a different way, beyond the political society of public figures and top leaders, so that 'the state is the entire complex of practical and theoretical activities with which the ruling class not only justifies and maintains its dominance, but manages to win the active consent of those over whom it rules'</w:t>
      </w:r>
      <w:r w:rsidRPr="007444A0">
        <w:rPr>
          <w:rFonts w:eastAsia="Calibri"/>
          <w:u w:val="thick"/>
        </w:rPr>
        <w:t xml:space="preserve"> </w:t>
      </w:r>
      <w:r w:rsidRPr="007444A0">
        <w:rPr>
          <w:rFonts w:eastAsia="Calibri"/>
          <w:sz w:val="16"/>
        </w:rPr>
        <w:t xml:space="preserve">(ibid., 244, emphasis added). </w:t>
      </w:r>
      <w:r w:rsidRPr="007444A0">
        <w:rPr>
          <w:rStyle w:val="StyleBoldUnderline"/>
        </w:rPr>
        <w:t>This different aspect of the state is referred to as civil society. The realms of political and civil society within modern states were inseparable so that, taken together, they combine to produce a notion of the integral state</w:t>
      </w:r>
      <w:r w:rsidRPr="007444A0">
        <w:rPr>
          <w:rFonts w:eastAsia="Calibri"/>
          <w:sz w:val="16"/>
        </w:rPr>
        <w:t xml:space="preserve"> (</w:t>
      </w:r>
      <w:proofErr w:type="gramStart"/>
      <w:r w:rsidRPr="007444A0">
        <w:rPr>
          <w:rFonts w:eastAsia="Calibri"/>
          <w:sz w:val="16"/>
        </w:rPr>
        <w:t>ibid.,</w:t>
      </w:r>
      <w:proofErr w:type="gramEnd"/>
      <w:r w:rsidRPr="007444A0">
        <w:rPr>
          <w:rFonts w:eastAsia="Calibri"/>
          <w:sz w:val="16"/>
        </w:rPr>
        <w:t xml:space="preserve"> 12, cf. </w:t>
      </w:r>
      <w:hyperlink w:anchor="b69" w:history="1">
        <w:r w:rsidRPr="007444A0">
          <w:rPr>
            <w:rFonts w:eastAsia="Calibri"/>
            <w:sz w:val="16"/>
          </w:rPr>
          <w:t>Gramsci 1994b</w:t>
        </w:r>
      </w:hyperlink>
      <w:r w:rsidRPr="007444A0">
        <w:rPr>
          <w:rFonts w:eastAsia="Calibri"/>
          <w:sz w:val="16"/>
        </w:rPr>
        <w:t xml:space="preserve">, 67). </w:t>
      </w:r>
      <w:r w:rsidRPr="007444A0">
        <w:rPr>
          <w:rStyle w:val="StyleBoldUnderline"/>
        </w:rPr>
        <w:t xml:space="preserve">Within this extended or integral conception of the state there is a fusion between political and civil society within which ruling classes </w:t>
      </w:r>
      <w:proofErr w:type="spellStart"/>
      <w:r w:rsidRPr="007444A0">
        <w:rPr>
          <w:rStyle w:val="StyleBoldUnderline"/>
        </w:rPr>
        <w:t>organise</w:t>
      </w:r>
      <w:proofErr w:type="spellEnd"/>
      <w:r w:rsidRPr="007444A0">
        <w:rPr>
          <w:rStyle w:val="StyleBoldUnderline"/>
        </w:rPr>
        <w:t xml:space="preserve"> the political and cultural struggle for hegemony, to the extent that distinctions between them become 'merely methodological' </w:t>
      </w:r>
      <w:r w:rsidRPr="007444A0">
        <w:rPr>
          <w:rFonts w:eastAsia="Calibri"/>
          <w:u w:val="thick"/>
        </w:rPr>
        <w:t>(</w:t>
      </w:r>
      <w:hyperlink w:anchor="b64" w:history="1">
        <w:r w:rsidRPr="007444A0">
          <w:rPr>
            <w:rFonts w:eastAsia="Calibri"/>
            <w:sz w:val="16"/>
          </w:rPr>
          <w:t>Gramsci 1971</w:t>
        </w:r>
      </w:hyperlink>
      <w:r w:rsidRPr="007444A0">
        <w:rPr>
          <w:rFonts w:eastAsia="Calibri"/>
          <w:sz w:val="16"/>
        </w:rPr>
        <w:t xml:space="preserve">, 160, 258, 271). </w:t>
      </w:r>
      <w:r w:rsidRPr="007444A0">
        <w:rPr>
          <w:rStyle w:val="StyleBoldUnderline"/>
        </w:rPr>
        <w:t>The state was thus understood not just as the apparatus of government operating within the 'public' sphere (government, political parties, military) but also as part of the 'private' sphere of civil society</w:t>
      </w:r>
      <w:r w:rsidRPr="007444A0">
        <w:rPr>
          <w:rFonts w:eastAsia="Calibri"/>
          <w:sz w:val="16"/>
        </w:rPr>
        <w:t xml:space="preserve"> (church, media, education) </w:t>
      </w:r>
      <w:r w:rsidRPr="007444A0">
        <w:rPr>
          <w:rStyle w:val="StyleBoldUnderline"/>
        </w:rPr>
        <w:t>through which hegemony functions</w:t>
      </w:r>
      <w:r w:rsidRPr="007444A0">
        <w:rPr>
          <w:rFonts w:eastAsia="Calibri"/>
          <w:sz w:val="16"/>
        </w:rPr>
        <w:t xml:space="preserve"> (ibid., 261). Accordingly, </w:t>
      </w:r>
      <w:r w:rsidRPr="007444A0">
        <w:rPr>
          <w:rStyle w:val="StyleBoldUnderline"/>
        </w:rPr>
        <w:t>civil society 'operates without "sanctions" or compulsory "obligations" but nevertheless exerts a collective pressure and obtains objective results in the form of an evolution of customs, ways of thinking and acting, morality etc</w:t>
      </w:r>
      <w:r w:rsidRPr="007444A0">
        <w:rPr>
          <w:rFonts w:eastAsia="Calibri"/>
          <w:sz w:val="16"/>
        </w:rPr>
        <w:t>.' (</w:t>
      </w:r>
      <w:hyperlink w:anchor="b64" w:history="1">
        <w:r w:rsidRPr="007444A0">
          <w:rPr>
            <w:rFonts w:eastAsia="Calibri"/>
            <w:sz w:val="16"/>
          </w:rPr>
          <w:t>Gramsci 1971</w:t>
        </w:r>
      </w:hyperlink>
      <w:r w:rsidRPr="007444A0">
        <w:rPr>
          <w:rFonts w:eastAsia="Calibri"/>
          <w:sz w:val="16"/>
        </w:rPr>
        <w:t xml:space="preserve">, 242). </w:t>
      </w:r>
      <w:r w:rsidRPr="007444A0">
        <w:rPr>
          <w:rStyle w:val="StyleBoldUnderline"/>
        </w:rPr>
        <w:t>In these circumstances 'one cannot speak of the power of the state but only of the camouflaging of power' (</w:t>
      </w:r>
      <w:hyperlink w:anchor="b71" w:history="1">
        <w:r w:rsidRPr="007444A0">
          <w:rPr>
            <w:rFonts w:eastAsia="Calibri"/>
            <w:sz w:val="16"/>
          </w:rPr>
          <w:t>Gramsci 1995</w:t>
        </w:r>
      </w:hyperlink>
      <w:r w:rsidRPr="007444A0">
        <w:rPr>
          <w:rFonts w:eastAsia="Calibri"/>
          <w:sz w:val="16"/>
        </w:rPr>
        <w:t>, 217). Once again, the notion of integral state was developed in opposition to the separation of powers embedded in a liberal conception of politics, hence a rejection of the notion of the state as a '</w:t>
      </w:r>
      <w:proofErr w:type="spellStart"/>
      <w:r w:rsidRPr="007444A0">
        <w:rPr>
          <w:rFonts w:eastAsia="Calibri"/>
          <w:sz w:val="16"/>
        </w:rPr>
        <w:t>nightwatchman</w:t>
      </w:r>
      <w:proofErr w:type="spellEnd"/>
      <w:r w:rsidRPr="007444A0">
        <w:rPr>
          <w:rFonts w:eastAsia="Calibri"/>
          <w:sz w:val="16"/>
        </w:rPr>
        <w:t>', only intervening in the course of safeguarding public order, because '</w:t>
      </w:r>
      <w:r w:rsidRPr="007444A0">
        <w:rPr>
          <w:rFonts w:eastAsia="Calibri"/>
          <w:i/>
          <w:iCs/>
          <w:sz w:val="16"/>
        </w:rPr>
        <w:t>laissez-faire</w:t>
      </w:r>
      <w:r w:rsidRPr="007444A0">
        <w:rPr>
          <w:rFonts w:eastAsia="Calibri"/>
          <w:sz w:val="16"/>
        </w:rPr>
        <w:t> too is a form of state "regulation", introduced and maintained by legislative and coercive means' (</w:t>
      </w:r>
      <w:hyperlink w:anchor="b64" w:history="1">
        <w:r w:rsidRPr="007444A0">
          <w:rPr>
            <w:rFonts w:eastAsia="Calibri"/>
            <w:sz w:val="16"/>
          </w:rPr>
          <w:t>Gramsci 1971</w:t>
        </w:r>
      </w:hyperlink>
      <w:r w:rsidRPr="007444A0">
        <w:rPr>
          <w:rFonts w:eastAsia="Calibri"/>
          <w:sz w:val="16"/>
        </w:rPr>
        <w:t xml:space="preserve">, 160, 245–246, 260–263). The state is not therefore agnostic and the ensemble of classes that constitute it have a formative activity in civil society to the extent that the bourgeoisie governs itself through banks and 'great capitalist consortia' reflecting the combined and unified interests of a particular class. As a result, Gramsci maintained, </w:t>
      </w:r>
      <w:r w:rsidRPr="007444A0">
        <w:rPr>
          <w:rStyle w:val="StyleBoldUnderline"/>
        </w:rPr>
        <w:t>'the bourgeois class no longer governs its vital interests through parliament'. Instead, government, or political society in the narrow sense, would rest on coalitions of class interests with such institutions reduced to police activity and the maintenance of social order within an attenuated form of democracy</w:t>
      </w:r>
      <w:r w:rsidRPr="007444A0">
        <w:rPr>
          <w:rFonts w:eastAsia="Calibri"/>
          <w:u w:val="thick"/>
        </w:rPr>
        <w:t xml:space="preserve"> (</w:t>
      </w:r>
      <w:hyperlink w:anchor="b65" w:history="1">
        <w:r w:rsidRPr="007444A0">
          <w:rPr>
            <w:rFonts w:eastAsia="Calibri"/>
            <w:sz w:val="16"/>
          </w:rPr>
          <w:t>Gramsci 1977</w:t>
        </w:r>
      </w:hyperlink>
      <w:r w:rsidRPr="007444A0">
        <w:rPr>
          <w:rFonts w:eastAsia="Calibri"/>
          <w:u w:val="thick"/>
        </w:rPr>
        <w:t>, 167–172, 174–175).</w:t>
      </w:r>
      <w:hyperlink w:anchor="en9" w:history="1">
        <w:r w:rsidRPr="007444A0">
          <w:rPr>
            <w:rFonts w:eastAsia="Calibri"/>
            <w:sz w:val="16"/>
          </w:rPr>
          <w:t>9</w:t>
        </w:r>
      </w:hyperlink>
      <w:r w:rsidRPr="007444A0">
        <w:rPr>
          <w:rFonts w:eastAsia="Calibri"/>
          <w:u w:val="thick"/>
        </w:rPr>
        <w:t xml:space="preserve"> </w:t>
      </w:r>
      <w:r w:rsidRPr="007444A0">
        <w:rPr>
          <w:rStyle w:val="StyleBoldUnderline"/>
        </w:rPr>
        <w:t xml:space="preserve">Thus it can be argued that the state in this conception is understood as a social relation. The state is not unquestioningly taken as a distinct institutional category or thing in itself, but conceived as a form of social relations through which capitalism is expressed. It is a view that reappraises different modes of cultural struggle within 'a critique of capitalist </w:t>
      </w:r>
      <w:proofErr w:type="spellStart"/>
      <w:r w:rsidRPr="007444A0">
        <w:rPr>
          <w:rStyle w:val="StyleBoldUnderline"/>
        </w:rPr>
        <w:t>civilisation</w:t>
      </w:r>
      <w:proofErr w:type="spellEnd"/>
      <w:r w:rsidRPr="007444A0">
        <w:rPr>
          <w:rStyle w:val="StyleBoldUnderline"/>
        </w:rPr>
        <w:t>' that goes beyond a 'theory of the state-as-force'</w:t>
      </w:r>
      <w:r w:rsidRPr="007444A0">
        <w:rPr>
          <w:rFonts w:eastAsia="Calibri"/>
          <w:sz w:val="16"/>
        </w:rPr>
        <w:t xml:space="preserve"> (ibid., 10–13; </w:t>
      </w:r>
      <w:hyperlink w:anchor="b71" w:history="1">
        <w:r w:rsidRPr="007444A0">
          <w:rPr>
            <w:rFonts w:eastAsia="Calibri"/>
            <w:sz w:val="16"/>
          </w:rPr>
          <w:t>Gramsci 1995</w:t>
        </w:r>
      </w:hyperlink>
      <w:r w:rsidRPr="007444A0">
        <w:rPr>
          <w:rFonts w:eastAsia="Calibri"/>
          <w:sz w:val="16"/>
        </w:rPr>
        <w:t xml:space="preserve">, 343–346, 357). </w:t>
      </w:r>
      <w:r w:rsidRPr="007444A0">
        <w:rPr>
          <w:rFonts w:eastAsia="Calibri"/>
          <w:u w:val="thick"/>
        </w:rPr>
        <w:t>It</w:t>
      </w:r>
      <w:r w:rsidRPr="007444A0">
        <w:rPr>
          <w:rStyle w:val="StyleBoldUnderline"/>
        </w:rPr>
        <w:t xml:space="preserve"> does so by introducing the 'theoretical-practical principle of hegemony' that takes on an 'epistemological significance'. This means that the struggle over hegemony revolves around shaping intersubjective forms of consciousness in civil society—'the trench-systems of modern warfare' which have to be targeted 'even before the rise to power'—rather than focusing on gaining control of the coercive state apparatus </w:t>
      </w:r>
      <w:r w:rsidRPr="007444A0">
        <w:rPr>
          <w:rFonts w:eastAsia="Calibri"/>
          <w:sz w:val="16"/>
        </w:rPr>
        <w:t>(</w:t>
      </w:r>
      <w:hyperlink w:anchor="b64" w:history="1">
        <w:r w:rsidRPr="007444A0">
          <w:rPr>
            <w:rFonts w:eastAsia="Calibri"/>
            <w:sz w:val="16"/>
          </w:rPr>
          <w:t>Gramsci 1971</w:t>
        </w:r>
      </w:hyperlink>
      <w:r w:rsidRPr="007444A0">
        <w:rPr>
          <w:rFonts w:eastAsia="Calibri"/>
          <w:sz w:val="16"/>
        </w:rPr>
        <w:t xml:space="preserve">, 59, 235, 365). It is through state-civil society </w:t>
      </w:r>
      <w:r w:rsidRPr="007444A0">
        <w:rPr>
          <w:rFonts w:eastAsia="Calibri"/>
          <w:sz w:val="16"/>
        </w:rPr>
        <w:lastRenderedPageBreak/>
        <w:t xml:space="preserve">relations, then, that particular social classes may establish hegemony over contending social forces. </w:t>
      </w:r>
      <w:r w:rsidRPr="007444A0">
        <w:rPr>
          <w:rStyle w:val="StyleBoldUnderline"/>
        </w:rPr>
        <w:t>By constituting an 'historical bloc', that represents more than just a political alliance but indicates the integration of a variety of different class interests, hegemony may be propagated throughout society, 'bringing about not only a unison of economic and political aims, but also intellectual and moral unity ... on a "universal" plane' (ibid., 181–182). The granting of concessions beyond the 'economic-corporate' level, within a 'compromise equilibrium', connotes this struggle for hegemony (</w:t>
      </w:r>
      <w:proofErr w:type="gramStart"/>
      <w:r w:rsidRPr="007444A0">
        <w:rPr>
          <w:rStyle w:val="StyleBoldUnderline"/>
        </w:rPr>
        <w:t>ibid.,</w:t>
      </w:r>
      <w:proofErr w:type="gramEnd"/>
      <w:r w:rsidRPr="007444A0">
        <w:rPr>
          <w:rStyle w:val="StyleBoldUnderline"/>
        </w:rPr>
        <w:t xml:space="preserve"> 161). Hegemony is attained by a fundamental social class but it is presented as 'the motor force of a universal expansion, of a development of all the "national" energies' to become identified with the interests of subordinate social classes</w:t>
      </w:r>
      <w:r w:rsidRPr="007444A0">
        <w:rPr>
          <w:rFonts w:eastAsia="Calibri"/>
          <w:u w:val="thick"/>
        </w:rPr>
        <w:t xml:space="preserve"> (</w:t>
      </w:r>
      <w:proofErr w:type="gramStart"/>
      <w:r w:rsidRPr="007444A0">
        <w:rPr>
          <w:rFonts w:eastAsia="Calibri"/>
          <w:sz w:val="16"/>
        </w:rPr>
        <w:t>ibid.,</w:t>
      </w:r>
      <w:proofErr w:type="gramEnd"/>
      <w:r w:rsidRPr="007444A0">
        <w:rPr>
          <w:rFonts w:eastAsia="Calibri"/>
          <w:sz w:val="16"/>
        </w:rPr>
        <w:t xml:space="preserve"> 182). An unstable equilibrium of compromises, characteristic of </w:t>
      </w:r>
      <w:r w:rsidRPr="007444A0">
        <w:rPr>
          <w:rStyle w:val="StyleBoldUnderline"/>
        </w:rPr>
        <w:t>the struggle for hegemony within 'the life of the state', also entails relating the economic realm to that of the political and cultural spheres more broadly. This is essential as ' "civil society" has become a very complex structure and one which is resistant to the catastrophic "incursions" of the immediate economic element</w:t>
      </w:r>
      <w:r w:rsidRPr="007444A0">
        <w:rPr>
          <w:rFonts w:eastAsia="Calibri"/>
          <w:u w:val="thick"/>
        </w:rPr>
        <w:t xml:space="preserve"> </w:t>
      </w:r>
      <w:r w:rsidRPr="007444A0">
        <w:rPr>
          <w:rFonts w:eastAsia="Calibri"/>
          <w:sz w:val="16"/>
        </w:rPr>
        <w:t>(crises, depressions, etc.)' (</w:t>
      </w:r>
      <w:proofErr w:type="gramStart"/>
      <w:r w:rsidRPr="007444A0">
        <w:rPr>
          <w:rFonts w:eastAsia="Calibri"/>
          <w:sz w:val="16"/>
        </w:rPr>
        <w:t>ibid.,</w:t>
      </w:r>
      <w:proofErr w:type="gramEnd"/>
      <w:r w:rsidRPr="007444A0">
        <w:rPr>
          <w:rFonts w:eastAsia="Calibri"/>
          <w:sz w:val="16"/>
        </w:rPr>
        <w:t xml:space="preserve"> 235). As indicated earlier, the social function of the intellectual, 'whether in the field of production, or in that of culture, or in that of political administration' (</w:t>
      </w:r>
      <w:proofErr w:type="gramStart"/>
      <w:r w:rsidRPr="007444A0">
        <w:rPr>
          <w:rFonts w:eastAsia="Calibri"/>
          <w:sz w:val="16"/>
        </w:rPr>
        <w:t>ibid.,</w:t>
      </w:r>
      <w:proofErr w:type="gramEnd"/>
      <w:r w:rsidRPr="007444A0">
        <w:rPr>
          <w:rFonts w:eastAsia="Calibri"/>
          <w:sz w:val="16"/>
        </w:rPr>
        <w:t xml:space="preserve"> 97), becomes pivotal in overcoming the impact of such crises. </w:t>
      </w:r>
    </w:p>
    <w:p w:rsidR="0070361C" w:rsidRPr="007444A0" w:rsidRDefault="0070361C" w:rsidP="0070361C"/>
    <w:p w:rsidR="0070361C" w:rsidRDefault="0070361C" w:rsidP="0070361C">
      <w:pPr>
        <w:pStyle w:val="Heading2"/>
      </w:pPr>
      <w:bookmarkStart w:id="29" w:name="_Toc392944465"/>
      <w:r>
        <w:lastRenderedPageBreak/>
        <w:t>Tech</w:t>
      </w:r>
      <w:bookmarkEnd w:id="29"/>
    </w:p>
    <w:p w:rsidR="0070361C" w:rsidRPr="00E37221" w:rsidRDefault="0070361C" w:rsidP="0070361C">
      <w:pPr>
        <w:pStyle w:val="Heading4"/>
      </w:pPr>
      <w:r w:rsidRPr="00E37221">
        <w:t>Tech fixes fail – must confront capitalism as root cause of ecological collapse</w:t>
      </w:r>
    </w:p>
    <w:p w:rsidR="0070361C" w:rsidRDefault="0070361C" w:rsidP="0070361C">
      <w:pPr>
        <w:rPr>
          <w:rFonts w:cstheme="minorHAnsi"/>
          <w:sz w:val="16"/>
          <w:szCs w:val="16"/>
        </w:rPr>
      </w:pPr>
      <w:r w:rsidRPr="00E37221">
        <w:rPr>
          <w:rFonts w:cstheme="minorHAnsi"/>
          <w:sz w:val="16"/>
          <w:szCs w:val="16"/>
        </w:rPr>
        <w:t xml:space="preserve">Simon </w:t>
      </w:r>
      <w:proofErr w:type="gramStart"/>
      <w:r w:rsidRPr="00E8666E">
        <w:rPr>
          <w:rStyle w:val="StyleStyleBold12pt"/>
        </w:rPr>
        <w:t>Butler</w:t>
      </w:r>
      <w:r w:rsidRPr="00E37221">
        <w:rPr>
          <w:rFonts w:cstheme="minorHAnsi"/>
          <w:sz w:val="16"/>
          <w:szCs w:val="16"/>
        </w:rPr>
        <w:t xml:space="preserve">  </w:t>
      </w:r>
      <w:proofErr w:type="gramEnd"/>
      <w:r>
        <w:rPr>
          <w:rFonts w:cstheme="minorBidi"/>
        </w:rPr>
        <w:fldChar w:fldCharType="begin"/>
      </w:r>
      <w:r>
        <w:instrText xml:space="preserve"> HYPERLINK "http://www.greenleft.org.au/node/45659" \t "_blank" </w:instrText>
      </w:r>
      <w:r>
        <w:rPr>
          <w:rFonts w:cstheme="minorBidi"/>
        </w:rPr>
        <w:fldChar w:fldCharType="separate"/>
      </w:r>
      <w:r w:rsidRPr="00E37221">
        <w:rPr>
          <w:rStyle w:val="Hyperlink"/>
          <w:rFonts w:cstheme="minorHAnsi"/>
          <w:sz w:val="16"/>
          <w:szCs w:val="16"/>
        </w:rPr>
        <w:t xml:space="preserve">Green Left Weekly, October 9, </w:t>
      </w:r>
      <w:r w:rsidRPr="00E8666E">
        <w:rPr>
          <w:rStyle w:val="StyleStyleBold12pt"/>
        </w:rPr>
        <w:t>2010</w:t>
      </w:r>
      <w:r>
        <w:rPr>
          <w:rStyle w:val="Hyperlink"/>
          <w:rFonts w:cstheme="minorHAnsi"/>
          <w:sz w:val="16"/>
          <w:szCs w:val="16"/>
        </w:rPr>
        <w:fldChar w:fldCharType="end"/>
      </w:r>
    </w:p>
    <w:p w:rsidR="0070361C" w:rsidRPr="00E37221" w:rsidRDefault="00B02E9C" w:rsidP="0070361C">
      <w:pPr>
        <w:rPr>
          <w:rFonts w:cstheme="minorHAnsi"/>
          <w:sz w:val="16"/>
          <w:szCs w:val="16"/>
        </w:rPr>
      </w:pPr>
      <w:hyperlink r:id="rId26" w:history="1">
        <w:r w:rsidR="0070361C" w:rsidRPr="00E37221">
          <w:rPr>
            <w:rStyle w:val="Hyperlink"/>
            <w:rFonts w:cstheme="minorHAnsi"/>
            <w:sz w:val="16"/>
            <w:szCs w:val="16"/>
          </w:rPr>
          <w:t>http://climateandcapitalism.com/2010/10/10/the-limits-to-energy-efficiency/</w:t>
        </w:r>
      </w:hyperlink>
      <w:r w:rsidR="0070361C">
        <w:rPr>
          <w:rFonts w:cstheme="minorHAnsi"/>
          <w:sz w:val="16"/>
          <w:szCs w:val="16"/>
        </w:rPr>
        <w:t xml:space="preserve">  [OG]</w:t>
      </w:r>
    </w:p>
    <w:p w:rsidR="0070361C" w:rsidRDefault="0070361C" w:rsidP="0070361C">
      <w:pPr>
        <w:rPr>
          <w:rFonts w:eastAsia="MS Gothic" w:cs="Times New Roman"/>
          <w:b/>
          <w:bCs/>
          <w:sz w:val="32"/>
          <w:u w:val="single"/>
        </w:rPr>
      </w:pPr>
      <w:r w:rsidRPr="00564CFB">
        <w:rPr>
          <w:rStyle w:val="StyleBoldUnderline"/>
        </w:rPr>
        <w:t>Cutting global energy use is a vital part of the answer to climate change</w:t>
      </w:r>
      <w:r w:rsidRPr="00E37221">
        <w:rPr>
          <w:rFonts w:cstheme="minorHAnsi"/>
          <w:sz w:val="16"/>
          <w:szCs w:val="16"/>
        </w:rPr>
        <w:t xml:space="preserve">. Overall energy use must shrink if there is a chance of replacing fossil fuel power with renewable sources. </w:t>
      </w:r>
      <w:r w:rsidRPr="00564CFB">
        <w:rPr>
          <w:rStyle w:val="StyleBoldUnderline"/>
        </w:rPr>
        <w:t>Energy efficient technologies will make this task far easier</w:t>
      </w:r>
      <w:r w:rsidRPr="00E37221">
        <w:rPr>
          <w:rFonts w:cstheme="minorHAnsi"/>
          <w:sz w:val="16"/>
          <w:szCs w:val="16"/>
        </w:rPr>
        <w:t>.</w:t>
      </w:r>
      <w:r w:rsidRPr="00564CFB">
        <w:rPr>
          <w:rFonts w:cstheme="minorHAnsi"/>
          <w:sz w:val="12"/>
          <w:szCs w:val="16"/>
        </w:rPr>
        <w:t>¶</w:t>
      </w:r>
      <w:r w:rsidRPr="003F46AB">
        <w:rPr>
          <w:rFonts w:cstheme="minorHAnsi"/>
          <w:sz w:val="12"/>
          <w:szCs w:val="16"/>
        </w:rPr>
        <w:t xml:space="preserve"> </w:t>
      </w:r>
      <w:proofErr w:type="gramStart"/>
      <w:r w:rsidRPr="00E37221">
        <w:rPr>
          <w:rFonts w:cstheme="minorHAnsi"/>
          <w:sz w:val="16"/>
          <w:szCs w:val="16"/>
        </w:rPr>
        <w:t>But</w:t>
      </w:r>
      <w:proofErr w:type="gramEnd"/>
      <w:r w:rsidRPr="00E37221">
        <w:rPr>
          <w:rFonts w:cstheme="minorHAnsi"/>
          <w:sz w:val="16"/>
          <w:szCs w:val="16"/>
        </w:rPr>
        <w:t xml:space="preserve"> </w:t>
      </w:r>
      <w:r w:rsidRPr="00564CFB">
        <w:rPr>
          <w:rStyle w:val="StyleBoldUnderline"/>
        </w:rPr>
        <w:t>the bottom line is that useful technologies alone won’t come close to dealing with the climate crisis. If the capitalist growth machine is left untouched, energy efficiency gains will simply lay the basis for higher energy use and could even make the climate crisis worse.</w:t>
      </w:r>
      <w:r w:rsidRPr="00564CFB">
        <w:rPr>
          <w:rStyle w:val="StyleBoldUnderline"/>
          <w:sz w:val="12"/>
        </w:rPr>
        <w:t>¶</w:t>
      </w:r>
      <w:r w:rsidRPr="00564CFB">
        <w:rPr>
          <w:rStyle w:val="StyleBoldUnderline"/>
        </w:rPr>
        <w:t xml:space="preserve"> Energy efficiency, as part of a wider energy revolution, is a must if we are to get to a safe climate.</w:t>
      </w:r>
      <w:r w:rsidRPr="00E37221">
        <w:rPr>
          <w:rFonts w:cstheme="minorHAnsi"/>
          <w:sz w:val="16"/>
          <w:szCs w:val="16"/>
        </w:rPr>
        <w:t xml:space="preserve"> But the framework has to be sustaining the Earth’s damaged ecosystems, not capitalist economic growth.</w:t>
      </w:r>
      <w:r w:rsidRPr="00564CFB">
        <w:rPr>
          <w:rFonts w:cstheme="minorHAnsi"/>
          <w:sz w:val="12"/>
          <w:szCs w:val="16"/>
        </w:rPr>
        <w:t>¶</w:t>
      </w:r>
      <w:r w:rsidRPr="003F46AB">
        <w:rPr>
          <w:rFonts w:cstheme="minorHAnsi"/>
          <w:sz w:val="12"/>
          <w:szCs w:val="16"/>
        </w:rPr>
        <w:t xml:space="preserve"> </w:t>
      </w:r>
      <w:proofErr w:type="gramStart"/>
      <w:r w:rsidRPr="00E37221">
        <w:rPr>
          <w:rFonts w:cstheme="minorHAnsi"/>
          <w:sz w:val="16"/>
          <w:szCs w:val="16"/>
        </w:rPr>
        <w:t>For</w:t>
      </w:r>
      <w:proofErr w:type="gramEnd"/>
      <w:r w:rsidRPr="00E37221">
        <w:rPr>
          <w:rFonts w:cstheme="minorHAnsi"/>
          <w:sz w:val="16"/>
          <w:szCs w:val="16"/>
        </w:rPr>
        <w:t xml:space="preserve"> this, a real ecological revolution that completely reshapes humanity’s relationship with nature and society is needed.</w:t>
      </w:r>
      <w:r>
        <w:rPr>
          <w:rFonts w:eastAsia="MS Gothic" w:cs="Times New Roman"/>
          <w:b/>
          <w:bCs/>
          <w:sz w:val="32"/>
          <w:u w:val="single"/>
        </w:rPr>
        <w:t xml:space="preserve"> </w:t>
      </w:r>
    </w:p>
    <w:p w:rsidR="0070361C" w:rsidRPr="00CB67C3" w:rsidRDefault="0070361C" w:rsidP="0070361C">
      <w:pPr>
        <w:keepNext/>
        <w:keepLines/>
        <w:pageBreakBefore/>
        <w:spacing w:before="200"/>
        <w:jc w:val="center"/>
        <w:outlineLvl w:val="2"/>
        <w:rPr>
          <w:rFonts w:eastAsia="MS Gothic" w:cs="Times New Roman"/>
          <w:b/>
          <w:bCs/>
          <w:sz w:val="32"/>
          <w:u w:val="single"/>
        </w:rPr>
      </w:pPr>
      <w:bookmarkStart w:id="30" w:name="_Toc392944466"/>
      <w:r w:rsidRPr="00CB67C3">
        <w:rPr>
          <w:rFonts w:eastAsia="MS Gothic" w:cs="Times New Roman"/>
          <w:b/>
          <w:bCs/>
          <w:sz w:val="32"/>
          <w:u w:val="single"/>
        </w:rPr>
        <w:lastRenderedPageBreak/>
        <w:t>Particular Tech</w:t>
      </w:r>
      <w:bookmarkEnd w:id="30"/>
    </w:p>
    <w:p w:rsidR="0070361C" w:rsidRPr="00CB67C3" w:rsidRDefault="0070361C" w:rsidP="0070361C">
      <w:pPr>
        <w:keepNext/>
        <w:keepLines/>
        <w:spacing w:before="200"/>
        <w:outlineLvl w:val="3"/>
        <w:rPr>
          <w:rFonts w:eastAsia="MS Gothic" w:cs="Times New Roman"/>
          <w:b/>
          <w:bCs/>
          <w:iCs/>
          <w:sz w:val="26"/>
        </w:rPr>
      </w:pPr>
      <w:r w:rsidRPr="00CB67C3">
        <w:rPr>
          <w:rFonts w:eastAsia="MS Gothic" w:cs="Times New Roman"/>
          <w:b/>
          <w:bCs/>
          <w:iCs/>
          <w:sz w:val="26"/>
        </w:rPr>
        <w:t>Particular “types” of energy production are irrelevant – all get co-opted by the socially formed modes of historical production – such reformist thinking invariable get coopted to perpetuate capitalist ecological destruction</w:t>
      </w:r>
    </w:p>
    <w:p w:rsidR="0070361C" w:rsidRPr="00CB67C3" w:rsidRDefault="0070361C" w:rsidP="0070361C">
      <w:pPr>
        <w:rPr>
          <w:rFonts w:eastAsia="Calibri"/>
          <w:sz w:val="16"/>
          <w:szCs w:val="16"/>
        </w:rPr>
      </w:pPr>
      <w:r w:rsidRPr="00CB67C3">
        <w:rPr>
          <w:rFonts w:eastAsia="Calibri"/>
          <w:sz w:val="16"/>
          <w:szCs w:val="16"/>
        </w:rPr>
        <w:t xml:space="preserve">Daniel </w:t>
      </w:r>
      <w:proofErr w:type="spellStart"/>
      <w:r w:rsidRPr="00CB67C3">
        <w:rPr>
          <w:rFonts w:eastAsia="Calibri"/>
          <w:b/>
          <w:bCs/>
          <w:sz w:val="26"/>
        </w:rPr>
        <w:t>Tanuro</w:t>
      </w:r>
      <w:proofErr w:type="spellEnd"/>
      <w:r w:rsidRPr="00CB67C3">
        <w:rPr>
          <w:rFonts w:eastAsia="Calibri"/>
          <w:sz w:val="16"/>
          <w:szCs w:val="16"/>
        </w:rPr>
        <w:t xml:space="preserve">, September 1, </w:t>
      </w:r>
      <w:r w:rsidRPr="00CB67C3">
        <w:rPr>
          <w:rFonts w:eastAsia="Calibri"/>
          <w:b/>
          <w:bCs/>
          <w:sz w:val="26"/>
        </w:rPr>
        <w:t>2011</w:t>
      </w:r>
      <w:r w:rsidRPr="00CB67C3">
        <w:rPr>
          <w:rFonts w:eastAsia="Calibri"/>
          <w:sz w:val="16"/>
          <w:szCs w:val="16"/>
        </w:rPr>
        <w:t>, was written  for the latest issue of the Montréal-based journal </w:t>
      </w:r>
      <w:hyperlink r:id="rId27" w:history="1">
        <w:r w:rsidRPr="00CB67C3">
          <w:rPr>
            <w:rFonts w:eastAsia="Calibri"/>
            <w:sz w:val="16"/>
            <w:szCs w:val="16"/>
          </w:rPr>
          <w:t xml:space="preserve">Nouveaux Cahiers du </w:t>
        </w:r>
        <w:proofErr w:type="spellStart"/>
        <w:r w:rsidRPr="00CB67C3">
          <w:rPr>
            <w:rFonts w:eastAsia="Calibri"/>
            <w:sz w:val="16"/>
            <w:szCs w:val="16"/>
          </w:rPr>
          <w:t>Socialisme</w:t>
        </w:r>
        <w:proofErr w:type="spellEnd"/>
      </w:hyperlink>
      <w:r w:rsidRPr="00CB67C3">
        <w:rPr>
          <w:rFonts w:eastAsia="Calibri"/>
          <w:sz w:val="16"/>
          <w:szCs w:val="16"/>
        </w:rPr>
        <w:t xml:space="preserve"> (NCS), which features a number of articles on what is commonly referred to as the ecological crisis (not yet on-line). </w:t>
      </w:r>
      <w:proofErr w:type="spellStart"/>
      <w:r w:rsidRPr="00CB67C3">
        <w:rPr>
          <w:rFonts w:eastAsia="Calibri"/>
          <w:sz w:val="16"/>
          <w:szCs w:val="16"/>
        </w:rPr>
        <w:t>Tanuro</w:t>
      </w:r>
      <w:proofErr w:type="spellEnd"/>
      <w:r w:rsidRPr="00CB67C3">
        <w:rPr>
          <w:rFonts w:eastAsia="Calibri"/>
          <w:sz w:val="16"/>
          <w:szCs w:val="16"/>
        </w:rPr>
        <w:t xml:space="preserve"> is the author of an important book-length Marxist critique of green capitalism, </w:t>
      </w:r>
      <w:proofErr w:type="spellStart"/>
      <w:r w:rsidR="0000709D">
        <w:rPr>
          <w:rFonts w:eastAsiaTheme="minorEastAsia"/>
          <w:szCs w:val="24"/>
        </w:rPr>
        <w:fldChar w:fldCharType="begin"/>
      </w:r>
      <w:r w:rsidR="0000709D">
        <w:instrText xml:space="preserve"> HYPERLINK "http://climateandcapitalism.com/2011/01/17/daniel-tanuro-the-futility-of-green-capitalism/" </w:instrText>
      </w:r>
      <w:r w:rsidR="0000709D">
        <w:rPr>
          <w:rFonts w:eastAsiaTheme="minorEastAsia"/>
          <w:szCs w:val="24"/>
        </w:rPr>
        <w:fldChar w:fldCharType="separate"/>
      </w:r>
      <w:r w:rsidRPr="00CB67C3">
        <w:rPr>
          <w:rFonts w:eastAsia="Calibri"/>
          <w:sz w:val="16"/>
          <w:szCs w:val="16"/>
        </w:rPr>
        <w:t>L’impossible</w:t>
      </w:r>
      <w:proofErr w:type="spellEnd"/>
      <w:r w:rsidRPr="00CB67C3">
        <w:rPr>
          <w:rFonts w:eastAsia="Calibri"/>
          <w:sz w:val="16"/>
          <w:szCs w:val="16"/>
        </w:rPr>
        <w:t xml:space="preserve"> </w:t>
      </w:r>
      <w:proofErr w:type="spellStart"/>
      <w:r w:rsidRPr="00CB67C3">
        <w:rPr>
          <w:rFonts w:eastAsia="Calibri"/>
          <w:sz w:val="16"/>
          <w:szCs w:val="16"/>
        </w:rPr>
        <w:t>capitalisme</w:t>
      </w:r>
      <w:proofErr w:type="spellEnd"/>
      <w:r w:rsidRPr="00CB67C3">
        <w:rPr>
          <w:rFonts w:eastAsia="Calibri"/>
          <w:sz w:val="16"/>
          <w:szCs w:val="16"/>
        </w:rPr>
        <w:t xml:space="preserve"> </w:t>
      </w:r>
      <w:proofErr w:type="spellStart"/>
      <w:r w:rsidRPr="00CB67C3">
        <w:rPr>
          <w:rFonts w:eastAsia="Calibri"/>
          <w:sz w:val="16"/>
          <w:szCs w:val="16"/>
        </w:rPr>
        <w:t>vert</w:t>
      </w:r>
      <w:proofErr w:type="spellEnd"/>
      <w:r w:rsidR="0000709D">
        <w:rPr>
          <w:rFonts w:eastAsia="Calibri"/>
          <w:sz w:val="16"/>
          <w:szCs w:val="16"/>
        </w:rPr>
        <w:fldChar w:fldCharType="end"/>
      </w:r>
      <w:r w:rsidRPr="00CB67C3">
        <w:rPr>
          <w:rFonts w:eastAsia="Calibri"/>
          <w:sz w:val="16"/>
          <w:szCs w:val="16"/>
        </w:rPr>
        <w:t>, soon to be published in English</w:t>
      </w:r>
    </w:p>
    <w:p w:rsidR="0070361C" w:rsidRPr="00CB67C3" w:rsidRDefault="00B02E9C" w:rsidP="0070361C">
      <w:pPr>
        <w:rPr>
          <w:rFonts w:eastAsia="Calibri"/>
          <w:sz w:val="16"/>
          <w:szCs w:val="16"/>
        </w:rPr>
      </w:pPr>
      <w:hyperlink r:id="rId28" w:history="1">
        <w:r w:rsidR="0070361C" w:rsidRPr="00CB67C3">
          <w:rPr>
            <w:rFonts w:eastAsia="Calibri"/>
            <w:sz w:val="16"/>
            <w:szCs w:val="16"/>
          </w:rPr>
          <w:t>http://climateandcapitalism.com/2011/09/01/foundations-of-an-ecosocialist-strategy/</w:t>
        </w:r>
      </w:hyperlink>
    </w:p>
    <w:p w:rsidR="0070361C" w:rsidRPr="00CB67C3" w:rsidRDefault="0070361C" w:rsidP="0070361C">
      <w:pPr>
        <w:rPr>
          <w:rFonts w:eastAsia="Calibri"/>
          <w:b/>
          <w:bCs/>
          <w:u w:val="single"/>
        </w:rPr>
      </w:pPr>
      <w:r w:rsidRPr="00CB67C3">
        <w:rPr>
          <w:rFonts w:eastAsia="Calibri"/>
          <w:sz w:val="16"/>
          <w:szCs w:val="16"/>
        </w:rPr>
        <w:t xml:space="preserve">True, of </w:t>
      </w:r>
      <w:r w:rsidRPr="00CB67C3">
        <w:rPr>
          <w:rFonts w:eastAsia="Calibri"/>
          <w:b/>
          <w:bCs/>
          <w:u w:val="single"/>
        </w:rPr>
        <w:t xml:space="preserve">all the modes of production that have existed in history, capitalism is the one that has most spectacularly increased the productivity of </w:t>
      </w:r>
      <w:proofErr w:type="spellStart"/>
      <w:r w:rsidRPr="00CB67C3">
        <w:rPr>
          <w:rFonts w:eastAsia="Calibri"/>
          <w:b/>
          <w:bCs/>
          <w:u w:val="single"/>
        </w:rPr>
        <w:t>labour</w:t>
      </w:r>
      <w:proofErr w:type="spellEnd"/>
      <w:r w:rsidRPr="00CB67C3">
        <w:rPr>
          <w:rFonts w:eastAsia="Calibri"/>
          <w:b/>
          <w:bCs/>
          <w:u w:val="single"/>
        </w:rPr>
        <w:t xml:space="preserve"> and thus efficiency in the use of resources.</w:t>
      </w:r>
      <w:r w:rsidRPr="00CB67C3">
        <w:rPr>
          <w:rFonts w:eastAsia="Calibri"/>
          <w:sz w:val="16"/>
          <w:szCs w:val="16"/>
        </w:rPr>
        <w:t xml:space="preserve"> That is because </w:t>
      </w:r>
      <w:r w:rsidRPr="00CB67C3">
        <w:rPr>
          <w:rFonts w:eastAsia="Calibri"/>
          <w:b/>
          <w:bCs/>
          <w:u w:val="single"/>
        </w:rPr>
        <w:t xml:space="preserve">the quest for surplus profit that prompts mechanization simultaneously </w:t>
      </w:r>
      <w:proofErr w:type="spellStart"/>
      <w:r w:rsidRPr="00CB67C3">
        <w:rPr>
          <w:rFonts w:eastAsia="Calibri"/>
          <w:b/>
          <w:bCs/>
          <w:u w:val="single"/>
        </w:rPr>
        <w:t>favours</w:t>
      </w:r>
      <w:proofErr w:type="spellEnd"/>
      <w:r w:rsidRPr="00CB67C3">
        <w:rPr>
          <w:rFonts w:eastAsia="Calibri"/>
          <w:b/>
          <w:bCs/>
          <w:u w:val="single"/>
        </w:rPr>
        <w:t xml:space="preserve"> increased savings in the use of natural resources. </w:t>
      </w:r>
      <w:r w:rsidRPr="00CB67C3">
        <w:rPr>
          <w:rFonts w:eastAsia="Calibri"/>
          <w:sz w:val="16"/>
          <w:szCs w:val="16"/>
        </w:rPr>
        <w:t xml:space="preserve">However, </w:t>
      </w:r>
      <w:r w:rsidRPr="00CB67C3">
        <w:rPr>
          <w:rFonts w:eastAsia="Calibri"/>
          <w:b/>
          <w:bCs/>
          <w:u w:val="single"/>
        </w:rPr>
        <w:t>this</w:t>
      </w:r>
      <w:r w:rsidRPr="00CB67C3">
        <w:rPr>
          <w:rFonts w:eastAsia="Calibri"/>
          <w:sz w:val="16"/>
          <w:szCs w:val="16"/>
        </w:rPr>
        <w:t xml:space="preserve"> observation </w:t>
      </w:r>
      <w:r w:rsidRPr="00CB67C3">
        <w:rPr>
          <w:rFonts w:eastAsia="Calibri"/>
          <w:b/>
          <w:bCs/>
          <w:u w:val="single"/>
        </w:rPr>
        <w:t xml:space="preserve">does not challenge the </w:t>
      </w:r>
      <w:proofErr w:type="spellStart"/>
      <w:r w:rsidRPr="00CB67C3">
        <w:rPr>
          <w:rFonts w:eastAsia="Calibri"/>
          <w:b/>
          <w:bCs/>
          <w:u w:val="single"/>
        </w:rPr>
        <w:t>ecocidal</w:t>
      </w:r>
      <w:proofErr w:type="spellEnd"/>
      <w:r w:rsidRPr="00CB67C3">
        <w:rPr>
          <w:rFonts w:eastAsia="Calibri"/>
          <w:b/>
          <w:bCs/>
          <w:u w:val="single"/>
        </w:rPr>
        <w:t xml:space="preserve"> nature of the system</w:t>
      </w:r>
      <w:r w:rsidRPr="00CB67C3">
        <w:rPr>
          <w:rFonts w:eastAsia="Calibri"/>
          <w:sz w:val="16"/>
          <w:szCs w:val="16"/>
        </w:rPr>
        <w:t xml:space="preserve">, and the Kuznets curve is false. On the one hand, </w:t>
      </w:r>
      <w:r w:rsidRPr="00CB67C3">
        <w:rPr>
          <w:rFonts w:eastAsia="Calibri"/>
          <w:b/>
          <w:bCs/>
          <w:u w:val="single"/>
        </w:rPr>
        <w:t>the increase in efficiency is necessarily asymptotic, not a linear function of the increase in fixed capital</w:t>
      </w:r>
      <w:r w:rsidRPr="00CB67C3">
        <w:rPr>
          <w:rFonts w:eastAsia="Calibri"/>
          <w:sz w:val="16"/>
          <w:szCs w:val="16"/>
        </w:rPr>
        <w:t xml:space="preserve"> — otherwise </w:t>
      </w:r>
      <w:r w:rsidRPr="00CB67C3">
        <w:rPr>
          <w:rFonts w:eastAsia="Calibri"/>
          <w:b/>
          <w:bCs/>
          <w:u w:val="single"/>
        </w:rPr>
        <w:t xml:space="preserve">one would have to conclude that perpetual movement is possible since, if carried to an extreme, </w:t>
      </w:r>
      <w:proofErr w:type="spellStart"/>
      <w:proofErr w:type="gramStart"/>
      <w:r w:rsidRPr="00CB67C3">
        <w:rPr>
          <w:rFonts w:eastAsia="Calibri"/>
          <w:b/>
          <w:bCs/>
          <w:u w:val="single"/>
        </w:rPr>
        <w:t>labour</w:t>
      </w:r>
      <w:proofErr w:type="spellEnd"/>
      <w:proofErr w:type="gramEnd"/>
      <w:r w:rsidRPr="00CB67C3">
        <w:rPr>
          <w:rFonts w:eastAsia="Calibri"/>
          <w:b/>
          <w:bCs/>
          <w:u w:val="single"/>
        </w:rPr>
        <w:t xml:space="preserve"> could be performed without loss of energy</w:t>
      </w:r>
      <w:r w:rsidRPr="00CB67C3">
        <w:rPr>
          <w:rFonts w:eastAsia="Calibri"/>
          <w:sz w:val="16"/>
          <w:szCs w:val="16"/>
        </w:rPr>
        <w:t xml:space="preserve">. (This glaring error was committed by the experts who assessed the share of European electricity consumption that could be covered by the </w:t>
      </w:r>
      <w:proofErr w:type="spellStart"/>
      <w:r w:rsidRPr="00CB67C3">
        <w:rPr>
          <w:rFonts w:eastAsia="Calibri"/>
          <w:sz w:val="16"/>
          <w:szCs w:val="16"/>
        </w:rPr>
        <w:t>Desertec</w:t>
      </w:r>
      <w:proofErr w:type="spellEnd"/>
      <w:r w:rsidRPr="00CB67C3">
        <w:rPr>
          <w:rFonts w:eastAsia="Calibri"/>
          <w:sz w:val="16"/>
          <w:szCs w:val="16"/>
        </w:rPr>
        <w:t xml:space="preserve"> solar power project in the Sahara.</w:t>
      </w:r>
      <w:hyperlink r:id="rId29" w:history="1">
        <w:r w:rsidRPr="00CB67C3">
          <w:rPr>
            <w:rFonts w:eastAsia="Calibri"/>
            <w:sz w:val="16"/>
            <w:szCs w:val="16"/>
          </w:rPr>
          <w:t>[3]</w:t>
        </w:r>
      </w:hyperlink>
      <w:r w:rsidRPr="00CB67C3">
        <w:rPr>
          <w:rFonts w:eastAsia="Calibri"/>
          <w:sz w:val="16"/>
          <w:szCs w:val="16"/>
        </w:rPr>
        <w:t xml:space="preserve">) On the other hand, empirical observation shows that </w:t>
      </w:r>
      <w:r w:rsidRPr="00CB67C3">
        <w:rPr>
          <w:rFonts w:eastAsia="Calibri"/>
          <w:b/>
          <w:bCs/>
          <w:u w:val="single"/>
        </w:rPr>
        <w:t>increasing the volume of production does more than offset the increase in efficiency, which is only relative</w:t>
      </w:r>
      <w:r w:rsidRPr="00CB67C3">
        <w:rPr>
          <w:rFonts w:eastAsia="Calibri"/>
          <w:sz w:val="16"/>
          <w:szCs w:val="16"/>
        </w:rPr>
        <w:t>. A striking example is the case of the automobile: the efficiency of the engines increases, but the global needs for hydrocarbon fuels and the greenhouse gas emissions explode as a result of the never-ending increase in the number of vehicles. Growth-obsessed capitalism inevitably implies a growing consumption of resources, which is irreconcilable with their finite nature and their rates of renewal.</w:t>
      </w:r>
      <w:r w:rsidRPr="00CB67C3">
        <w:rPr>
          <w:rFonts w:eastAsia="Calibri"/>
          <w:sz w:val="12"/>
          <w:szCs w:val="16"/>
        </w:rPr>
        <w:t xml:space="preserve">¶ </w:t>
      </w:r>
      <w:proofErr w:type="gramStart"/>
      <w:r w:rsidRPr="00CB67C3">
        <w:rPr>
          <w:rFonts w:eastAsia="Calibri"/>
          <w:b/>
          <w:bCs/>
          <w:u w:val="single"/>
        </w:rPr>
        <w:t>The</w:t>
      </w:r>
      <w:proofErr w:type="gramEnd"/>
      <w:r w:rsidRPr="00CB67C3">
        <w:rPr>
          <w:rFonts w:eastAsia="Calibri"/>
          <w:b/>
          <w:bCs/>
          <w:u w:val="single"/>
        </w:rPr>
        <w:t xml:space="preserve"> alarming increase in serious ecological problems poses the question of the theoretical limits to capitalist growth and consequently capitalist degradation of the environment. To answer this, we must clearly grasp that capital is not a </w:t>
      </w:r>
      <w:proofErr w:type="gramStart"/>
      <w:r w:rsidRPr="00CB67C3">
        <w:rPr>
          <w:rFonts w:eastAsia="Calibri"/>
          <w:b/>
          <w:bCs/>
          <w:u w:val="single"/>
        </w:rPr>
        <w:t>thing,</w:t>
      </w:r>
      <w:proofErr w:type="gramEnd"/>
      <w:r w:rsidRPr="00CB67C3">
        <w:rPr>
          <w:rFonts w:eastAsia="Calibri"/>
          <w:b/>
          <w:bCs/>
          <w:u w:val="single"/>
        </w:rPr>
        <w:t xml:space="preserve"> it is a social relation of exploitation, the development of which was historically made possible by the prior appropriation of natural resources</w:t>
      </w:r>
      <w:r w:rsidRPr="00CB67C3">
        <w:rPr>
          <w:rFonts w:eastAsia="Calibri"/>
          <w:sz w:val="16"/>
          <w:szCs w:val="16"/>
        </w:rPr>
        <w:t xml:space="preserve"> (land, water, forests, etc.) </w:t>
      </w:r>
      <w:r w:rsidRPr="00CB67C3">
        <w:rPr>
          <w:rFonts w:eastAsia="Calibri"/>
          <w:b/>
          <w:bCs/>
          <w:u w:val="single"/>
        </w:rPr>
        <w:t xml:space="preserve">by the ruling classes on behalf of profit. This appropriation then entailed that of the </w:t>
      </w:r>
      <w:proofErr w:type="spellStart"/>
      <w:r w:rsidRPr="00CB67C3">
        <w:rPr>
          <w:rFonts w:eastAsia="Calibri"/>
          <w:b/>
          <w:bCs/>
          <w:u w:val="single"/>
        </w:rPr>
        <w:t>labour</w:t>
      </w:r>
      <w:proofErr w:type="spellEnd"/>
      <w:r w:rsidRPr="00CB67C3">
        <w:rPr>
          <w:rFonts w:eastAsia="Calibri"/>
          <w:b/>
          <w:bCs/>
          <w:u w:val="single"/>
        </w:rPr>
        <w:t xml:space="preserve"> force, transformed into a waged commodity. The pillage of resources and exploitation of labor — when it is considered from the social standpoint — are therefore the two sides of the same coin.</w:t>
      </w:r>
      <w:r w:rsidRPr="00CB67C3">
        <w:rPr>
          <w:rFonts w:eastAsia="Calibri"/>
          <w:sz w:val="12"/>
          <w:szCs w:val="16"/>
        </w:rPr>
        <w:t xml:space="preserve">¶ </w:t>
      </w:r>
      <w:r w:rsidRPr="00CB67C3">
        <w:rPr>
          <w:rFonts w:eastAsia="Calibri"/>
          <w:sz w:val="16"/>
          <w:szCs w:val="16"/>
        </w:rPr>
        <w:t xml:space="preserve">However, leaving aside its social component (cooperation and its forms), </w:t>
      </w:r>
      <w:r w:rsidRPr="00CB67C3">
        <w:rPr>
          <w:rFonts w:eastAsia="Calibri"/>
          <w:b/>
          <w:bCs/>
          <w:u w:val="single"/>
        </w:rPr>
        <w:t xml:space="preserve">human </w:t>
      </w:r>
      <w:proofErr w:type="spellStart"/>
      <w:r w:rsidRPr="00CB67C3">
        <w:rPr>
          <w:rFonts w:eastAsia="Calibri"/>
          <w:b/>
          <w:bCs/>
          <w:u w:val="single"/>
        </w:rPr>
        <w:t>labour</w:t>
      </w:r>
      <w:proofErr w:type="spellEnd"/>
      <w:r w:rsidRPr="00CB67C3">
        <w:rPr>
          <w:rFonts w:eastAsia="Calibri"/>
          <w:b/>
          <w:bCs/>
          <w:u w:val="single"/>
        </w:rPr>
        <w:t xml:space="preserve"> power can also be considered from the thermodynamic angle, as one among other natural resources</w:t>
      </w:r>
      <w:r w:rsidRPr="00CB67C3">
        <w:rPr>
          <w:rFonts w:eastAsia="Calibri"/>
          <w:sz w:val="16"/>
          <w:szCs w:val="16"/>
        </w:rPr>
        <w:t xml:space="preserve"> (the human body is a converter of energy). In this case, </w:t>
      </w:r>
      <w:r w:rsidRPr="00CB67C3">
        <w:rPr>
          <w:rFonts w:eastAsia="Calibri"/>
          <w:b/>
          <w:bCs/>
          <w:u w:val="single"/>
        </w:rPr>
        <w:t>pillage and exploitation are in fact</w:t>
      </w:r>
      <w:r w:rsidRPr="00CB67C3">
        <w:rPr>
          <w:rFonts w:eastAsia="Calibri"/>
          <w:sz w:val="16"/>
          <w:szCs w:val="16"/>
        </w:rPr>
        <w:t xml:space="preserve"> but </w:t>
      </w:r>
      <w:r w:rsidRPr="00CB67C3">
        <w:rPr>
          <w:rFonts w:eastAsia="Calibri"/>
          <w:b/>
          <w:bCs/>
          <w:u w:val="single"/>
        </w:rPr>
        <w:t xml:space="preserve">one and the same process of </w:t>
      </w:r>
      <w:proofErr w:type="gramStart"/>
      <w:r w:rsidRPr="00CB67C3">
        <w:rPr>
          <w:rFonts w:eastAsia="Calibri"/>
          <w:b/>
          <w:bCs/>
          <w:u w:val="single"/>
        </w:rPr>
        <w:t>destruction,</w:t>
      </w:r>
      <w:proofErr w:type="gramEnd"/>
      <w:r w:rsidRPr="00CB67C3">
        <w:rPr>
          <w:rFonts w:eastAsia="Calibri"/>
          <w:b/>
          <w:bCs/>
          <w:u w:val="single"/>
        </w:rPr>
        <w:t xml:space="preserve"> and surplus </w:t>
      </w:r>
      <w:proofErr w:type="spellStart"/>
      <w:r w:rsidRPr="00CB67C3">
        <w:rPr>
          <w:rFonts w:eastAsia="Calibri"/>
          <w:b/>
          <w:bCs/>
          <w:u w:val="single"/>
        </w:rPr>
        <w:t>labour</w:t>
      </w:r>
      <w:proofErr w:type="spellEnd"/>
      <w:r w:rsidRPr="00CB67C3">
        <w:rPr>
          <w:rFonts w:eastAsia="Calibri"/>
          <w:b/>
          <w:bCs/>
          <w:u w:val="single"/>
        </w:rPr>
        <w:t xml:space="preserve"> can be described as a quantity of energy monopolized by the employer.</w:t>
      </w:r>
    </w:p>
    <w:p w:rsidR="0070361C" w:rsidRPr="00CB67C3" w:rsidRDefault="0070361C" w:rsidP="0070361C">
      <w:pPr>
        <w:rPr>
          <w:rFonts w:eastAsia="Calibri"/>
          <w:sz w:val="16"/>
          <w:szCs w:val="16"/>
        </w:rPr>
      </w:pPr>
    </w:p>
    <w:p w:rsidR="0070361C" w:rsidRPr="00CB67C3" w:rsidRDefault="0070361C" w:rsidP="0070361C">
      <w:pPr>
        <w:keepNext/>
        <w:keepLines/>
        <w:pageBreakBefore/>
        <w:spacing w:before="200"/>
        <w:jc w:val="center"/>
        <w:outlineLvl w:val="2"/>
        <w:rPr>
          <w:rFonts w:eastAsia="MS Gothic" w:cs="Times New Roman"/>
          <w:b/>
          <w:bCs/>
          <w:sz w:val="32"/>
          <w:u w:val="single"/>
        </w:rPr>
      </w:pPr>
      <w:bookmarkStart w:id="31" w:name="_Toc392944467"/>
      <w:r w:rsidRPr="00CB67C3">
        <w:rPr>
          <w:rFonts w:eastAsia="MS Gothic" w:cs="Times New Roman"/>
          <w:b/>
          <w:bCs/>
          <w:sz w:val="32"/>
          <w:u w:val="single"/>
        </w:rPr>
        <w:lastRenderedPageBreak/>
        <w:t>Technological Solutions</w:t>
      </w:r>
      <w:bookmarkEnd w:id="31"/>
    </w:p>
    <w:p w:rsidR="0070361C" w:rsidRPr="00CB67C3" w:rsidRDefault="0070361C" w:rsidP="0070361C">
      <w:pPr>
        <w:keepNext/>
        <w:keepLines/>
        <w:spacing w:before="200"/>
        <w:outlineLvl w:val="3"/>
        <w:rPr>
          <w:rFonts w:eastAsia="MS Gothic" w:cs="Times New Roman"/>
          <w:b/>
          <w:bCs/>
          <w:iCs/>
          <w:sz w:val="26"/>
        </w:rPr>
      </w:pPr>
      <w:r w:rsidRPr="00CB67C3">
        <w:rPr>
          <w:rFonts w:eastAsia="MS Gothic" w:cs="Times New Roman"/>
          <w:b/>
          <w:bCs/>
          <w:iCs/>
          <w:sz w:val="26"/>
        </w:rPr>
        <w:t>Increasing energy production is the wrong choice – we must stop unsustainable capitalist consumption</w:t>
      </w:r>
    </w:p>
    <w:p w:rsidR="0070361C" w:rsidRPr="00CB67C3" w:rsidRDefault="00B02E9C" w:rsidP="0070361C">
      <w:pPr>
        <w:rPr>
          <w:rFonts w:eastAsia="Calibri"/>
          <w:sz w:val="16"/>
          <w:szCs w:val="16"/>
        </w:rPr>
      </w:pPr>
      <w:hyperlink r:id="rId30" w:history="1">
        <w:r w:rsidR="0070361C" w:rsidRPr="00CB67C3">
          <w:rPr>
            <w:rFonts w:eastAsia="Calibri"/>
            <w:sz w:val="16"/>
            <w:szCs w:val="16"/>
          </w:rPr>
          <w:t>http://climateandcapitalism.com/2009/01/12/production-side-environmentalism-can-we-produce-less-and-consume-more/</w:t>
        </w:r>
      </w:hyperlink>
      <w:r w:rsidR="0070361C" w:rsidRPr="00CB67C3">
        <w:rPr>
          <w:rFonts w:eastAsia="Calibri"/>
          <w:sz w:val="16"/>
          <w:szCs w:val="16"/>
        </w:rPr>
        <w:t xml:space="preserve"> [OG]</w:t>
      </w:r>
    </w:p>
    <w:p w:rsidR="0070361C" w:rsidRPr="00CB67C3" w:rsidRDefault="0070361C" w:rsidP="0070361C">
      <w:pPr>
        <w:rPr>
          <w:rFonts w:eastAsia="Calibri"/>
          <w:sz w:val="16"/>
          <w:szCs w:val="16"/>
        </w:rPr>
      </w:pPr>
      <w:r w:rsidRPr="00CB67C3">
        <w:rPr>
          <w:rFonts w:eastAsia="Calibri"/>
          <w:sz w:val="16"/>
          <w:szCs w:val="16"/>
        </w:rPr>
        <w:t xml:space="preserve">The article is based on a talk Don </w:t>
      </w:r>
      <w:r w:rsidRPr="00CB67C3">
        <w:rPr>
          <w:rFonts w:eastAsia="Calibri"/>
          <w:b/>
          <w:bCs/>
          <w:sz w:val="26"/>
        </w:rPr>
        <w:t>Fitz</w:t>
      </w:r>
      <w:r w:rsidRPr="00CB67C3">
        <w:rPr>
          <w:rFonts w:eastAsia="Calibri"/>
          <w:sz w:val="16"/>
          <w:szCs w:val="16"/>
        </w:rPr>
        <w:t xml:space="preserve"> gave on June 29, </w:t>
      </w:r>
      <w:r w:rsidRPr="00CB67C3">
        <w:rPr>
          <w:rFonts w:eastAsia="Calibri"/>
          <w:b/>
          <w:bCs/>
          <w:sz w:val="26"/>
        </w:rPr>
        <w:t>2008</w:t>
      </w:r>
      <w:r w:rsidRPr="00CB67C3">
        <w:rPr>
          <w:rFonts w:eastAsia="Calibri"/>
          <w:sz w:val="16"/>
          <w:szCs w:val="16"/>
        </w:rPr>
        <w:t xml:space="preserve"> at the Surviving Climate Change roundtable in St Louis, USA. It was published in </w:t>
      </w:r>
      <w:hyperlink r:id="rId31" w:tgtFrame="_blank" w:history="1">
        <w:r w:rsidRPr="00CB67C3">
          <w:rPr>
            <w:rFonts w:eastAsia="Calibri"/>
            <w:sz w:val="16"/>
            <w:szCs w:val="16"/>
          </w:rPr>
          <w:t>Synthesis/Regeneration: A Magazine of Green Social Thought</w:t>
        </w:r>
      </w:hyperlink>
      <w:r w:rsidRPr="00CB67C3">
        <w:rPr>
          <w:rFonts w:eastAsia="Calibri"/>
          <w:sz w:val="16"/>
          <w:szCs w:val="16"/>
        </w:rPr>
        <w:t> and is published here with the author's permission. Thanks to </w:t>
      </w:r>
      <w:hyperlink r:id="rId32" w:tgtFrame="_blank" w:history="1">
        <w:r w:rsidRPr="00CB67C3">
          <w:rPr>
            <w:rFonts w:eastAsia="Calibri"/>
            <w:sz w:val="16"/>
            <w:szCs w:val="16"/>
          </w:rPr>
          <w:t>Links International Journal of Socialist Renewal</w:t>
        </w:r>
      </w:hyperlink>
      <w:r w:rsidRPr="00CB67C3">
        <w:rPr>
          <w:rFonts w:eastAsia="Calibri"/>
          <w:sz w:val="16"/>
          <w:szCs w:val="16"/>
        </w:rPr>
        <w:t> for drawing it to our attention</w:t>
      </w:r>
    </w:p>
    <w:p w:rsidR="0070361C" w:rsidRPr="00CB67C3" w:rsidRDefault="0070361C" w:rsidP="0070361C">
      <w:pPr>
        <w:rPr>
          <w:rFonts w:eastAsia="Calibri"/>
          <w:b/>
          <w:bCs/>
          <w:u w:val="single"/>
        </w:rPr>
      </w:pPr>
      <w:r w:rsidRPr="00CB67C3">
        <w:rPr>
          <w:rFonts w:eastAsia="Calibri"/>
          <w:sz w:val="16"/>
          <w:szCs w:val="16"/>
        </w:rPr>
        <w:t xml:space="preserve">The greatest barrier to coping with climate change, peak oil, toxins and habitat destruction is the total mass of production. </w:t>
      </w:r>
      <w:r w:rsidRPr="00CB67C3">
        <w:rPr>
          <w:rFonts w:eastAsia="Calibri"/>
          <w:b/>
          <w:bCs/>
          <w:u w:val="single"/>
        </w:rPr>
        <w:t>This mass is increasing; its increase vastly outpaces any real or imagined increase in consumption; and its increase is made worse by peddling green gadgets as some sort of solution.</w:t>
      </w:r>
      <w:r w:rsidRPr="00CB67C3">
        <w:rPr>
          <w:rFonts w:eastAsia="Calibri"/>
          <w:sz w:val="12"/>
          <w:szCs w:val="16"/>
        </w:rPr>
        <w:t xml:space="preserve">¶ </w:t>
      </w:r>
      <w:proofErr w:type="gramStart"/>
      <w:r w:rsidRPr="00CB67C3">
        <w:rPr>
          <w:rFonts w:eastAsia="Calibri"/>
          <w:sz w:val="16"/>
          <w:szCs w:val="16"/>
        </w:rPr>
        <w:t>A</w:t>
      </w:r>
      <w:proofErr w:type="gramEnd"/>
      <w:r w:rsidRPr="00CB67C3">
        <w:rPr>
          <w:rFonts w:eastAsia="Calibri"/>
          <w:sz w:val="16"/>
          <w:szCs w:val="16"/>
        </w:rPr>
        <w:t xml:space="preserve"> deep green view understands that too much production is the core problem. </w:t>
      </w:r>
      <w:r w:rsidRPr="00CB67C3">
        <w:rPr>
          <w:rFonts w:eastAsia="Calibri"/>
          <w:b/>
          <w:bCs/>
          <w:u w:val="single"/>
        </w:rPr>
        <w:t>Necessary changes do not require any reduction in “consumption”, at least in any meaningful sense of that word. If a corporate economy cannot allow production to decrease, it only makes sense that preserving the Earth requires replacing corporate power with a democratic economy.</w:t>
      </w:r>
    </w:p>
    <w:p w:rsidR="0070361C" w:rsidRDefault="0070361C" w:rsidP="0070361C"/>
    <w:p w:rsidR="0070361C" w:rsidRDefault="0070361C" w:rsidP="0070361C">
      <w:pPr>
        <w:pStyle w:val="Heading2"/>
      </w:pPr>
      <w:bookmarkStart w:id="32" w:name="_Toc392944468"/>
      <w:r>
        <w:lastRenderedPageBreak/>
        <w:t>Wind</w:t>
      </w:r>
      <w:bookmarkEnd w:id="32"/>
    </w:p>
    <w:p w:rsidR="0070361C" w:rsidRDefault="0070361C" w:rsidP="0070361C">
      <w:pPr>
        <w:pStyle w:val="Heading4"/>
      </w:pPr>
      <w:r>
        <w:t>Solar/Wind Power plugged into a Capitalist economy net worsens the ecological collapse of the status quo – solar alone is not an option</w:t>
      </w:r>
    </w:p>
    <w:p w:rsidR="0070361C" w:rsidRDefault="0070361C" w:rsidP="0070361C">
      <w:pPr>
        <w:rPr>
          <w:rFonts w:cstheme="minorHAnsi"/>
          <w:sz w:val="16"/>
          <w:szCs w:val="16"/>
        </w:rPr>
      </w:pPr>
      <w:r>
        <w:rPr>
          <w:rFonts w:cstheme="minorHAnsi"/>
          <w:sz w:val="16"/>
          <w:szCs w:val="16"/>
        </w:rPr>
        <w:t xml:space="preserve">Don </w:t>
      </w:r>
      <w:r w:rsidRPr="00BE5529">
        <w:rPr>
          <w:rStyle w:val="StyleStyleBold12pt"/>
        </w:rPr>
        <w:t xml:space="preserve">Fitz </w:t>
      </w:r>
      <w:r>
        <w:rPr>
          <w:rFonts w:cstheme="minorHAnsi"/>
          <w:sz w:val="16"/>
          <w:szCs w:val="16"/>
        </w:rPr>
        <w:t xml:space="preserve">Synthesis/Regeneration 56   (Fall </w:t>
      </w:r>
      <w:r w:rsidRPr="00BE5529">
        <w:rPr>
          <w:rStyle w:val="StyleStyleBold12pt"/>
        </w:rPr>
        <w:t>2011</w:t>
      </w:r>
      <w:r>
        <w:rPr>
          <w:rFonts w:cstheme="minorHAnsi"/>
          <w:sz w:val="16"/>
          <w:szCs w:val="16"/>
        </w:rPr>
        <w:t>) - teaches Environmental Psychology at Washington University in St. Louis</w:t>
      </w:r>
    </w:p>
    <w:p w:rsidR="0070361C" w:rsidRDefault="0070361C" w:rsidP="0070361C">
      <w:pPr>
        <w:rPr>
          <w:rFonts w:cstheme="minorHAnsi"/>
          <w:sz w:val="16"/>
          <w:szCs w:val="16"/>
        </w:rPr>
      </w:pPr>
      <w:r w:rsidRPr="00BA0650">
        <w:rPr>
          <w:rFonts w:cstheme="minorHAnsi"/>
          <w:sz w:val="16"/>
          <w:szCs w:val="16"/>
        </w:rPr>
        <w:t>http://www.greens.org/s-r/56/56-02.html</w:t>
      </w:r>
    </w:p>
    <w:p w:rsidR="0070361C" w:rsidRDefault="0070361C" w:rsidP="0070361C">
      <w:pPr>
        <w:rPr>
          <w:rFonts w:cstheme="minorHAnsi"/>
          <w:sz w:val="16"/>
          <w:szCs w:val="16"/>
        </w:rPr>
      </w:pPr>
    </w:p>
    <w:p w:rsidR="0070361C" w:rsidRPr="00BE5529" w:rsidRDefault="0070361C" w:rsidP="0070361C">
      <w:pPr>
        <w:rPr>
          <w:rStyle w:val="StyleBoldUnderline"/>
        </w:rPr>
      </w:pPr>
      <w:r w:rsidRPr="00BE5529">
        <w:rPr>
          <w:rStyle w:val="StyleBoldUnderline"/>
        </w:rPr>
        <w:t xml:space="preserve">In a growth economy, </w:t>
      </w:r>
      <w:r w:rsidRPr="00BA0650">
        <w:rPr>
          <w:sz w:val="16"/>
          <w:szCs w:val="16"/>
        </w:rPr>
        <w:t>solar and</w:t>
      </w:r>
      <w:r w:rsidRPr="00BE5529">
        <w:rPr>
          <w:rStyle w:val="StyleBoldUnderline"/>
        </w:rPr>
        <w:t xml:space="preserve"> wind cannot replace fossil fuels and/or nukes, which they must depend on for their own creation and for making up energy short-falls</w:t>
      </w:r>
      <w:r>
        <w:rPr>
          <w:rFonts w:cstheme="minorHAnsi"/>
          <w:sz w:val="16"/>
          <w:szCs w:val="16"/>
        </w:rPr>
        <w:t xml:space="preserve">. As Ted Trainer and others have clearly demonstrated, </w:t>
      </w:r>
      <w:r w:rsidRPr="00BA0650">
        <w:rPr>
          <w:sz w:val="16"/>
          <w:szCs w:val="16"/>
        </w:rPr>
        <w:t>solar and</w:t>
      </w:r>
      <w:r w:rsidRPr="00BE5529">
        <w:rPr>
          <w:rStyle w:val="StyleBoldUnderline"/>
        </w:rPr>
        <w:t xml:space="preserve"> wind power are subject to conditions like how much sunshine and wind exist at a given time</w:t>
      </w:r>
      <w:r>
        <w:rPr>
          <w:rFonts w:cstheme="minorHAnsi"/>
          <w:sz w:val="16"/>
          <w:szCs w:val="16"/>
        </w:rPr>
        <w:t xml:space="preserve">. [15] An industry which is geometrically expanding must be drawn to fossil fuel and nukes because they are not subject to weather fluctuations and they can produce enormous quantities of energy for manufacture. </w:t>
      </w:r>
      <w:r w:rsidRPr="00BE5529">
        <w:rPr>
          <w:rStyle w:val="StyleBoldUnderline"/>
        </w:rPr>
        <w:t xml:space="preserve">Weather variability means that </w:t>
      </w:r>
      <w:r w:rsidRPr="00D3074D">
        <w:rPr>
          <w:sz w:val="16"/>
          <w:szCs w:val="16"/>
        </w:rPr>
        <w:t>solar and</w:t>
      </w:r>
      <w:r w:rsidRPr="00BE5529">
        <w:rPr>
          <w:rStyle w:val="StyleBoldUnderline"/>
        </w:rPr>
        <w:t xml:space="preserve"> wind </w:t>
      </w:r>
      <w:proofErr w:type="gramStart"/>
      <w:r w:rsidRPr="00BE5529">
        <w:rPr>
          <w:rStyle w:val="StyleBoldUnderline"/>
        </w:rPr>
        <w:t>power have</w:t>
      </w:r>
      <w:proofErr w:type="gramEnd"/>
      <w:r w:rsidRPr="00BE5529">
        <w:rPr>
          <w:rStyle w:val="StyleBoldUnderline"/>
        </w:rPr>
        <w:t xml:space="preserve"> a greater need to store energy than non-renewables. This means </w:t>
      </w:r>
      <w:r w:rsidRPr="00D3074D">
        <w:rPr>
          <w:sz w:val="16"/>
          <w:szCs w:val="16"/>
        </w:rPr>
        <w:t>solar and</w:t>
      </w:r>
      <w:r w:rsidRPr="00BE5529">
        <w:rPr>
          <w:rStyle w:val="StyleBoldUnderline"/>
        </w:rPr>
        <w:t xml:space="preserve"> wind lose even more energy during storage and retrieval. They also require considerable energy and resource extraction to produce associated technologies such as transmission lines and batteries. These are not green attributes.</w:t>
      </w:r>
    </w:p>
    <w:p w:rsidR="0070361C" w:rsidRDefault="0070361C" w:rsidP="0070361C"/>
    <w:p w:rsidR="0070361C" w:rsidRDefault="0070361C" w:rsidP="0070361C">
      <w:pPr>
        <w:pStyle w:val="Heading4"/>
      </w:pPr>
      <w:r>
        <w:t>Link Magnifier: Wind advocacy engage in the fetishizing of the hierarchy’s desire to consume the earth</w:t>
      </w:r>
    </w:p>
    <w:p w:rsidR="0070361C" w:rsidRDefault="0070361C" w:rsidP="0070361C">
      <w:pPr>
        <w:rPr>
          <w:rFonts w:cstheme="minorHAnsi"/>
          <w:sz w:val="16"/>
          <w:szCs w:val="16"/>
        </w:rPr>
      </w:pPr>
      <w:r>
        <w:rPr>
          <w:rFonts w:cstheme="minorHAnsi"/>
          <w:sz w:val="16"/>
          <w:szCs w:val="16"/>
        </w:rPr>
        <w:t xml:space="preserve">Don </w:t>
      </w:r>
      <w:r w:rsidRPr="00BE5529">
        <w:rPr>
          <w:rStyle w:val="StyleStyleBold12pt"/>
        </w:rPr>
        <w:t>Fitz</w:t>
      </w:r>
      <w:r>
        <w:rPr>
          <w:rFonts w:cstheme="minorHAnsi"/>
          <w:sz w:val="16"/>
          <w:szCs w:val="16"/>
        </w:rPr>
        <w:t xml:space="preserve"> Synthesis/Regeneration 56   (Fall </w:t>
      </w:r>
      <w:r w:rsidRPr="00BE5529">
        <w:rPr>
          <w:rStyle w:val="StyleStyleBold12pt"/>
        </w:rPr>
        <w:t>2011</w:t>
      </w:r>
      <w:r>
        <w:rPr>
          <w:rFonts w:cstheme="minorHAnsi"/>
          <w:sz w:val="16"/>
          <w:szCs w:val="16"/>
        </w:rPr>
        <w:t>) - teaches Environmental Psychology at Washington University in St. Louis</w:t>
      </w:r>
    </w:p>
    <w:p w:rsidR="0070361C" w:rsidRDefault="0070361C" w:rsidP="0070361C">
      <w:pPr>
        <w:rPr>
          <w:rFonts w:cstheme="minorHAnsi"/>
          <w:sz w:val="16"/>
          <w:szCs w:val="16"/>
        </w:rPr>
      </w:pPr>
      <w:r w:rsidRPr="00BA0650">
        <w:rPr>
          <w:rFonts w:cstheme="minorHAnsi"/>
          <w:sz w:val="16"/>
          <w:szCs w:val="16"/>
        </w:rPr>
        <w:t>http://www.greens.org/s-r/56/56-02.html</w:t>
      </w:r>
    </w:p>
    <w:p w:rsidR="0070361C" w:rsidRDefault="0070361C" w:rsidP="0070361C">
      <w:pPr>
        <w:rPr>
          <w:rFonts w:cstheme="minorHAnsi"/>
          <w:sz w:val="16"/>
          <w:szCs w:val="16"/>
        </w:rPr>
      </w:pPr>
      <w:r>
        <w:rPr>
          <w:rFonts w:cstheme="minorHAnsi"/>
          <w:sz w:val="16"/>
          <w:szCs w:val="16"/>
        </w:rPr>
        <w:t xml:space="preserve">During the opening of his seminal exposé of renewable energy, Trainer points to turf where solar and wind proponents dare not tread: The issue is not merely whether solar and wind can provide for the industrial needs of a modern economy—it is ridiculous to suggest that they could provide the energy needs of a global economy which is 60 times its current size. Trainer calculates that bringing </w:t>
      </w:r>
      <w:proofErr w:type="gramStart"/>
      <w:r>
        <w:rPr>
          <w:rFonts w:cstheme="minorHAnsi"/>
          <w:sz w:val="16"/>
          <w:szCs w:val="16"/>
        </w:rPr>
        <w:t>all the</w:t>
      </w:r>
      <w:proofErr w:type="gramEnd"/>
      <w:r>
        <w:rPr>
          <w:rFonts w:cstheme="minorHAnsi"/>
          <w:sz w:val="16"/>
          <w:szCs w:val="16"/>
        </w:rPr>
        <w:t xml:space="preserve"> world up to consumptive standards of the overdeveloped countries, maintaining a 3% annual GDP growth rate and reaching a population of 9.4 billion would require a 6000% increase in the economy between 2007 and 2070. </w:t>
      </w:r>
      <w:r w:rsidRPr="00E9066E">
        <w:rPr>
          <w:rStyle w:val="StyleBoldUnderline"/>
        </w:rPr>
        <w:t xml:space="preserve">The mechanical impossibility of infinite </w:t>
      </w:r>
      <w:r w:rsidRPr="00D3074D">
        <w:rPr>
          <w:sz w:val="16"/>
          <w:szCs w:val="16"/>
        </w:rPr>
        <w:t>solar and</w:t>
      </w:r>
      <w:r w:rsidRPr="00E9066E">
        <w:rPr>
          <w:rStyle w:val="StyleBoldUnderline"/>
        </w:rPr>
        <w:t xml:space="preserve"> wind power leads to a deeper green problem: They reflect the same fetish on things as do non-renewables. Switching from one fetish to another in no way rejects the </w:t>
      </w:r>
      <w:proofErr w:type="spellStart"/>
      <w:r w:rsidRPr="00E9066E">
        <w:rPr>
          <w:rStyle w:val="StyleBoldUnderline"/>
        </w:rPr>
        <w:t>thingification</w:t>
      </w:r>
      <w:proofErr w:type="spellEnd"/>
      <w:r w:rsidRPr="00E9066E">
        <w:rPr>
          <w:rStyle w:val="StyleBoldUnderline"/>
        </w:rPr>
        <w:t xml:space="preserve"> of human existence. It is this worship of objects which is the core of the problem.  Failure to challenge the endless manufacture of artificial needs and the continual shrinkage of the durability of commodities means that no combination of nukes, fossil fuel, solar, wind, and other energy sources can ever satisfy bottomless greed. Seeking to replace human caring, sharing and community with object glorification will always result in feelings of emptiness and craving for more and more objects. Object addiction can never be satiated—even if those objects are “green.” Stan Cox notes that a huge expansion of fossil fuel use would be necessary if solar and wind were to increase enough to replace nukes</w:t>
      </w:r>
      <w:r>
        <w:rPr>
          <w:rFonts w:cstheme="minorHAnsi"/>
          <w:sz w:val="16"/>
          <w:szCs w:val="16"/>
        </w:rPr>
        <w:t xml:space="preserve">. [12] </w:t>
      </w:r>
      <w:r w:rsidRPr="00E9066E">
        <w:rPr>
          <w:rStyle w:val="StyleBoldUnderline"/>
        </w:rPr>
        <w:t>Creating this solar and wind infrastructure would result in massive emissions of CO2. Thus, in a growth economy, renewables are no more separable from non-renewables than climate change is separable from radiation. Recent increases in solar and wind power have resulted in lawsuits to protect native lands and sensitive species. [16] How many more valleys must be transformed into ugly wind farms and how many more deserts must be covered with solar collectors just to enable landfills of discarded junk to expand to the moon</w:t>
      </w:r>
      <w:r>
        <w:rPr>
          <w:rFonts w:cstheme="minorHAnsi"/>
          <w:sz w:val="16"/>
          <w:szCs w:val="16"/>
        </w:rPr>
        <w:t>?</w:t>
      </w:r>
    </w:p>
    <w:p w:rsidR="0070361C" w:rsidRPr="000658E6" w:rsidRDefault="0070361C" w:rsidP="0070361C"/>
    <w:p w:rsidR="0070361C" w:rsidRDefault="0070361C" w:rsidP="0070361C">
      <w:pPr>
        <w:pStyle w:val="Heading1"/>
      </w:pPr>
      <w:bookmarkStart w:id="33" w:name="_Toc392944469"/>
      <w:r>
        <w:lastRenderedPageBreak/>
        <w:t>Impacts</w:t>
      </w:r>
      <w:bookmarkEnd w:id="33"/>
    </w:p>
    <w:p w:rsidR="0070361C" w:rsidRDefault="0070361C" w:rsidP="0070361C"/>
    <w:p w:rsidR="0070361C" w:rsidRDefault="0070361C" w:rsidP="0070361C">
      <w:pPr>
        <w:pStyle w:val="Heading2"/>
      </w:pPr>
      <w:bookmarkStart w:id="34" w:name="_Toc392944470"/>
      <w:r>
        <w:lastRenderedPageBreak/>
        <w:t xml:space="preserve">Impact </w:t>
      </w:r>
      <w:proofErr w:type="spellStart"/>
      <w:r>
        <w:t>Calc</w:t>
      </w:r>
      <w:proofErr w:type="spellEnd"/>
      <w:r>
        <w:t>/Framing</w:t>
      </w:r>
      <w:bookmarkEnd w:id="34"/>
    </w:p>
    <w:p w:rsidR="0070361C" w:rsidRPr="00826EFC" w:rsidRDefault="0070361C" w:rsidP="0070361C">
      <w:pPr>
        <w:keepNext/>
        <w:keepLines/>
        <w:spacing w:before="200"/>
        <w:outlineLvl w:val="3"/>
        <w:rPr>
          <w:rFonts w:eastAsia="MS Gothic" w:cs="Times New Roman"/>
          <w:b/>
          <w:bCs/>
          <w:iCs/>
          <w:sz w:val="26"/>
        </w:rPr>
      </w:pPr>
      <w:r w:rsidRPr="00826EFC">
        <w:rPr>
          <w:rFonts w:eastAsia="MS Gothic" w:cs="Times New Roman"/>
          <w:b/>
          <w:bCs/>
          <w:iCs/>
          <w:sz w:val="26"/>
        </w:rPr>
        <w:t xml:space="preserve">The role of the debate round is to organize a mutiny against the Captains of Industry before they wreck Spaceship Earth and kill everyone.  We have to take the chance, regardless of the odds. </w:t>
      </w:r>
    </w:p>
    <w:p w:rsidR="0070361C" w:rsidRPr="00826EFC" w:rsidRDefault="0070361C" w:rsidP="0070361C">
      <w:pPr>
        <w:rPr>
          <w:rFonts w:eastAsia="Calibri"/>
          <w:sz w:val="16"/>
          <w:szCs w:val="16"/>
        </w:rPr>
      </w:pPr>
      <w:r w:rsidRPr="00826EFC">
        <w:rPr>
          <w:rFonts w:eastAsia="Calibri"/>
          <w:sz w:val="16"/>
          <w:szCs w:val="16"/>
        </w:rPr>
        <w:t xml:space="preserve">Richard </w:t>
      </w:r>
      <w:proofErr w:type="spellStart"/>
      <w:proofErr w:type="gramStart"/>
      <w:r w:rsidRPr="00826EFC">
        <w:rPr>
          <w:rFonts w:eastAsia="Calibri"/>
          <w:b/>
          <w:bCs/>
          <w:sz w:val="26"/>
        </w:rPr>
        <w:t>Greeman</w:t>
      </w:r>
      <w:proofErr w:type="spellEnd"/>
      <w:r w:rsidRPr="00826EFC">
        <w:rPr>
          <w:rFonts w:eastAsia="Calibri"/>
          <w:b/>
          <w:bCs/>
          <w:sz w:val="26"/>
        </w:rPr>
        <w:t xml:space="preserve">  2012</w:t>
      </w:r>
      <w:proofErr w:type="gramEnd"/>
      <w:r w:rsidRPr="00826EFC">
        <w:rPr>
          <w:rFonts w:eastAsia="Calibri"/>
          <w:sz w:val="16"/>
          <w:szCs w:val="16"/>
        </w:rPr>
        <w:t xml:space="preserve"> (</w:t>
      </w:r>
      <w:proofErr w:type="spellStart"/>
      <w:r w:rsidRPr="00826EFC">
        <w:rPr>
          <w:rFonts w:eastAsia="Calibri"/>
          <w:sz w:val="16"/>
          <w:szCs w:val="16"/>
        </w:rPr>
        <w:t>Ecotopia</w:t>
      </w:r>
      <w:proofErr w:type="spellEnd"/>
      <w:r w:rsidRPr="00826EFC">
        <w:rPr>
          <w:rFonts w:eastAsia="Calibri"/>
          <w:sz w:val="16"/>
          <w:szCs w:val="16"/>
        </w:rPr>
        <w:t>: A Bet You Can’t Refuse)</w:t>
      </w:r>
    </w:p>
    <w:p w:rsidR="0070361C" w:rsidRPr="00826EFC" w:rsidRDefault="00B02E9C" w:rsidP="0070361C">
      <w:pPr>
        <w:rPr>
          <w:rFonts w:eastAsia="Calibri"/>
          <w:sz w:val="16"/>
          <w:szCs w:val="16"/>
        </w:rPr>
      </w:pPr>
      <w:hyperlink r:id="rId33" w:history="1">
        <w:r w:rsidR="0070361C" w:rsidRPr="00826EFC">
          <w:rPr>
            <w:rFonts w:eastAsia="Calibri"/>
            <w:sz w:val="16"/>
            <w:szCs w:val="16"/>
          </w:rPr>
          <w:t>http://ecosocialistnetwork.org/Wordpress/wp-content/uploads/2012/03/GREEMAN-Ecotopia.pdf</w:t>
        </w:r>
      </w:hyperlink>
    </w:p>
    <w:p w:rsidR="0070361C" w:rsidRPr="00826EFC" w:rsidRDefault="0070361C" w:rsidP="0070361C">
      <w:pPr>
        <w:rPr>
          <w:rFonts w:eastAsia="Calibri"/>
          <w:b/>
          <w:bCs/>
          <w:u w:val="single"/>
        </w:rPr>
      </w:pPr>
      <w:r w:rsidRPr="00826EFC">
        <w:rPr>
          <w:rFonts w:eastAsia="Calibri"/>
          <w:sz w:val="16"/>
          <w:szCs w:val="16"/>
        </w:rPr>
        <w:t xml:space="preserve">The men in suits who rule the world today have no plan for the future. Their main preoccupation is holding onto their power and wealth. Their </w:t>
      </w:r>
      <w:r w:rsidRPr="00826EFC">
        <w:rPr>
          <w:rFonts w:eastAsia="Calibri"/>
          <w:b/>
          <w:bCs/>
          <w:u w:val="single"/>
        </w:rPr>
        <w:t>perspectives are limited to inflating quarterly balance sheets and winning biennial election campaigns. If they don’t see any further into the future</w:t>
      </w:r>
      <w:r w:rsidRPr="00826EFC">
        <w:rPr>
          <w:rFonts w:eastAsia="Calibri"/>
          <w:sz w:val="16"/>
          <w:szCs w:val="16"/>
        </w:rPr>
        <w:t xml:space="preserve">, it’s also because they unconsciously understand that there will be no future -- since they are busy murdering it. </w:t>
      </w:r>
      <w:r w:rsidRPr="00826EFC">
        <w:rPr>
          <w:rFonts w:eastAsia="Calibri"/>
          <w:b/>
          <w:bCs/>
          <w:u w:val="single"/>
        </w:rPr>
        <w:t>They are the officers of a ship drifting rudderless toward a rocky shore, busy looting the cargo, locking up the passengers and crew below decks and fighting among themselves for the booty. The name of that vessel is Starship Earth. Its only hope is that the passengers and crew can figure out a way to get organized and take over the bridge before it is too late. Even with the odds against us, it’s a bet we can’t refuse</w:t>
      </w:r>
      <w:r w:rsidRPr="00826EFC">
        <w:rPr>
          <w:rFonts w:eastAsia="Calibri"/>
          <w:sz w:val="16"/>
          <w:szCs w:val="16"/>
        </w:rPr>
        <w:t xml:space="preserve">. Because like it or not, </w:t>
      </w:r>
      <w:r w:rsidRPr="00826EFC">
        <w:rPr>
          <w:rFonts w:eastAsia="Calibri"/>
          <w:b/>
          <w:bCs/>
          <w:u w:val="single"/>
        </w:rPr>
        <w:t>we are the all in the same boat, passengers and crew alike -- far out at sea and drifting toward shipwreck.</w:t>
      </w:r>
      <w:r w:rsidRPr="00826EFC">
        <w:rPr>
          <w:rFonts w:eastAsia="Calibri"/>
          <w:sz w:val="16"/>
          <w:szCs w:val="16"/>
        </w:rPr>
        <w:t xml:space="preserve"> One chance in a hundred may seem like pretty slim odds, but look at it this way: The bad news is that we have nothing to lose but the dismal spectacle of a dying world -- made uglier every day by increasing injustice, suffering, and stupidity. </w:t>
      </w:r>
      <w:r w:rsidRPr="00826EFC">
        <w:rPr>
          <w:rFonts w:eastAsia="Calibri"/>
          <w:b/>
          <w:bCs/>
          <w:u w:val="single"/>
        </w:rPr>
        <w:t xml:space="preserve">The good news is that we have a finite chance to save a beautiful planet with all our friends on board. Nothing to lose against </w:t>
      </w:r>
      <w:proofErr w:type="gramStart"/>
      <w:r w:rsidRPr="00826EFC">
        <w:rPr>
          <w:rFonts w:eastAsia="Calibri"/>
          <w:b/>
          <w:bCs/>
          <w:u w:val="single"/>
        </w:rPr>
        <w:t>an infinity</w:t>
      </w:r>
      <w:proofErr w:type="gramEnd"/>
      <w:r w:rsidRPr="00826EFC">
        <w:rPr>
          <w:rFonts w:eastAsia="Calibri"/>
          <w:b/>
          <w:bCs/>
          <w:u w:val="single"/>
        </w:rPr>
        <w:t xml:space="preserve"> of life and beauty? Mathematically speaking, it’s zero against infinity – pretty good odds in my book. Talk about a bet you can’t refuse!</w:t>
      </w:r>
    </w:p>
    <w:p w:rsidR="0070361C" w:rsidRPr="00BD25BF" w:rsidRDefault="0070361C" w:rsidP="0070361C">
      <w:pPr>
        <w:keepNext/>
        <w:keepLines/>
        <w:spacing w:before="200"/>
        <w:outlineLvl w:val="3"/>
        <w:rPr>
          <w:rFonts w:eastAsia="MS Gothic"/>
          <w:b/>
          <w:bCs/>
          <w:iCs/>
          <w:sz w:val="26"/>
        </w:rPr>
      </w:pPr>
      <w:r w:rsidRPr="00BD25BF">
        <w:rPr>
          <w:rFonts w:eastAsia="MS Gothic"/>
          <w:b/>
          <w:bCs/>
          <w:iCs/>
          <w:sz w:val="26"/>
        </w:rPr>
        <w:t>Cap outweighs and turns the case—capitalism is irrational and will lash out in irrational ways.</w:t>
      </w:r>
    </w:p>
    <w:p w:rsidR="0070361C" w:rsidRPr="00BD25BF" w:rsidRDefault="0070361C" w:rsidP="0070361C">
      <w:pPr>
        <w:rPr>
          <w:rFonts w:eastAsia="MS Mincho"/>
          <w:u w:val="single"/>
        </w:rPr>
      </w:pPr>
      <w:proofErr w:type="spellStart"/>
      <w:r w:rsidRPr="00BD25BF">
        <w:rPr>
          <w:rFonts w:eastAsia="MS Mincho"/>
          <w:b/>
          <w:sz w:val="26"/>
        </w:rPr>
        <w:t>Kovel</w:t>
      </w:r>
      <w:proofErr w:type="spellEnd"/>
      <w:r w:rsidRPr="00BD25BF">
        <w:rPr>
          <w:rFonts w:eastAsia="MS Mincho"/>
          <w:b/>
          <w:sz w:val="26"/>
        </w:rPr>
        <w:t xml:space="preserve"> 2007</w:t>
      </w:r>
      <w:r w:rsidRPr="00BD25BF">
        <w:rPr>
          <w:rFonts w:eastAsia="MS Mincho"/>
        </w:rPr>
        <w:t xml:space="preserve"> </w:t>
      </w:r>
      <w:r w:rsidRPr="00BD25BF">
        <w:rPr>
          <w:rFonts w:eastAsia="MS Mincho"/>
          <w:sz w:val="16"/>
        </w:rPr>
        <w:t>[Joel is Distinguished Professor</w:t>
      </w:r>
      <w:r w:rsidRPr="00BD25BF">
        <w:rPr>
          <w:rFonts w:eastAsia="MS Mincho"/>
          <w:sz w:val="12"/>
        </w:rPr>
        <w:t>¶</w:t>
      </w:r>
      <w:r w:rsidRPr="00BD25BF">
        <w:rPr>
          <w:rFonts w:eastAsia="MS Mincho"/>
          <w:sz w:val="16"/>
        </w:rPr>
        <w:t xml:space="preserve"> of Social Studies at Bard College. </w:t>
      </w:r>
      <w:proofErr w:type="gramStart"/>
      <w:r w:rsidRPr="00BD25BF">
        <w:rPr>
          <w:rFonts w:eastAsia="MS Mincho"/>
          <w:sz w:val="16"/>
        </w:rPr>
        <w:t>He has</w:t>
      </w:r>
      <w:r w:rsidRPr="00BD25BF">
        <w:rPr>
          <w:rFonts w:eastAsia="MS Mincho"/>
          <w:sz w:val="12"/>
        </w:rPr>
        <w:t>¶</w:t>
      </w:r>
      <w:r w:rsidRPr="00BD25BF">
        <w:rPr>
          <w:rFonts w:eastAsia="MS Mincho"/>
          <w:sz w:val="16"/>
        </w:rPr>
        <w:t xml:space="preserve"> written ten books, including the first</w:t>
      </w:r>
      <w:r w:rsidRPr="00BD25BF">
        <w:rPr>
          <w:rFonts w:eastAsia="MS Mincho"/>
          <w:sz w:val="12"/>
        </w:rPr>
        <w:t>¶</w:t>
      </w:r>
      <w:r w:rsidRPr="00BD25BF">
        <w:rPr>
          <w:rFonts w:eastAsia="MS Mincho"/>
          <w:sz w:val="16"/>
        </w:rPr>
        <w:t xml:space="preserve"> edition of The Enemy of Nature (2002) and</w:t>
      </w:r>
      <w:r w:rsidRPr="00BD25BF">
        <w:rPr>
          <w:rFonts w:eastAsia="MS Mincho"/>
          <w:sz w:val="12"/>
        </w:rPr>
        <w:t>¶</w:t>
      </w:r>
      <w:r w:rsidRPr="00BD25BF">
        <w:rPr>
          <w:rFonts w:eastAsia="MS Mincho"/>
          <w:sz w:val="16"/>
        </w:rPr>
        <w:t xml:space="preserve"> Overcoming Zionism (2007).</w:t>
      </w:r>
      <w:proofErr w:type="gramEnd"/>
      <w:r w:rsidRPr="00BD25BF">
        <w:rPr>
          <w:rFonts w:eastAsia="MS Mincho"/>
          <w:sz w:val="16"/>
        </w:rPr>
        <w:t xml:space="preserve"> He has edited</w:t>
      </w:r>
      <w:r w:rsidRPr="00BD25BF">
        <w:rPr>
          <w:rFonts w:eastAsia="MS Mincho"/>
          <w:sz w:val="12"/>
        </w:rPr>
        <w:t>¶</w:t>
      </w:r>
      <w:r w:rsidRPr="00BD25BF">
        <w:rPr>
          <w:rFonts w:eastAsia="MS Mincho"/>
          <w:sz w:val="16"/>
        </w:rPr>
        <w:t xml:space="preserve"> Capitalism Nature Socialism, a journal of</w:t>
      </w:r>
      <w:r w:rsidRPr="00BD25BF">
        <w:rPr>
          <w:rFonts w:eastAsia="MS Mincho"/>
          <w:sz w:val="12"/>
        </w:rPr>
        <w:t>¶</w:t>
      </w:r>
      <w:r w:rsidRPr="00BD25BF">
        <w:rPr>
          <w:rFonts w:eastAsia="MS Mincho"/>
          <w:sz w:val="16"/>
        </w:rPr>
        <w:t xml:space="preserve"> radical ecology, since 2003 and has been</w:t>
      </w:r>
      <w:r w:rsidRPr="00BD25BF">
        <w:rPr>
          <w:rFonts w:eastAsia="MS Mincho"/>
          <w:sz w:val="12"/>
        </w:rPr>
        <w:t>¶</w:t>
      </w:r>
      <w:r w:rsidRPr="00BD25BF">
        <w:rPr>
          <w:rFonts w:eastAsia="MS Mincho"/>
          <w:sz w:val="16"/>
        </w:rPr>
        <w:t xml:space="preserve"> active in green politics, running for the</w:t>
      </w:r>
      <w:r w:rsidRPr="00BD25BF">
        <w:rPr>
          <w:rFonts w:eastAsia="MS Mincho"/>
          <w:sz w:val="12"/>
        </w:rPr>
        <w:t>¶</w:t>
      </w:r>
      <w:r w:rsidRPr="00BD25BF">
        <w:rPr>
          <w:rFonts w:eastAsia="MS Mincho"/>
          <w:sz w:val="16"/>
        </w:rPr>
        <w:t xml:space="preserve"> US Senate in 1998, and seeking the Green</w:t>
      </w:r>
      <w:r w:rsidRPr="00BD25BF">
        <w:rPr>
          <w:rFonts w:eastAsia="MS Mincho"/>
          <w:sz w:val="12"/>
        </w:rPr>
        <w:t>¶</w:t>
      </w:r>
      <w:r w:rsidRPr="00BD25BF">
        <w:rPr>
          <w:rFonts w:eastAsia="MS Mincho"/>
          <w:sz w:val="16"/>
        </w:rPr>
        <w:t xml:space="preserve"> Party’s presidential nomination in 2000, The Enemy of Nature: The End of Capitalism or the End of the World?, Second Edition Publication Date: December 9, 2007 | ISBN-10: 1842778714,   IT//PIRATE]</w:t>
      </w:r>
      <w:r w:rsidRPr="00BD25BF">
        <w:rPr>
          <w:rFonts w:eastAsia="MS Mincho"/>
          <w:u w:val="single"/>
        </w:rPr>
        <w:t xml:space="preserve"> </w:t>
      </w:r>
    </w:p>
    <w:p w:rsidR="0070361C" w:rsidRPr="00BD25BF" w:rsidRDefault="0070361C" w:rsidP="0070361C">
      <w:pPr>
        <w:rPr>
          <w:rFonts w:eastAsia="MS Mincho"/>
          <w:b/>
          <w:u w:val="single"/>
        </w:rPr>
      </w:pPr>
      <w:r w:rsidRPr="00BD25BF">
        <w:rPr>
          <w:rFonts w:eastAsia="MS Mincho"/>
          <w:b/>
          <w:u w:val="single"/>
        </w:rPr>
        <w:t>Capital rules the world as never before; no substantial alternative</w:t>
      </w:r>
      <w:r w:rsidRPr="00BD25BF">
        <w:rPr>
          <w:rFonts w:eastAsia="MS Mincho"/>
          <w:sz w:val="12"/>
        </w:rPr>
        <w:t>¶</w:t>
      </w:r>
      <w:r w:rsidRPr="00BD25BF">
        <w:rPr>
          <w:rFonts w:eastAsia="MS Mincho"/>
          <w:b/>
          <w:u w:val="single"/>
        </w:rPr>
        <w:t xml:space="preserve"> to it now commands the interest</w:t>
      </w:r>
      <w:r w:rsidRPr="00BD25BF">
        <w:rPr>
          <w:rFonts w:eastAsia="MS Mincho"/>
          <w:sz w:val="16"/>
        </w:rPr>
        <w:t>, much less the loyalty,</w:t>
      </w:r>
      <w:r w:rsidRPr="00BD25BF">
        <w:rPr>
          <w:rFonts w:eastAsia="MS Mincho"/>
          <w:sz w:val="12"/>
        </w:rPr>
        <w:t>¶</w:t>
      </w:r>
      <w:r w:rsidRPr="00BD25BF">
        <w:rPr>
          <w:rFonts w:eastAsia="MS Mincho"/>
          <w:sz w:val="16"/>
        </w:rPr>
        <w:t xml:space="preserve"> </w:t>
      </w:r>
      <w:r w:rsidRPr="00BD25BF">
        <w:rPr>
          <w:rFonts w:eastAsia="MS Mincho"/>
          <w:b/>
          <w:u w:val="single"/>
        </w:rPr>
        <w:t>of any significant body of people</w:t>
      </w:r>
      <w:r w:rsidRPr="00BD25BF">
        <w:rPr>
          <w:rFonts w:eastAsia="MS Mincho"/>
          <w:sz w:val="16"/>
        </w:rPr>
        <w:t>.</w:t>
      </w:r>
      <w:r w:rsidRPr="00BD25BF">
        <w:rPr>
          <w:rFonts w:eastAsia="MS Mincho"/>
          <w:sz w:val="12"/>
        </w:rPr>
        <w:t>¶</w:t>
      </w:r>
      <w:r w:rsidRPr="00BD25BF">
        <w:rPr>
          <w:rFonts w:eastAsia="MS Mincho"/>
          <w:sz w:val="16"/>
        </w:rPr>
        <w:t xml:space="preserve"> • </w:t>
      </w:r>
      <w:r w:rsidRPr="00BD25BF">
        <w:rPr>
          <w:rFonts w:eastAsia="MS Mincho"/>
          <w:b/>
          <w:u w:val="single"/>
        </w:rPr>
        <w:t>Capital is not</w:t>
      </w:r>
      <w:r w:rsidRPr="00BD25BF">
        <w:rPr>
          <w:rFonts w:eastAsia="MS Mincho"/>
          <w:sz w:val="16"/>
        </w:rPr>
        <w:t xml:space="preserve"> what most people take it to be. It is not </w:t>
      </w:r>
      <w:r w:rsidRPr="00BD25BF">
        <w:rPr>
          <w:rFonts w:eastAsia="MS Mincho"/>
          <w:b/>
          <w:u w:val="single"/>
        </w:rPr>
        <w:t>a rational</w:t>
      </w:r>
      <w:r w:rsidRPr="00BD25BF">
        <w:rPr>
          <w:rFonts w:eastAsia="MS Mincho"/>
          <w:sz w:val="12"/>
        </w:rPr>
        <w:t>¶</w:t>
      </w:r>
      <w:r w:rsidRPr="00BD25BF">
        <w:rPr>
          <w:rFonts w:eastAsia="MS Mincho"/>
          <w:b/>
          <w:u w:val="single"/>
        </w:rPr>
        <w:t xml:space="preserve"> system of markets</w:t>
      </w:r>
      <w:r w:rsidRPr="00BD25BF">
        <w:rPr>
          <w:rFonts w:eastAsia="MS Mincho"/>
          <w:sz w:val="16"/>
        </w:rPr>
        <w:t xml:space="preserve"> in </w:t>
      </w:r>
      <w:r w:rsidRPr="00BD25BF">
        <w:rPr>
          <w:rFonts w:eastAsia="MS Mincho"/>
          <w:b/>
          <w:u w:val="single"/>
        </w:rPr>
        <w:t>which</w:t>
      </w:r>
      <w:r w:rsidRPr="00BD25BF">
        <w:rPr>
          <w:rFonts w:eastAsia="MS Mincho"/>
          <w:sz w:val="16"/>
        </w:rPr>
        <w:t xml:space="preserve"> freely constituted </w:t>
      </w:r>
      <w:r w:rsidRPr="00BD25BF">
        <w:rPr>
          <w:rFonts w:eastAsia="MS Mincho"/>
          <w:b/>
          <w:u w:val="single"/>
        </w:rPr>
        <w:t>individuals create</w:t>
      </w:r>
      <w:r w:rsidRPr="00BD25BF">
        <w:rPr>
          <w:rFonts w:eastAsia="MS Mincho"/>
          <w:sz w:val="12"/>
        </w:rPr>
        <w:t>¶</w:t>
      </w:r>
      <w:r w:rsidRPr="00BD25BF">
        <w:rPr>
          <w:rFonts w:eastAsia="MS Mincho"/>
          <w:sz w:val="16"/>
        </w:rPr>
        <w:t xml:space="preserve"> wealth in healthy competition. </w:t>
      </w:r>
      <w:r w:rsidRPr="00BD25BF">
        <w:rPr>
          <w:rFonts w:eastAsia="MS Mincho"/>
          <w:b/>
          <w:u w:val="single"/>
        </w:rPr>
        <w:t>It</w:t>
      </w:r>
      <w:r w:rsidRPr="00BD25BF">
        <w:rPr>
          <w:rFonts w:eastAsia="MS Mincho"/>
          <w:sz w:val="16"/>
        </w:rPr>
        <w:t xml:space="preserve"> is, rather, a spectral apparatus</w:t>
      </w:r>
      <w:r w:rsidRPr="00BD25BF">
        <w:rPr>
          <w:rFonts w:eastAsia="MS Mincho"/>
          <w:sz w:val="12"/>
        </w:rPr>
        <w:t>¶</w:t>
      </w:r>
      <w:r w:rsidRPr="00BD25BF">
        <w:rPr>
          <w:rFonts w:eastAsia="MS Mincho"/>
          <w:sz w:val="16"/>
        </w:rPr>
        <w:t xml:space="preserve"> that </w:t>
      </w:r>
      <w:r w:rsidRPr="00BD25BF">
        <w:rPr>
          <w:rFonts w:eastAsia="MS Mincho"/>
          <w:b/>
          <w:u w:val="single"/>
        </w:rPr>
        <w:t>integrates earlier modes of domination, especially</w:t>
      </w:r>
      <w:r w:rsidRPr="00BD25BF">
        <w:rPr>
          <w:rFonts w:eastAsia="MS Mincho"/>
          <w:sz w:val="12"/>
        </w:rPr>
        <w:t>¶</w:t>
      </w:r>
      <w:r w:rsidRPr="00BD25BF">
        <w:rPr>
          <w:rFonts w:eastAsia="MS Mincho"/>
          <w:b/>
          <w:u w:val="single"/>
        </w:rPr>
        <w:t xml:space="preserve"> that by gender</w:t>
      </w:r>
      <w:r w:rsidRPr="00BD25BF">
        <w:rPr>
          <w:rFonts w:eastAsia="MS Mincho"/>
          <w:sz w:val="16"/>
        </w:rPr>
        <w:t xml:space="preserve">, and generates a gigantic force field of </w:t>
      </w:r>
      <w:proofErr w:type="spellStart"/>
      <w:r w:rsidRPr="00BD25BF">
        <w:rPr>
          <w:rFonts w:eastAsia="MS Mincho"/>
          <w:sz w:val="16"/>
        </w:rPr>
        <w:t>profitseeking</w:t>
      </w:r>
      <w:proofErr w:type="spellEnd"/>
      <w:r w:rsidRPr="00BD25BF">
        <w:rPr>
          <w:rFonts w:eastAsia="MS Mincho"/>
          <w:sz w:val="12"/>
        </w:rPr>
        <w:t>¶</w:t>
      </w:r>
      <w:r w:rsidRPr="00BD25BF">
        <w:rPr>
          <w:rFonts w:eastAsia="MS Mincho"/>
          <w:sz w:val="16"/>
        </w:rPr>
        <w:t xml:space="preserve"> that polarizes all human activity and sucks it into</w:t>
      </w:r>
      <w:r w:rsidRPr="00BD25BF">
        <w:rPr>
          <w:rFonts w:eastAsia="MS Mincho"/>
          <w:sz w:val="12"/>
        </w:rPr>
        <w:t>¶</w:t>
      </w:r>
      <w:r w:rsidRPr="00BD25BF">
        <w:rPr>
          <w:rFonts w:eastAsia="MS Mincho"/>
          <w:sz w:val="16"/>
        </w:rPr>
        <w:t xml:space="preserve"> 160 Paths to </w:t>
      </w:r>
      <w:proofErr w:type="spellStart"/>
      <w:r w:rsidRPr="00BD25BF">
        <w:rPr>
          <w:rFonts w:eastAsia="MS Mincho"/>
          <w:sz w:val="16"/>
        </w:rPr>
        <w:t>ecosocialism</w:t>
      </w:r>
      <w:proofErr w:type="spellEnd"/>
      <w:r w:rsidRPr="00BD25BF">
        <w:rPr>
          <w:rFonts w:eastAsia="MS Mincho"/>
          <w:sz w:val="16"/>
        </w:rPr>
        <w:t xml:space="preserve"> |</w:t>
      </w:r>
      <w:r w:rsidRPr="00BD25BF">
        <w:rPr>
          <w:rFonts w:eastAsia="MS Mincho"/>
          <w:sz w:val="12"/>
        </w:rPr>
        <w:t>¶</w:t>
      </w:r>
      <w:r w:rsidRPr="00BD25BF">
        <w:rPr>
          <w:rFonts w:eastAsia="MS Mincho"/>
          <w:sz w:val="16"/>
        </w:rPr>
        <w:t xml:space="preserve"> 7 itself. </w:t>
      </w:r>
      <w:r w:rsidRPr="00BD25BF">
        <w:rPr>
          <w:rFonts w:eastAsia="MS Mincho"/>
          <w:b/>
          <w:u w:val="single"/>
        </w:rPr>
        <w:t>Capital is spectral because its profit is the realization</w:t>
      </w:r>
      <w:r w:rsidRPr="00BD25BF">
        <w:rPr>
          <w:rFonts w:eastAsia="MS Mincho"/>
          <w:sz w:val="12"/>
        </w:rPr>
        <w:t>¶</w:t>
      </w:r>
      <w:r w:rsidRPr="00BD25BF">
        <w:rPr>
          <w:rFonts w:eastAsia="MS Mincho"/>
          <w:b/>
          <w:u w:val="single"/>
        </w:rPr>
        <w:t xml:space="preserve"> of a “value” deriving from estranged human power</w:t>
      </w:r>
      <w:r w:rsidRPr="00BD25BF">
        <w:rPr>
          <w:rFonts w:eastAsia="MS Mincho"/>
          <w:sz w:val="16"/>
        </w:rPr>
        <w:t>. This has</w:t>
      </w:r>
      <w:r w:rsidRPr="00BD25BF">
        <w:rPr>
          <w:rFonts w:eastAsia="MS Mincho"/>
          <w:sz w:val="12"/>
        </w:rPr>
        <w:t>¶</w:t>
      </w:r>
      <w:r w:rsidRPr="00BD25BF">
        <w:rPr>
          <w:rFonts w:eastAsia="MS Mincho"/>
          <w:sz w:val="16"/>
        </w:rPr>
        <w:t xml:space="preserve"> been instituted in private ownership of the means of production,</w:t>
      </w:r>
      <w:r w:rsidRPr="00BD25BF">
        <w:rPr>
          <w:rFonts w:eastAsia="MS Mincho"/>
          <w:sz w:val="12"/>
        </w:rPr>
        <w:t>¶</w:t>
      </w:r>
      <w:r w:rsidRPr="00BD25BF">
        <w:rPr>
          <w:rFonts w:eastAsia="MS Mincho"/>
          <w:sz w:val="16"/>
        </w:rPr>
        <w:t xml:space="preserve"> along with a peculiar system of domination – exploited</w:t>
      </w:r>
      <w:r w:rsidRPr="00BD25BF">
        <w:rPr>
          <w:rFonts w:eastAsia="MS Mincho"/>
          <w:sz w:val="12"/>
        </w:rPr>
        <w:t>¶</w:t>
      </w:r>
      <w:r w:rsidRPr="00BD25BF">
        <w:rPr>
          <w:rFonts w:eastAsia="MS Mincho"/>
          <w:sz w:val="16"/>
        </w:rPr>
        <w:t xml:space="preserve"> wage labor – in which persons are split internally and between</w:t>
      </w:r>
      <w:r w:rsidRPr="00BD25BF">
        <w:rPr>
          <w:rFonts w:eastAsia="MS Mincho"/>
          <w:sz w:val="12"/>
        </w:rPr>
        <w:t>¶</w:t>
      </w:r>
      <w:r w:rsidRPr="00BD25BF">
        <w:rPr>
          <w:rFonts w:eastAsia="MS Mincho"/>
          <w:sz w:val="16"/>
        </w:rPr>
        <w:t xml:space="preserve"> each other and nature. The implication is simple, if profound</w:t>
      </w:r>
      <w:proofErr w:type="gramStart"/>
      <w:r w:rsidRPr="00BD25BF">
        <w:rPr>
          <w:rFonts w:eastAsia="MS Mincho"/>
          <w:sz w:val="16"/>
        </w:rPr>
        <w:t>:</w:t>
      </w:r>
      <w:r w:rsidRPr="00BD25BF">
        <w:rPr>
          <w:rFonts w:eastAsia="MS Mincho"/>
          <w:sz w:val="12"/>
        </w:rPr>
        <w:t>¶</w:t>
      </w:r>
      <w:proofErr w:type="gramEnd"/>
      <w:r w:rsidRPr="00BD25BF">
        <w:rPr>
          <w:rFonts w:eastAsia="MS Mincho"/>
          <w:sz w:val="16"/>
        </w:rPr>
        <w:t xml:space="preserve"> </w:t>
      </w:r>
      <w:r w:rsidRPr="00BD25BF">
        <w:rPr>
          <w:rFonts w:eastAsia="MS Mincho"/>
          <w:b/>
          <w:u w:val="single"/>
        </w:rPr>
        <w:t>in order to overcome capita</w:t>
      </w:r>
      <w:r w:rsidRPr="00BD25BF">
        <w:rPr>
          <w:rFonts w:eastAsia="MS Mincho"/>
          <w:sz w:val="16"/>
        </w:rPr>
        <w:t>l, two minimal conditions need</w:t>
      </w:r>
      <w:r w:rsidRPr="00BD25BF">
        <w:rPr>
          <w:rFonts w:eastAsia="MS Mincho"/>
          <w:sz w:val="12"/>
        </w:rPr>
        <w:t>¶</w:t>
      </w:r>
      <w:r w:rsidRPr="00BD25BF">
        <w:rPr>
          <w:rFonts w:eastAsia="MS Mincho"/>
          <w:sz w:val="16"/>
        </w:rPr>
        <w:t xml:space="preserve"> to be met: first, </w:t>
      </w:r>
      <w:r w:rsidRPr="00BD25BF">
        <w:rPr>
          <w:rFonts w:eastAsia="MS Mincho"/>
          <w:b/>
          <w:u w:val="single"/>
        </w:rPr>
        <w:t>there must be basic changes in ownership</w:t>
      </w:r>
      <w:r w:rsidRPr="00BD25BF">
        <w:rPr>
          <w:rFonts w:eastAsia="MS Mincho"/>
          <w:sz w:val="12"/>
        </w:rPr>
        <w:t>¶</w:t>
      </w:r>
      <w:r w:rsidRPr="00BD25BF">
        <w:rPr>
          <w:rFonts w:eastAsia="MS Mincho"/>
          <w:b/>
          <w:u w:val="single"/>
        </w:rPr>
        <w:t xml:space="preserve"> of productive resources so that</w:t>
      </w:r>
      <w:r w:rsidRPr="00BD25BF">
        <w:rPr>
          <w:rFonts w:eastAsia="MS Mincho"/>
          <w:sz w:val="16"/>
        </w:rPr>
        <w:t xml:space="preserve">, ultimately, </w:t>
      </w:r>
      <w:r w:rsidRPr="00BD25BF">
        <w:rPr>
          <w:rFonts w:eastAsia="MS Mincho"/>
          <w:b/>
          <w:u w:val="single"/>
        </w:rPr>
        <w:t>the earth is no</w:t>
      </w:r>
      <w:r w:rsidRPr="00BD25BF">
        <w:rPr>
          <w:rFonts w:eastAsia="MS Mincho"/>
          <w:sz w:val="12"/>
        </w:rPr>
        <w:t>¶</w:t>
      </w:r>
      <w:r w:rsidRPr="00BD25BF">
        <w:rPr>
          <w:rFonts w:eastAsia="MS Mincho"/>
          <w:b/>
          <w:u w:val="single"/>
        </w:rPr>
        <w:t xml:space="preserve"> longer privately owned</w:t>
      </w:r>
      <w:r w:rsidRPr="00BD25BF">
        <w:rPr>
          <w:rFonts w:eastAsia="MS Mincho"/>
          <w:sz w:val="16"/>
        </w:rPr>
        <w:t xml:space="preserve">; </w:t>
      </w:r>
      <w:r w:rsidRPr="00BD25BF">
        <w:rPr>
          <w:rFonts w:eastAsia="MS Mincho"/>
          <w:b/>
          <w:u w:val="single"/>
        </w:rPr>
        <w:t>and</w:t>
      </w:r>
      <w:r w:rsidRPr="00BD25BF">
        <w:rPr>
          <w:rFonts w:eastAsia="MS Mincho"/>
          <w:sz w:val="16"/>
        </w:rPr>
        <w:t>, second, our productive powers,</w:t>
      </w:r>
      <w:r w:rsidRPr="00BD25BF">
        <w:rPr>
          <w:rFonts w:eastAsia="MS Mincho"/>
          <w:sz w:val="12"/>
        </w:rPr>
        <w:t>¶</w:t>
      </w:r>
      <w:r w:rsidRPr="00BD25BF">
        <w:rPr>
          <w:rFonts w:eastAsia="MS Mincho"/>
          <w:sz w:val="16"/>
        </w:rPr>
        <w:t xml:space="preserve"> </w:t>
      </w:r>
      <w:r w:rsidRPr="00BD25BF">
        <w:rPr>
          <w:rFonts w:eastAsia="MS Mincho"/>
          <w:b/>
          <w:u w:val="single"/>
        </w:rPr>
        <w:t>the core of human nature, have to be liberated, so that people</w:t>
      </w:r>
      <w:r w:rsidRPr="00BD25BF">
        <w:rPr>
          <w:rFonts w:eastAsia="MS Mincho"/>
          <w:sz w:val="12"/>
        </w:rPr>
        <w:t>¶</w:t>
      </w:r>
      <w:r w:rsidRPr="00BD25BF">
        <w:rPr>
          <w:rFonts w:eastAsia="MS Mincho"/>
          <w:b/>
          <w:u w:val="single"/>
        </w:rPr>
        <w:t xml:space="preserve"> self-determine their transforming of nature.</w:t>
      </w:r>
    </w:p>
    <w:p w:rsidR="0070361C" w:rsidRDefault="0070361C" w:rsidP="0070361C"/>
    <w:p w:rsidR="0070361C" w:rsidRPr="00BD25BF" w:rsidRDefault="0070361C" w:rsidP="0070361C">
      <w:pPr>
        <w:keepNext/>
        <w:keepLines/>
        <w:spacing w:before="200"/>
        <w:outlineLvl w:val="3"/>
        <w:rPr>
          <w:rFonts w:eastAsia="MS Gothic"/>
          <w:b/>
          <w:bCs/>
          <w:iCs/>
          <w:sz w:val="26"/>
        </w:rPr>
      </w:pPr>
      <w:proofErr w:type="gramStart"/>
      <w:r w:rsidRPr="00BD25BF">
        <w:rPr>
          <w:rFonts w:eastAsia="MS Gothic"/>
          <w:b/>
          <w:bCs/>
          <w:iCs/>
          <w:sz w:val="26"/>
        </w:rPr>
        <w:lastRenderedPageBreak/>
        <w:t>It’s</w:t>
      </w:r>
      <w:proofErr w:type="gramEnd"/>
      <w:r w:rsidRPr="00BD25BF">
        <w:rPr>
          <w:rFonts w:eastAsia="MS Gothic"/>
          <w:b/>
          <w:bCs/>
          <w:iCs/>
          <w:sz w:val="26"/>
        </w:rPr>
        <w:t xml:space="preserve"> try or die – only a matter of time before the system turns its population against itself</w:t>
      </w:r>
    </w:p>
    <w:p w:rsidR="0070361C" w:rsidRPr="00BD25BF" w:rsidRDefault="0070361C" w:rsidP="0070361C">
      <w:pPr>
        <w:rPr>
          <w:rFonts w:eastAsia="MS Mincho"/>
          <w:u w:val="single"/>
        </w:rPr>
      </w:pPr>
      <w:proofErr w:type="spellStart"/>
      <w:r w:rsidRPr="00BD25BF">
        <w:rPr>
          <w:rFonts w:eastAsia="MS Mincho"/>
          <w:b/>
          <w:sz w:val="26"/>
        </w:rPr>
        <w:t>Kovel</w:t>
      </w:r>
      <w:proofErr w:type="spellEnd"/>
      <w:r w:rsidRPr="00BD25BF">
        <w:rPr>
          <w:rFonts w:eastAsia="MS Mincho"/>
          <w:b/>
          <w:sz w:val="26"/>
        </w:rPr>
        <w:t xml:space="preserve"> 2007</w:t>
      </w:r>
      <w:r w:rsidRPr="00BD25BF">
        <w:rPr>
          <w:rFonts w:eastAsia="MS Mincho"/>
        </w:rPr>
        <w:t xml:space="preserve"> </w:t>
      </w:r>
      <w:r w:rsidRPr="00BD25BF">
        <w:rPr>
          <w:rFonts w:eastAsia="MS Mincho"/>
          <w:sz w:val="16"/>
        </w:rPr>
        <w:t>[Joel is Distinguished Professor</w:t>
      </w:r>
      <w:r w:rsidRPr="00BD25BF">
        <w:rPr>
          <w:rFonts w:eastAsia="MS Mincho"/>
          <w:sz w:val="12"/>
        </w:rPr>
        <w:t>¶</w:t>
      </w:r>
      <w:r w:rsidRPr="00BD25BF">
        <w:rPr>
          <w:rFonts w:eastAsia="MS Mincho"/>
          <w:sz w:val="16"/>
        </w:rPr>
        <w:t xml:space="preserve"> of Social Studies at Bard College. </w:t>
      </w:r>
      <w:proofErr w:type="gramStart"/>
      <w:r w:rsidRPr="00BD25BF">
        <w:rPr>
          <w:rFonts w:eastAsia="MS Mincho"/>
          <w:sz w:val="16"/>
        </w:rPr>
        <w:t>He has</w:t>
      </w:r>
      <w:r w:rsidRPr="00BD25BF">
        <w:rPr>
          <w:rFonts w:eastAsia="MS Mincho"/>
          <w:sz w:val="12"/>
        </w:rPr>
        <w:t>¶</w:t>
      </w:r>
      <w:r w:rsidRPr="00BD25BF">
        <w:rPr>
          <w:rFonts w:eastAsia="MS Mincho"/>
          <w:sz w:val="16"/>
        </w:rPr>
        <w:t xml:space="preserve"> written ten books, including the first</w:t>
      </w:r>
      <w:r w:rsidRPr="00BD25BF">
        <w:rPr>
          <w:rFonts w:eastAsia="MS Mincho"/>
          <w:sz w:val="12"/>
        </w:rPr>
        <w:t>¶</w:t>
      </w:r>
      <w:r w:rsidRPr="00BD25BF">
        <w:rPr>
          <w:rFonts w:eastAsia="MS Mincho"/>
          <w:sz w:val="16"/>
        </w:rPr>
        <w:t xml:space="preserve"> edition of The Enemy of Nature (2002) and</w:t>
      </w:r>
      <w:r w:rsidRPr="00BD25BF">
        <w:rPr>
          <w:rFonts w:eastAsia="MS Mincho"/>
          <w:sz w:val="12"/>
        </w:rPr>
        <w:t>¶</w:t>
      </w:r>
      <w:r w:rsidRPr="00BD25BF">
        <w:rPr>
          <w:rFonts w:eastAsia="MS Mincho"/>
          <w:sz w:val="16"/>
        </w:rPr>
        <w:t xml:space="preserve"> Overcoming Zionism (2007).</w:t>
      </w:r>
      <w:proofErr w:type="gramEnd"/>
      <w:r w:rsidRPr="00BD25BF">
        <w:rPr>
          <w:rFonts w:eastAsia="MS Mincho"/>
          <w:sz w:val="16"/>
        </w:rPr>
        <w:t xml:space="preserve"> He has edited</w:t>
      </w:r>
      <w:r w:rsidRPr="00BD25BF">
        <w:rPr>
          <w:rFonts w:eastAsia="MS Mincho"/>
          <w:sz w:val="12"/>
        </w:rPr>
        <w:t>¶</w:t>
      </w:r>
      <w:r w:rsidRPr="00BD25BF">
        <w:rPr>
          <w:rFonts w:eastAsia="MS Mincho"/>
          <w:sz w:val="16"/>
        </w:rPr>
        <w:t xml:space="preserve"> Capitalism Nature Socialism, a journal of</w:t>
      </w:r>
      <w:r w:rsidRPr="00BD25BF">
        <w:rPr>
          <w:rFonts w:eastAsia="MS Mincho"/>
          <w:sz w:val="12"/>
        </w:rPr>
        <w:t>¶</w:t>
      </w:r>
      <w:r w:rsidRPr="00BD25BF">
        <w:rPr>
          <w:rFonts w:eastAsia="MS Mincho"/>
          <w:sz w:val="16"/>
        </w:rPr>
        <w:t xml:space="preserve"> radical ecology, since 2003 and has been</w:t>
      </w:r>
      <w:r w:rsidRPr="00BD25BF">
        <w:rPr>
          <w:rFonts w:eastAsia="MS Mincho"/>
          <w:sz w:val="12"/>
        </w:rPr>
        <w:t>¶</w:t>
      </w:r>
      <w:r w:rsidRPr="00BD25BF">
        <w:rPr>
          <w:rFonts w:eastAsia="MS Mincho"/>
          <w:sz w:val="16"/>
        </w:rPr>
        <w:t xml:space="preserve"> active in green politics, running for the</w:t>
      </w:r>
      <w:r w:rsidRPr="00BD25BF">
        <w:rPr>
          <w:rFonts w:eastAsia="MS Mincho"/>
          <w:sz w:val="12"/>
        </w:rPr>
        <w:t>¶</w:t>
      </w:r>
      <w:r w:rsidRPr="00BD25BF">
        <w:rPr>
          <w:rFonts w:eastAsia="MS Mincho"/>
          <w:sz w:val="16"/>
        </w:rPr>
        <w:t xml:space="preserve"> US Senate in 1998, and seeking the Green</w:t>
      </w:r>
      <w:r w:rsidRPr="00BD25BF">
        <w:rPr>
          <w:rFonts w:eastAsia="MS Mincho"/>
          <w:sz w:val="12"/>
        </w:rPr>
        <w:t>¶</w:t>
      </w:r>
      <w:r w:rsidRPr="00BD25BF">
        <w:rPr>
          <w:rFonts w:eastAsia="MS Mincho"/>
          <w:sz w:val="16"/>
        </w:rPr>
        <w:t xml:space="preserve"> Party’s presidential nomination in 2000, The Enemy of Nature: The End of Capitalism or the End of the World?, Second Edition Publication Date: December 9, 2007 | ISBN-10: 1842778714,   IT//PIRATE]</w:t>
      </w:r>
      <w:r w:rsidRPr="00BD25BF">
        <w:rPr>
          <w:rFonts w:eastAsia="MS Mincho"/>
          <w:u w:val="single"/>
        </w:rPr>
        <w:t xml:space="preserve"> </w:t>
      </w:r>
    </w:p>
    <w:p w:rsidR="0070361C" w:rsidRDefault="0070361C" w:rsidP="0070361C">
      <w:pPr>
        <w:rPr>
          <w:rFonts w:eastAsia="MS Mincho"/>
          <w:sz w:val="16"/>
        </w:rPr>
      </w:pPr>
      <w:r w:rsidRPr="00BD25BF">
        <w:rPr>
          <w:rFonts w:eastAsia="MS Mincho"/>
          <w:b/>
          <w:u w:val="single"/>
        </w:rPr>
        <w:t>Revolutions become feasible when a people decides</w:t>
      </w:r>
      <w:r w:rsidRPr="00BD25BF">
        <w:rPr>
          <w:rFonts w:eastAsia="MS Mincho"/>
          <w:sz w:val="16"/>
        </w:rPr>
        <w:t xml:space="preserve"> that their</w:t>
      </w:r>
      <w:r w:rsidRPr="00BD25BF">
        <w:rPr>
          <w:rFonts w:eastAsia="MS Mincho"/>
          <w:sz w:val="12"/>
        </w:rPr>
        <w:t>¶</w:t>
      </w:r>
      <w:r w:rsidRPr="00BD25BF">
        <w:rPr>
          <w:rFonts w:eastAsia="MS Mincho"/>
          <w:sz w:val="16"/>
        </w:rPr>
        <w:t xml:space="preserve"> present social arrangements are intolerable, when they believe</w:t>
      </w:r>
      <w:r w:rsidRPr="00BD25BF">
        <w:rPr>
          <w:rFonts w:eastAsia="MS Mincho"/>
          <w:sz w:val="12"/>
        </w:rPr>
        <w:t>¶</w:t>
      </w:r>
      <w:r w:rsidRPr="00BD25BF">
        <w:rPr>
          <w:rFonts w:eastAsia="MS Mincho"/>
          <w:sz w:val="16"/>
        </w:rPr>
        <w:t xml:space="preserve"> </w:t>
      </w:r>
      <w:r w:rsidRPr="00BD25BF">
        <w:rPr>
          <w:rFonts w:eastAsia="MS Mincho"/>
          <w:b/>
          <w:u w:val="single"/>
        </w:rPr>
        <w:t>that they can achieve a better alternative, and when the balance</w:t>
      </w:r>
      <w:r w:rsidRPr="00BD25BF">
        <w:rPr>
          <w:rFonts w:eastAsia="MS Mincho"/>
          <w:sz w:val="12"/>
        </w:rPr>
        <w:t>¶</w:t>
      </w:r>
      <w:r w:rsidRPr="00BD25BF">
        <w:rPr>
          <w:rFonts w:eastAsia="MS Mincho"/>
          <w:b/>
          <w:u w:val="single"/>
        </w:rPr>
        <w:t xml:space="preserve"> of forces between them and that of the system is tipped in their</w:t>
      </w:r>
      <w:r w:rsidRPr="00BD25BF">
        <w:rPr>
          <w:rFonts w:eastAsia="MS Mincho"/>
          <w:sz w:val="12"/>
        </w:rPr>
        <w:t>¶</w:t>
      </w:r>
      <w:r w:rsidRPr="00BD25BF">
        <w:rPr>
          <w:rFonts w:eastAsia="MS Mincho"/>
          <w:b/>
          <w:u w:val="single"/>
        </w:rPr>
        <w:t xml:space="preserve"> favor</w:t>
      </w:r>
      <w:r w:rsidRPr="00BD25BF">
        <w:rPr>
          <w:rFonts w:eastAsia="MS Mincho"/>
          <w:sz w:val="16"/>
        </w:rPr>
        <w:t>. None of these conditions is close to being met at present</w:t>
      </w:r>
      <w:r w:rsidRPr="00BD25BF">
        <w:rPr>
          <w:rFonts w:eastAsia="MS Mincho"/>
          <w:sz w:val="12"/>
        </w:rPr>
        <w:t>¶</w:t>
      </w:r>
      <w:r w:rsidRPr="00BD25BF">
        <w:rPr>
          <w:rFonts w:eastAsia="MS Mincho"/>
          <w:sz w:val="16"/>
        </w:rPr>
        <w:t xml:space="preserve"> for the </w:t>
      </w:r>
      <w:proofErr w:type="spellStart"/>
      <w:r w:rsidRPr="00BD25BF">
        <w:rPr>
          <w:rFonts w:eastAsia="MS Mincho"/>
          <w:sz w:val="16"/>
        </w:rPr>
        <w:t>ecosocialist</w:t>
      </w:r>
      <w:proofErr w:type="spellEnd"/>
      <w:r w:rsidRPr="00BD25BF">
        <w:rPr>
          <w:rFonts w:eastAsia="MS Mincho"/>
          <w:sz w:val="16"/>
        </w:rPr>
        <w:t xml:space="preserve"> revolution, which would seem to make the</w:t>
      </w:r>
      <w:r w:rsidRPr="00BD25BF">
        <w:rPr>
          <w:rFonts w:eastAsia="MS Mincho"/>
          <w:sz w:val="12"/>
        </w:rPr>
        <w:t>¶</w:t>
      </w:r>
      <w:r w:rsidRPr="00BD25BF">
        <w:rPr>
          <w:rFonts w:eastAsia="MS Mincho"/>
          <w:sz w:val="16"/>
        </w:rPr>
        <w:t xml:space="preserve"> exercise upon which we are about to embark, academic. But the</w:t>
      </w:r>
      <w:r w:rsidRPr="00BD25BF">
        <w:rPr>
          <w:rFonts w:eastAsia="MS Mincho"/>
          <w:sz w:val="12"/>
        </w:rPr>
        <w:t>¶</w:t>
      </w:r>
      <w:r w:rsidRPr="00BD25BF">
        <w:rPr>
          <w:rFonts w:eastAsia="MS Mincho"/>
          <w:sz w:val="16"/>
        </w:rPr>
        <w:t xml:space="preserve"> present is one thing, and the future another. </w:t>
      </w:r>
      <w:r w:rsidRPr="00BD25BF">
        <w:rPr>
          <w:rFonts w:eastAsia="MS Mincho"/>
          <w:b/>
          <w:u w:val="single"/>
        </w:rPr>
        <w:t>If the argument that</w:t>
      </w:r>
      <w:r w:rsidRPr="00BD25BF">
        <w:rPr>
          <w:rFonts w:eastAsia="MS Mincho"/>
          <w:sz w:val="12"/>
        </w:rPr>
        <w:t>¶</w:t>
      </w:r>
      <w:r w:rsidRPr="00BD25BF">
        <w:rPr>
          <w:rFonts w:eastAsia="MS Mincho"/>
          <w:b/>
          <w:u w:val="single"/>
        </w:rPr>
        <w:t xml:space="preserve"> capital is incorrigibly </w:t>
      </w:r>
      <w:proofErr w:type="spellStart"/>
      <w:r w:rsidRPr="00BD25BF">
        <w:rPr>
          <w:rFonts w:eastAsia="MS Mincho"/>
          <w:b/>
          <w:u w:val="single"/>
        </w:rPr>
        <w:t>ecodestructive</w:t>
      </w:r>
      <w:proofErr w:type="spellEnd"/>
      <w:r w:rsidRPr="00BD25BF">
        <w:rPr>
          <w:rFonts w:eastAsia="MS Mincho"/>
          <w:b/>
          <w:u w:val="single"/>
        </w:rPr>
        <w:t xml:space="preserve"> and expansive proves to be</w:t>
      </w:r>
      <w:r w:rsidRPr="00BD25BF">
        <w:rPr>
          <w:rFonts w:eastAsia="MS Mincho"/>
          <w:sz w:val="12"/>
        </w:rPr>
        <w:t>¶</w:t>
      </w:r>
      <w:r w:rsidRPr="00BD25BF">
        <w:rPr>
          <w:rFonts w:eastAsia="MS Mincho"/>
          <w:b/>
          <w:u w:val="single"/>
        </w:rPr>
        <w:t xml:space="preserve"> true, then it is only a question of time</w:t>
      </w:r>
      <w:r w:rsidRPr="00BD25BF">
        <w:rPr>
          <w:rFonts w:eastAsia="MS Mincho"/>
          <w:sz w:val="16"/>
        </w:rPr>
        <w:t xml:space="preserve"> before </w:t>
      </w:r>
      <w:r w:rsidRPr="00BD25BF">
        <w:rPr>
          <w:rFonts w:eastAsia="MS Mincho"/>
          <w:b/>
          <w:u w:val="single"/>
        </w:rPr>
        <w:t>the issues raised</w:t>
      </w:r>
      <w:r w:rsidRPr="00BD25BF">
        <w:rPr>
          <w:rFonts w:eastAsia="MS Mincho"/>
          <w:sz w:val="12"/>
        </w:rPr>
        <w:t>¶</w:t>
      </w:r>
      <w:r w:rsidRPr="00BD25BF">
        <w:rPr>
          <w:rFonts w:eastAsia="MS Mincho"/>
          <w:sz w:val="16"/>
        </w:rPr>
        <w:t xml:space="preserve"> here </w:t>
      </w:r>
      <w:r w:rsidRPr="00BD25BF">
        <w:rPr>
          <w:rFonts w:eastAsia="MS Mincho"/>
          <w:b/>
          <w:u w:val="single"/>
        </w:rPr>
        <w:t>will achieve explosive urgency</w:t>
      </w:r>
      <w:r w:rsidRPr="00BD25BF">
        <w:rPr>
          <w:rFonts w:eastAsia="MS Mincho"/>
          <w:sz w:val="16"/>
        </w:rPr>
        <w:t>. Indeed, precisely this has</w:t>
      </w:r>
      <w:r w:rsidRPr="00BD25BF">
        <w:rPr>
          <w:rFonts w:eastAsia="MS Mincho"/>
          <w:sz w:val="12"/>
        </w:rPr>
        <w:t>¶</w:t>
      </w:r>
      <w:r w:rsidRPr="00BD25BF">
        <w:rPr>
          <w:rFonts w:eastAsia="MS Mincho"/>
          <w:sz w:val="16"/>
        </w:rPr>
        <w:t xml:space="preserve"> begun to happen since the first edition of The Enemy of Nature</w:t>
      </w:r>
      <w:r w:rsidRPr="00BD25BF">
        <w:rPr>
          <w:rFonts w:eastAsia="MS Mincho"/>
          <w:sz w:val="12"/>
        </w:rPr>
        <w:t>¶</w:t>
      </w:r>
      <w:r w:rsidRPr="00BD25BF">
        <w:rPr>
          <w:rFonts w:eastAsia="MS Mincho"/>
          <w:sz w:val="16"/>
        </w:rPr>
        <w:t xml:space="preserve"> appeared in 2002, </w:t>
      </w:r>
      <w:r w:rsidRPr="00BD25BF">
        <w:rPr>
          <w:rFonts w:eastAsia="MS Mincho"/>
          <w:b/>
          <w:u w:val="single"/>
        </w:rPr>
        <w:t>in the rapidly surging anxiety about, and interest</w:t>
      </w:r>
      <w:r w:rsidRPr="00BD25BF">
        <w:rPr>
          <w:rFonts w:eastAsia="MS Mincho"/>
          <w:sz w:val="12"/>
        </w:rPr>
        <w:t>¶</w:t>
      </w:r>
      <w:r w:rsidRPr="00BD25BF">
        <w:rPr>
          <w:rFonts w:eastAsia="MS Mincho"/>
          <w:b/>
          <w:u w:val="single"/>
        </w:rPr>
        <w:t xml:space="preserve"> in contending with global warming, a phenomenon certain</w:t>
      </w:r>
      <w:r w:rsidRPr="00BD25BF">
        <w:rPr>
          <w:rFonts w:eastAsia="MS Mincho"/>
          <w:sz w:val="12"/>
        </w:rPr>
        <w:t>¶</w:t>
      </w:r>
      <w:r w:rsidRPr="00BD25BF">
        <w:rPr>
          <w:rFonts w:eastAsia="MS Mincho"/>
          <w:b/>
          <w:u w:val="single"/>
        </w:rPr>
        <w:t xml:space="preserve"> to grow more agitated with each passing year, and which necessarily</w:t>
      </w:r>
      <w:r w:rsidRPr="00BD25BF">
        <w:rPr>
          <w:rFonts w:eastAsia="MS Mincho"/>
          <w:sz w:val="12"/>
        </w:rPr>
        <w:t>¶</w:t>
      </w:r>
      <w:r w:rsidRPr="00BD25BF">
        <w:rPr>
          <w:rFonts w:eastAsia="MS Mincho"/>
          <w:b/>
          <w:u w:val="single"/>
        </w:rPr>
        <w:t xml:space="preserve"> brings to the fore the problem of capitalism, and hence</w:t>
      </w:r>
      <w:r w:rsidRPr="00BD25BF">
        <w:rPr>
          <w:rFonts w:eastAsia="MS Mincho"/>
          <w:sz w:val="12"/>
        </w:rPr>
        <w:t>¶</w:t>
      </w:r>
      <w:r w:rsidRPr="00BD25BF">
        <w:rPr>
          <w:rFonts w:eastAsia="MS Mincho"/>
          <w:b/>
          <w:u w:val="single"/>
        </w:rPr>
        <w:t xml:space="preserve"> the solution represented by </w:t>
      </w:r>
      <w:proofErr w:type="spellStart"/>
      <w:r w:rsidRPr="00BD25BF">
        <w:rPr>
          <w:rFonts w:eastAsia="MS Mincho"/>
          <w:b/>
          <w:u w:val="single"/>
        </w:rPr>
        <w:t>ecosocialism</w:t>
      </w:r>
      <w:proofErr w:type="spellEnd"/>
      <w:r w:rsidRPr="00BD25BF">
        <w:rPr>
          <w:rFonts w:eastAsia="MS Mincho"/>
          <w:sz w:val="16"/>
        </w:rPr>
        <w:t>. It is most definitely</w:t>
      </w:r>
      <w:r w:rsidRPr="00BD25BF">
        <w:rPr>
          <w:rFonts w:eastAsia="MS Mincho"/>
          <w:sz w:val="12"/>
        </w:rPr>
        <w:t>¶</w:t>
      </w:r>
      <w:r w:rsidRPr="00BD25BF">
        <w:rPr>
          <w:rFonts w:eastAsia="MS Mincho"/>
          <w:sz w:val="16"/>
        </w:rPr>
        <w:t xml:space="preserve"> high time, therefore, to take up the question of </w:t>
      </w:r>
      <w:proofErr w:type="spellStart"/>
      <w:r w:rsidRPr="00BD25BF">
        <w:rPr>
          <w:rFonts w:eastAsia="MS Mincho"/>
          <w:sz w:val="16"/>
        </w:rPr>
        <w:t>ecosocialism</w:t>
      </w:r>
      <w:proofErr w:type="spellEnd"/>
      <w:r w:rsidRPr="00BD25BF">
        <w:rPr>
          <w:rFonts w:eastAsia="MS Mincho"/>
          <w:sz w:val="16"/>
        </w:rPr>
        <w:t xml:space="preserve"> as</w:t>
      </w:r>
      <w:r w:rsidRPr="00BD25BF">
        <w:rPr>
          <w:rFonts w:eastAsia="MS Mincho"/>
          <w:sz w:val="12"/>
        </w:rPr>
        <w:t>¶</w:t>
      </w:r>
      <w:r w:rsidRPr="00BD25BF">
        <w:rPr>
          <w:rFonts w:eastAsia="MS Mincho"/>
          <w:sz w:val="16"/>
        </w:rPr>
        <w:t xml:space="preserve"> a living process – to consider what its vision of society </w:t>
      </w:r>
      <w:proofErr w:type="gramStart"/>
      <w:r w:rsidRPr="00BD25BF">
        <w:rPr>
          <w:rFonts w:eastAsia="MS Mincho"/>
          <w:sz w:val="16"/>
        </w:rPr>
        <w:t>may</w:t>
      </w:r>
      <w:proofErr w:type="gramEnd"/>
      <w:r w:rsidRPr="00BD25BF">
        <w:rPr>
          <w:rFonts w:eastAsia="MS Mincho"/>
          <w:sz w:val="16"/>
        </w:rPr>
        <w:t xml:space="preserve"> be</w:t>
      </w:r>
      <w:r w:rsidRPr="00BD25BF">
        <w:rPr>
          <w:rFonts w:eastAsia="MS Mincho"/>
          <w:sz w:val="12"/>
        </w:rPr>
        <w:t>¶</w:t>
      </w:r>
      <w:r w:rsidRPr="00BD25BF">
        <w:rPr>
          <w:rFonts w:eastAsia="MS Mincho"/>
          <w:sz w:val="16"/>
        </w:rPr>
        <w:t xml:space="preserve"> and what kind of path can be made toward it.</w:t>
      </w:r>
    </w:p>
    <w:p w:rsidR="0070361C" w:rsidRDefault="0070361C" w:rsidP="0070361C">
      <w:pPr>
        <w:rPr>
          <w:rFonts w:eastAsia="MS Mincho"/>
          <w:sz w:val="16"/>
        </w:rPr>
      </w:pPr>
    </w:p>
    <w:p w:rsidR="0070361C" w:rsidRPr="00BD25BF" w:rsidRDefault="0070361C" w:rsidP="0070361C">
      <w:pPr>
        <w:keepNext/>
        <w:keepLines/>
        <w:spacing w:before="200"/>
        <w:outlineLvl w:val="3"/>
        <w:rPr>
          <w:rFonts w:ascii="Cambria" w:eastAsia="MS Gothic" w:hAnsi="Cambria" w:cs="Times New Roman"/>
          <w:b/>
          <w:bCs/>
          <w:iCs/>
          <w:sz w:val="26"/>
        </w:rPr>
      </w:pPr>
      <w:r w:rsidRPr="00BD25BF">
        <w:rPr>
          <w:rFonts w:ascii="Cambria" w:eastAsia="MS Gothic" w:hAnsi="Cambria" w:cs="Times New Roman"/>
          <w:b/>
          <w:bCs/>
          <w:iCs/>
          <w:sz w:val="26"/>
        </w:rPr>
        <w:t xml:space="preserve">We exist as ecology – the destruction of the earth turns the </w:t>
      </w:r>
      <w:proofErr w:type="gramStart"/>
      <w:r w:rsidRPr="00BD25BF">
        <w:rPr>
          <w:rFonts w:ascii="Cambria" w:eastAsia="MS Gothic" w:hAnsi="Cambria" w:cs="Times New Roman"/>
          <w:b/>
          <w:bCs/>
          <w:iCs/>
          <w:sz w:val="26"/>
        </w:rPr>
        <w:t>case  -</w:t>
      </w:r>
      <w:proofErr w:type="gramEnd"/>
      <w:r w:rsidRPr="00BD25BF">
        <w:rPr>
          <w:rFonts w:ascii="Cambria" w:eastAsia="MS Gothic" w:hAnsi="Cambria" w:cs="Times New Roman"/>
          <w:b/>
          <w:bCs/>
          <w:iCs/>
          <w:sz w:val="26"/>
        </w:rPr>
        <w:t xml:space="preserve"> and also proves a new link – their externalization of humanity allows endless destruction of everything and kills value to life</w:t>
      </w:r>
    </w:p>
    <w:p w:rsidR="0070361C" w:rsidRPr="00BD25BF" w:rsidRDefault="0070361C" w:rsidP="0070361C">
      <w:pPr>
        <w:rPr>
          <w:rFonts w:eastAsia="MS Mincho"/>
          <w:u w:val="single"/>
        </w:rPr>
      </w:pPr>
      <w:proofErr w:type="spellStart"/>
      <w:r w:rsidRPr="00BD25BF">
        <w:rPr>
          <w:rFonts w:eastAsia="MS Mincho"/>
          <w:b/>
          <w:sz w:val="26"/>
        </w:rPr>
        <w:t>Kovel</w:t>
      </w:r>
      <w:proofErr w:type="spellEnd"/>
      <w:r w:rsidRPr="00BD25BF">
        <w:rPr>
          <w:rFonts w:eastAsia="MS Mincho"/>
          <w:b/>
          <w:sz w:val="26"/>
        </w:rPr>
        <w:t xml:space="preserve"> 2007</w:t>
      </w:r>
      <w:r w:rsidRPr="00BD25BF">
        <w:rPr>
          <w:rFonts w:eastAsia="MS Mincho"/>
        </w:rPr>
        <w:t xml:space="preserve"> </w:t>
      </w:r>
      <w:r w:rsidRPr="00BD25BF">
        <w:rPr>
          <w:rFonts w:eastAsia="MS Mincho"/>
          <w:sz w:val="16"/>
        </w:rPr>
        <w:t>[Joel is Distinguished Professor</w:t>
      </w:r>
      <w:r w:rsidRPr="00BD25BF">
        <w:rPr>
          <w:rFonts w:eastAsia="MS Mincho"/>
          <w:sz w:val="12"/>
        </w:rPr>
        <w:t>¶</w:t>
      </w:r>
      <w:r w:rsidRPr="00BD25BF">
        <w:rPr>
          <w:rFonts w:eastAsia="MS Mincho"/>
          <w:sz w:val="16"/>
        </w:rPr>
        <w:t xml:space="preserve"> of Social Studies at Bard College. </w:t>
      </w:r>
      <w:proofErr w:type="gramStart"/>
      <w:r w:rsidRPr="00BD25BF">
        <w:rPr>
          <w:rFonts w:eastAsia="MS Mincho"/>
          <w:sz w:val="16"/>
        </w:rPr>
        <w:t>He has</w:t>
      </w:r>
      <w:r w:rsidRPr="00BD25BF">
        <w:rPr>
          <w:rFonts w:eastAsia="MS Mincho"/>
          <w:sz w:val="12"/>
        </w:rPr>
        <w:t>¶</w:t>
      </w:r>
      <w:r w:rsidRPr="00BD25BF">
        <w:rPr>
          <w:rFonts w:eastAsia="MS Mincho"/>
          <w:sz w:val="16"/>
        </w:rPr>
        <w:t xml:space="preserve"> written ten books, including the first</w:t>
      </w:r>
      <w:r w:rsidRPr="00BD25BF">
        <w:rPr>
          <w:rFonts w:eastAsia="MS Mincho"/>
          <w:sz w:val="12"/>
        </w:rPr>
        <w:t>¶</w:t>
      </w:r>
      <w:r w:rsidRPr="00BD25BF">
        <w:rPr>
          <w:rFonts w:eastAsia="MS Mincho"/>
          <w:sz w:val="16"/>
        </w:rPr>
        <w:t xml:space="preserve"> edition of The Enemy of Nature (2002) and</w:t>
      </w:r>
      <w:r w:rsidRPr="00BD25BF">
        <w:rPr>
          <w:rFonts w:eastAsia="MS Mincho"/>
          <w:sz w:val="12"/>
        </w:rPr>
        <w:t>¶</w:t>
      </w:r>
      <w:r w:rsidRPr="00BD25BF">
        <w:rPr>
          <w:rFonts w:eastAsia="MS Mincho"/>
          <w:sz w:val="16"/>
        </w:rPr>
        <w:t xml:space="preserve"> Overcoming Zionism (2007).</w:t>
      </w:r>
      <w:proofErr w:type="gramEnd"/>
      <w:r w:rsidRPr="00BD25BF">
        <w:rPr>
          <w:rFonts w:eastAsia="MS Mincho"/>
          <w:sz w:val="16"/>
        </w:rPr>
        <w:t xml:space="preserve"> He has edited</w:t>
      </w:r>
      <w:r w:rsidRPr="00BD25BF">
        <w:rPr>
          <w:rFonts w:eastAsia="MS Mincho"/>
          <w:sz w:val="12"/>
        </w:rPr>
        <w:t>¶</w:t>
      </w:r>
      <w:r w:rsidRPr="00BD25BF">
        <w:rPr>
          <w:rFonts w:eastAsia="MS Mincho"/>
          <w:sz w:val="16"/>
        </w:rPr>
        <w:t xml:space="preserve"> Capitalism Nature Socialism, a journal of</w:t>
      </w:r>
      <w:r w:rsidRPr="00BD25BF">
        <w:rPr>
          <w:rFonts w:eastAsia="MS Mincho"/>
          <w:sz w:val="12"/>
        </w:rPr>
        <w:t>¶</w:t>
      </w:r>
      <w:r w:rsidRPr="00BD25BF">
        <w:rPr>
          <w:rFonts w:eastAsia="MS Mincho"/>
          <w:sz w:val="16"/>
        </w:rPr>
        <w:t xml:space="preserve"> radical ecology, since 2003 and has been</w:t>
      </w:r>
      <w:r w:rsidRPr="00BD25BF">
        <w:rPr>
          <w:rFonts w:eastAsia="MS Mincho"/>
          <w:sz w:val="12"/>
        </w:rPr>
        <w:t>¶</w:t>
      </w:r>
      <w:r w:rsidRPr="00BD25BF">
        <w:rPr>
          <w:rFonts w:eastAsia="MS Mincho"/>
          <w:sz w:val="16"/>
        </w:rPr>
        <w:t xml:space="preserve"> active in green politics, running for the</w:t>
      </w:r>
      <w:r w:rsidRPr="00BD25BF">
        <w:rPr>
          <w:rFonts w:eastAsia="MS Mincho"/>
          <w:sz w:val="12"/>
        </w:rPr>
        <w:t>¶</w:t>
      </w:r>
      <w:r w:rsidRPr="00BD25BF">
        <w:rPr>
          <w:rFonts w:eastAsia="MS Mincho"/>
          <w:sz w:val="16"/>
        </w:rPr>
        <w:t xml:space="preserve"> US Senate in 1998, and seeking the Green</w:t>
      </w:r>
      <w:r w:rsidRPr="00BD25BF">
        <w:rPr>
          <w:rFonts w:eastAsia="MS Mincho"/>
          <w:sz w:val="12"/>
        </w:rPr>
        <w:t>¶</w:t>
      </w:r>
      <w:r w:rsidRPr="00BD25BF">
        <w:rPr>
          <w:rFonts w:eastAsia="MS Mincho"/>
          <w:sz w:val="16"/>
        </w:rPr>
        <w:t xml:space="preserve"> Party’s presidential nomination in 2000, The Enemy of Nature: The End of Capitalism or the End of the World?, Second Edition Publication Date: December 9, 2007 | ISBN-10: 1842778714,   IT//PIRATE]</w:t>
      </w:r>
      <w:r w:rsidRPr="00BD25BF">
        <w:rPr>
          <w:rFonts w:eastAsia="MS Mincho"/>
          <w:u w:val="single"/>
        </w:rPr>
        <w:t xml:space="preserve"> </w:t>
      </w:r>
    </w:p>
    <w:p w:rsidR="0070361C" w:rsidRPr="00BD25BF" w:rsidRDefault="0070361C" w:rsidP="0070361C">
      <w:pPr>
        <w:rPr>
          <w:rFonts w:eastAsia="MS Mincho"/>
        </w:rPr>
      </w:pPr>
    </w:p>
    <w:p w:rsidR="0070361C" w:rsidRDefault="0070361C" w:rsidP="0070361C">
      <w:pPr>
        <w:rPr>
          <w:rFonts w:eastAsia="MS Mincho"/>
          <w:b/>
          <w:u w:val="single"/>
        </w:rPr>
      </w:pPr>
      <w:r w:rsidRPr="00BD25BF">
        <w:rPr>
          <w:rFonts w:eastAsia="MS Mincho"/>
          <w:sz w:val="16"/>
        </w:rPr>
        <w:t xml:space="preserve">But </w:t>
      </w:r>
      <w:r w:rsidRPr="00BD25BF">
        <w:rPr>
          <w:rFonts w:eastAsia="MS Mincho"/>
          <w:b/>
          <w:u w:val="single"/>
        </w:rPr>
        <w:t xml:space="preserve">if </w:t>
      </w:r>
      <w:r w:rsidRPr="00BD25BF">
        <w:rPr>
          <w:rFonts w:eastAsia="MS Mincho"/>
          <w:b/>
          <w:highlight w:val="yellow"/>
          <w:u w:val="single"/>
        </w:rPr>
        <w:t>nature</w:t>
      </w:r>
      <w:r w:rsidRPr="00BD25BF">
        <w:rPr>
          <w:rFonts w:eastAsia="MS Mincho"/>
          <w:b/>
          <w:u w:val="single"/>
        </w:rPr>
        <w:t xml:space="preserve"> has a history</w:t>
      </w:r>
      <w:r w:rsidRPr="00BD25BF">
        <w:rPr>
          <w:rFonts w:eastAsia="MS Mincho"/>
          <w:sz w:val="16"/>
        </w:rPr>
        <w:t xml:space="preserve">, then </w:t>
      </w:r>
      <w:r w:rsidRPr="00BD25BF">
        <w:rPr>
          <w:rFonts w:eastAsia="MS Mincho"/>
          <w:b/>
          <w:u w:val="single"/>
        </w:rPr>
        <w:t>it is not</w:t>
      </w:r>
      <w:r w:rsidRPr="00BD25BF">
        <w:rPr>
          <w:rFonts w:eastAsia="MS Mincho"/>
          <w:sz w:val="16"/>
        </w:rPr>
        <w:t xml:space="preserve"> “out there,” </w:t>
      </w:r>
      <w:r w:rsidRPr="00BD25BF">
        <w:rPr>
          <w:rFonts w:eastAsia="MS Mincho"/>
          <w:b/>
          <w:u w:val="single"/>
        </w:rPr>
        <w:t>disconnected</w:t>
      </w:r>
      <w:r w:rsidRPr="00BD25BF">
        <w:rPr>
          <w:rFonts w:eastAsia="MS Mincho"/>
          <w:sz w:val="12"/>
        </w:rPr>
        <w:t>¶</w:t>
      </w:r>
      <w:r w:rsidRPr="00BD25BF">
        <w:rPr>
          <w:rFonts w:eastAsia="MS Mincho"/>
          <w:b/>
          <w:u w:val="single"/>
        </w:rPr>
        <w:t xml:space="preserve"> from humanity</w:t>
      </w:r>
      <w:r w:rsidRPr="00BD25BF">
        <w:rPr>
          <w:rFonts w:eastAsia="MS Mincho"/>
          <w:sz w:val="16"/>
        </w:rPr>
        <w:t xml:space="preserve">. </w:t>
      </w:r>
      <w:r w:rsidRPr="00BD25BF">
        <w:rPr>
          <w:rFonts w:eastAsia="MS Mincho"/>
          <w:b/>
          <w:highlight w:val="yellow"/>
          <w:u w:val="single"/>
        </w:rPr>
        <w:t>It is not</w:t>
      </w:r>
      <w:r w:rsidRPr="00BD25BF">
        <w:rPr>
          <w:rFonts w:eastAsia="MS Mincho"/>
          <w:sz w:val="16"/>
        </w:rPr>
        <w:t xml:space="preserve">, in other words, </w:t>
      </w:r>
      <w:r w:rsidRPr="00BD25BF">
        <w:rPr>
          <w:rFonts w:eastAsia="MS Mincho"/>
          <w:b/>
          <w:highlight w:val="yellow"/>
          <w:u w:val="single"/>
        </w:rPr>
        <w:t>an “environment”</w:t>
      </w:r>
      <w:r w:rsidRPr="00BD25BF">
        <w:rPr>
          <w:rFonts w:eastAsia="MS Mincho"/>
          <w:sz w:val="12"/>
          <w:highlight w:val="yellow"/>
        </w:rPr>
        <w:t>¶</w:t>
      </w:r>
      <w:r w:rsidRPr="00BD25BF">
        <w:rPr>
          <w:rFonts w:eastAsia="MS Mincho"/>
          <w:b/>
          <w:highlight w:val="yellow"/>
          <w:u w:val="single"/>
        </w:rPr>
        <w:t xml:space="preserve"> surrounding human habitation and useful to us</w:t>
      </w:r>
      <w:r w:rsidRPr="00BD25BF">
        <w:rPr>
          <w:rFonts w:eastAsia="MS Mincho"/>
          <w:sz w:val="16"/>
          <w:highlight w:val="yellow"/>
        </w:rPr>
        <w:t xml:space="preserve">. </w:t>
      </w:r>
      <w:proofErr w:type="gramStart"/>
      <w:r w:rsidRPr="00BD25BF">
        <w:rPr>
          <w:rFonts w:eastAsia="MS Mincho"/>
          <w:b/>
          <w:highlight w:val="yellow"/>
          <w:u w:val="single"/>
        </w:rPr>
        <w:t>It is</w:t>
      </w:r>
      <w:r w:rsidRPr="00BD25BF">
        <w:rPr>
          <w:rFonts w:eastAsia="MS Mincho"/>
          <w:sz w:val="12"/>
          <w:highlight w:val="yellow"/>
        </w:rPr>
        <w:t>¶</w:t>
      </w:r>
      <w:r w:rsidRPr="00BD25BF">
        <w:rPr>
          <w:rFonts w:eastAsia="MS Mincho"/>
          <w:b/>
          <w:highlight w:val="yellow"/>
          <w:u w:val="single"/>
        </w:rPr>
        <w:t xml:space="preserve"> part of us</w:t>
      </w:r>
      <w:r w:rsidRPr="00BD25BF">
        <w:rPr>
          <w:rFonts w:eastAsia="MS Mincho"/>
          <w:sz w:val="16"/>
        </w:rPr>
        <w:t>, or to put it better yet (since there is not a nature-part</w:t>
      </w:r>
      <w:r w:rsidRPr="00BD25BF">
        <w:rPr>
          <w:rFonts w:eastAsia="MS Mincho"/>
          <w:sz w:val="12"/>
        </w:rPr>
        <w:t>¶</w:t>
      </w:r>
      <w:r w:rsidRPr="00BD25BF">
        <w:rPr>
          <w:rFonts w:eastAsia="MS Mincho"/>
          <w:sz w:val="16"/>
        </w:rPr>
        <w:t xml:space="preserve"> and a non-nature-part to us), an aspect of our being, absolutely</w:t>
      </w:r>
      <w:r w:rsidRPr="00BD25BF">
        <w:rPr>
          <w:rFonts w:eastAsia="MS Mincho"/>
          <w:sz w:val="12"/>
        </w:rPr>
        <w:t>¶</w:t>
      </w:r>
      <w:r w:rsidRPr="00BD25BF">
        <w:rPr>
          <w:rFonts w:eastAsia="MS Mincho"/>
          <w:sz w:val="16"/>
        </w:rPr>
        <w:t xml:space="preserve"> essential even if not the whole of it.</w:t>
      </w:r>
      <w:proofErr w:type="gramEnd"/>
      <w:r w:rsidRPr="00BD25BF">
        <w:rPr>
          <w:rFonts w:eastAsia="MS Mincho"/>
          <w:sz w:val="16"/>
        </w:rPr>
        <w:t xml:space="preserve"> Certainly </w:t>
      </w:r>
      <w:r w:rsidRPr="00BD25BF">
        <w:rPr>
          <w:rFonts w:eastAsia="MS Mincho"/>
          <w:b/>
          <w:u w:val="single"/>
        </w:rPr>
        <w:t>the portion of</w:t>
      </w:r>
      <w:r w:rsidRPr="00BD25BF">
        <w:rPr>
          <w:rFonts w:eastAsia="MS Mincho"/>
          <w:sz w:val="12"/>
        </w:rPr>
        <w:t>¶</w:t>
      </w:r>
      <w:r w:rsidRPr="00BD25BF">
        <w:rPr>
          <w:rFonts w:eastAsia="MS Mincho"/>
          <w:b/>
          <w:u w:val="single"/>
        </w:rPr>
        <w:t xml:space="preserve"> nature we call our body needs to be viewed this way.</w:t>
      </w:r>
      <w:r w:rsidRPr="00BD25BF">
        <w:rPr>
          <w:rFonts w:eastAsia="MS Mincho"/>
          <w:sz w:val="16"/>
        </w:rPr>
        <w:t xml:space="preserve"> </w:t>
      </w:r>
      <w:r w:rsidRPr="00BD25BF">
        <w:rPr>
          <w:rFonts w:eastAsia="MS Mincho"/>
          <w:b/>
          <w:u w:val="single"/>
        </w:rPr>
        <w:t>The millions</w:t>
      </w:r>
      <w:r w:rsidRPr="00BD25BF">
        <w:rPr>
          <w:rFonts w:eastAsia="MS Mincho"/>
          <w:sz w:val="12"/>
        </w:rPr>
        <w:t>¶</w:t>
      </w:r>
      <w:r w:rsidRPr="00BD25BF">
        <w:rPr>
          <w:rFonts w:eastAsia="MS Mincho"/>
          <w:b/>
          <w:u w:val="single"/>
        </w:rPr>
        <w:t xml:space="preserve"> of refugees from catastrophe are also inhabited by catastrophe</w:t>
      </w:r>
      <w:r w:rsidRPr="00BD25BF">
        <w:rPr>
          <w:rFonts w:eastAsia="MS Mincho"/>
          <w:sz w:val="12"/>
        </w:rPr>
        <w:t>¶</w:t>
      </w:r>
      <w:r w:rsidRPr="00BD25BF">
        <w:rPr>
          <w:rFonts w:eastAsia="MS Mincho"/>
          <w:b/>
          <w:u w:val="single"/>
        </w:rPr>
        <w:t xml:space="preserve"> in the deformation of their bodily being, or, to put it in</w:t>
      </w:r>
      <w:r w:rsidRPr="00BD25BF">
        <w:rPr>
          <w:rFonts w:eastAsia="MS Mincho"/>
          <w:sz w:val="12"/>
        </w:rPr>
        <w:t>¶</w:t>
      </w:r>
      <w:r w:rsidRPr="00BD25BF">
        <w:rPr>
          <w:rFonts w:eastAsia="MS Mincho"/>
          <w:b/>
          <w:u w:val="single"/>
        </w:rPr>
        <w:t xml:space="preserve"> familiar terms</w:t>
      </w:r>
      <w:r w:rsidRPr="00BD25BF">
        <w:rPr>
          <w:rFonts w:eastAsia="MS Mincho"/>
          <w:sz w:val="16"/>
        </w:rPr>
        <w:t>, their ill health. No one should be so foolish as</w:t>
      </w:r>
      <w:r w:rsidRPr="00BD25BF">
        <w:rPr>
          <w:rFonts w:eastAsia="MS Mincho"/>
          <w:sz w:val="12"/>
        </w:rPr>
        <w:t>¶</w:t>
      </w:r>
      <w:r w:rsidRPr="00BD25BF">
        <w:rPr>
          <w:rFonts w:eastAsia="MS Mincho"/>
          <w:sz w:val="16"/>
        </w:rPr>
        <w:t xml:space="preserve"> to ignore the massive eruptions of diseases, for example, the</w:t>
      </w:r>
      <w:r w:rsidRPr="00BD25BF">
        <w:rPr>
          <w:rFonts w:eastAsia="MS Mincho"/>
          <w:sz w:val="12"/>
        </w:rPr>
        <w:t>¶</w:t>
      </w:r>
      <w:r w:rsidRPr="00BD25BF">
        <w:rPr>
          <w:rFonts w:eastAsia="MS Mincho"/>
          <w:sz w:val="16"/>
        </w:rPr>
        <w:t xml:space="preserve"> AIDS pandemic, as a major contribution to the present crisis.</w:t>
      </w:r>
      <w:r w:rsidRPr="00BD25BF">
        <w:rPr>
          <w:rFonts w:eastAsia="MS Mincho"/>
          <w:sz w:val="12"/>
        </w:rPr>
        <w:t>¶</w:t>
      </w:r>
      <w:r w:rsidRPr="00BD25BF">
        <w:rPr>
          <w:rFonts w:eastAsia="MS Mincho"/>
          <w:sz w:val="16"/>
        </w:rPr>
        <w:t xml:space="preserve"> And if all this is so, then </w:t>
      </w:r>
      <w:r w:rsidRPr="00BD25BF">
        <w:rPr>
          <w:rFonts w:eastAsia="MS Mincho"/>
          <w:b/>
          <w:highlight w:val="yellow"/>
          <w:u w:val="single"/>
        </w:rPr>
        <w:t>it is misleading to call the crisis one</w:t>
      </w:r>
      <w:r w:rsidRPr="00BD25BF">
        <w:rPr>
          <w:rFonts w:eastAsia="MS Mincho"/>
          <w:sz w:val="12"/>
          <w:highlight w:val="yellow"/>
        </w:rPr>
        <w:t>¶</w:t>
      </w:r>
      <w:r w:rsidRPr="00BD25BF">
        <w:rPr>
          <w:rFonts w:eastAsia="MS Mincho"/>
          <w:b/>
          <w:highlight w:val="yellow"/>
          <w:u w:val="single"/>
        </w:rPr>
        <w:t xml:space="preserve"> of the environment.</w:t>
      </w:r>
      <w:r w:rsidRPr="00BD25BF">
        <w:rPr>
          <w:rFonts w:eastAsia="MS Mincho"/>
          <w:sz w:val="12"/>
        </w:rPr>
        <w:t>¶</w:t>
      </w:r>
      <w:r w:rsidRPr="00BD25BF">
        <w:rPr>
          <w:rFonts w:eastAsia="MS Mincho"/>
          <w:b/>
          <w:u w:val="single"/>
        </w:rPr>
        <w:t xml:space="preserve"> Society and nature are not independent bodies bouncing off</w:t>
      </w:r>
      <w:r w:rsidRPr="00BD25BF">
        <w:rPr>
          <w:rFonts w:eastAsia="MS Mincho"/>
          <w:sz w:val="12"/>
        </w:rPr>
        <w:t>¶</w:t>
      </w:r>
      <w:r w:rsidRPr="00BD25BF">
        <w:rPr>
          <w:rFonts w:eastAsia="MS Mincho"/>
          <w:b/>
          <w:u w:val="single"/>
        </w:rPr>
        <w:t xml:space="preserve"> each other, like billiard balls.</w:t>
      </w:r>
      <w:r w:rsidRPr="00BD25BF">
        <w:rPr>
          <w:rFonts w:eastAsia="MS Mincho"/>
          <w:sz w:val="16"/>
        </w:rPr>
        <w:t xml:space="preserve"> Therefore, </w:t>
      </w:r>
      <w:r w:rsidRPr="00BD25BF">
        <w:rPr>
          <w:rFonts w:eastAsia="MS Mincho"/>
          <w:b/>
          <w:u w:val="single"/>
        </w:rPr>
        <w:t>the crisis is not about</w:t>
      </w:r>
      <w:r w:rsidRPr="00BD25BF">
        <w:rPr>
          <w:rFonts w:eastAsia="MS Mincho"/>
          <w:sz w:val="12"/>
        </w:rPr>
        <w:t>¶</w:t>
      </w:r>
      <w:r w:rsidRPr="00BD25BF">
        <w:rPr>
          <w:rFonts w:eastAsia="MS Mincho"/>
          <w:b/>
          <w:u w:val="single"/>
        </w:rPr>
        <w:t xml:space="preserve"> an “environment” outside us, but the evolution</w:t>
      </w:r>
      <w:r w:rsidRPr="00BD25BF">
        <w:rPr>
          <w:rFonts w:eastAsia="MS Mincho"/>
          <w:sz w:val="16"/>
        </w:rPr>
        <w:t>, accelerating with</w:t>
      </w:r>
      <w:r w:rsidRPr="00BD25BF">
        <w:rPr>
          <w:rFonts w:eastAsia="MS Mincho"/>
          <w:sz w:val="12"/>
        </w:rPr>
        <w:t>¶</w:t>
      </w:r>
      <w:r w:rsidRPr="00BD25BF">
        <w:rPr>
          <w:rFonts w:eastAsia="MS Mincho"/>
          <w:sz w:val="16"/>
        </w:rPr>
        <w:t xml:space="preserve"> sickening velocity, </w:t>
      </w:r>
      <w:r w:rsidRPr="00BD25BF">
        <w:rPr>
          <w:rFonts w:eastAsia="MS Mincho"/>
          <w:b/>
          <w:u w:val="single"/>
        </w:rPr>
        <w:t>of an ancient lesion in humanity’s relation to</w:t>
      </w:r>
      <w:r w:rsidRPr="00BD25BF">
        <w:rPr>
          <w:rFonts w:eastAsia="MS Mincho"/>
          <w:sz w:val="12"/>
        </w:rPr>
        <w:t>¶</w:t>
      </w:r>
      <w:r w:rsidRPr="00BD25BF">
        <w:rPr>
          <w:rFonts w:eastAsia="MS Mincho"/>
          <w:b/>
          <w:u w:val="single"/>
        </w:rPr>
        <w:t xml:space="preserve"> nature. To think in terms of such a relation is ecological thinking</w:t>
      </w:r>
      <w:proofErr w:type="gramStart"/>
      <w:r w:rsidRPr="00BD25BF">
        <w:rPr>
          <w:rFonts w:eastAsia="MS Mincho"/>
          <w:b/>
          <w:u w:val="single"/>
        </w:rPr>
        <w:t>,</w:t>
      </w:r>
      <w:r w:rsidRPr="00BD25BF">
        <w:rPr>
          <w:rFonts w:eastAsia="MS Mincho"/>
          <w:sz w:val="12"/>
        </w:rPr>
        <w:t>¶</w:t>
      </w:r>
      <w:proofErr w:type="gramEnd"/>
      <w:r w:rsidRPr="00BD25BF">
        <w:rPr>
          <w:rFonts w:eastAsia="MS Mincho"/>
          <w:b/>
          <w:u w:val="single"/>
        </w:rPr>
        <w:t xml:space="preserve"> which requires that we see the world as an interconnected whole.</w:t>
      </w:r>
      <w:r w:rsidRPr="00BD25BF">
        <w:rPr>
          <w:rFonts w:eastAsia="MS Mincho"/>
          <w:sz w:val="12"/>
        </w:rPr>
        <w:t>¶</w:t>
      </w:r>
      <w:r w:rsidRPr="00BD25BF">
        <w:rPr>
          <w:rFonts w:eastAsia="MS Mincho"/>
          <w:sz w:val="16"/>
        </w:rPr>
        <w:t xml:space="preserve"> From this standpoint we are part of that whole, to which we</w:t>
      </w:r>
      <w:r w:rsidRPr="00BD25BF">
        <w:rPr>
          <w:rFonts w:eastAsia="MS Mincho"/>
          <w:sz w:val="12"/>
        </w:rPr>
        <w:t>¶</w:t>
      </w:r>
      <w:r w:rsidRPr="00BD25BF">
        <w:rPr>
          <w:rFonts w:eastAsia="MS Mincho"/>
          <w:sz w:val="16"/>
        </w:rPr>
        <w:t xml:space="preserve"> connect as a natural creature whose relation to nature requires</w:t>
      </w:r>
      <w:r w:rsidRPr="00BD25BF">
        <w:rPr>
          <w:rFonts w:eastAsia="MS Mincho"/>
          <w:sz w:val="12"/>
        </w:rPr>
        <w:t>¶</w:t>
      </w:r>
      <w:r w:rsidRPr="00BD25BF">
        <w:rPr>
          <w:rFonts w:eastAsia="MS Mincho"/>
          <w:sz w:val="16"/>
        </w:rPr>
        <w:t xml:space="preserve"> that nature be transformed. In other words, </w:t>
      </w:r>
      <w:r w:rsidRPr="00BD25BF">
        <w:rPr>
          <w:rFonts w:eastAsia="MS Mincho"/>
          <w:b/>
          <w:u w:val="single"/>
        </w:rPr>
        <w:t>our “human nature”</w:t>
      </w:r>
      <w:r w:rsidRPr="00BD25BF">
        <w:rPr>
          <w:rFonts w:eastAsia="MS Mincho"/>
          <w:sz w:val="12"/>
        </w:rPr>
        <w:t>¶</w:t>
      </w:r>
      <w:r w:rsidRPr="00BD25BF">
        <w:rPr>
          <w:rFonts w:eastAsia="MS Mincho"/>
          <w:b/>
          <w:u w:val="single"/>
        </w:rPr>
        <w:t xml:space="preserve"> is to be both part of the whole of nature and also distinguished</w:t>
      </w:r>
      <w:r w:rsidRPr="00BD25BF">
        <w:rPr>
          <w:rFonts w:eastAsia="MS Mincho"/>
          <w:sz w:val="12"/>
        </w:rPr>
        <w:t>¶</w:t>
      </w:r>
      <w:r w:rsidRPr="00BD25BF">
        <w:rPr>
          <w:rFonts w:eastAsia="MS Mincho"/>
          <w:sz w:val="16"/>
        </w:rPr>
        <w:t xml:space="preserve"> 15</w:t>
      </w:r>
      <w:r w:rsidRPr="00BD25BF">
        <w:rPr>
          <w:rFonts w:eastAsia="MS Mincho"/>
          <w:sz w:val="12"/>
        </w:rPr>
        <w:t>¶</w:t>
      </w:r>
      <w:r w:rsidRPr="00BD25BF">
        <w:rPr>
          <w:rFonts w:eastAsia="MS Mincho"/>
          <w:sz w:val="16"/>
        </w:rPr>
        <w:t xml:space="preserve"> </w:t>
      </w:r>
      <w:proofErr w:type="gramStart"/>
      <w:r w:rsidRPr="00BD25BF">
        <w:rPr>
          <w:rFonts w:eastAsia="MS Mincho"/>
          <w:sz w:val="16"/>
        </w:rPr>
        <w:t>The</w:t>
      </w:r>
      <w:proofErr w:type="gramEnd"/>
      <w:r w:rsidRPr="00BD25BF">
        <w:rPr>
          <w:rFonts w:eastAsia="MS Mincho"/>
          <w:sz w:val="16"/>
        </w:rPr>
        <w:t xml:space="preserve"> ecological crisis</w:t>
      </w:r>
      <w:r w:rsidRPr="00BD25BF">
        <w:rPr>
          <w:rFonts w:eastAsia="MS Mincho"/>
          <w:sz w:val="12"/>
        </w:rPr>
        <w:t>¶</w:t>
      </w:r>
      <w:r w:rsidRPr="00BD25BF">
        <w:rPr>
          <w:rFonts w:eastAsia="MS Mincho"/>
          <w:sz w:val="16"/>
        </w:rPr>
        <w:t xml:space="preserve"> from it by what we do to it. This boundary is called production</w:t>
      </w:r>
      <w:proofErr w:type="gramStart"/>
      <w:r w:rsidRPr="00BD25BF">
        <w:rPr>
          <w:rFonts w:eastAsia="MS Mincho"/>
          <w:sz w:val="16"/>
        </w:rPr>
        <w:t>;</w:t>
      </w:r>
      <w:r w:rsidRPr="00BD25BF">
        <w:rPr>
          <w:rFonts w:eastAsia="MS Mincho"/>
          <w:sz w:val="12"/>
        </w:rPr>
        <w:t>¶</w:t>
      </w:r>
      <w:proofErr w:type="gramEnd"/>
      <w:r w:rsidRPr="00BD25BF">
        <w:rPr>
          <w:rFonts w:eastAsia="MS Mincho"/>
          <w:sz w:val="16"/>
        </w:rPr>
        <w:t xml:space="preserve"> it is the species-specific activity that defines us, and its outcome</w:t>
      </w:r>
      <w:r w:rsidRPr="00BD25BF">
        <w:rPr>
          <w:rFonts w:eastAsia="MS Mincho"/>
          <w:sz w:val="12"/>
        </w:rPr>
        <w:t>¶</w:t>
      </w:r>
      <w:r w:rsidRPr="00BD25BF">
        <w:rPr>
          <w:rFonts w:eastAsia="MS Mincho"/>
          <w:sz w:val="16"/>
        </w:rPr>
        <w:t xml:space="preserve"> is the economy, the polity, our culture, religion, and the way we</w:t>
      </w:r>
      <w:r w:rsidRPr="00BD25BF">
        <w:rPr>
          <w:rFonts w:eastAsia="MS Mincho"/>
          <w:sz w:val="12"/>
        </w:rPr>
        <w:t>¶</w:t>
      </w:r>
      <w:r w:rsidRPr="00BD25BF">
        <w:rPr>
          <w:rFonts w:eastAsia="MS Mincho"/>
          <w:sz w:val="16"/>
        </w:rPr>
        <w:t xml:space="preserve"> inhabit our bodies. Thus </w:t>
      </w:r>
      <w:r w:rsidRPr="00BD25BF">
        <w:rPr>
          <w:rFonts w:eastAsia="MS Mincho"/>
          <w:b/>
          <w:u w:val="single"/>
        </w:rPr>
        <w:t>human life is complicated, restless, and</w:t>
      </w:r>
      <w:r w:rsidRPr="00BD25BF">
        <w:rPr>
          <w:rFonts w:eastAsia="MS Mincho"/>
          <w:sz w:val="12"/>
        </w:rPr>
        <w:t>¶</w:t>
      </w:r>
      <w:r w:rsidRPr="00BD25BF">
        <w:rPr>
          <w:rFonts w:eastAsia="MS Mincho"/>
          <w:b/>
          <w:u w:val="single"/>
        </w:rPr>
        <w:t xml:space="preserve"> full of conflict,</w:t>
      </w:r>
      <w:r w:rsidRPr="00BD25BF">
        <w:rPr>
          <w:rFonts w:eastAsia="MS Mincho"/>
          <w:sz w:val="16"/>
        </w:rPr>
        <w:t xml:space="preserve"> as every intelligent person knows</w:t>
      </w:r>
      <w:r w:rsidRPr="00BD25BF">
        <w:rPr>
          <w:rFonts w:eastAsia="MS Mincho"/>
          <w:sz w:val="16"/>
          <w:highlight w:val="yellow"/>
        </w:rPr>
        <w:t>.</w:t>
      </w:r>
      <w:r w:rsidRPr="00BD25BF">
        <w:rPr>
          <w:rFonts w:eastAsia="MS Mincho"/>
          <w:sz w:val="12"/>
          <w:highlight w:val="yellow"/>
        </w:rPr>
        <w:t>¶</w:t>
      </w:r>
      <w:r w:rsidRPr="00BD25BF">
        <w:rPr>
          <w:rFonts w:eastAsia="MS Mincho"/>
          <w:sz w:val="16"/>
          <w:highlight w:val="yellow"/>
        </w:rPr>
        <w:t xml:space="preserve"> </w:t>
      </w:r>
      <w:r w:rsidRPr="00BD25BF">
        <w:rPr>
          <w:rFonts w:eastAsia="MS Mincho"/>
          <w:b/>
          <w:highlight w:val="yellow"/>
          <w:u w:val="single"/>
        </w:rPr>
        <w:t>We do not have an environmental crisis</w:t>
      </w:r>
      <w:r w:rsidRPr="00BD25BF">
        <w:rPr>
          <w:rFonts w:eastAsia="MS Mincho"/>
          <w:sz w:val="16"/>
        </w:rPr>
        <w:t xml:space="preserve">, then, </w:t>
      </w:r>
      <w:r w:rsidRPr="00BD25BF">
        <w:rPr>
          <w:rFonts w:eastAsia="MS Mincho" w:cs="Times New Roman"/>
          <w:b/>
          <w:highlight w:val="yellow"/>
          <w:u w:val="single"/>
        </w:rPr>
        <w:t>but</w:t>
      </w:r>
      <w:r w:rsidRPr="00BD25BF">
        <w:rPr>
          <w:rFonts w:eastAsia="MS Mincho"/>
          <w:sz w:val="16"/>
        </w:rPr>
        <w:t xml:space="preserve"> an ecological</w:t>
      </w:r>
      <w:r w:rsidRPr="00BD25BF">
        <w:rPr>
          <w:rFonts w:eastAsia="MS Mincho"/>
          <w:sz w:val="12"/>
        </w:rPr>
        <w:t>¶</w:t>
      </w:r>
      <w:r w:rsidRPr="00BD25BF">
        <w:rPr>
          <w:rFonts w:eastAsia="MS Mincho"/>
          <w:sz w:val="16"/>
        </w:rPr>
        <w:t xml:space="preserve"> </w:t>
      </w:r>
      <w:r w:rsidRPr="00BD25BF">
        <w:rPr>
          <w:rFonts w:eastAsia="MS Mincho" w:cs="Times New Roman"/>
          <w:b/>
          <w:highlight w:val="yellow"/>
          <w:u w:val="single"/>
        </w:rPr>
        <w:t>crisis, in</w:t>
      </w:r>
      <w:r w:rsidRPr="00BD25BF">
        <w:rPr>
          <w:rFonts w:eastAsia="MS Mincho"/>
          <w:b/>
          <w:highlight w:val="yellow"/>
          <w:u w:val="single"/>
        </w:rPr>
        <w:t xml:space="preserve"> the course of which our bodies, </w:t>
      </w:r>
      <w:proofErr w:type="spellStart"/>
      <w:r w:rsidRPr="00BD25BF">
        <w:rPr>
          <w:rFonts w:eastAsia="MS Mincho"/>
          <w:b/>
          <w:highlight w:val="yellow"/>
          <w:u w:val="single"/>
        </w:rPr>
        <w:t>our selves</w:t>
      </w:r>
      <w:proofErr w:type="spellEnd"/>
      <w:r w:rsidRPr="00BD25BF">
        <w:rPr>
          <w:rFonts w:eastAsia="MS Mincho"/>
          <w:b/>
          <w:highlight w:val="yellow"/>
          <w:u w:val="single"/>
        </w:rPr>
        <w:t>, and the</w:t>
      </w:r>
      <w:r w:rsidRPr="00BD25BF">
        <w:rPr>
          <w:rFonts w:eastAsia="MS Mincho"/>
          <w:sz w:val="12"/>
          <w:highlight w:val="yellow"/>
        </w:rPr>
        <w:t>¶</w:t>
      </w:r>
      <w:r w:rsidRPr="00BD25BF">
        <w:rPr>
          <w:rFonts w:eastAsia="MS Mincho"/>
          <w:b/>
          <w:highlight w:val="yellow"/>
          <w:u w:val="single"/>
        </w:rPr>
        <w:t xml:space="preserve"> whole of external nature are undergoing severe perturbations.</w:t>
      </w:r>
      <w:r w:rsidRPr="00BD25BF">
        <w:rPr>
          <w:rFonts w:eastAsia="MS Mincho"/>
          <w:sz w:val="12"/>
        </w:rPr>
        <w:t>¶</w:t>
      </w:r>
      <w:r w:rsidRPr="00BD25BF">
        <w:rPr>
          <w:rFonts w:eastAsia="MS Mincho"/>
          <w:sz w:val="16"/>
        </w:rPr>
        <w:t xml:space="preserve"> Since </w:t>
      </w:r>
      <w:r w:rsidRPr="00BD25BF">
        <w:rPr>
          <w:rFonts w:eastAsia="MS Mincho"/>
          <w:b/>
          <w:u w:val="single"/>
        </w:rPr>
        <w:t>production is the key to human nature</w:t>
      </w:r>
      <w:r w:rsidRPr="00BD25BF">
        <w:rPr>
          <w:rFonts w:eastAsia="MS Mincho"/>
          <w:sz w:val="16"/>
        </w:rPr>
        <w:t xml:space="preserve"> (a theme we develop</w:t>
      </w:r>
      <w:r w:rsidRPr="00BD25BF">
        <w:rPr>
          <w:rFonts w:eastAsia="MS Mincho"/>
          <w:sz w:val="12"/>
        </w:rPr>
        <w:t>¶</w:t>
      </w:r>
      <w:r w:rsidRPr="00BD25BF">
        <w:rPr>
          <w:rFonts w:eastAsia="MS Mincho"/>
          <w:sz w:val="16"/>
        </w:rPr>
        <w:t xml:space="preserve"> in more depth in Chapters 5 and 6), the ecological crisis is also</w:t>
      </w:r>
      <w:r w:rsidRPr="00BD25BF">
        <w:rPr>
          <w:rFonts w:eastAsia="MS Mincho"/>
          <w:sz w:val="12"/>
        </w:rPr>
        <w:t>¶</w:t>
      </w:r>
      <w:r w:rsidRPr="00BD25BF">
        <w:rPr>
          <w:rFonts w:eastAsia="MS Mincho"/>
          <w:sz w:val="16"/>
        </w:rPr>
        <w:t xml:space="preserve"> about what can be called the conditions of production. These</w:t>
      </w:r>
      <w:r w:rsidRPr="00BD25BF">
        <w:rPr>
          <w:rFonts w:eastAsia="MS Mincho"/>
          <w:sz w:val="12"/>
        </w:rPr>
        <w:t>¶</w:t>
      </w:r>
      <w:r w:rsidRPr="00BD25BF">
        <w:rPr>
          <w:rFonts w:eastAsia="MS Mincho"/>
          <w:sz w:val="16"/>
        </w:rPr>
        <w:t xml:space="preserve"> include energy resources, technologies, and also the </w:t>
      </w:r>
      <w:proofErr w:type="gramStart"/>
      <w:r w:rsidRPr="00BD25BF">
        <w:rPr>
          <w:rFonts w:eastAsia="MS Mincho"/>
          <w:sz w:val="16"/>
        </w:rPr>
        <w:t>bodies</w:t>
      </w:r>
      <w:proofErr w:type="gramEnd"/>
      <w:r w:rsidRPr="00BD25BF">
        <w:rPr>
          <w:rFonts w:eastAsia="MS Mincho"/>
          <w:sz w:val="16"/>
        </w:rPr>
        <w:t xml:space="preserve"> who</w:t>
      </w:r>
      <w:r w:rsidRPr="00BD25BF">
        <w:rPr>
          <w:rFonts w:eastAsia="MS Mincho"/>
          <w:sz w:val="12"/>
        </w:rPr>
        <w:t>¶</w:t>
      </w:r>
      <w:r w:rsidRPr="00BD25BF">
        <w:rPr>
          <w:rFonts w:eastAsia="MS Mincho"/>
          <w:sz w:val="16"/>
        </w:rPr>
        <w:t xml:space="preserve"> have to get to work </w:t>
      </w:r>
      <w:r w:rsidRPr="00BD25BF">
        <w:rPr>
          <w:rFonts w:eastAsia="MS Mincho"/>
          <w:sz w:val="16"/>
        </w:rPr>
        <w:lastRenderedPageBreak/>
        <w:t xml:space="preserve">each day. Thus, </w:t>
      </w:r>
      <w:r w:rsidRPr="00BD25BF">
        <w:rPr>
          <w:rFonts w:eastAsia="MS Mincho"/>
          <w:b/>
          <w:highlight w:val="yellow"/>
          <w:u w:val="single"/>
        </w:rPr>
        <w:t>a question such as that of</w:t>
      </w:r>
      <w:r w:rsidRPr="00BD25BF">
        <w:rPr>
          <w:rFonts w:eastAsia="MS Mincho"/>
          <w:sz w:val="12"/>
          <w:highlight w:val="yellow"/>
        </w:rPr>
        <w:t>¶</w:t>
      </w:r>
      <w:r w:rsidRPr="00BD25BF">
        <w:rPr>
          <w:rFonts w:eastAsia="MS Mincho"/>
          <w:b/>
          <w:highlight w:val="yellow"/>
          <w:u w:val="single"/>
        </w:rPr>
        <w:t xml:space="preserve"> “peak oil,” which concerns the obviously important matter of just</w:t>
      </w:r>
      <w:r w:rsidRPr="00BD25BF">
        <w:rPr>
          <w:rFonts w:eastAsia="MS Mincho"/>
          <w:sz w:val="12"/>
          <w:highlight w:val="yellow"/>
        </w:rPr>
        <w:t>¶</w:t>
      </w:r>
      <w:r w:rsidRPr="00BD25BF">
        <w:rPr>
          <w:rFonts w:eastAsia="MS Mincho"/>
          <w:b/>
          <w:highlight w:val="yellow"/>
          <w:u w:val="single"/>
        </w:rPr>
        <w:t xml:space="preserve"> how long the economy can keep using non-renewable fuels</w:t>
      </w:r>
      <w:proofErr w:type="gramStart"/>
      <w:r w:rsidRPr="00BD25BF">
        <w:rPr>
          <w:rFonts w:eastAsia="MS Mincho"/>
          <w:b/>
          <w:highlight w:val="yellow"/>
          <w:u w:val="single"/>
        </w:rPr>
        <w:t>,2</w:t>
      </w:r>
      <w:proofErr w:type="gramEnd"/>
      <w:r w:rsidRPr="00BD25BF">
        <w:rPr>
          <w:rFonts w:eastAsia="MS Mincho"/>
          <w:b/>
          <w:highlight w:val="yellow"/>
          <w:u w:val="single"/>
        </w:rPr>
        <w:t xml:space="preserve"> will</w:t>
      </w:r>
      <w:r w:rsidRPr="00BD25BF">
        <w:rPr>
          <w:rFonts w:eastAsia="MS Mincho"/>
          <w:sz w:val="12"/>
          <w:highlight w:val="yellow"/>
        </w:rPr>
        <w:t>¶</w:t>
      </w:r>
      <w:r w:rsidRPr="00BD25BF">
        <w:rPr>
          <w:rFonts w:eastAsia="MS Mincho"/>
          <w:b/>
          <w:highlight w:val="yellow"/>
          <w:u w:val="single"/>
        </w:rPr>
        <w:t xml:space="preserve"> enter into the ecological crisis</w:t>
      </w:r>
      <w:r w:rsidRPr="00BD25BF">
        <w:rPr>
          <w:rFonts w:eastAsia="MS Mincho"/>
          <w:sz w:val="16"/>
        </w:rPr>
        <w:t>. But so will patterns of disease no</w:t>
      </w:r>
      <w:r w:rsidRPr="00BD25BF">
        <w:rPr>
          <w:rFonts w:eastAsia="MS Mincho"/>
          <w:sz w:val="12"/>
        </w:rPr>
        <w:t>¶</w:t>
      </w:r>
      <w:r w:rsidRPr="00BD25BF">
        <w:rPr>
          <w:rFonts w:eastAsia="MS Mincho"/>
          <w:sz w:val="16"/>
        </w:rPr>
        <w:t xml:space="preserve"> matter how influenced by extrinsic factors.3 And </w:t>
      </w:r>
      <w:r w:rsidRPr="00BD25BF">
        <w:rPr>
          <w:rFonts w:eastAsia="MS Mincho"/>
          <w:b/>
          <w:u w:val="single"/>
        </w:rPr>
        <w:t>so will patterns</w:t>
      </w:r>
      <w:r w:rsidRPr="00BD25BF">
        <w:rPr>
          <w:rFonts w:eastAsia="MS Mincho"/>
          <w:sz w:val="12"/>
        </w:rPr>
        <w:t>¶</w:t>
      </w:r>
      <w:r w:rsidRPr="00BD25BF">
        <w:rPr>
          <w:rFonts w:eastAsia="MS Mincho"/>
          <w:b/>
          <w:u w:val="single"/>
        </w:rPr>
        <w:t xml:space="preserve"> induced by warfare, or terrorism, each instance of which is a</w:t>
      </w:r>
      <w:r w:rsidRPr="00BD25BF">
        <w:rPr>
          <w:rFonts w:eastAsia="MS Mincho"/>
          <w:sz w:val="12"/>
        </w:rPr>
        <w:t>¶</w:t>
      </w:r>
      <w:r w:rsidRPr="00BD25BF">
        <w:rPr>
          <w:rFonts w:eastAsia="MS Mincho"/>
          <w:b/>
          <w:u w:val="single"/>
        </w:rPr>
        <w:t xml:space="preserve"> consciously designed, intentional process</w:t>
      </w:r>
      <w:r w:rsidRPr="00BD25BF">
        <w:rPr>
          <w:rFonts w:eastAsia="MS Mincho"/>
          <w:sz w:val="16"/>
        </w:rPr>
        <w:t xml:space="preserve"> – “mayhem,” we might</w:t>
      </w:r>
      <w:r w:rsidRPr="00BD25BF">
        <w:rPr>
          <w:rFonts w:eastAsia="MS Mincho"/>
          <w:sz w:val="12"/>
        </w:rPr>
        <w:t>¶</w:t>
      </w:r>
      <w:r w:rsidRPr="00BD25BF">
        <w:rPr>
          <w:rFonts w:eastAsia="MS Mincho"/>
          <w:sz w:val="16"/>
        </w:rPr>
        <w:t xml:space="preserve"> call it – to tear things apart that should be connected, like limbs</w:t>
      </w:r>
      <w:r w:rsidRPr="00BD25BF">
        <w:rPr>
          <w:rFonts w:eastAsia="MS Mincho"/>
          <w:sz w:val="12"/>
        </w:rPr>
        <w:t>¶</w:t>
      </w:r>
      <w:r w:rsidRPr="00BD25BF">
        <w:rPr>
          <w:rFonts w:eastAsia="MS Mincho"/>
          <w:sz w:val="16"/>
        </w:rPr>
        <w:t xml:space="preserve"> from bodies, or societies from their food supplies. Eventually this</w:t>
      </w:r>
      <w:r w:rsidRPr="00BD25BF">
        <w:rPr>
          <w:rFonts w:eastAsia="MS Mincho"/>
          <w:sz w:val="12"/>
        </w:rPr>
        <w:t>¶</w:t>
      </w:r>
      <w:r w:rsidRPr="00BD25BF">
        <w:rPr>
          <w:rFonts w:eastAsia="MS Mincho"/>
          <w:sz w:val="16"/>
        </w:rPr>
        <w:t xml:space="preserve"> will tear apart – disintegrate – the planetary ecology. </w:t>
      </w:r>
      <w:r w:rsidRPr="00BD25BF">
        <w:rPr>
          <w:rFonts w:eastAsia="MS Mincho"/>
          <w:b/>
          <w:u w:val="single"/>
        </w:rPr>
        <w:t>War entails</w:t>
      </w:r>
      <w:r w:rsidRPr="00BD25BF">
        <w:rPr>
          <w:rFonts w:eastAsia="MS Mincho"/>
          <w:sz w:val="12"/>
        </w:rPr>
        <w:t>¶</w:t>
      </w:r>
      <w:r w:rsidRPr="00BD25BF">
        <w:rPr>
          <w:rFonts w:eastAsia="MS Mincho"/>
          <w:b/>
          <w:u w:val="single"/>
        </w:rPr>
        <w:t xml:space="preserve"> terror by state-devised </w:t>
      </w:r>
      <w:proofErr w:type="gramStart"/>
      <w:r w:rsidRPr="00BD25BF">
        <w:rPr>
          <w:rFonts w:eastAsia="MS Mincho"/>
          <w:b/>
          <w:u w:val="single"/>
        </w:rPr>
        <w:t>means,</w:t>
      </w:r>
      <w:proofErr w:type="gramEnd"/>
      <w:r w:rsidRPr="00BD25BF">
        <w:rPr>
          <w:rFonts w:eastAsia="MS Mincho"/>
          <w:b/>
          <w:u w:val="single"/>
        </w:rPr>
        <w:t xml:space="preserve"> and terror means widespread fear</w:t>
      </w:r>
      <w:r w:rsidRPr="00BD25BF">
        <w:rPr>
          <w:rFonts w:eastAsia="MS Mincho"/>
          <w:sz w:val="12"/>
        </w:rPr>
        <w:t>¶</w:t>
      </w:r>
      <w:r w:rsidRPr="00BD25BF">
        <w:rPr>
          <w:rFonts w:eastAsia="MS Mincho"/>
          <w:b/>
          <w:u w:val="single"/>
        </w:rPr>
        <w:t xml:space="preserve"> and demoralization. Therefore wars are not only to kill and sow</w:t>
      </w:r>
      <w:r w:rsidRPr="00BD25BF">
        <w:rPr>
          <w:rFonts w:eastAsia="MS Mincho"/>
          <w:sz w:val="12"/>
        </w:rPr>
        <w:t>¶</w:t>
      </w:r>
      <w:r w:rsidRPr="00BD25BF">
        <w:rPr>
          <w:rFonts w:eastAsia="MS Mincho"/>
          <w:b/>
          <w:u w:val="single"/>
        </w:rPr>
        <w:t xml:space="preserve"> mayhem but also to work with certain </w:t>
      </w:r>
      <w:r w:rsidRPr="00BD25BF">
        <w:rPr>
          <w:rFonts w:eastAsia="MS Mincho"/>
          <w:sz w:val="12"/>
        </w:rPr>
        <w:t>¶</w:t>
      </w:r>
      <w:r w:rsidRPr="00BD25BF">
        <w:rPr>
          <w:rFonts w:eastAsia="MS Mincho"/>
          <w:b/>
          <w:u w:val="single"/>
        </w:rPr>
        <w:t xml:space="preserve"> feelings. Extending this</w:t>
      </w:r>
      <w:r w:rsidRPr="00BD25BF">
        <w:rPr>
          <w:rFonts w:eastAsia="MS Mincho"/>
          <w:sz w:val="12"/>
        </w:rPr>
        <w:t>¶</w:t>
      </w:r>
      <w:r w:rsidRPr="00BD25BF">
        <w:rPr>
          <w:rFonts w:eastAsia="MS Mincho"/>
          <w:b/>
          <w:u w:val="single"/>
        </w:rPr>
        <w:t xml:space="preserve"> line of reasoning, subjectivity is part of the ecological crisis.</w:t>
      </w:r>
    </w:p>
    <w:p w:rsidR="0070361C" w:rsidRDefault="0070361C" w:rsidP="0070361C">
      <w:pPr>
        <w:rPr>
          <w:rFonts w:eastAsia="MS Mincho"/>
          <w:b/>
          <w:u w:val="single"/>
        </w:rPr>
      </w:pPr>
    </w:p>
    <w:p w:rsidR="0070361C" w:rsidRPr="00BD25BF" w:rsidRDefault="0070361C" w:rsidP="0070361C">
      <w:pPr>
        <w:keepNext/>
        <w:keepLines/>
        <w:spacing w:before="200"/>
        <w:outlineLvl w:val="3"/>
        <w:rPr>
          <w:rFonts w:eastAsia="MS Gothic"/>
          <w:b/>
          <w:bCs/>
          <w:iCs/>
          <w:sz w:val="26"/>
        </w:rPr>
      </w:pPr>
      <w:r w:rsidRPr="00BD25BF">
        <w:rPr>
          <w:rFonts w:eastAsia="MS Gothic"/>
          <w:b/>
          <w:bCs/>
          <w:iCs/>
          <w:sz w:val="26"/>
        </w:rPr>
        <w:t>Now, none of their case outweighs arguments apply - capitalism is irrational and will lash out in irrational ways</w:t>
      </w:r>
    </w:p>
    <w:p w:rsidR="0070361C" w:rsidRPr="00BD25BF" w:rsidRDefault="0070361C" w:rsidP="0070361C">
      <w:pPr>
        <w:rPr>
          <w:rFonts w:eastAsia="MS Mincho"/>
          <w:u w:val="single"/>
        </w:rPr>
      </w:pPr>
      <w:proofErr w:type="spellStart"/>
      <w:r w:rsidRPr="00BD25BF">
        <w:rPr>
          <w:rFonts w:eastAsia="MS Mincho"/>
          <w:b/>
          <w:sz w:val="26"/>
        </w:rPr>
        <w:t>Kovel</w:t>
      </w:r>
      <w:proofErr w:type="spellEnd"/>
      <w:r w:rsidRPr="00BD25BF">
        <w:rPr>
          <w:rFonts w:eastAsia="MS Mincho"/>
          <w:b/>
          <w:sz w:val="26"/>
        </w:rPr>
        <w:t xml:space="preserve"> 2007</w:t>
      </w:r>
      <w:r w:rsidRPr="00BD25BF">
        <w:rPr>
          <w:rFonts w:eastAsia="MS Mincho"/>
        </w:rPr>
        <w:t xml:space="preserve"> </w:t>
      </w:r>
      <w:r w:rsidRPr="00BD25BF">
        <w:rPr>
          <w:rFonts w:eastAsia="MS Mincho"/>
          <w:sz w:val="16"/>
        </w:rPr>
        <w:t>[Joel is Distinguished Professor</w:t>
      </w:r>
      <w:r w:rsidRPr="00BD25BF">
        <w:rPr>
          <w:rFonts w:eastAsia="MS Mincho"/>
          <w:sz w:val="12"/>
        </w:rPr>
        <w:t>¶</w:t>
      </w:r>
      <w:r w:rsidRPr="00BD25BF">
        <w:rPr>
          <w:rFonts w:eastAsia="MS Mincho"/>
          <w:sz w:val="16"/>
        </w:rPr>
        <w:t xml:space="preserve"> of Social Studies at Bard College. </w:t>
      </w:r>
      <w:proofErr w:type="gramStart"/>
      <w:r w:rsidRPr="00BD25BF">
        <w:rPr>
          <w:rFonts w:eastAsia="MS Mincho"/>
          <w:sz w:val="16"/>
        </w:rPr>
        <w:t>He has</w:t>
      </w:r>
      <w:r w:rsidRPr="00BD25BF">
        <w:rPr>
          <w:rFonts w:eastAsia="MS Mincho"/>
          <w:sz w:val="12"/>
        </w:rPr>
        <w:t>¶</w:t>
      </w:r>
      <w:r w:rsidRPr="00BD25BF">
        <w:rPr>
          <w:rFonts w:eastAsia="MS Mincho"/>
          <w:sz w:val="16"/>
        </w:rPr>
        <w:t xml:space="preserve"> written ten books, including the first</w:t>
      </w:r>
      <w:r w:rsidRPr="00BD25BF">
        <w:rPr>
          <w:rFonts w:eastAsia="MS Mincho"/>
          <w:sz w:val="12"/>
        </w:rPr>
        <w:t>¶</w:t>
      </w:r>
      <w:r w:rsidRPr="00BD25BF">
        <w:rPr>
          <w:rFonts w:eastAsia="MS Mincho"/>
          <w:sz w:val="16"/>
        </w:rPr>
        <w:t xml:space="preserve"> edition of The Enemy of Nature (2002) and</w:t>
      </w:r>
      <w:r w:rsidRPr="00BD25BF">
        <w:rPr>
          <w:rFonts w:eastAsia="MS Mincho"/>
          <w:sz w:val="12"/>
        </w:rPr>
        <w:t>¶</w:t>
      </w:r>
      <w:r w:rsidRPr="00BD25BF">
        <w:rPr>
          <w:rFonts w:eastAsia="MS Mincho"/>
          <w:sz w:val="16"/>
        </w:rPr>
        <w:t xml:space="preserve"> Overcoming Zionism (2007).</w:t>
      </w:r>
      <w:proofErr w:type="gramEnd"/>
      <w:r w:rsidRPr="00BD25BF">
        <w:rPr>
          <w:rFonts w:eastAsia="MS Mincho"/>
          <w:sz w:val="16"/>
        </w:rPr>
        <w:t xml:space="preserve"> He has edited</w:t>
      </w:r>
      <w:r w:rsidRPr="00BD25BF">
        <w:rPr>
          <w:rFonts w:eastAsia="MS Mincho"/>
          <w:sz w:val="12"/>
        </w:rPr>
        <w:t>¶</w:t>
      </w:r>
      <w:r w:rsidRPr="00BD25BF">
        <w:rPr>
          <w:rFonts w:eastAsia="MS Mincho"/>
          <w:sz w:val="16"/>
        </w:rPr>
        <w:t xml:space="preserve"> Capitalism Nature Socialism, a journal of</w:t>
      </w:r>
      <w:r w:rsidRPr="00BD25BF">
        <w:rPr>
          <w:rFonts w:eastAsia="MS Mincho"/>
          <w:sz w:val="12"/>
        </w:rPr>
        <w:t>¶</w:t>
      </w:r>
      <w:r w:rsidRPr="00BD25BF">
        <w:rPr>
          <w:rFonts w:eastAsia="MS Mincho"/>
          <w:sz w:val="16"/>
        </w:rPr>
        <w:t xml:space="preserve"> radical ecology, since 2003 and has been</w:t>
      </w:r>
      <w:r w:rsidRPr="00BD25BF">
        <w:rPr>
          <w:rFonts w:eastAsia="MS Mincho"/>
          <w:sz w:val="12"/>
        </w:rPr>
        <w:t>¶</w:t>
      </w:r>
      <w:r w:rsidRPr="00BD25BF">
        <w:rPr>
          <w:rFonts w:eastAsia="MS Mincho"/>
          <w:sz w:val="16"/>
        </w:rPr>
        <w:t xml:space="preserve"> active in green politics, running for the</w:t>
      </w:r>
      <w:r w:rsidRPr="00BD25BF">
        <w:rPr>
          <w:rFonts w:eastAsia="MS Mincho"/>
          <w:sz w:val="12"/>
        </w:rPr>
        <w:t>¶</w:t>
      </w:r>
      <w:r w:rsidRPr="00BD25BF">
        <w:rPr>
          <w:rFonts w:eastAsia="MS Mincho"/>
          <w:sz w:val="16"/>
        </w:rPr>
        <w:t xml:space="preserve"> US Senate in 1998, and seeking the Green</w:t>
      </w:r>
      <w:r w:rsidRPr="00BD25BF">
        <w:rPr>
          <w:rFonts w:eastAsia="MS Mincho"/>
          <w:sz w:val="12"/>
        </w:rPr>
        <w:t>¶</w:t>
      </w:r>
      <w:r w:rsidRPr="00BD25BF">
        <w:rPr>
          <w:rFonts w:eastAsia="MS Mincho"/>
          <w:sz w:val="16"/>
        </w:rPr>
        <w:t xml:space="preserve"> Party’s presidential nomination in 2000, The Enemy of Nature: The End of Capitalism or the End of the World?, Second Edition Publication Date: December 9, 2007 | ISBN-10: 1842778714,   IT//PIRATE]</w:t>
      </w:r>
      <w:r w:rsidRPr="00BD25BF">
        <w:rPr>
          <w:rFonts w:eastAsia="MS Mincho"/>
          <w:u w:val="single"/>
        </w:rPr>
        <w:t xml:space="preserve"> </w:t>
      </w:r>
    </w:p>
    <w:p w:rsidR="0070361C" w:rsidRPr="00BD25BF" w:rsidRDefault="0070361C" w:rsidP="0070361C">
      <w:pPr>
        <w:rPr>
          <w:rFonts w:eastAsia="MS Mincho"/>
          <w:b/>
          <w:u w:val="single"/>
        </w:rPr>
      </w:pPr>
      <w:r w:rsidRPr="00BD25BF">
        <w:rPr>
          <w:rFonts w:eastAsia="MS Mincho"/>
          <w:b/>
          <w:u w:val="single"/>
        </w:rPr>
        <w:t>Capital rules the world as never before; no substantial alternative</w:t>
      </w:r>
      <w:r w:rsidRPr="00BD25BF">
        <w:rPr>
          <w:rFonts w:eastAsia="MS Mincho"/>
          <w:sz w:val="12"/>
        </w:rPr>
        <w:t>¶</w:t>
      </w:r>
      <w:r w:rsidRPr="00BD25BF">
        <w:rPr>
          <w:rFonts w:eastAsia="MS Mincho"/>
          <w:b/>
          <w:u w:val="single"/>
        </w:rPr>
        <w:t xml:space="preserve"> to it now commands the interest</w:t>
      </w:r>
      <w:r w:rsidRPr="00BD25BF">
        <w:rPr>
          <w:rFonts w:eastAsia="MS Mincho"/>
          <w:sz w:val="16"/>
        </w:rPr>
        <w:t>, much less the loyalty,</w:t>
      </w:r>
      <w:r w:rsidRPr="00BD25BF">
        <w:rPr>
          <w:rFonts w:eastAsia="MS Mincho"/>
          <w:sz w:val="12"/>
        </w:rPr>
        <w:t>¶</w:t>
      </w:r>
      <w:r w:rsidRPr="00BD25BF">
        <w:rPr>
          <w:rFonts w:eastAsia="MS Mincho"/>
          <w:sz w:val="16"/>
        </w:rPr>
        <w:t xml:space="preserve"> </w:t>
      </w:r>
      <w:r w:rsidRPr="00BD25BF">
        <w:rPr>
          <w:rFonts w:eastAsia="MS Mincho"/>
          <w:b/>
          <w:u w:val="single"/>
        </w:rPr>
        <w:t>of any significant body of people</w:t>
      </w:r>
      <w:r w:rsidRPr="00BD25BF">
        <w:rPr>
          <w:rFonts w:eastAsia="MS Mincho"/>
          <w:sz w:val="16"/>
        </w:rPr>
        <w:t>.</w:t>
      </w:r>
      <w:r w:rsidRPr="00BD25BF">
        <w:rPr>
          <w:rFonts w:eastAsia="MS Mincho"/>
          <w:sz w:val="12"/>
        </w:rPr>
        <w:t>¶</w:t>
      </w:r>
      <w:r w:rsidRPr="00BD25BF">
        <w:rPr>
          <w:rFonts w:eastAsia="MS Mincho"/>
          <w:sz w:val="16"/>
        </w:rPr>
        <w:t xml:space="preserve"> • </w:t>
      </w:r>
      <w:r w:rsidRPr="00BD25BF">
        <w:rPr>
          <w:rFonts w:eastAsia="MS Mincho"/>
          <w:b/>
          <w:highlight w:val="yellow"/>
          <w:u w:val="single"/>
        </w:rPr>
        <w:t>Capital is not</w:t>
      </w:r>
      <w:r w:rsidRPr="00BD25BF">
        <w:rPr>
          <w:rFonts w:eastAsia="MS Mincho"/>
          <w:sz w:val="16"/>
        </w:rPr>
        <w:t xml:space="preserve"> what most people take it to be. It is not </w:t>
      </w:r>
      <w:r w:rsidRPr="00BD25BF">
        <w:rPr>
          <w:rFonts w:eastAsia="MS Mincho"/>
          <w:b/>
          <w:highlight w:val="yellow"/>
          <w:u w:val="single"/>
        </w:rPr>
        <w:t>a rational</w:t>
      </w:r>
      <w:r w:rsidRPr="00BD25BF">
        <w:rPr>
          <w:rFonts w:eastAsia="MS Mincho"/>
          <w:sz w:val="12"/>
          <w:highlight w:val="yellow"/>
        </w:rPr>
        <w:t>¶</w:t>
      </w:r>
      <w:r w:rsidRPr="00BD25BF">
        <w:rPr>
          <w:rFonts w:eastAsia="MS Mincho"/>
          <w:b/>
          <w:highlight w:val="yellow"/>
          <w:u w:val="single"/>
        </w:rPr>
        <w:t xml:space="preserve"> system of markets</w:t>
      </w:r>
      <w:r w:rsidRPr="00BD25BF">
        <w:rPr>
          <w:rFonts w:eastAsia="MS Mincho"/>
          <w:sz w:val="16"/>
        </w:rPr>
        <w:t xml:space="preserve"> in </w:t>
      </w:r>
      <w:r w:rsidRPr="00BD25BF">
        <w:rPr>
          <w:rFonts w:eastAsia="MS Mincho"/>
          <w:b/>
          <w:u w:val="single"/>
        </w:rPr>
        <w:t>which</w:t>
      </w:r>
      <w:r w:rsidRPr="00BD25BF">
        <w:rPr>
          <w:rFonts w:eastAsia="MS Mincho"/>
          <w:sz w:val="16"/>
        </w:rPr>
        <w:t xml:space="preserve"> freely constituted </w:t>
      </w:r>
      <w:r w:rsidRPr="00BD25BF">
        <w:rPr>
          <w:rFonts w:eastAsia="MS Mincho"/>
          <w:b/>
          <w:u w:val="single"/>
        </w:rPr>
        <w:t>individuals create</w:t>
      </w:r>
      <w:r w:rsidRPr="00BD25BF">
        <w:rPr>
          <w:rFonts w:eastAsia="MS Mincho"/>
          <w:sz w:val="12"/>
        </w:rPr>
        <w:t>¶</w:t>
      </w:r>
      <w:r w:rsidRPr="00BD25BF">
        <w:rPr>
          <w:rFonts w:eastAsia="MS Mincho"/>
          <w:sz w:val="16"/>
        </w:rPr>
        <w:t xml:space="preserve"> wealth in healthy competition. </w:t>
      </w:r>
      <w:r w:rsidRPr="00BD25BF">
        <w:rPr>
          <w:rFonts w:eastAsia="MS Mincho"/>
          <w:b/>
          <w:highlight w:val="yellow"/>
          <w:u w:val="single"/>
        </w:rPr>
        <w:t>It</w:t>
      </w:r>
      <w:r w:rsidRPr="00BD25BF">
        <w:rPr>
          <w:rFonts w:eastAsia="MS Mincho"/>
          <w:sz w:val="16"/>
        </w:rPr>
        <w:t xml:space="preserve"> is, rather, a spectral apparatus</w:t>
      </w:r>
      <w:r w:rsidRPr="00BD25BF">
        <w:rPr>
          <w:rFonts w:eastAsia="MS Mincho"/>
          <w:sz w:val="12"/>
        </w:rPr>
        <w:t>¶</w:t>
      </w:r>
      <w:r w:rsidRPr="00BD25BF">
        <w:rPr>
          <w:rFonts w:eastAsia="MS Mincho"/>
          <w:sz w:val="16"/>
        </w:rPr>
        <w:t xml:space="preserve"> that </w:t>
      </w:r>
      <w:r w:rsidRPr="00BD25BF">
        <w:rPr>
          <w:rFonts w:eastAsia="MS Mincho"/>
          <w:b/>
          <w:highlight w:val="yellow"/>
          <w:u w:val="single"/>
        </w:rPr>
        <w:t>integrates</w:t>
      </w:r>
      <w:r w:rsidRPr="00BD25BF">
        <w:rPr>
          <w:rFonts w:eastAsia="MS Mincho"/>
          <w:b/>
          <w:u w:val="single"/>
        </w:rPr>
        <w:t xml:space="preserve"> earlier </w:t>
      </w:r>
      <w:r w:rsidRPr="00BD25BF">
        <w:rPr>
          <w:rFonts w:eastAsia="MS Mincho"/>
          <w:b/>
          <w:highlight w:val="yellow"/>
          <w:u w:val="single"/>
        </w:rPr>
        <w:t>modes of domination, especially</w:t>
      </w:r>
      <w:r w:rsidRPr="00BD25BF">
        <w:rPr>
          <w:rFonts w:eastAsia="MS Mincho"/>
          <w:sz w:val="12"/>
          <w:highlight w:val="yellow"/>
        </w:rPr>
        <w:t>¶</w:t>
      </w:r>
      <w:r w:rsidRPr="00BD25BF">
        <w:rPr>
          <w:rFonts w:eastAsia="MS Mincho"/>
          <w:b/>
          <w:highlight w:val="yellow"/>
          <w:u w:val="single"/>
        </w:rPr>
        <w:t xml:space="preserve"> that by gender</w:t>
      </w:r>
      <w:r w:rsidRPr="00BD25BF">
        <w:rPr>
          <w:rFonts w:eastAsia="MS Mincho"/>
          <w:sz w:val="16"/>
        </w:rPr>
        <w:t xml:space="preserve">, and generates a gigantic force field of </w:t>
      </w:r>
      <w:proofErr w:type="spellStart"/>
      <w:r w:rsidRPr="00BD25BF">
        <w:rPr>
          <w:rFonts w:eastAsia="MS Mincho"/>
          <w:sz w:val="16"/>
        </w:rPr>
        <w:t>profitseeking</w:t>
      </w:r>
      <w:proofErr w:type="spellEnd"/>
      <w:r w:rsidRPr="00BD25BF">
        <w:rPr>
          <w:rFonts w:eastAsia="MS Mincho"/>
          <w:sz w:val="12"/>
        </w:rPr>
        <w:t>¶</w:t>
      </w:r>
      <w:r w:rsidRPr="00BD25BF">
        <w:rPr>
          <w:rFonts w:eastAsia="MS Mincho"/>
          <w:sz w:val="16"/>
        </w:rPr>
        <w:t xml:space="preserve"> that polarizes all human activity and sucks it into</w:t>
      </w:r>
      <w:r w:rsidRPr="00BD25BF">
        <w:rPr>
          <w:rFonts w:eastAsia="MS Mincho"/>
          <w:sz w:val="12"/>
        </w:rPr>
        <w:t>¶</w:t>
      </w:r>
      <w:r w:rsidRPr="00BD25BF">
        <w:rPr>
          <w:rFonts w:eastAsia="MS Mincho"/>
          <w:sz w:val="16"/>
        </w:rPr>
        <w:t xml:space="preserve"> 160 Paths to </w:t>
      </w:r>
      <w:proofErr w:type="spellStart"/>
      <w:r w:rsidRPr="00BD25BF">
        <w:rPr>
          <w:rFonts w:eastAsia="MS Mincho"/>
          <w:sz w:val="16"/>
        </w:rPr>
        <w:t>ecosocialism</w:t>
      </w:r>
      <w:proofErr w:type="spellEnd"/>
      <w:r w:rsidRPr="00BD25BF">
        <w:rPr>
          <w:rFonts w:eastAsia="MS Mincho"/>
          <w:sz w:val="16"/>
        </w:rPr>
        <w:t xml:space="preserve"> |</w:t>
      </w:r>
      <w:r w:rsidRPr="00BD25BF">
        <w:rPr>
          <w:rFonts w:eastAsia="MS Mincho"/>
          <w:sz w:val="12"/>
        </w:rPr>
        <w:t>¶</w:t>
      </w:r>
      <w:r w:rsidRPr="00BD25BF">
        <w:rPr>
          <w:rFonts w:eastAsia="MS Mincho"/>
          <w:sz w:val="16"/>
        </w:rPr>
        <w:t xml:space="preserve"> 7 itself. </w:t>
      </w:r>
      <w:r w:rsidRPr="00BD25BF">
        <w:rPr>
          <w:rFonts w:eastAsia="MS Mincho"/>
          <w:b/>
          <w:u w:val="single"/>
        </w:rPr>
        <w:t>Capital is spectral because its profit is the realization</w:t>
      </w:r>
      <w:r w:rsidRPr="00BD25BF">
        <w:rPr>
          <w:rFonts w:eastAsia="MS Mincho"/>
          <w:sz w:val="12"/>
        </w:rPr>
        <w:t>¶</w:t>
      </w:r>
      <w:r w:rsidRPr="00BD25BF">
        <w:rPr>
          <w:rFonts w:eastAsia="MS Mincho"/>
          <w:b/>
          <w:u w:val="single"/>
        </w:rPr>
        <w:t xml:space="preserve"> of a “value” deriving from estranged human power</w:t>
      </w:r>
      <w:r w:rsidRPr="00BD25BF">
        <w:rPr>
          <w:rFonts w:eastAsia="MS Mincho"/>
          <w:sz w:val="16"/>
        </w:rPr>
        <w:t>. This has</w:t>
      </w:r>
      <w:r w:rsidRPr="00BD25BF">
        <w:rPr>
          <w:rFonts w:eastAsia="MS Mincho"/>
          <w:sz w:val="12"/>
        </w:rPr>
        <w:t>¶</w:t>
      </w:r>
      <w:r w:rsidRPr="00BD25BF">
        <w:rPr>
          <w:rFonts w:eastAsia="MS Mincho"/>
          <w:sz w:val="16"/>
        </w:rPr>
        <w:t xml:space="preserve"> been instituted in private ownership of the means of production,</w:t>
      </w:r>
      <w:r w:rsidRPr="00BD25BF">
        <w:rPr>
          <w:rFonts w:eastAsia="MS Mincho"/>
          <w:sz w:val="12"/>
        </w:rPr>
        <w:t>¶</w:t>
      </w:r>
      <w:r w:rsidRPr="00BD25BF">
        <w:rPr>
          <w:rFonts w:eastAsia="MS Mincho"/>
          <w:sz w:val="16"/>
        </w:rPr>
        <w:t xml:space="preserve"> along with a peculiar system of domination – exploited</w:t>
      </w:r>
      <w:r w:rsidRPr="00BD25BF">
        <w:rPr>
          <w:rFonts w:eastAsia="MS Mincho"/>
          <w:sz w:val="12"/>
        </w:rPr>
        <w:t>¶</w:t>
      </w:r>
      <w:r w:rsidRPr="00BD25BF">
        <w:rPr>
          <w:rFonts w:eastAsia="MS Mincho"/>
          <w:sz w:val="16"/>
        </w:rPr>
        <w:t xml:space="preserve"> wage labor – in which persons are split internally and between</w:t>
      </w:r>
      <w:r w:rsidRPr="00BD25BF">
        <w:rPr>
          <w:rFonts w:eastAsia="MS Mincho"/>
          <w:sz w:val="12"/>
        </w:rPr>
        <w:t>¶</w:t>
      </w:r>
      <w:r w:rsidRPr="00BD25BF">
        <w:rPr>
          <w:rFonts w:eastAsia="MS Mincho"/>
          <w:sz w:val="16"/>
        </w:rPr>
        <w:t xml:space="preserve"> each other and nature. The implication is simple, if profound</w:t>
      </w:r>
      <w:proofErr w:type="gramStart"/>
      <w:r w:rsidRPr="00BD25BF">
        <w:rPr>
          <w:rFonts w:eastAsia="MS Mincho"/>
          <w:sz w:val="16"/>
        </w:rPr>
        <w:t>:</w:t>
      </w:r>
      <w:r w:rsidRPr="00BD25BF">
        <w:rPr>
          <w:rFonts w:eastAsia="MS Mincho"/>
          <w:sz w:val="12"/>
        </w:rPr>
        <w:t>¶</w:t>
      </w:r>
      <w:proofErr w:type="gramEnd"/>
      <w:r w:rsidRPr="00BD25BF">
        <w:rPr>
          <w:rFonts w:eastAsia="MS Mincho"/>
          <w:sz w:val="16"/>
        </w:rPr>
        <w:t xml:space="preserve"> </w:t>
      </w:r>
      <w:r w:rsidRPr="00BD25BF">
        <w:rPr>
          <w:rFonts w:eastAsia="MS Mincho"/>
          <w:b/>
          <w:u w:val="single"/>
        </w:rPr>
        <w:t xml:space="preserve">in order to overcome </w:t>
      </w:r>
      <w:r w:rsidRPr="00BD25BF">
        <w:rPr>
          <w:rFonts w:eastAsia="MS Mincho" w:cs="Times New Roman"/>
          <w:b/>
          <w:u w:val="single"/>
        </w:rPr>
        <w:t>capital,</w:t>
      </w:r>
      <w:r w:rsidRPr="00BD25BF">
        <w:rPr>
          <w:rFonts w:eastAsia="MS Mincho"/>
          <w:sz w:val="16"/>
        </w:rPr>
        <w:t xml:space="preserve"> two minimal conditions need</w:t>
      </w:r>
      <w:r w:rsidRPr="00BD25BF">
        <w:rPr>
          <w:rFonts w:eastAsia="MS Mincho"/>
          <w:sz w:val="12"/>
        </w:rPr>
        <w:t>¶</w:t>
      </w:r>
      <w:r w:rsidRPr="00BD25BF">
        <w:rPr>
          <w:rFonts w:eastAsia="MS Mincho"/>
          <w:sz w:val="16"/>
        </w:rPr>
        <w:t xml:space="preserve"> to be met: first, </w:t>
      </w:r>
      <w:r w:rsidRPr="00BD25BF">
        <w:rPr>
          <w:rFonts w:eastAsia="MS Mincho"/>
          <w:b/>
          <w:highlight w:val="yellow"/>
          <w:u w:val="single"/>
        </w:rPr>
        <w:t>there must be basic changes in ownership</w:t>
      </w:r>
      <w:r w:rsidRPr="00BD25BF">
        <w:rPr>
          <w:rFonts w:eastAsia="MS Mincho"/>
          <w:sz w:val="12"/>
          <w:highlight w:val="yellow"/>
        </w:rPr>
        <w:t>¶</w:t>
      </w:r>
      <w:r w:rsidRPr="00BD25BF">
        <w:rPr>
          <w:rFonts w:eastAsia="MS Mincho"/>
          <w:b/>
          <w:highlight w:val="yellow"/>
          <w:u w:val="single"/>
        </w:rPr>
        <w:t xml:space="preserve"> of productive resources so that</w:t>
      </w:r>
      <w:r w:rsidRPr="00BD25BF">
        <w:rPr>
          <w:rFonts w:eastAsia="MS Mincho"/>
          <w:sz w:val="16"/>
        </w:rPr>
        <w:t xml:space="preserve">, ultimately, </w:t>
      </w:r>
      <w:r w:rsidRPr="00BD25BF">
        <w:rPr>
          <w:rFonts w:eastAsia="MS Mincho"/>
          <w:b/>
          <w:highlight w:val="yellow"/>
          <w:u w:val="single"/>
        </w:rPr>
        <w:t>the earth is no</w:t>
      </w:r>
      <w:r w:rsidRPr="00BD25BF">
        <w:rPr>
          <w:rFonts w:eastAsia="MS Mincho"/>
          <w:sz w:val="12"/>
          <w:highlight w:val="yellow"/>
        </w:rPr>
        <w:t>¶</w:t>
      </w:r>
      <w:r w:rsidRPr="00BD25BF">
        <w:rPr>
          <w:rFonts w:eastAsia="MS Mincho"/>
          <w:b/>
          <w:highlight w:val="yellow"/>
          <w:u w:val="single"/>
        </w:rPr>
        <w:t xml:space="preserve"> longer</w:t>
      </w:r>
      <w:r w:rsidRPr="00BD25BF">
        <w:rPr>
          <w:rFonts w:eastAsia="MS Mincho"/>
          <w:b/>
          <w:u w:val="single"/>
        </w:rPr>
        <w:t xml:space="preserve"> privately </w:t>
      </w:r>
      <w:r w:rsidRPr="00BD25BF">
        <w:rPr>
          <w:rFonts w:eastAsia="MS Mincho"/>
          <w:b/>
          <w:highlight w:val="yellow"/>
          <w:u w:val="single"/>
        </w:rPr>
        <w:t>owned</w:t>
      </w:r>
      <w:r w:rsidRPr="00BD25BF">
        <w:rPr>
          <w:rFonts w:eastAsia="MS Mincho"/>
          <w:sz w:val="16"/>
        </w:rPr>
        <w:t xml:space="preserve">; </w:t>
      </w:r>
      <w:r w:rsidRPr="00BD25BF">
        <w:rPr>
          <w:rFonts w:eastAsia="MS Mincho"/>
          <w:b/>
          <w:u w:val="single"/>
        </w:rPr>
        <w:t>and</w:t>
      </w:r>
      <w:r w:rsidRPr="00BD25BF">
        <w:rPr>
          <w:rFonts w:eastAsia="MS Mincho"/>
          <w:sz w:val="16"/>
        </w:rPr>
        <w:t>, second, our productive powers,</w:t>
      </w:r>
      <w:r w:rsidRPr="00BD25BF">
        <w:rPr>
          <w:rFonts w:eastAsia="MS Mincho"/>
          <w:sz w:val="12"/>
        </w:rPr>
        <w:t>¶</w:t>
      </w:r>
      <w:r w:rsidRPr="00BD25BF">
        <w:rPr>
          <w:rFonts w:eastAsia="MS Mincho"/>
          <w:sz w:val="16"/>
        </w:rPr>
        <w:t xml:space="preserve"> </w:t>
      </w:r>
      <w:r w:rsidRPr="00BD25BF">
        <w:rPr>
          <w:rFonts w:eastAsia="MS Mincho"/>
          <w:b/>
          <w:u w:val="single"/>
        </w:rPr>
        <w:t>the core of human nature, have to be liberated, so that people</w:t>
      </w:r>
      <w:r w:rsidRPr="00BD25BF">
        <w:rPr>
          <w:rFonts w:eastAsia="MS Mincho"/>
          <w:sz w:val="12"/>
        </w:rPr>
        <w:t>¶</w:t>
      </w:r>
      <w:r w:rsidRPr="00BD25BF">
        <w:rPr>
          <w:rFonts w:eastAsia="MS Mincho"/>
          <w:b/>
          <w:u w:val="single"/>
        </w:rPr>
        <w:t xml:space="preserve"> self-determine their transforming of nature.</w:t>
      </w:r>
    </w:p>
    <w:p w:rsidR="0070361C" w:rsidRDefault="0070361C" w:rsidP="0070361C">
      <w:pPr>
        <w:rPr>
          <w:rFonts w:eastAsia="MS Mincho"/>
          <w:sz w:val="16"/>
        </w:rPr>
      </w:pPr>
    </w:p>
    <w:p w:rsidR="0070361C" w:rsidRDefault="0070361C" w:rsidP="0070361C">
      <w:pPr>
        <w:pStyle w:val="Heading4"/>
      </w:pPr>
      <w:r>
        <w:t xml:space="preserve">Now, </w:t>
      </w:r>
      <w:proofErr w:type="gramStart"/>
      <w:r>
        <w:t>We</w:t>
      </w:r>
      <w:proofErr w:type="gramEnd"/>
      <w:r>
        <w:t xml:space="preserve"> don’t have to win global spill-over even local change solves global impacts</w:t>
      </w:r>
    </w:p>
    <w:p w:rsidR="0070361C" w:rsidRDefault="0070361C" w:rsidP="0070361C">
      <w:pPr>
        <w:rPr>
          <w:sz w:val="16"/>
        </w:rPr>
      </w:pPr>
      <w:r w:rsidRPr="00EF4776">
        <w:rPr>
          <w:rStyle w:val="StyleStyleBold12pt"/>
        </w:rPr>
        <w:t>Pepper 2003</w:t>
      </w:r>
      <w:r>
        <w:rPr>
          <w:rStyle w:val="StyleStyleBold12pt"/>
        </w:rPr>
        <w:t xml:space="preserve"> </w:t>
      </w:r>
      <w:r w:rsidRPr="00EF4776">
        <w:t>[</w:t>
      </w:r>
      <w:r w:rsidRPr="00EF4776">
        <w:rPr>
          <w:sz w:val="16"/>
        </w:rPr>
        <w:t>David is principal lecturer in Geography at Oxford Brookes University. “</w:t>
      </w:r>
      <w:proofErr w:type="spellStart"/>
      <w:r w:rsidRPr="00EF4776">
        <w:rPr>
          <w:sz w:val="16"/>
        </w:rPr>
        <w:t>Ecosocialism</w:t>
      </w:r>
      <w:proofErr w:type="spellEnd"/>
      <w:r w:rsidRPr="00EF4776">
        <w:rPr>
          <w:sz w:val="16"/>
        </w:rPr>
        <w:t>: From Deep Ecology to Social Justice” Taylor &amp; Francis e-Library, 2003, IT//Pirate]</w:t>
      </w:r>
    </w:p>
    <w:p w:rsidR="0070361C" w:rsidRPr="00E23EAC" w:rsidRDefault="0070361C" w:rsidP="0070361C">
      <w:pPr>
        <w:rPr>
          <w:rStyle w:val="StyleBoldUnderline"/>
        </w:rPr>
      </w:pPr>
      <w:r w:rsidRPr="00E23EAC">
        <w:rPr>
          <w:rStyle w:val="StyleBoldUnderline"/>
        </w:rPr>
        <w:t>The approach to social change and historical development, while not</w:t>
      </w:r>
      <w:r w:rsidRPr="00D91FE7">
        <w:rPr>
          <w:rStyle w:val="StyleBoldUnderline"/>
          <w:b w:val="0"/>
          <w:sz w:val="12"/>
        </w:rPr>
        <w:t>¶</w:t>
      </w:r>
      <w:r w:rsidRPr="00E23EAC">
        <w:rPr>
          <w:rStyle w:val="StyleBoldUnderline"/>
        </w:rPr>
        <w:t xml:space="preserve"> discounting the power of </w:t>
      </w:r>
      <w:proofErr w:type="spellStart"/>
      <w:r w:rsidRPr="00E23EAC">
        <w:rPr>
          <w:rStyle w:val="StyleBoldUnderline"/>
        </w:rPr>
        <w:t>socialisation</w:t>
      </w:r>
      <w:proofErr w:type="spellEnd"/>
      <w:r w:rsidRPr="00D91FE7">
        <w:rPr>
          <w:sz w:val="10"/>
        </w:rPr>
        <w:t xml:space="preserve">, education and ideas, </w:t>
      </w:r>
      <w:r w:rsidRPr="00644AC0">
        <w:rPr>
          <w:rStyle w:val="StyleBoldUnderline"/>
        </w:rPr>
        <w:t>will</w:t>
      </w:r>
      <w:r w:rsidRPr="00E23EAC">
        <w:rPr>
          <w:rStyle w:val="StyleBoldUnderline"/>
        </w:rPr>
        <w:t xml:space="preserve"> be</w:t>
      </w:r>
      <w:r w:rsidRPr="00D91FE7">
        <w:rPr>
          <w:rStyle w:val="StyleBoldUnderline"/>
          <w:b w:val="0"/>
          <w:sz w:val="12"/>
        </w:rPr>
        <w:t>¶</w:t>
      </w:r>
      <w:r w:rsidRPr="00E23EAC">
        <w:rPr>
          <w:rStyle w:val="StyleBoldUnderline"/>
        </w:rPr>
        <w:t xml:space="preserve"> materialist—</w:t>
      </w:r>
      <w:proofErr w:type="spellStart"/>
      <w:r w:rsidRPr="00E23EAC">
        <w:rPr>
          <w:rStyle w:val="StyleBoldUnderline"/>
        </w:rPr>
        <w:t>recognising</w:t>
      </w:r>
      <w:proofErr w:type="spellEnd"/>
      <w:r w:rsidRPr="00E23EAC">
        <w:rPr>
          <w:rStyle w:val="StyleBoldUnderline"/>
        </w:rPr>
        <w:t xml:space="preserve"> the key importance of economic </w:t>
      </w:r>
      <w:proofErr w:type="spellStart"/>
      <w:r w:rsidRPr="00E23EAC">
        <w:rPr>
          <w:rStyle w:val="StyleBoldUnderline"/>
        </w:rPr>
        <w:t>organisation</w:t>
      </w:r>
      <w:proofErr w:type="spellEnd"/>
      <w:r w:rsidRPr="00E23EAC">
        <w:rPr>
          <w:rStyle w:val="StyleBoldUnderline"/>
        </w:rPr>
        <w:t xml:space="preserve"> and</w:t>
      </w:r>
      <w:r w:rsidRPr="00D91FE7">
        <w:rPr>
          <w:rStyle w:val="StyleBoldUnderline"/>
          <w:b w:val="0"/>
          <w:sz w:val="12"/>
        </w:rPr>
        <w:t>¶</w:t>
      </w:r>
      <w:r w:rsidRPr="00E23EAC">
        <w:rPr>
          <w:rStyle w:val="StyleBoldUnderline"/>
        </w:rPr>
        <w:t xml:space="preserve"> material events in influencing consciousness and </w:t>
      </w:r>
      <w:proofErr w:type="spellStart"/>
      <w:r w:rsidRPr="00E23EAC">
        <w:rPr>
          <w:rStyle w:val="StyleBoldUnderline"/>
        </w:rPr>
        <w:t>behaviour</w:t>
      </w:r>
      <w:proofErr w:type="spellEnd"/>
      <w:r w:rsidRPr="00D91FE7">
        <w:rPr>
          <w:sz w:val="10"/>
        </w:rPr>
        <w:t xml:space="preserve">. Latent </w:t>
      </w:r>
      <w:r w:rsidRPr="00644AC0">
        <w:rPr>
          <w:rStyle w:val="StyleBoldUnderline"/>
          <w:highlight w:val="yellow"/>
        </w:rPr>
        <w:t>class</w:t>
      </w:r>
      <w:r w:rsidRPr="00644AC0">
        <w:rPr>
          <w:rStyle w:val="StyleBoldUnderline"/>
          <w:b w:val="0"/>
          <w:sz w:val="12"/>
          <w:highlight w:val="yellow"/>
        </w:rPr>
        <w:t>¶</w:t>
      </w:r>
      <w:r w:rsidRPr="00644AC0">
        <w:rPr>
          <w:rStyle w:val="StyleBoldUnderline"/>
          <w:highlight w:val="yellow"/>
        </w:rPr>
        <w:t xml:space="preserve"> conflict is</w:t>
      </w:r>
      <w:r w:rsidRPr="00E23EAC">
        <w:rPr>
          <w:rStyle w:val="StyleBoldUnderline"/>
        </w:rPr>
        <w:t xml:space="preserve"> still potentially </w:t>
      </w:r>
      <w:r w:rsidRPr="00644AC0">
        <w:rPr>
          <w:rStyle w:val="StyleBoldUnderline"/>
          <w:highlight w:val="yellow"/>
        </w:rPr>
        <w:t>a powerful force for change</w:t>
      </w:r>
      <w:r w:rsidRPr="00D91FE7">
        <w:rPr>
          <w:sz w:val="10"/>
        </w:rPr>
        <w:t>, and class analysis is</w:t>
      </w:r>
      <w:r w:rsidRPr="00D91FE7">
        <w:rPr>
          <w:sz w:val="12"/>
        </w:rPr>
        <w:t>¶</w:t>
      </w:r>
      <w:r w:rsidRPr="00D91FE7">
        <w:rPr>
          <w:sz w:val="10"/>
        </w:rPr>
        <w:t xml:space="preserve"> still important, albeit applied from a global perspective.</w:t>
      </w:r>
      <w:r w:rsidRPr="00D91FE7">
        <w:rPr>
          <w:sz w:val="12"/>
        </w:rPr>
        <w:t>¶</w:t>
      </w:r>
      <w:r w:rsidRPr="00D91FE7">
        <w:rPr>
          <w:sz w:val="10"/>
        </w:rPr>
        <w:t xml:space="preserve"> </w:t>
      </w:r>
      <w:r w:rsidRPr="00644AC0">
        <w:rPr>
          <w:rStyle w:val="StyleBoldUnderline"/>
          <w:highlight w:val="yellow"/>
        </w:rPr>
        <w:t>Trying to smash capitalism violently will</w:t>
      </w:r>
      <w:r w:rsidRPr="00D91FE7">
        <w:rPr>
          <w:sz w:val="10"/>
        </w:rPr>
        <w:t xml:space="preserve"> probably </w:t>
      </w:r>
      <w:r w:rsidRPr="00644AC0">
        <w:rPr>
          <w:rStyle w:val="StyleBoldUnderline"/>
          <w:highlight w:val="yellow"/>
        </w:rPr>
        <w:t>not work while</w:t>
      </w:r>
      <w:r w:rsidRPr="00644AC0">
        <w:rPr>
          <w:rStyle w:val="StyleBoldUnderline"/>
          <w:b w:val="0"/>
          <w:sz w:val="12"/>
          <w:highlight w:val="yellow"/>
        </w:rPr>
        <w:t>¶</w:t>
      </w:r>
      <w:r w:rsidRPr="00644AC0">
        <w:rPr>
          <w:rStyle w:val="StyleBoldUnderline"/>
          <w:highlight w:val="yellow"/>
        </w:rPr>
        <w:t xml:space="preserve"> capitalists control the state, so the state must be</w:t>
      </w:r>
      <w:r w:rsidRPr="00E23EAC">
        <w:rPr>
          <w:rStyle w:val="StyleBoldUnderline"/>
        </w:rPr>
        <w:t xml:space="preserve"> taken and </w:t>
      </w:r>
      <w:r w:rsidRPr="00644AC0">
        <w:rPr>
          <w:rStyle w:val="StyleBoldUnderline"/>
          <w:highlight w:val="yellow"/>
        </w:rPr>
        <w:t>liberated</w:t>
      </w:r>
      <w:r w:rsidRPr="00E23EAC">
        <w:rPr>
          <w:rStyle w:val="StyleBoldUnderline"/>
        </w:rPr>
        <w:t xml:space="preserve"> in some</w:t>
      </w:r>
      <w:r w:rsidRPr="00D91FE7">
        <w:rPr>
          <w:rStyle w:val="StyleBoldUnderline"/>
          <w:b w:val="0"/>
          <w:sz w:val="12"/>
        </w:rPr>
        <w:t>¶</w:t>
      </w:r>
      <w:r w:rsidRPr="00E23EAC">
        <w:rPr>
          <w:rStyle w:val="StyleBoldUnderline"/>
        </w:rPr>
        <w:t xml:space="preserve"> way for the service of all.</w:t>
      </w:r>
      <w:r w:rsidRPr="00D91FE7">
        <w:rPr>
          <w:sz w:val="10"/>
        </w:rPr>
        <w:t xml:space="preserve"> T</w:t>
      </w:r>
      <w:r w:rsidRPr="00E23EAC">
        <w:rPr>
          <w:rStyle w:val="StyleBoldUnderline"/>
        </w:rPr>
        <w:t>here are limits to achieving this by attempting a</w:t>
      </w:r>
      <w:r w:rsidRPr="00D91FE7">
        <w:rPr>
          <w:rStyle w:val="StyleBoldUnderline"/>
          <w:b w:val="0"/>
          <w:sz w:val="12"/>
        </w:rPr>
        <w:t>¶</w:t>
      </w:r>
      <w:r w:rsidRPr="00E23EAC">
        <w:rPr>
          <w:rStyle w:val="StyleBoldUnderline"/>
        </w:rPr>
        <w:t xml:space="preserve"> revolution in mass consciousness via education</w:t>
      </w:r>
      <w:r w:rsidRPr="00D91FE7">
        <w:rPr>
          <w:sz w:val="10"/>
        </w:rPr>
        <w:t xml:space="preserve"> and exemplary </w:t>
      </w:r>
      <w:proofErr w:type="spellStart"/>
      <w:r w:rsidRPr="00D91FE7">
        <w:rPr>
          <w:sz w:val="10"/>
        </w:rPr>
        <w:t>lifestylism</w:t>
      </w:r>
      <w:proofErr w:type="spellEnd"/>
      <w:r w:rsidRPr="00D91FE7">
        <w:rPr>
          <w:sz w:val="10"/>
        </w:rPr>
        <w:t>.</w:t>
      </w:r>
      <w:r w:rsidRPr="00D91FE7">
        <w:rPr>
          <w:sz w:val="12"/>
        </w:rPr>
        <w:t>¶</w:t>
      </w:r>
      <w:r w:rsidRPr="00D91FE7">
        <w:rPr>
          <w:sz w:val="10"/>
        </w:rPr>
        <w:t xml:space="preserve"> </w:t>
      </w:r>
      <w:proofErr w:type="gramStart"/>
      <w:r w:rsidRPr="00E23EAC">
        <w:rPr>
          <w:rStyle w:val="StyleBoldUnderline"/>
        </w:rPr>
        <w:t>Neither</w:t>
      </w:r>
      <w:proofErr w:type="gramEnd"/>
      <w:r w:rsidRPr="00E23EAC">
        <w:rPr>
          <w:rStyle w:val="StyleBoldUnderline"/>
        </w:rPr>
        <w:t xml:space="preserve"> can involvement in managing capitalism produce fundamental</w:t>
      </w:r>
      <w:r w:rsidRPr="00D91FE7">
        <w:rPr>
          <w:rStyle w:val="StyleBoldUnderline"/>
          <w:b w:val="0"/>
          <w:sz w:val="12"/>
        </w:rPr>
        <w:t>¶</w:t>
      </w:r>
      <w:r w:rsidRPr="00E23EAC">
        <w:rPr>
          <w:rStyle w:val="StyleBoldUnderline"/>
        </w:rPr>
        <w:t xml:space="preserve"> solutions to environmental crises</w:t>
      </w:r>
      <w:r w:rsidRPr="00D91FE7">
        <w:rPr>
          <w:sz w:val="10"/>
        </w:rPr>
        <w:t>. Nor will a dictatorship of the proletariat</w:t>
      </w:r>
      <w:proofErr w:type="gramStart"/>
      <w:r w:rsidRPr="00D91FE7">
        <w:rPr>
          <w:sz w:val="10"/>
        </w:rPr>
        <w:t>,</w:t>
      </w:r>
      <w:r w:rsidRPr="00D91FE7">
        <w:rPr>
          <w:sz w:val="12"/>
        </w:rPr>
        <w:t>¶</w:t>
      </w:r>
      <w:proofErr w:type="gramEnd"/>
      <w:r w:rsidRPr="00D91FE7">
        <w:rPr>
          <w:sz w:val="10"/>
        </w:rPr>
        <w:t xml:space="preserve"> initiated by a vanguard which then becomes the dictator, be acceptable.</w:t>
      </w:r>
      <w:r w:rsidRPr="00D91FE7">
        <w:rPr>
          <w:sz w:val="12"/>
        </w:rPr>
        <w:t>¶</w:t>
      </w:r>
      <w:r w:rsidRPr="00D91FE7">
        <w:rPr>
          <w:sz w:val="10"/>
        </w:rPr>
        <w:t xml:space="preserve"> </w:t>
      </w:r>
      <w:r w:rsidRPr="0051287E">
        <w:rPr>
          <w:rStyle w:val="StyleBoldUnderline"/>
          <w:highlight w:val="yellow"/>
        </w:rPr>
        <w:t>An ecologically sound socialist society will not come until most people</w:t>
      </w:r>
      <w:r w:rsidRPr="0051287E">
        <w:rPr>
          <w:rStyle w:val="StyleBoldUnderline"/>
          <w:b w:val="0"/>
          <w:sz w:val="12"/>
          <w:highlight w:val="yellow"/>
        </w:rPr>
        <w:t>¶</w:t>
      </w:r>
      <w:r w:rsidRPr="0051287E">
        <w:rPr>
          <w:rStyle w:val="StyleBoldUnderline"/>
          <w:highlight w:val="yellow"/>
        </w:rPr>
        <w:t xml:space="preserve"> want it enough to be prepared to create and maintain it.</w:t>
      </w:r>
      <w:r w:rsidRPr="00D91FE7">
        <w:rPr>
          <w:sz w:val="10"/>
        </w:rPr>
        <w:t xml:space="preserve"> Probably, and</w:t>
      </w:r>
      <w:r w:rsidRPr="00D91FE7">
        <w:rPr>
          <w:sz w:val="12"/>
        </w:rPr>
        <w:t>¶</w:t>
      </w:r>
      <w:r w:rsidRPr="00D91FE7">
        <w:rPr>
          <w:sz w:val="10"/>
        </w:rPr>
        <w:t xml:space="preserve"> regrettably, the biggest catalyst will be </w:t>
      </w:r>
      <w:r w:rsidRPr="00E23EAC">
        <w:rPr>
          <w:rStyle w:val="StyleBoldUnderline"/>
        </w:rPr>
        <w:t>the failure of capitalism</w:t>
      </w:r>
      <w:r w:rsidRPr="00D91FE7">
        <w:rPr>
          <w:sz w:val="10"/>
        </w:rPr>
        <w:t xml:space="preserve"> (a) </w:t>
      </w:r>
      <w:r w:rsidRPr="00E23EAC">
        <w:rPr>
          <w:rStyle w:val="StyleBoldUnderline"/>
        </w:rPr>
        <w:t>to produce</w:t>
      </w:r>
      <w:r w:rsidRPr="00D91FE7">
        <w:rPr>
          <w:rStyle w:val="StyleBoldUnderline"/>
          <w:b w:val="0"/>
          <w:sz w:val="12"/>
        </w:rPr>
        <w:t>¶</w:t>
      </w:r>
      <w:r w:rsidRPr="00E23EAC">
        <w:rPr>
          <w:rStyle w:val="StyleBoldUnderline"/>
        </w:rPr>
        <w:t xml:space="preserve"> ‘the goods’ which it promises, for even a small minority</w:t>
      </w:r>
      <w:r w:rsidRPr="00D91FE7">
        <w:rPr>
          <w:sz w:val="10"/>
        </w:rPr>
        <w:t xml:space="preserve"> (b) </w:t>
      </w:r>
      <w:r w:rsidRPr="00E23EAC">
        <w:rPr>
          <w:rStyle w:val="StyleBoldUnderline"/>
        </w:rPr>
        <w:t>to create a physical</w:t>
      </w:r>
      <w:r w:rsidRPr="00D91FE7">
        <w:rPr>
          <w:rStyle w:val="StyleBoldUnderline"/>
          <w:b w:val="0"/>
          <w:sz w:val="12"/>
        </w:rPr>
        <w:t>¶</w:t>
      </w:r>
      <w:r w:rsidRPr="00E23EAC">
        <w:rPr>
          <w:rStyle w:val="StyleBoldUnderline"/>
        </w:rPr>
        <w:t xml:space="preserve"> and non-material environment for the rest which is </w:t>
      </w:r>
      <w:r w:rsidRPr="00E23EAC">
        <w:rPr>
          <w:rStyle w:val="StyleBoldUnderline"/>
        </w:rPr>
        <w:lastRenderedPageBreak/>
        <w:t>tolerable enough to contain</w:t>
      </w:r>
      <w:r w:rsidRPr="00D91FE7">
        <w:rPr>
          <w:rStyle w:val="StyleBoldUnderline"/>
          <w:b w:val="0"/>
          <w:sz w:val="12"/>
        </w:rPr>
        <w:t>¶</w:t>
      </w:r>
      <w:r w:rsidRPr="00E23EAC">
        <w:rPr>
          <w:rStyle w:val="StyleBoldUnderline"/>
        </w:rPr>
        <w:t xml:space="preserve"> discontent. But </w:t>
      </w:r>
      <w:r w:rsidRPr="0051287E">
        <w:rPr>
          <w:rStyle w:val="StyleBoldUnderline"/>
          <w:highlight w:val="yellow"/>
        </w:rPr>
        <w:t>the development and extension</w:t>
      </w:r>
      <w:r w:rsidRPr="00E23EAC">
        <w:rPr>
          <w:rStyle w:val="StyleBoldUnderline"/>
        </w:rPr>
        <w:t>,</w:t>
      </w:r>
      <w:r w:rsidRPr="00D91FE7">
        <w:rPr>
          <w:sz w:val="10"/>
        </w:rPr>
        <w:t xml:space="preserve"> now, </w:t>
      </w:r>
      <w:r w:rsidRPr="0051287E">
        <w:rPr>
          <w:rStyle w:val="StyleBoldUnderline"/>
          <w:highlight w:val="yellow"/>
        </w:rPr>
        <w:t>of an oppositional eco-socialist line of ideas and actions will help the change and help to reduce the</w:t>
      </w:r>
      <w:r w:rsidRPr="0051287E">
        <w:rPr>
          <w:rStyle w:val="StyleBoldUnderline"/>
          <w:b w:val="0"/>
          <w:sz w:val="12"/>
          <w:highlight w:val="yellow"/>
        </w:rPr>
        <w:t>¶</w:t>
      </w:r>
      <w:r w:rsidRPr="0051287E">
        <w:rPr>
          <w:rStyle w:val="StyleBoldUnderline"/>
          <w:highlight w:val="yellow"/>
        </w:rPr>
        <w:t xml:space="preserve"> future casualties of capitalist regimes.</w:t>
      </w:r>
    </w:p>
    <w:p w:rsidR="0070361C" w:rsidRPr="00BD25BF" w:rsidRDefault="0070361C" w:rsidP="0070361C">
      <w:pPr>
        <w:rPr>
          <w:rFonts w:eastAsia="MS Mincho"/>
          <w:sz w:val="16"/>
        </w:rPr>
      </w:pPr>
    </w:p>
    <w:p w:rsidR="0070361C" w:rsidRPr="002577A8" w:rsidRDefault="0070361C" w:rsidP="0070361C">
      <w:pPr>
        <w:keepNext/>
        <w:keepLines/>
        <w:spacing w:before="200"/>
        <w:outlineLvl w:val="3"/>
        <w:rPr>
          <w:rFonts w:eastAsia="MS Gothic"/>
          <w:b/>
          <w:bCs/>
          <w:iCs/>
          <w:sz w:val="26"/>
        </w:rPr>
      </w:pPr>
      <w:r w:rsidRPr="002577A8">
        <w:rPr>
          <w:rFonts w:eastAsia="MS Gothic"/>
          <w:b/>
          <w:bCs/>
          <w:iCs/>
          <w:sz w:val="26"/>
        </w:rPr>
        <w:t>Capital turns and outweighs all other impacts – life without capital is possible and it’s the only way to survive</w:t>
      </w:r>
    </w:p>
    <w:p w:rsidR="0070361C" w:rsidRPr="002577A8" w:rsidRDefault="0070361C" w:rsidP="0070361C">
      <w:pPr>
        <w:rPr>
          <w:rFonts w:eastAsia="Calibri"/>
          <w:b/>
          <w:bCs/>
          <w:sz w:val="26"/>
        </w:rPr>
      </w:pPr>
      <w:proofErr w:type="spellStart"/>
      <w:r w:rsidRPr="002577A8">
        <w:rPr>
          <w:rFonts w:eastAsia="Calibri"/>
          <w:b/>
          <w:bCs/>
          <w:sz w:val="26"/>
        </w:rPr>
        <w:t>Kovel</w:t>
      </w:r>
      <w:proofErr w:type="spellEnd"/>
      <w:r w:rsidRPr="002577A8">
        <w:rPr>
          <w:rFonts w:eastAsia="Calibri"/>
          <w:b/>
          <w:bCs/>
          <w:sz w:val="26"/>
        </w:rPr>
        <w:t xml:space="preserve"> and Lowy in 1 </w:t>
      </w:r>
    </w:p>
    <w:p w:rsidR="0070361C" w:rsidRPr="002577A8" w:rsidRDefault="0070361C" w:rsidP="0070361C">
      <w:pPr>
        <w:rPr>
          <w:rFonts w:eastAsia="Calibri"/>
          <w:sz w:val="16"/>
        </w:rPr>
      </w:pPr>
      <w:r w:rsidRPr="002577A8">
        <w:rPr>
          <w:rFonts w:eastAsia="Calibri"/>
          <w:bCs/>
          <w:u w:val="single"/>
        </w:rPr>
        <w:t>[</w:t>
      </w:r>
      <w:r w:rsidRPr="002577A8">
        <w:rPr>
          <w:rFonts w:eastAsia="Calibri"/>
          <w:sz w:val="16"/>
        </w:rPr>
        <w:t>Joel an American politician, academic, writer, and eco-socialist, Michael is an emeritus Research Director at the National Center for</w:t>
      </w:r>
      <w:r w:rsidRPr="002577A8">
        <w:rPr>
          <w:rFonts w:eastAsia="Calibri"/>
          <w:sz w:val="12"/>
        </w:rPr>
        <w:t>¶</w:t>
      </w:r>
      <w:r w:rsidRPr="002577A8">
        <w:rPr>
          <w:rFonts w:eastAsia="Calibri"/>
          <w:sz w:val="16"/>
        </w:rPr>
        <w:t xml:space="preserve"> Scientific Research (CNRS) and lectures at the </w:t>
      </w:r>
      <w:proofErr w:type="spellStart"/>
      <w:r w:rsidRPr="002577A8">
        <w:rPr>
          <w:rFonts w:eastAsia="Calibri"/>
          <w:sz w:val="16"/>
        </w:rPr>
        <w:t>Ecole</w:t>
      </w:r>
      <w:proofErr w:type="spellEnd"/>
      <w:r w:rsidRPr="002577A8">
        <w:rPr>
          <w:rFonts w:eastAsia="Calibri"/>
          <w:sz w:val="16"/>
        </w:rPr>
        <w:t xml:space="preserve"> des </w:t>
      </w:r>
      <w:proofErr w:type="spellStart"/>
      <w:r w:rsidRPr="002577A8">
        <w:rPr>
          <w:rFonts w:eastAsia="Calibri"/>
          <w:sz w:val="16"/>
        </w:rPr>
        <w:t>Hautes</w:t>
      </w:r>
      <w:proofErr w:type="spellEnd"/>
      <w:r w:rsidRPr="002577A8">
        <w:rPr>
          <w:rFonts w:eastAsia="Calibri"/>
          <w:sz w:val="16"/>
        </w:rPr>
        <w:t xml:space="preserve"> Etudes</w:t>
      </w:r>
      <w:r w:rsidRPr="002577A8">
        <w:rPr>
          <w:rFonts w:eastAsia="Calibri"/>
          <w:sz w:val="12"/>
        </w:rPr>
        <w:t>¶</w:t>
      </w:r>
      <w:r w:rsidRPr="002577A8">
        <w:rPr>
          <w:rFonts w:eastAsia="Calibri"/>
          <w:sz w:val="16"/>
        </w:rPr>
        <w:t xml:space="preserve"> en Sciences in Paris, “An </w:t>
      </w:r>
      <w:proofErr w:type="spellStart"/>
      <w:r w:rsidRPr="002577A8">
        <w:rPr>
          <w:rFonts w:eastAsia="Calibri"/>
          <w:sz w:val="16"/>
        </w:rPr>
        <w:t>Ecosocialist</w:t>
      </w:r>
      <w:proofErr w:type="spellEnd"/>
      <w:r w:rsidRPr="002577A8">
        <w:rPr>
          <w:rFonts w:eastAsia="Calibri"/>
          <w:sz w:val="16"/>
        </w:rPr>
        <w:t xml:space="preserve"> Manifesto,” </w:t>
      </w:r>
      <w:hyperlink r:id="rId34" w:history="1">
        <w:r w:rsidRPr="002577A8">
          <w:rPr>
            <w:rFonts w:eastAsia="Calibri"/>
            <w:sz w:val="16"/>
          </w:rPr>
          <w:t>http://www.iefd.org/manifestos/ecosocialist_manifesto.php</w:t>
        </w:r>
      </w:hyperlink>
      <w:r w:rsidRPr="002577A8">
        <w:rPr>
          <w:rFonts w:eastAsia="Calibri"/>
          <w:sz w:val="16"/>
        </w:rPr>
        <w:t>,   IT//PIRATE]</w:t>
      </w:r>
      <w:r w:rsidRPr="002577A8">
        <w:rPr>
          <w:rFonts w:eastAsia="Calibri"/>
          <w:sz w:val="12"/>
        </w:rPr>
        <w:t>¶</w:t>
      </w:r>
      <w:r w:rsidRPr="002577A8">
        <w:rPr>
          <w:rFonts w:eastAsia="Calibri"/>
          <w:sz w:val="16"/>
        </w:rPr>
        <w:t xml:space="preserve"> </w:t>
      </w:r>
    </w:p>
    <w:p w:rsidR="0070361C" w:rsidRPr="002577A8" w:rsidRDefault="0070361C" w:rsidP="0070361C">
      <w:pPr>
        <w:rPr>
          <w:rFonts w:eastAsia="Calibri"/>
          <w:sz w:val="16"/>
        </w:rPr>
      </w:pPr>
    </w:p>
    <w:p w:rsidR="0070361C" w:rsidRPr="002577A8" w:rsidRDefault="0070361C" w:rsidP="0070361C">
      <w:pPr>
        <w:rPr>
          <w:rFonts w:eastAsia="Calibri"/>
          <w:sz w:val="16"/>
        </w:rPr>
      </w:pPr>
      <w:r w:rsidRPr="002577A8">
        <w:rPr>
          <w:rFonts w:eastAsia="Calibri"/>
          <w:sz w:val="16"/>
        </w:rPr>
        <w:t xml:space="preserve">The idea for this </w:t>
      </w:r>
      <w:proofErr w:type="spellStart"/>
      <w:r w:rsidRPr="002577A8">
        <w:rPr>
          <w:rFonts w:eastAsia="Calibri"/>
          <w:sz w:val="16"/>
        </w:rPr>
        <w:t>ecosocialist</w:t>
      </w:r>
      <w:proofErr w:type="spellEnd"/>
      <w:r w:rsidRPr="002577A8">
        <w:rPr>
          <w:rFonts w:eastAsia="Calibri"/>
          <w:sz w:val="16"/>
        </w:rPr>
        <w:t xml:space="preserve"> manifesto was jointly launched by Joel </w:t>
      </w:r>
      <w:proofErr w:type="spellStart"/>
      <w:r w:rsidRPr="002577A8">
        <w:rPr>
          <w:rFonts w:eastAsia="Calibri"/>
          <w:sz w:val="16"/>
        </w:rPr>
        <w:t>Kovel</w:t>
      </w:r>
      <w:proofErr w:type="spellEnd"/>
      <w:r w:rsidRPr="002577A8">
        <w:rPr>
          <w:rFonts w:eastAsia="Calibri"/>
          <w:sz w:val="16"/>
        </w:rPr>
        <w:t xml:space="preserve"> and Michael Lowy, at a September, 2001, workshop on ecology and socialism held at Vincennes, near Paris. </w:t>
      </w:r>
      <w:r w:rsidRPr="002577A8">
        <w:rPr>
          <w:rFonts w:eastAsia="Calibri"/>
          <w:b/>
          <w:bCs/>
          <w:u w:val="single"/>
        </w:rPr>
        <w:t xml:space="preserve">We all suffer from </w:t>
      </w:r>
      <w:r w:rsidRPr="002577A8">
        <w:rPr>
          <w:rFonts w:eastAsia="Calibri"/>
          <w:sz w:val="16"/>
        </w:rPr>
        <w:t xml:space="preserve">a chronic case of Gramsci's </w:t>
      </w:r>
      <w:proofErr w:type="gramStart"/>
      <w:r w:rsidRPr="002577A8">
        <w:rPr>
          <w:rFonts w:eastAsia="Calibri"/>
          <w:sz w:val="16"/>
        </w:rPr>
        <w:t>paradox,</w:t>
      </w:r>
      <w:proofErr w:type="gramEnd"/>
      <w:r w:rsidRPr="002577A8">
        <w:rPr>
          <w:rFonts w:eastAsia="Calibri"/>
          <w:sz w:val="16"/>
        </w:rPr>
        <w:t xml:space="preserve"> of </w:t>
      </w:r>
      <w:r w:rsidRPr="002577A8">
        <w:rPr>
          <w:rFonts w:eastAsia="Calibri"/>
          <w:b/>
          <w:bCs/>
          <w:u w:val="single"/>
        </w:rPr>
        <w:t>living in a time whose old order is dying</w:t>
      </w:r>
      <w:r w:rsidRPr="002577A8">
        <w:rPr>
          <w:rFonts w:eastAsia="Calibri"/>
          <w:sz w:val="16"/>
        </w:rPr>
        <w:t xml:space="preserve"> (and taking civilization with it) while the new one does not seem able to be born. But at least it can be announced. </w:t>
      </w:r>
      <w:r w:rsidRPr="002577A8">
        <w:rPr>
          <w:rFonts w:eastAsia="Calibri"/>
          <w:b/>
          <w:bCs/>
          <w:u w:val="single"/>
        </w:rPr>
        <w:t xml:space="preserve">The deepest shadow that hangs over us is </w:t>
      </w:r>
      <w:proofErr w:type="gramStart"/>
      <w:r w:rsidRPr="002577A8">
        <w:rPr>
          <w:rFonts w:eastAsia="Calibri"/>
          <w:b/>
          <w:bCs/>
          <w:u w:val="single"/>
        </w:rPr>
        <w:t>neither terror, environmental collapse, nor global recession</w:t>
      </w:r>
      <w:proofErr w:type="gramEnd"/>
      <w:r w:rsidRPr="002577A8">
        <w:rPr>
          <w:rFonts w:eastAsia="Calibri"/>
          <w:b/>
          <w:bCs/>
          <w:u w:val="single"/>
        </w:rPr>
        <w:t>. It is the internalized fatalism that holds there is no possible alternative to capital's world order</w:t>
      </w:r>
      <w:r w:rsidRPr="002577A8">
        <w:rPr>
          <w:rFonts w:eastAsia="Calibri"/>
          <w:sz w:val="16"/>
        </w:rPr>
        <w:t xml:space="preserve">. And so we wished to set an example of a kind of speech that deliberately negates the current mood of anxious compromise and passive acquiescence. </w:t>
      </w:r>
      <w:r w:rsidRPr="002577A8">
        <w:rPr>
          <w:rFonts w:eastAsia="Calibri"/>
          <w:b/>
          <w:bCs/>
          <w:u w:val="single"/>
        </w:rPr>
        <w:t>This</w:t>
      </w:r>
      <w:r w:rsidRPr="002577A8">
        <w:rPr>
          <w:rFonts w:eastAsia="Calibri"/>
          <w:sz w:val="16"/>
        </w:rPr>
        <w:t xml:space="preserve"> manifesto nevertheless </w:t>
      </w:r>
      <w:r w:rsidRPr="002577A8">
        <w:rPr>
          <w:rFonts w:eastAsia="Calibri"/>
          <w:b/>
          <w:bCs/>
          <w:u w:val="single"/>
        </w:rPr>
        <w:t>lacks the audacity of that</w:t>
      </w:r>
      <w:r w:rsidRPr="002577A8">
        <w:rPr>
          <w:rFonts w:eastAsia="Calibri"/>
          <w:sz w:val="16"/>
        </w:rPr>
        <w:t xml:space="preserve"> of 1848, for </w:t>
      </w:r>
      <w:proofErr w:type="spellStart"/>
      <w:r w:rsidRPr="002577A8">
        <w:rPr>
          <w:rFonts w:eastAsia="Calibri"/>
          <w:b/>
          <w:bCs/>
          <w:u w:val="single"/>
        </w:rPr>
        <w:t>ecosocialism</w:t>
      </w:r>
      <w:proofErr w:type="spellEnd"/>
      <w:r w:rsidRPr="002577A8">
        <w:rPr>
          <w:rFonts w:eastAsia="Calibri"/>
          <w:b/>
          <w:bCs/>
          <w:u w:val="single"/>
        </w:rPr>
        <w:t xml:space="preserve"> is not yet a </w:t>
      </w:r>
      <w:proofErr w:type="spellStart"/>
      <w:r w:rsidRPr="002577A8">
        <w:rPr>
          <w:rFonts w:eastAsia="Calibri"/>
          <w:b/>
          <w:bCs/>
          <w:u w:val="single"/>
        </w:rPr>
        <w:t>spectre</w:t>
      </w:r>
      <w:proofErr w:type="spellEnd"/>
      <w:r w:rsidRPr="002577A8">
        <w:rPr>
          <w:rFonts w:eastAsia="Calibri"/>
          <w:b/>
          <w:bCs/>
          <w:u w:val="single"/>
        </w:rPr>
        <w:t>, nor is it grounded in any concrete party or movement. It is only a line of reasoning, based on a reading of the present crisis and the necessary conditions for overcoming it.</w:t>
      </w:r>
      <w:r w:rsidRPr="002577A8">
        <w:rPr>
          <w:rFonts w:eastAsia="Calibri"/>
          <w:sz w:val="16"/>
        </w:rPr>
        <w:t xml:space="preserve"> We make no claims of omniscience. Far from it, </w:t>
      </w:r>
      <w:r w:rsidRPr="002577A8">
        <w:rPr>
          <w:rFonts w:eastAsia="Calibri"/>
          <w:b/>
          <w:bCs/>
          <w:u w:val="single"/>
        </w:rPr>
        <w:t>our goal is to invite dialogue, debate, emendation, above all, a sense of how this notion can be further realized</w:t>
      </w:r>
      <w:r w:rsidRPr="002577A8">
        <w:rPr>
          <w:rFonts w:eastAsia="Calibri"/>
          <w:sz w:val="16"/>
        </w:rPr>
        <w:t xml:space="preserve">. Innumerable points of resistance arise spontaneously across the chaotic </w:t>
      </w:r>
      <w:proofErr w:type="spellStart"/>
      <w:r w:rsidRPr="002577A8">
        <w:rPr>
          <w:rFonts w:eastAsia="Calibri"/>
          <w:sz w:val="16"/>
        </w:rPr>
        <w:t>ecumene</w:t>
      </w:r>
      <w:proofErr w:type="spellEnd"/>
      <w:r w:rsidRPr="002577A8">
        <w:rPr>
          <w:rFonts w:eastAsia="Calibri"/>
          <w:sz w:val="16"/>
        </w:rPr>
        <w:t xml:space="preserve"> of global capital. Many are immanently </w:t>
      </w:r>
      <w:proofErr w:type="spellStart"/>
      <w:r w:rsidRPr="002577A8">
        <w:rPr>
          <w:rFonts w:eastAsia="Calibri"/>
          <w:sz w:val="16"/>
        </w:rPr>
        <w:t>ecosocialist</w:t>
      </w:r>
      <w:proofErr w:type="spellEnd"/>
      <w:r w:rsidRPr="002577A8">
        <w:rPr>
          <w:rFonts w:eastAsia="Calibri"/>
          <w:sz w:val="16"/>
        </w:rPr>
        <w:t xml:space="preserve"> in content. How can these be gathered? Can we envision an "</w:t>
      </w:r>
      <w:proofErr w:type="spellStart"/>
      <w:r w:rsidRPr="002577A8">
        <w:rPr>
          <w:rFonts w:eastAsia="Calibri"/>
          <w:sz w:val="16"/>
        </w:rPr>
        <w:t>ecosocialist</w:t>
      </w:r>
      <w:proofErr w:type="spellEnd"/>
      <w:r w:rsidRPr="002577A8">
        <w:rPr>
          <w:rFonts w:eastAsia="Calibri"/>
          <w:sz w:val="16"/>
        </w:rPr>
        <w:t xml:space="preserve"> international?" Can the </w:t>
      </w:r>
      <w:proofErr w:type="spellStart"/>
      <w:r w:rsidRPr="002577A8">
        <w:rPr>
          <w:rFonts w:eastAsia="Calibri"/>
          <w:sz w:val="16"/>
        </w:rPr>
        <w:t>spectre</w:t>
      </w:r>
      <w:proofErr w:type="spellEnd"/>
      <w:r w:rsidRPr="002577A8">
        <w:rPr>
          <w:rFonts w:eastAsia="Calibri"/>
          <w:sz w:val="16"/>
        </w:rPr>
        <w:t xml:space="preserve"> be brought into being?</w:t>
      </w:r>
    </w:p>
    <w:p w:rsidR="0070361C" w:rsidRDefault="0070361C" w:rsidP="0070361C"/>
    <w:p w:rsidR="0070361C" w:rsidRDefault="0070361C" w:rsidP="0070361C">
      <w:pPr>
        <w:pStyle w:val="Heading2"/>
      </w:pPr>
      <w:bookmarkStart w:id="35" w:name="_Toc392944471"/>
      <w:r>
        <w:lastRenderedPageBreak/>
        <w:t>Ecocide</w:t>
      </w:r>
      <w:bookmarkEnd w:id="35"/>
    </w:p>
    <w:p w:rsidR="0070361C" w:rsidRPr="00B6504C" w:rsidRDefault="0070361C" w:rsidP="0070361C">
      <w:pPr>
        <w:keepNext/>
        <w:keepLines/>
        <w:spacing w:before="200"/>
        <w:outlineLvl w:val="3"/>
        <w:rPr>
          <w:rFonts w:eastAsia="MS Gothic" w:cs="Times New Roman"/>
          <w:b/>
          <w:bCs/>
          <w:iCs/>
          <w:sz w:val="26"/>
        </w:rPr>
      </w:pPr>
      <w:r w:rsidRPr="00B6504C">
        <w:rPr>
          <w:rFonts w:eastAsia="MS Gothic" w:cs="Times New Roman"/>
          <w:b/>
          <w:bCs/>
          <w:iCs/>
          <w:sz w:val="26"/>
        </w:rPr>
        <w:t>Capitalism Bad – focus on accumulation of money reduced the eco system to commodity, resulting in ecocide – there are no limitations to Capitalism’s expansion other than our extermination</w:t>
      </w:r>
    </w:p>
    <w:p w:rsidR="0070361C" w:rsidRPr="00B6504C" w:rsidRDefault="0070361C" w:rsidP="0070361C">
      <w:pPr>
        <w:rPr>
          <w:rFonts w:eastAsia="Calibri"/>
          <w:sz w:val="16"/>
          <w:szCs w:val="16"/>
        </w:rPr>
      </w:pPr>
      <w:r w:rsidRPr="00B6504C">
        <w:rPr>
          <w:rFonts w:eastAsia="Calibri"/>
          <w:sz w:val="16"/>
          <w:szCs w:val="16"/>
        </w:rPr>
        <w:t xml:space="preserve">Joel </w:t>
      </w:r>
      <w:proofErr w:type="spellStart"/>
      <w:r w:rsidRPr="00B6504C">
        <w:rPr>
          <w:rFonts w:eastAsia="Calibri"/>
          <w:b/>
          <w:bCs/>
          <w:sz w:val="26"/>
        </w:rPr>
        <w:t>Kovel</w:t>
      </w:r>
      <w:proofErr w:type="spellEnd"/>
      <w:r w:rsidRPr="00B6504C">
        <w:rPr>
          <w:rFonts w:eastAsia="Calibri"/>
          <w:sz w:val="16"/>
          <w:szCs w:val="16"/>
        </w:rPr>
        <w:t xml:space="preserve"> November 27, </w:t>
      </w:r>
      <w:r w:rsidRPr="00B6504C">
        <w:rPr>
          <w:rFonts w:eastAsia="Calibri"/>
          <w:b/>
          <w:bCs/>
          <w:sz w:val="26"/>
        </w:rPr>
        <w:t>2011</w:t>
      </w:r>
    </w:p>
    <w:p w:rsidR="0070361C" w:rsidRPr="00B6504C" w:rsidRDefault="00B02E9C" w:rsidP="0070361C">
      <w:pPr>
        <w:rPr>
          <w:rFonts w:eastAsia="Calibri"/>
        </w:rPr>
      </w:pPr>
      <w:hyperlink r:id="rId35" w:history="1">
        <w:r w:rsidR="0070361C" w:rsidRPr="00B6504C">
          <w:rPr>
            <w:rFonts w:eastAsia="Calibri"/>
            <w:sz w:val="16"/>
            <w:szCs w:val="16"/>
          </w:rPr>
          <w:t>http://ecosocialisthorizons.com/2011/11/the-future-is-ecosocialist/</w:t>
        </w:r>
      </w:hyperlink>
    </w:p>
    <w:p w:rsidR="0070361C" w:rsidRPr="00B6504C" w:rsidRDefault="0070361C" w:rsidP="0070361C">
      <w:pPr>
        <w:rPr>
          <w:rFonts w:eastAsia="Calibri"/>
          <w:sz w:val="16"/>
          <w:szCs w:val="16"/>
        </w:rPr>
      </w:pPr>
    </w:p>
    <w:p w:rsidR="0070361C" w:rsidRPr="00B6504C" w:rsidRDefault="0070361C" w:rsidP="0070361C">
      <w:pPr>
        <w:rPr>
          <w:rFonts w:eastAsia="Calibri"/>
          <w:sz w:val="16"/>
          <w:szCs w:val="16"/>
        </w:rPr>
      </w:pPr>
      <w:r w:rsidRPr="00B6504C">
        <w:rPr>
          <w:rFonts w:eastAsia="Calibri"/>
          <w:b/>
          <w:bCs/>
          <w:u w:val="single"/>
        </w:rPr>
        <w:t>Look at the society that rules the earth and its guiding inner dynamic, the production of capital</w:t>
      </w:r>
      <w:r w:rsidRPr="00B6504C">
        <w:rPr>
          <w:rFonts w:eastAsia="Calibri"/>
          <w:sz w:val="16"/>
          <w:szCs w:val="16"/>
        </w:rPr>
        <w:t xml:space="preserve">. However </w:t>
      </w:r>
      <w:r w:rsidRPr="00B6504C">
        <w:rPr>
          <w:rFonts w:eastAsia="Calibri"/>
          <w:b/>
          <w:bCs/>
          <w:u w:val="single"/>
        </w:rPr>
        <w:t>capitalism may be dressed up as the society of democracy, free markets, or progress, its first and foremost priority is economic Growth, the eternal expansion of the economic product across society, converted into monetary units. The best word for this compulsion is accumulation</w:t>
      </w:r>
      <w:r w:rsidRPr="00B6504C">
        <w:rPr>
          <w:rFonts w:eastAsia="Calibri"/>
          <w:sz w:val="16"/>
          <w:szCs w:val="16"/>
        </w:rPr>
        <w:t>. The accumulation of capital is the supreme value of capitalists, and all elements of capitalist society—</w:t>
      </w:r>
      <w:r w:rsidRPr="00B6504C">
        <w:rPr>
          <w:rFonts w:eastAsia="Calibri"/>
          <w:b/>
          <w:bCs/>
          <w:u w:val="single"/>
        </w:rPr>
        <w:t xml:space="preserve">from control over resources, to labor relations, to fiscal and tax policy, to culture and propaganda, to the workings of academia, to war and imperialism, and to be sure, policy towards the natural world–converge to gratify this hunger. Any diminution or even slowing of the rate of </w:t>
      </w:r>
      <w:proofErr w:type="gramStart"/>
      <w:r w:rsidRPr="00B6504C">
        <w:rPr>
          <w:rFonts w:eastAsia="Calibri"/>
          <w:b/>
          <w:bCs/>
          <w:u w:val="single"/>
        </w:rPr>
        <w:t>accumulation,</w:t>
      </w:r>
      <w:proofErr w:type="gramEnd"/>
      <w:r w:rsidRPr="00B6504C">
        <w:rPr>
          <w:rFonts w:eastAsia="Calibri"/>
          <w:b/>
          <w:bCs/>
          <w:u w:val="single"/>
        </w:rPr>
        <w:t xml:space="preserve"> is perceived as a deep threat provoking the most ruthless, violent, countermeasures to restore order</w:t>
      </w:r>
      <w:r w:rsidRPr="00B6504C">
        <w:rPr>
          <w:rFonts w:eastAsia="Calibri"/>
          <w:sz w:val="16"/>
          <w:szCs w:val="16"/>
        </w:rPr>
        <w:t xml:space="preserve">. </w:t>
      </w:r>
      <w:proofErr w:type="gramStart"/>
      <w:r w:rsidRPr="00B6504C">
        <w:rPr>
          <w:rFonts w:eastAsia="Calibri"/>
          <w:sz w:val="16"/>
          <w:szCs w:val="16"/>
        </w:rPr>
        <w:t>As Marx vividly wrote in Capital: “Accumulate!</w:t>
      </w:r>
      <w:proofErr w:type="gramEnd"/>
      <w:r w:rsidRPr="00B6504C">
        <w:rPr>
          <w:rFonts w:eastAsia="Calibri"/>
          <w:sz w:val="16"/>
          <w:szCs w:val="16"/>
        </w:rPr>
        <w:t xml:space="preserve"> Accumulate! That is Moses and the Prophets.” In other words, he saw a religious impulse at work—Satanic in form, no doubt—driving the capitalist system to convert the entire earth, its oceans and atmosphere, everything under the sun, into commodities, to be sold on the market, the profits converted to capital.</w:t>
      </w:r>
    </w:p>
    <w:p w:rsidR="0070361C" w:rsidRDefault="0070361C" w:rsidP="0070361C"/>
    <w:p w:rsidR="0070361C" w:rsidRPr="00393557" w:rsidRDefault="0070361C" w:rsidP="0070361C">
      <w:pPr>
        <w:keepNext/>
        <w:keepLines/>
        <w:spacing w:before="200"/>
        <w:outlineLvl w:val="3"/>
        <w:rPr>
          <w:rFonts w:eastAsia="MS Gothic"/>
          <w:b/>
          <w:bCs/>
          <w:iCs/>
          <w:sz w:val="26"/>
        </w:rPr>
      </w:pPr>
      <w:r w:rsidRPr="00393557">
        <w:rPr>
          <w:rFonts w:eastAsia="MS Gothic"/>
          <w:b/>
          <w:bCs/>
          <w:iCs/>
          <w:sz w:val="26"/>
        </w:rPr>
        <w:t>Valuation of the natural world makes it a standing reserve and causes ecocide</w:t>
      </w:r>
    </w:p>
    <w:p w:rsidR="0070361C" w:rsidRPr="00393557" w:rsidRDefault="0070361C" w:rsidP="0070361C">
      <w:pPr>
        <w:rPr>
          <w:rFonts w:eastAsia="Calibri"/>
          <w:u w:val="single"/>
        </w:rPr>
      </w:pPr>
      <w:proofErr w:type="spellStart"/>
      <w:r w:rsidRPr="00393557">
        <w:rPr>
          <w:rFonts w:eastAsia="Calibri"/>
          <w:b/>
          <w:bCs/>
          <w:sz w:val="26"/>
        </w:rPr>
        <w:t>Kovel</w:t>
      </w:r>
      <w:proofErr w:type="spellEnd"/>
      <w:r w:rsidRPr="00393557">
        <w:rPr>
          <w:rFonts w:eastAsia="Calibri"/>
          <w:b/>
          <w:bCs/>
          <w:sz w:val="26"/>
        </w:rPr>
        <w:t xml:space="preserve"> 2007</w:t>
      </w:r>
      <w:r w:rsidRPr="00393557">
        <w:rPr>
          <w:rFonts w:eastAsia="Calibri"/>
        </w:rPr>
        <w:t xml:space="preserve"> </w:t>
      </w:r>
      <w:r w:rsidRPr="00393557">
        <w:rPr>
          <w:rFonts w:eastAsia="Calibri"/>
          <w:sz w:val="16"/>
        </w:rPr>
        <w:t>[Joel is Distinguished Professor</w:t>
      </w:r>
      <w:r w:rsidRPr="00393557">
        <w:rPr>
          <w:rFonts w:eastAsia="Calibri"/>
          <w:sz w:val="12"/>
        </w:rPr>
        <w:t>¶</w:t>
      </w:r>
      <w:r w:rsidRPr="00393557">
        <w:rPr>
          <w:rFonts w:eastAsia="Calibri"/>
          <w:sz w:val="16"/>
        </w:rPr>
        <w:t xml:space="preserve"> of Social Studies at Bard College. </w:t>
      </w:r>
      <w:proofErr w:type="gramStart"/>
      <w:r w:rsidRPr="00393557">
        <w:rPr>
          <w:rFonts w:eastAsia="Calibri"/>
          <w:sz w:val="16"/>
        </w:rPr>
        <w:t>He has</w:t>
      </w:r>
      <w:r w:rsidRPr="00393557">
        <w:rPr>
          <w:rFonts w:eastAsia="Calibri"/>
          <w:sz w:val="12"/>
        </w:rPr>
        <w:t>¶</w:t>
      </w:r>
      <w:r w:rsidRPr="00393557">
        <w:rPr>
          <w:rFonts w:eastAsia="Calibri"/>
          <w:sz w:val="16"/>
        </w:rPr>
        <w:t xml:space="preserve"> written ten books, including the first</w:t>
      </w:r>
      <w:r w:rsidRPr="00393557">
        <w:rPr>
          <w:rFonts w:eastAsia="Calibri"/>
          <w:sz w:val="12"/>
        </w:rPr>
        <w:t>¶</w:t>
      </w:r>
      <w:r w:rsidRPr="00393557">
        <w:rPr>
          <w:rFonts w:eastAsia="Calibri"/>
          <w:sz w:val="16"/>
        </w:rPr>
        <w:t xml:space="preserve"> edition of The Enemy of Nature (2002) and</w:t>
      </w:r>
      <w:r w:rsidRPr="00393557">
        <w:rPr>
          <w:rFonts w:eastAsia="Calibri"/>
          <w:sz w:val="12"/>
        </w:rPr>
        <w:t>¶</w:t>
      </w:r>
      <w:r w:rsidRPr="00393557">
        <w:rPr>
          <w:rFonts w:eastAsia="Calibri"/>
          <w:sz w:val="16"/>
        </w:rPr>
        <w:t xml:space="preserve"> Overcoming Zionism (2007).</w:t>
      </w:r>
      <w:proofErr w:type="gramEnd"/>
      <w:r w:rsidRPr="00393557">
        <w:rPr>
          <w:rFonts w:eastAsia="Calibri"/>
          <w:sz w:val="16"/>
        </w:rPr>
        <w:t xml:space="preserve"> He has edited</w:t>
      </w:r>
      <w:r w:rsidRPr="00393557">
        <w:rPr>
          <w:rFonts w:eastAsia="Calibri"/>
          <w:sz w:val="12"/>
        </w:rPr>
        <w:t>¶</w:t>
      </w:r>
      <w:r w:rsidRPr="00393557">
        <w:rPr>
          <w:rFonts w:eastAsia="Calibri"/>
          <w:sz w:val="16"/>
        </w:rPr>
        <w:t xml:space="preserve"> Capitalism Nature Socialism, a journal of</w:t>
      </w:r>
      <w:r w:rsidRPr="00393557">
        <w:rPr>
          <w:rFonts w:eastAsia="Calibri"/>
          <w:sz w:val="12"/>
        </w:rPr>
        <w:t>¶</w:t>
      </w:r>
      <w:r w:rsidRPr="00393557">
        <w:rPr>
          <w:rFonts w:eastAsia="Calibri"/>
          <w:sz w:val="16"/>
        </w:rPr>
        <w:t xml:space="preserve"> radical ecology, since 2003 and has been</w:t>
      </w:r>
      <w:r w:rsidRPr="00393557">
        <w:rPr>
          <w:rFonts w:eastAsia="Calibri"/>
          <w:sz w:val="12"/>
        </w:rPr>
        <w:t>¶</w:t>
      </w:r>
      <w:r w:rsidRPr="00393557">
        <w:rPr>
          <w:rFonts w:eastAsia="Calibri"/>
          <w:sz w:val="16"/>
        </w:rPr>
        <w:t xml:space="preserve"> active in green politics, running for the</w:t>
      </w:r>
      <w:r w:rsidRPr="00393557">
        <w:rPr>
          <w:rFonts w:eastAsia="Calibri"/>
          <w:sz w:val="12"/>
        </w:rPr>
        <w:t>¶</w:t>
      </w:r>
      <w:r w:rsidRPr="00393557">
        <w:rPr>
          <w:rFonts w:eastAsia="Calibri"/>
          <w:sz w:val="16"/>
        </w:rPr>
        <w:t xml:space="preserve"> US Senate in 1998, and seeking the Green</w:t>
      </w:r>
      <w:r w:rsidRPr="00393557">
        <w:rPr>
          <w:rFonts w:eastAsia="Calibri"/>
          <w:sz w:val="12"/>
        </w:rPr>
        <w:t>¶</w:t>
      </w:r>
      <w:r w:rsidRPr="00393557">
        <w:rPr>
          <w:rFonts w:eastAsia="Calibri"/>
          <w:sz w:val="16"/>
        </w:rPr>
        <w:t xml:space="preserve"> Party’s presidential nomination in 2000, The Enemy of Nature: The End of Capitalism or the End of the World?, Second Edition Publication Date: December 9, 2007 | ISBN-10: 1842778714,   IT//PIRATE]</w:t>
      </w:r>
      <w:r w:rsidRPr="00393557">
        <w:rPr>
          <w:rFonts w:eastAsia="Calibri"/>
          <w:u w:val="single"/>
        </w:rPr>
        <w:t xml:space="preserve"> </w:t>
      </w:r>
    </w:p>
    <w:p w:rsidR="0070361C" w:rsidRPr="00393557" w:rsidRDefault="0070361C" w:rsidP="0070361C">
      <w:pPr>
        <w:rPr>
          <w:rFonts w:eastAsia="Calibri"/>
          <w:b/>
          <w:bCs/>
          <w:u w:val="single"/>
        </w:rPr>
      </w:pPr>
    </w:p>
    <w:p w:rsidR="0070361C" w:rsidRPr="00393557" w:rsidRDefault="0070361C" w:rsidP="0070361C">
      <w:pPr>
        <w:rPr>
          <w:rFonts w:eastAsia="Calibri"/>
          <w:sz w:val="16"/>
        </w:rPr>
      </w:pPr>
      <w:r w:rsidRPr="00393557">
        <w:rPr>
          <w:rFonts w:eastAsia="Calibri"/>
          <w:b/>
          <w:bCs/>
          <w:u w:val="single"/>
        </w:rPr>
        <w:t>The process is a manifestation of the ascendancy of exchange value</w:t>
      </w:r>
      <w:r w:rsidRPr="00393557">
        <w:rPr>
          <w:rFonts w:eastAsia="Calibri"/>
          <w:bCs/>
          <w:sz w:val="12"/>
        </w:rPr>
        <w:t>¶</w:t>
      </w:r>
      <w:r w:rsidRPr="00393557">
        <w:rPr>
          <w:rFonts w:eastAsia="Calibri"/>
          <w:b/>
          <w:bCs/>
          <w:u w:val="single"/>
        </w:rPr>
        <w:t xml:space="preserve"> over use-value,</w:t>
      </w:r>
      <w:r w:rsidRPr="00393557">
        <w:rPr>
          <w:rFonts w:eastAsia="Calibri"/>
          <w:sz w:val="16"/>
        </w:rPr>
        <w:t xml:space="preserve"> and entails a twofold degradation. In the</w:t>
      </w:r>
      <w:r w:rsidRPr="00393557">
        <w:rPr>
          <w:rFonts w:eastAsia="Calibri"/>
          <w:sz w:val="12"/>
        </w:rPr>
        <w:t>¶</w:t>
      </w:r>
      <w:r w:rsidRPr="00393557">
        <w:rPr>
          <w:rFonts w:eastAsia="Calibri"/>
          <w:sz w:val="16"/>
        </w:rPr>
        <w:t xml:space="preserve"> first place, </w:t>
      </w:r>
      <w:r w:rsidRPr="00393557">
        <w:rPr>
          <w:rFonts w:eastAsia="Calibri"/>
          <w:b/>
          <w:bCs/>
          <w:u w:val="single"/>
        </w:rPr>
        <w:t>we have the commodification of nature, which includes</w:t>
      </w:r>
      <w:r w:rsidRPr="00393557">
        <w:rPr>
          <w:rFonts w:eastAsia="Calibri"/>
          <w:bCs/>
          <w:sz w:val="12"/>
        </w:rPr>
        <w:t>¶</w:t>
      </w:r>
      <w:r w:rsidRPr="00393557">
        <w:rPr>
          <w:rFonts w:eastAsia="Calibri"/>
          <w:b/>
          <w:bCs/>
          <w:u w:val="single"/>
        </w:rPr>
        <w:t xml:space="preserve"> human beings, and their bodies.</w:t>
      </w:r>
      <w:r w:rsidRPr="00393557">
        <w:rPr>
          <w:rFonts w:eastAsia="Calibri"/>
          <w:sz w:val="16"/>
        </w:rPr>
        <w:t xml:space="preserve"> However, </w:t>
      </w:r>
      <w:r w:rsidRPr="00393557">
        <w:rPr>
          <w:rFonts w:eastAsia="Calibri"/>
          <w:b/>
          <w:bCs/>
          <w:u w:val="single"/>
        </w:rPr>
        <w:t>nature</w:t>
      </w:r>
      <w:r w:rsidRPr="00393557">
        <w:rPr>
          <w:rFonts w:eastAsia="Calibri"/>
          <w:sz w:val="16"/>
        </w:rPr>
        <w:t>, as we</w:t>
      </w:r>
      <w:r w:rsidRPr="00393557">
        <w:rPr>
          <w:rFonts w:eastAsia="Calibri"/>
          <w:sz w:val="12"/>
        </w:rPr>
        <w:t>¶</w:t>
      </w:r>
      <w:r w:rsidRPr="00393557">
        <w:rPr>
          <w:rFonts w:eastAsia="Calibri"/>
          <w:sz w:val="16"/>
        </w:rPr>
        <w:t xml:space="preserve"> shall examine further in Part II, </w:t>
      </w:r>
      <w:r w:rsidRPr="00393557">
        <w:rPr>
          <w:rFonts w:eastAsia="Calibri"/>
          <w:b/>
          <w:bCs/>
          <w:u w:val="single"/>
        </w:rPr>
        <w:t>simply does not work this way</w:t>
      </w:r>
      <w:r w:rsidRPr="00393557">
        <w:rPr>
          <w:rFonts w:eastAsia="Calibri"/>
          <w:sz w:val="16"/>
        </w:rPr>
        <w:t>.</w:t>
      </w:r>
      <w:r w:rsidRPr="00393557">
        <w:rPr>
          <w:rFonts w:eastAsia="Calibri"/>
          <w:sz w:val="12"/>
        </w:rPr>
        <w:t>¶</w:t>
      </w:r>
      <w:r w:rsidRPr="00393557">
        <w:rPr>
          <w:rFonts w:eastAsia="Calibri"/>
          <w:sz w:val="16"/>
        </w:rPr>
        <w:t xml:space="preserve"> No matter what capital’s ideologues say, </w:t>
      </w:r>
      <w:r w:rsidRPr="00393557">
        <w:rPr>
          <w:rFonts w:eastAsia="Calibri"/>
          <w:b/>
          <w:bCs/>
          <w:u w:val="single"/>
        </w:rPr>
        <w:t>the</w:t>
      </w:r>
      <w:r w:rsidRPr="00393557">
        <w:rPr>
          <w:rFonts w:eastAsia="Calibri"/>
          <w:sz w:val="16"/>
        </w:rPr>
        <w:t xml:space="preserve"> actual </w:t>
      </w:r>
      <w:r w:rsidRPr="00393557">
        <w:rPr>
          <w:rFonts w:eastAsia="Calibri"/>
          <w:b/>
          <w:bCs/>
          <w:u w:val="single"/>
        </w:rPr>
        <w:t>laws of nature</w:t>
      </w:r>
      <w:r w:rsidRPr="00393557">
        <w:rPr>
          <w:rFonts w:eastAsia="Calibri"/>
          <w:sz w:val="12"/>
        </w:rPr>
        <w:t>¶</w:t>
      </w:r>
      <w:r w:rsidRPr="00393557">
        <w:rPr>
          <w:rFonts w:eastAsia="Calibri"/>
          <w:sz w:val="16"/>
        </w:rPr>
        <w:t xml:space="preserve"> </w:t>
      </w:r>
      <w:r w:rsidRPr="00393557">
        <w:rPr>
          <w:rFonts w:eastAsia="Calibri"/>
          <w:b/>
          <w:bCs/>
          <w:u w:val="single"/>
        </w:rPr>
        <w:t>never include monetization; they exist</w:t>
      </w:r>
      <w:r w:rsidRPr="00393557">
        <w:rPr>
          <w:rFonts w:eastAsia="Calibri"/>
          <w:sz w:val="16"/>
        </w:rPr>
        <w:t xml:space="preserve">, rather, </w:t>
      </w:r>
      <w:r w:rsidRPr="00393557">
        <w:rPr>
          <w:rFonts w:eastAsia="Calibri"/>
          <w:b/>
          <w:bCs/>
          <w:u w:val="single"/>
        </w:rPr>
        <w:t>in the context of</w:t>
      </w:r>
      <w:r w:rsidRPr="00393557">
        <w:rPr>
          <w:rFonts w:eastAsia="Calibri"/>
          <w:bCs/>
          <w:sz w:val="12"/>
        </w:rPr>
        <w:t>¶</w:t>
      </w:r>
      <w:r w:rsidRPr="00393557">
        <w:rPr>
          <w:rFonts w:eastAsia="Calibri"/>
          <w:b/>
          <w:bCs/>
          <w:u w:val="single"/>
        </w:rPr>
        <w:t xml:space="preserve"> ecosystems whose internal relations are violated by conversion to</w:t>
      </w:r>
      <w:r w:rsidRPr="00393557">
        <w:rPr>
          <w:rFonts w:eastAsia="Calibri"/>
          <w:bCs/>
          <w:sz w:val="12"/>
        </w:rPr>
        <w:t>¶</w:t>
      </w:r>
      <w:r w:rsidRPr="00393557">
        <w:rPr>
          <w:rFonts w:eastAsia="Calibri"/>
          <w:b/>
          <w:bCs/>
          <w:u w:val="single"/>
        </w:rPr>
        <w:t xml:space="preserve"> the money-form</w:t>
      </w:r>
      <w:r w:rsidRPr="00393557">
        <w:rPr>
          <w:rFonts w:eastAsia="Calibri"/>
          <w:sz w:val="16"/>
        </w:rPr>
        <w:t>. The essential argument for environmental economics</w:t>
      </w:r>
      <w:r w:rsidRPr="00393557">
        <w:rPr>
          <w:rFonts w:eastAsia="Calibri"/>
          <w:sz w:val="12"/>
        </w:rPr>
        <w:t>¶</w:t>
      </w:r>
      <w:r w:rsidRPr="00393557">
        <w:rPr>
          <w:rFonts w:eastAsia="Calibri"/>
          <w:sz w:val="16"/>
        </w:rPr>
        <w:t xml:space="preserve"> within the capitalist system is that by privatizing nature</w:t>
      </w:r>
      <w:r w:rsidRPr="00393557">
        <w:rPr>
          <w:rFonts w:eastAsia="Calibri"/>
          <w:sz w:val="12"/>
        </w:rPr>
        <w:t>¶</w:t>
      </w:r>
      <w:r w:rsidRPr="00393557">
        <w:rPr>
          <w:rFonts w:eastAsia="Calibri"/>
          <w:sz w:val="16"/>
        </w:rPr>
        <w:t xml:space="preserve"> people learn to care for it as their property. However, </w:t>
      </w:r>
      <w:r w:rsidRPr="00393557">
        <w:rPr>
          <w:rFonts w:eastAsia="Calibri"/>
          <w:b/>
          <w:bCs/>
          <w:u w:val="single"/>
        </w:rPr>
        <w:t>the problem</w:t>
      </w:r>
      <w:r w:rsidRPr="00393557">
        <w:rPr>
          <w:rFonts w:eastAsia="Calibri"/>
          <w:bCs/>
          <w:sz w:val="12"/>
        </w:rPr>
        <w:t>¶</w:t>
      </w:r>
      <w:r w:rsidRPr="00393557">
        <w:rPr>
          <w:rFonts w:eastAsia="Calibri"/>
          <w:b/>
          <w:bCs/>
          <w:u w:val="single"/>
        </w:rPr>
        <w:t xml:space="preserve"> is that, being made property, nature is a priori severed from its</w:t>
      </w:r>
      <w:r w:rsidRPr="00393557">
        <w:rPr>
          <w:rFonts w:eastAsia="Calibri"/>
          <w:sz w:val="12"/>
        </w:rPr>
        <w:t>¶</w:t>
      </w:r>
      <w:r w:rsidRPr="00393557">
        <w:rPr>
          <w:rFonts w:eastAsia="Calibri"/>
          <w:sz w:val="16"/>
        </w:rPr>
        <w:t xml:space="preserve"> </w:t>
      </w:r>
      <w:proofErr w:type="spellStart"/>
      <w:r w:rsidRPr="00393557">
        <w:rPr>
          <w:rFonts w:eastAsia="Calibri"/>
          <w:sz w:val="16"/>
        </w:rPr>
        <w:t>ecosystemic</w:t>
      </w:r>
      <w:proofErr w:type="spellEnd"/>
      <w:r w:rsidRPr="00393557">
        <w:rPr>
          <w:rFonts w:eastAsia="Calibri"/>
          <w:sz w:val="16"/>
        </w:rPr>
        <w:t xml:space="preserve"> </w:t>
      </w:r>
      <w:r w:rsidRPr="00393557">
        <w:rPr>
          <w:rFonts w:eastAsia="Calibri"/>
          <w:b/>
          <w:bCs/>
          <w:u w:val="single"/>
        </w:rPr>
        <w:t>ways of being.</w:t>
      </w:r>
      <w:r w:rsidRPr="00393557">
        <w:rPr>
          <w:rFonts w:eastAsia="Calibri"/>
          <w:sz w:val="16"/>
        </w:rPr>
        <w:t xml:space="preserve"> </w:t>
      </w:r>
      <w:proofErr w:type="gramStart"/>
      <w:r w:rsidRPr="00393557">
        <w:rPr>
          <w:rFonts w:eastAsia="Calibri"/>
          <w:sz w:val="16"/>
        </w:rPr>
        <w:t xml:space="preserve">Thus </w:t>
      </w:r>
      <w:r w:rsidRPr="00393557">
        <w:rPr>
          <w:rFonts w:eastAsia="Calibri"/>
          <w:b/>
          <w:bCs/>
          <w:u w:val="single"/>
        </w:rPr>
        <w:t>the ceaseless rendering into</w:t>
      </w:r>
      <w:r w:rsidRPr="00393557">
        <w:rPr>
          <w:rFonts w:eastAsia="Calibri"/>
          <w:bCs/>
          <w:sz w:val="12"/>
        </w:rPr>
        <w:t>¶</w:t>
      </w:r>
      <w:r w:rsidRPr="00393557">
        <w:rPr>
          <w:rFonts w:eastAsia="Calibri"/>
          <w:b/>
          <w:bCs/>
          <w:u w:val="single"/>
        </w:rPr>
        <w:t xml:space="preserve"> commodities, with its monetization and exchange, breaks down</w:t>
      </w:r>
      <w:r w:rsidRPr="00393557">
        <w:rPr>
          <w:rFonts w:eastAsia="Calibri"/>
          <w:bCs/>
          <w:sz w:val="12"/>
        </w:rPr>
        <w:t>¶</w:t>
      </w:r>
      <w:r w:rsidRPr="00393557">
        <w:rPr>
          <w:rFonts w:eastAsia="Calibri"/>
          <w:b/>
          <w:bCs/>
          <w:u w:val="single"/>
        </w:rPr>
        <w:t xml:space="preserve"> the specificity and intricacy of ecosystems.</w:t>
      </w:r>
      <w:proofErr w:type="gramEnd"/>
      <w:r w:rsidRPr="00393557">
        <w:rPr>
          <w:rFonts w:eastAsia="Calibri"/>
          <w:sz w:val="16"/>
        </w:rPr>
        <w:t xml:space="preserve"> </w:t>
      </w:r>
      <w:r w:rsidRPr="00393557">
        <w:rPr>
          <w:rFonts w:eastAsia="Calibri"/>
          <w:b/>
          <w:bCs/>
          <w:u w:val="single"/>
        </w:rPr>
        <w:t>To this is added the</w:t>
      </w:r>
      <w:r w:rsidRPr="00393557">
        <w:rPr>
          <w:rFonts w:eastAsia="Calibri"/>
          <w:sz w:val="12"/>
        </w:rPr>
        <w:t>¶</w:t>
      </w:r>
      <w:r w:rsidRPr="00393557">
        <w:rPr>
          <w:rFonts w:eastAsia="Calibri"/>
          <w:sz w:val="16"/>
        </w:rPr>
        <w:t xml:space="preserve"> 41</w:t>
      </w:r>
      <w:r w:rsidRPr="00393557">
        <w:rPr>
          <w:rFonts w:eastAsia="Calibri"/>
          <w:sz w:val="12"/>
        </w:rPr>
        <w:t>¶</w:t>
      </w:r>
      <w:r w:rsidRPr="00393557">
        <w:rPr>
          <w:rFonts w:eastAsia="Calibri"/>
          <w:sz w:val="16"/>
        </w:rPr>
        <w:t xml:space="preserve"> </w:t>
      </w:r>
      <w:r w:rsidRPr="00393557">
        <w:rPr>
          <w:rFonts w:eastAsia="Calibri"/>
          <w:b/>
          <w:bCs/>
          <w:u w:val="single"/>
        </w:rPr>
        <w:t>Capital</w:t>
      </w:r>
      <w:r w:rsidRPr="00393557">
        <w:rPr>
          <w:rFonts w:eastAsia="Calibri"/>
          <w:sz w:val="12"/>
        </w:rPr>
        <w:t>¶</w:t>
      </w:r>
      <w:r w:rsidRPr="00393557">
        <w:rPr>
          <w:rFonts w:eastAsia="Calibri"/>
          <w:sz w:val="16"/>
        </w:rPr>
        <w:t xml:space="preserve"> </w:t>
      </w:r>
      <w:r w:rsidRPr="00393557">
        <w:rPr>
          <w:rFonts w:eastAsia="Calibri"/>
          <w:b/>
          <w:bCs/>
          <w:u w:val="single"/>
        </w:rPr>
        <w:t>devaluation</w:t>
      </w:r>
      <w:r w:rsidRPr="00393557">
        <w:rPr>
          <w:rFonts w:eastAsia="Calibri"/>
          <w:sz w:val="16"/>
        </w:rPr>
        <w:t xml:space="preserve">, or basic lack of caring, </w:t>
      </w:r>
      <w:r w:rsidRPr="00393557">
        <w:rPr>
          <w:rFonts w:eastAsia="Calibri"/>
          <w:b/>
          <w:bCs/>
          <w:u w:val="single"/>
        </w:rPr>
        <w:t>which attends what is left</w:t>
      </w:r>
      <w:r w:rsidRPr="00393557">
        <w:rPr>
          <w:rFonts w:eastAsia="Calibri"/>
          <w:bCs/>
          <w:sz w:val="12"/>
        </w:rPr>
        <w:t>¶</w:t>
      </w:r>
      <w:r w:rsidRPr="00393557">
        <w:rPr>
          <w:rFonts w:eastAsia="Calibri"/>
          <w:b/>
          <w:bCs/>
          <w:u w:val="single"/>
        </w:rPr>
        <w:t xml:space="preserve"> over and unprofitable</w:t>
      </w:r>
      <w:r w:rsidRPr="00393557">
        <w:rPr>
          <w:rFonts w:eastAsia="Calibri"/>
          <w:sz w:val="16"/>
        </w:rPr>
        <w:t>. Here arise the so-called “externalities” that</w:t>
      </w:r>
      <w:r w:rsidRPr="00393557">
        <w:rPr>
          <w:rFonts w:eastAsia="Calibri"/>
          <w:sz w:val="12"/>
        </w:rPr>
        <w:t>¶</w:t>
      </w:r>
      <w:r w:rsidRPr="00393557">
        <w:rPr>
          <w:rFonts w:eastAsia="Calibri"/>
          <w:sz w:val="16"/>
        </w:rPr>
        <w:t xml:space="preserve"> become the repositories of pollution. To the extent the capital</w:t>
      </w:r>
      <w:r w:rsidRPr="00393557">
        <w:rPr>
          <w:rFonts w:eastAsia="Calibri"/>
          <w:sz w:val="12"/>
        </w:rPr>
        <w:t>¶</w:t>
      </w:r>
      <w:r w:rsidRPr="00393557">
        <w:rPr>
          <w:rFonts w:eastAsia="Calibri"/>
          <w:sz w:val="16"/>
        </w:rPr>
        <w:t xml:space="preserve"> relation, with its unrelenting competitive drive to realize profit</w:t>
      </w:r>
      <w:proofErr w:type="gramStart"/>
      <w:r w:rsidRPr="00393557">
        <w:rPr>
          <w:rFonts w:eastAsia="Calibri"/>
          <w:sz w:val="16"/>
        </w:rPr>
        <w:t>,</w:t>
      </w:r>
      <w:r w:rsidRPr="00393557">
        <w:rPr>
          <w:rFonts w:eastAsia="Calibri"/>
          <w:sz w:val="12"/>
        </w:rPr>
        <w:t>¶</w:t>
      </w:r>
      <w:proofErr w:type="gramEnd"/>
      <w:r w:rsidRPr="00393557">
        <w:rPr>
          <w:rFonts w:eastAsia="Calibri"/>
          <w:sz w:val="16"/>
        </w:rPr>
        <w:t xml:space="preserve"> prevails, it is a certainty that the conditions of production at some</w:t>
      </w:r>
      <w:r w:rsidRPr="00393557">
        <w:rPr>
          <w:rFonts w:eastAsia="Calibri"/>
          <w:sz w:val="12"/>
        </w:rPr>
        <w:t>¶</w:t>
      </w:r>
      <w:r w:rsidRPr="00393557">
        <w:rPr>
          <w:rFonts w:eastAsia="Calibri"/>
          <w:sz w:val="16"/>
        </w:rPr>
        <w:t xml:space="preserve"> point or other will be degraded, which is to say, </w:t>
      </w:r>
      <w:r w:rsidRPr="00393557">
        <w:rPr>
          <w:rFonts w:eastAsia="Calibri"/>
          <w:b/>
          <w:bCs/>
          <w:u w:val="single"/>
        </w:rPr>
        <w:t>natural ecosystems</w:t>
      </w:r>
      <w:r w:rsidRPr="00393557">
        <w:rPr>
          <w:rFonts w:eastAsia="Calibri"/>
          <w:bCs/>
          <w:sz w:val="12"/>
        </w:rPr>
        <w:t>¶</w:t>
      </w:r>
      <w:r w:rsidRPr="00393557">
        <w:rPr>
          <w:rFonts w:eastAsia="Calibri"/>
          <w:b/>
          <w:bCs/>
          <w:u w:val="single"/>
        </w:rPr>
        <w:t xml:space="preserve"> will be destabilized and broken apart.</w:t>
      </w:r>
      <w:r w:rsidRPr="00393557">
        <w:rPr>
          <w:rFonts w:eastAsia="Calibri"/>
          <w:sz w:val="16"/>
        </w:rPr>
        <w:t xml:space="preserve"> As James O’Connor</w:t>
      </w:r>
      <w:r w:rsidRPr="00393557">
        <w:rPr>
          <w:rFonts w:eastAsia="Calibri"/>
          <w:sz w:val="12"/>
        </w:rPr>
        <w:t>¶</w:t>
      </w:r>
      <w:r w:rsidRPr="00393557">
        <w:rPr>
          <w:rFonts w:eastAsia="Calibri"/>
          <w:sz w:val="16"/>
        </w:rPr>
        <w:t xml:space="preserve"> has demonstrated in his pioneering studies of this phenomenon,</w:t>
      </w:r>
      <w:r w:rsidRPr="00393557">
        <w:rPr>
          <w:rFonts w:eastAsia="Calibri"/>
          <w:sz w:val="12"/>
        </w:rPr>
        <w:t>¶</w:t>
      </w:r>
      <w:r w:rsidRPr="00393557">
        <w:rPr>
          <w:rFonts w:eastAsia="Calibri"/>
          <w:sz w:val="16"/>
        </w:rPr>
        <w:t xml:space="preserve"> this degradation will have a contradictory effect on profitability</w:t>
      </w:r>
      <w:r w:rsidRPr="00393557">
        <w:rPr>
          <w:rFonts w:eastAsia="Calibri"/>
          <w:sz w:val="12"/>
        </w:rPr>
        <w:t>¶</w:t>
      </w:r>
      <w:r w:rsidRPr="00393557">
        <w:rPr>
          <w:rFonts w:eastAsia="Calibri"/>
          <w:sz w:val="16"/>
        </w:rPr>
        <w:t xml:space="preserve"> itself (the “Second Contradiction of Capital”), either directly, as</w:t>
      </w:r>
      <w:r w:rsidRPr="00393557">
        <w:rPr>
          <w:rFonts w:eastAsia="Calibri"/>
          <w:sz w:val="12"/>
        </w:rPr>
        <w:t>¶</w:t>
      </w:r>
      <w:r w:rsidRPr="00393557">
        <w:rPr>
          <w:rFonts w:eastAsia="Calibri"/>
          <w:sz w:val="16"/>
        </w:rPr>
        <w:t xml:space="preserve"> </w:t>
      </w:r>
      <w:r w:rsidRPr="00393557">
        <w:rPr>
          <w:rFonts w:eastAsia="Calibri"/>
          <w:b/>
          <w:bCs/>
          <w:u w:val="single"/>
        </w:rPr>
        <w:t>by</w:t>
      </w:r>
      <w:r w:rsidRPr="00393557">
        <w:rPr>
          <w:rFonts w:eastAsia="Calibri"/>
          <w:sz w:val="16"/>
        </w:rPr>
        <w:t xml:space="preserve"> so </w:t>
      </w:r>
      <w:r w:rsidRPr="00393557">
        <w:rPr>
          <w:rFonts w:eastAsia="Calibri"/>
          <w:b/>
          <w:bCs/>
          <w:u w:val="single"/>
        </w:rPr>
        <w:t>fouling the natural ground of production that it breaks</w:t>
      </w:r>
      <w:r w:rsidRPr="00393557">
        <w:rPr>
          <w:rFonts w:eastAsia="Calibri"/>
          <w:bCs/>
          <w:sz w:val="12"/>
        </w:rPr>
        <w:t>¶</w:t>
      </w:r>
      <w:r w:rsidRPr="00393557">
        <w:rPr>
          <w:rFonts w:eastAsia="Calibri"/>
          <w:b/>
          <w:bCs/>
          <w:u w:val="single"/>
        </w:rPr>
        <w:t xml:space="preserve"> down</w:t>
      </w:r>
      <w:r w:rsidRPr="00393557">
        <w:rPr>
          <w:rFonts w:eastAsia="Calibri"/>
          <w:sz w:val="16"/>
        </w:rPr>
        <w:t>, or indirectly, in the case that regulatory measures</w:t>
      </w:r>
      <w:r w:rsidRPr="00393557">
        <w:rPr>
          <w:rFonts w:eastAsia="Calibri"/>
          <w:b/>
          <w:bCs/>
          <w:u w:val="single"/>
        </w:rPr>
        <w:t>, being</w:t>
      </w:r>
      <w:r w:rsidRPr="00393557">
        <w:rPr>
          <w:rFonts w:eastAsia="Calibri"/>
          <w:bCs/>
          <w:sz w:val="12"/>
        </w:rPr>
        <w:t>¶</w:t>
      </w:r>
      <w:r w:rsidRPr="00393557">
        <w:rPr>
          <w:rFonts w:eastAsia="Calibri"/>
          <w:b/>
          <w:bCs/>
          <w:u w:val="single"/>
        </w:rPr>
        <w:t xml:space="preserve"> forced to pay for the healthcare of workers</w:t>
      </w:r>
      <w:r w:rsidRPr="00393557">
        <w:rPr>
          <w:rFonts w:eastAsia="Calibri"/>
          <w:sz w:val="16"/>
        </w:rPr>
        <w:t xml:space="preserve">, </w:t>
      </w:r>
      <w:proofErr w:type="spellStart"/>
      <w:r w:rsidRPr="00393557">
        <w:rPr>
          <w:rFonts w:eastAsia="Calibri"/>
          <w:sz w:val="16"/>
        </w:rPr>
        <w:t>etc</w:t>
      </w:r>
      <w:proofErr w:type="spellEnd"/>
      <w:r w:rsidRPr="00393557">
        <w:rPr>
          <w:rFonts w:eastAsia="Calibri"/>
          <w:sz w:val="16"/>
        </w:rPr>
        <w:t xml:space="preserve">, </w:t>
      </w:r>
      <w:r w:rsidRPr="00393557">
        <w:rPr>
          <w:rFonts w:eastAsia="Calibri"/>
          <w:b/>
          <w:bCs/>
          <w:u w:val="single"/>
        </w:rPr>
        <w:t>re-internalizes</w:t>
      </w:r>
      <w:r w:rsidRPr="00393557">
        <w:rPr>
          <w:rFonts w:eastAsia="Calibri"/>
          <w:bCs/>
          <w:sz w:val="12"/>
        </w:rPr>
        <w:t>¶</w:t>
      </w:r>
      <w:r w:rsidRPr="00393557">
        <w:rPr>
          <w:rFonts w:eastAsia="Calibri"/>
          <w:b/>
          <w:bCs/>
          <w:u w:val="single"/>
        </w:rPr>
        <w:t xml:space="preserve"> the costs </w:t>
      </w:r>
      <w:r w:rsidRPr="00393557">
        <w:rPr>
          <w:rFonts w:eastAsia="Calibri"/>
          <w:b/>
          <w:bCs/>
          <w:u w:val="single"/>
        </w:rPr>
        <w:lastRenderedPageBreak/>
        <w:t>that had been expelled into the environment</w:t>
      </w:r>
      <w:r w:rsidRPr="00393557">
        <w:rPr>
          <w:rFonts w:eastAsia="Calibri"/>
          <w:sz w:val="16"/>
        </w:rPr>
        <w:t>.11 In a case</w:t>
      </w:r>
      <w:r w:rsidRPr="00393557">
        <w:rPr>
          <w:rFonts w:eastAsia="Calibri"/>
          <w:sz w:val="12"/>
        </w:rPr>
        <w:t>¶</w:t>
      </w:r>
      <w:r w:rsidRPr="00393557">
        <w:rPr>
          <w:rFonts w:eastAsia="Calibri"/>
          <w:sz w:val="16"/>
        </w:rPr>
        <w:t xml:space="preserve"> like Bhopal, numerous insults of this kind interacted and became</w:t>
      </w:r>
      <w:r w:rsidRPr="00393557">
        <w:rPr>
          <w:rFonts w:eastAsia="Calibri"/>
          <w:sz w:val="12"/>
        </w:rPr>
        <w:t>¶</w:t>
      </w:r>
      <w:r w:rsidRPr="00393557">
        <w:rPr>
          <w:rFonts w:eastAsia="Calibri"/>
          <w:sz w:val="16"/>
        </w:rPr>
        <w:t xml:space="preserve"> the matrix of a ghastly “accident.” For Bhopal, degradation was</w:t>
      </w:r>
      <w:r w:rsidRPr="00393557">
        <w:rPr>
          <w:rFonts w:eastAsia="Calibri"/>
          <w:sz w:val="12"/>
        </w:rPr>
        <w:t>¶</w:t>
      </w:r>
      <w:r w:rsidRPr="00393557">
        <w:rPr>
          <w:rFonts w:eastAsia="Calibri"/>
          <w:sz w:val="16"/>
        </w:rPr>
        <w:t xml:space="preserve"> concentrated in one setting; while the ecological crisis as a whole</w:t>
      </w:r>
      <w:r w:rsidRPr="00393557">
        <w:rPr>
          <w:rFonts w:eastAsia="Calibri"/>
          <w:sz w:val="12"/>
        </w:rPr>
        <w:t>¶</w:t>
      </w:r>
      <w:r w:rsidRPr="00393557">
        <w:rPr>
          <w:rFonts w:eastAsia="Calibri"/>
          <w:sz w:val="16"/>
        </w:rPr>
        <w:t xml:space="preserve"> may be regarded as its occurrence in a less concentrated but</w:t>
      </w:r>
      <w:r w:rsidRPr="00393557">
        <w:rPr>
          <w:rFonts w:eastAsia="Calibri"/>
          <w:sz w:val="12"/>
        </w:rPr>
        <w:t>¶</w:t>
      </w:r>
      <w:r w:rsidRPr="00393557">
        <w:rPr>
          <w:rFonts w:eastAsia="Calibri"/>
          <w:sz w:val="16"/>
        </w:rPr>
        <w:t xml:space="preserve"> vastly more extended field, so that the disaster is now played</w:t>
      </w:r>
      <w:r w:rsidRPr="00393557">
        <w:rPr>
          <w:rFonts w:eastAsia="Calibri"/>
          <w:sz w:val="12"/>
        </w:rPr>
        <w:t>¶</w:t>
      </w:r>
      <w:r w:rsidRPr="00393557">
        <w:rPr>
          <w:rFonts w:eastAsia="Calibri"/>
          <w:sz w:val="16"/>
        </w:rPr>
        <w:t xml:space="preserve"> out more slowly and on a planetary scale.</w:t>
      </w:r>
    </w:p>
    <w:p w:rsidR="0070361C" w:rsidRPr="002577A8" w:rsidRDefault="0070361C" w:rsidP="0070361C"/>
    <w:p w:rsidR="0070361C" w:rsidRDefault="0070361C" w:rsidP="0070361C">
      <w:pPr>
        <w:pStyle w:val="Heading2"/>
      </w:pPr>
      <w:bookmarkStart w:id="36" w:name="_Toc392944472"/>
      <w:r>
        <w:lastRenderedPageBreak/>
        <w:t>Environment</w:t>
      </w:r>
      <w:bookmarkEnd w:id="36"/>
    </w:p>
    <w:p w:rsidR="0070361C" w:rsidRPr="00BD25BF" w:rsidRDefault="0070361C" w:rsidP="0070361C">
      <w:pPr>
        <w:keepNext/>
        <w:keepLines/>
        <w:spacing w:before="200"/>
        <w:outlineLvl w:val="3"/>
        <w:rPr>
          <w:rFonts w:eastAsia="MS Gothic"/>
          <w:b/>
          <w:bCs/>
          <w:iCs/>
          <w:sz w:val="26"/>
        </w:rPr>
      </w:pPr>
      <w:r w:rsidRPr="00BD25BF">
        <w:rPr>
          <w:rFonts w:eastAsia="MS Gothic"/>
          <w:b/>
          <w:bCs/>
          <w:iCs/>
          <w:sz w:val="26"/>
        </w:rPr>
        <w:t>Capitalism destroys the environment*</w:t>
      </w:r>
    </w:p>
    <w:p w:rsidR="0070361C" w:rsidRPr="00BD25BF" w:rsidRDefault="0070361C" w:rsidP="0070361C">
      <w:pPr>
        <w:rPr>
          <w:rFonts w:eastAsia="MS Mincho"/>
          <w:u w:val="single"/>
        </w:rPr>
      </w:pPr>
      <w:r w:rsidRPr="00BD25BF">
        <w:rPr>
          <w:rFonts w:eastAsia="MS Mincho"/>
          <w:sz w:val="16"/>
        </w:rPr>
        <w:t>*this card is very graphic and great.</w:t>
      </w:r>
    </w:p>
    <w:p w:rsidR="0070361C" w:rsidRPr="00BD25BF" w:rsidRDefault="0070361C" w:rsidP="0070361C">
      <w:pPr>
        <w:rPr>
          <w:rFonts w:eastAsia="MS Mincho"/>
        </w:rPr>
      </w:pPr>
      <w:proofErr w:type="spellStart"/>
      <w:r w:rsidRPr="00BD25BF">
        <w:rPr>
          <w:rFonts w:eastAsia="MS Mincho"/>
          <w:b/>
          <w:sz w:val="26"/>
        </w:rPr>
        <w:t>Kovel</w:t>
      </w:r>
      <w:proofErr w:type="spellEnd"/>
      <w:r w:rsidRPr="00BD25BF">
        <w:rPr>
          <w:rFonts w:eastAsia="MS Mincho"/>
          <w:b/>
          <w:sz w:val="26"/>
        </w:rPr>
        <w:t xml:space="preserve"> 2007</w:t>
      </w:r>
      <w:r w:rsidRPr="00BD25BF">
        <w:rPr>
          <w:rFonts w:eastAsia="MS Mincho"/>
        </w:rPr>
        <w:t xml:space="preserve"> </w:t>
      </w:r>
    </w:p>
    <w:p w:rsidR="0070361C" w:rsidRPr="00BD25BF" w:rsidRDefault="0070361C" w:rsidP="0070361C">
      <w:pPr>
        <w:rPr>
          <w:rFonts w:eastAsia="MS Mincho"/>
          <w:u w:val="single"/>
        </w:rPr>
      </w:pPr>
      <w:r w:rsidRPr="00BD25BF">
        <w:rPr>
          <w:rFonts w:eastAsia="MS Mincho"/>
          <w:sz w:val="16"/>
        </w:rPr>
        <w:t>[Joel is Distinguished Professor</w:t>
      </w:r>
      <w:r w:rsidRPr="00BD25BF">
        <w:rPr>
          <w:rFonts w:eastAsia="MS Mincho"/>
          <w:sz w:val="12"/>
        </w:rPr>
        <w:t>¶</w:t>
      </w:r>
      <w:r w:rsidRPr="00BD25BF">
        <w:rPr>
          <w:rFonts w:eastAsia="MS Mincho"/>
          <w:sz w:val="16"/>
        </w:rPr>
        <w:t xml:space="preserve"> of Social Studies at Bard College. </w:t>
      </w:r>
      <w:proofErr w:type="gramStart"/>
      <w:r w:rsidRPr="00BD25BF">
        <w:rPr>
          <w:rFonts w:eastAsia="MS Mincho"/>
          <w:sz w:val="16"/>
        </w:rPr>
        <w:t>He has</w:t>
      </w:r>
      <w:r w:rsidRPr="00BD25BF">
        <w:rPr>
          <w:rFonts w:eastAsia="MS Mincho"/>
          <w:sz w:val="12"/>
        </w:rPr>
        <w:t>¶</w:t>
      </w:r>
      <w:r w:rsidRPr="00BD25BF">
        <w:rPr>
          <w:rFonts w:eastAsia="MS Mincho"/>
          <w:sz w:val="16"/>
        </w:rPr>
        <w:t xml:space="preserve"> written ten books, including the first</w:t>
      </w:r>
      <w:r w:rsidRPr="00BD25BF">
        <w:rPr>
          <w:rFonts w:eastAsia="MS Mincho"/>
          <w:sz w:val="12"/>
        </w:rPr>
        <w:t>¶</w:t>
      </w:r>
      <w:r w:rsidRPr="00BD25BF">
        <w:rPr>
          <w:rFonts w:eastAsia="MS Mincho"/>
          <w:sz w:val="16"/>
        </w:rPr>
        <w:t xml:space="preserve"> edition of The Enemy of Nature (2002) and</w:t>
      </w:r>
      <w:r w:rsidRPr="00BD25BF">
        <w:rPr>
          <w:rFonts w:eastAsia="MS Mincho"/>
          <w:sz w:val="12"/>
        </w:rPr>
        <w:t>¶</w:t>
      </w:r>
      <w:r w:rsidRPr="00BD25BF">
        <w:rPr>
          <w:rFonts w:eastAsia="MS Mincho"/>
          <w:sz w:val="16"/>
        </w:rPr>
        <w:t xml:space="preserve"> Overcoming Zionism (2007).</w:t>
      </w:r>
      <w:proofErr w:type="gramEnd"/>
      <w:r w:rsidRPr="00BD25BF">
        <w:rPr>
          <w:rFonts w:eastAsia="MS Mincho"/>
          <w:sz w:val="16"/>
        </w:rPr>
        <w:t xml:space="preserve"> He has edited</w:t>
      </w:r>
      <w:r w:rsidRPr="00BD25BF">
        <w:rPr>
          <w:rFonts w:eastAsia="MS Mincho"/>
          <w:sz w:val="12"/>
        </w:rPr>
        <w:t>¶</w:t>
      </w:r>
      <w:r w:rsidRPr="00BD25BF">
        <w:rPr>
          <w:rFonts w:eastAsia="MS Mincho"/>
          <w:sz w:val="16"/>
        </w:rPr>
        <w:t xml:space="preserve"> Capitalism Nature Socialism, a journal of</w:t>
      </w:r>
      <w:r w:rsidRPr="00BD25BF">
        <w:rPr>
          <w:rFonts w:eastAsia="MS Mincho"/>
          <w:sz w:val="12"/>
        </w:rPr>
        <w:t>¶</w:t>
      </w:r>
      <w:r w:rsidRPr="00BD25BF">
        <w:rPr>
          <w:rFonts w:eastAsia="MS Mincho"/>
          <w:sz w:val="16"/>
        </w:rPr>
        <w:t xml:space="preserve"> radical ecology, since 2003 and has been</w:t>
      </w:r>
      <w:r w:rsidRPr="00BD25BF">
        <w:rPr>
          <w:rFonts w:eastAsia="MS Mincho"/>
          <w:sz w:val="12"/>
        </w:rPr>
        <w:t>¶</w:t>
      </w:r>
      <w:r w:rsidRPr="00BD25BF">
        <w:rPr>
          <w:rFonts w:eastAsia="MS Mincho"/>
          <w:sz w:val="16"/>
        </w:rPr>
        <w:t xml:space="preserve"> active in green politics, running for the</w:t>
      </w:r>
      <w:r w:rsidRPr="00BD25BF">
        <w:rPr>
          <w:rFonts w:eastAsia="MS Mincho"/>
          <w:sz w:val="12"/>
        </w:rPr>
        <w:t>¶</w:t>
      </w:r>
      <w:r w:rsidRPr="00BD25BF">
        <w:rPr>
          <w:rFonts w:eastAsia="MS Mincho"/>
          <w:sz w:val="16"/>
        </w:rPr>
        <w:t xml:space="preserve"> US Senate in 1998, and seeking the Green</w:t>
      </w:r>
      <w:r w:rsidRPr="00BD25BF">
        <w:rPr>
          <w:rFonts w:eastAsia="MS Mincho"/>
          <w:sz w:val="12"/>
        </w:rPr>
        <w:t>¶</w:t>
      </w:r>
      <w:r w:rsidRPr="00BD25BF">
        <w:rPr>
          <w:rFonts w:eastAsia="MS Mincho"/>
          <w:sz w:val="16"/>
        </w:rPr>
        <w:t xml:space="preserve"> Party’s presidential nomination in 2000, The Enemy of Nature: The End of Capitalism or the End of the World?, Second Edition Publication Date: December 9, 2007 | ISBN-10: 1842778714,   IT//PIRATE]</w:t>
      </w:r>
      <w:r w:rsidRPr="00BD25BF">
        <w:rPr>
          <w:rFonts w:eastAsia="MS Mincho"/>
          <w:u w:val="single"/>
        </w:rPr>
        <w:t xml:space="preserve"> </w:t>
      </w:r>
    </w:p>
    <w:p w:rsidR="0070361C" w:rsidRPr="00BD25BF" w:rsidRDefault="0070361C" w:rsidP="0070361C">
      <w:pPr>
        <w:rPr>
          <w:rFonts w:eastAsia="MS Mincho"/>
          <w:b/>
          <w:u w:val="single"/>
        </w:rPr>
      </w:pPr>
      <w:r w:rsidRPr="00BD25BF">
        <w:rPr>
          <w:rFonts w:eastAsia="MS Mincho"/>
          <w:sz w:val="16"/>
        </w:rPr>
        <w:t>The “giant force field” is a metaphor for capital, that ubiquitous</w:t>
      </w:r>
      <w:proofErr w:type="gramStart"/>
      <w:r w:rsidRPr="00BD25BF">
        <w:rPr>
          <w:rFonts w:eastAsia="MS Mincho"/>
          <w:sz w:val="16"/>
        </w:rPr>
        <w:t>,</w:t>
      </w:r>
      <w:r w:rsidRPr="00BD25BF">
        <w:rPr>
          <w:rFonts w:eastAsia="MS Mincho"/>
          <w:sz w:val="12"/>
        </w:rPr>
        <w:t>¶</w:t>
      </w:r>
      <w:proofErr w:type="gramEnd"/>
      <w:r w:rsidRPr="00BD25BF">
        <w:rPr>
          <w:rFonts w:eastAsia="MS Mincho"/>
          <w:sz w:val="16"/>
        </w:rPr>
        <w:t xml:space="preserve"> all-powerful, and greatly misunderstood dynamo that drives</w:t>
      </w:r>
      <w:r w:rsidRPr="00BD25BF">
        <w:rPr>
          <w:rFonts w:eastAsia="MS Mincho"/>
          <w:sz w:val="12"/>
        </w:rPr>
        <w:t>¶</w:t>
      </w:r>
      <w:r w:rsidRPr="00BD25BF">
        <w:rPr>
          <w:rFonts w:eastAsia="MS Mincho"/>
          <w:sz w:val="16"/>
        </w:rPr>
        <w:t xml:space="preserve"> our society. The established view sees capital as a rational factor</w:t>
      </w:r>
      <w:r w:rsidRPr="00BD25BF">
        <w:rPr>
          <w:rFonts w:eastAsia="MS Mincho"/>
          <w:sz w:val="12"/>
        </w:rPr>
        <w:t>¶</w:t>
      </w:r>
      <w:r w:rsidRPr="00BD25BF">
        <w:rPr>
          <w:rFonts w:eastAsia="MS Mincho"/>
          <w:sz w:val="16"/>
        </w:rPr>
        <w:t xml:space="preserve"> of investment, a way of using money to fruitfully bring together</w:t>
      </w:r>
      <w:r w:rsidRPr="00BD25BF">
        <w:rPr>
          <w:rFonts w:eastAsia="MS Mincho"/>
          <w:sz w:val="12"/>
        </w:rPr>
        <w:t>¶</w:t>
      </w:r>
      <w:r w:rsidRPr="00BD25BF">
        <w:rPr>
          <w:rFonts w:eastAsia="MS Mincho"/>
          <w:sz w:val="16"/>
        </w:rPr>
        <w:t xml:space="preserve"> the various features of economic activity. For Karl Marx, </w:t>
      </w:r>
      <w:r w:rsidRPr="00BD25BF">
        <w:rPr>
          <w:rFonts w:eastAsia="MS Mincho"/>
          <w:b/>
          <w:u w:val="single"/>
        </w:rPr>
        <w:t>capital</w:t>
      </w:r>
      <w:r w:rsidRPr="00BD25BF">
        <w:rPr>
          <w:rFonts w:eastAsia="MS Mincho"/>
          <w:sz w:val="12"/>
        </w:rPr>
        <w:t>¶</w:t>
      </w:r>
      <w:r w:rsidRPr="00BD25BF">
        <w:rPr>
          <w:rFonts w:eastAsia="MS Mincho"/>
          <w:b/>
          <w:u w:val="single"/>
        </w:rPr>
        <w:t xml:space="preserve"> was a “werewolf” and a “vampire,” ravenously consuming labor</w:t>
      </w:r>
      <w:r w:rsidRPr="00BD25BF">
        <w:rPr>
          <w:rFonts w:eastAsia="MS Mincho"/>
          <w:sz w:val="12"/>
        </w:rPr>
        <w:t>¶</w:t>
      </w:r>
      <w:r w:rsidRPr="00BD25BF">
        <w:rPr>
          <w:rFonts w:eastAsia="MS Mincho"/>
          <w:b/>
          <w:u w:val="single"/>
        </w:rPr>
        <w:t xml:space="preserve"> and mutilating the laborer.</w:t>
      </w:r>
      <w:r w:rsidRPr="00BD25BF">
        <w:rPr>
          <w:rFonts w:eastAsia="MS Mincho"/>
          <w:sz w:val="16"/>
        </w:rPr>
        <w:t xml:space="preserve"> Both notions are true; and the second</w:t>
      </w:r>
      <w:r w:rsidRPr="00BD25BF">
        <w:rPr>
          <w:rFonts w:eastAsia="MS Mincho"/>
          <w:sz w:val="12"/>
        </w:rPr>
        <w:t>¶</w:t>
      </w:r>
      <w:r w:rsidRPr="00BD25BF">
        <w:rPr>
          <w:rFonts w:eastAsia="MS Mincho"/>
          <w:sz w:val="16"/>
        </w:rPr>
        <w:t xml:space="preserve"> one, applied to nature as well as labor, accounts for the</w:t>
      </w:r>
      <w:r w:rsidRPr="00BD25BF">
        <w:rPr>
          <w:rFonts w:eastAsia="MS Mincho"/>
          <w:sz w:val="12"/>
        </w:rPr>
        <w:t>¶</w:t>
      </w:r>
      <w:r w:rsidRPr="00BD25BF">
        <w:rPr>
          <w:rFonts w:eastAsia="MS Mincho"/>
          <w:sz w:val="16"/>
        </w:rPr>
        <w:t xml:space="preserve"> ecological crisis in all essential features. From the standpoint</w:t>
      </w:r>
      <w:r w:rsidRPr="00BD25BF">
        <w:rPr>
          <w:rFonts w:eastAsia="MS Mincho"/>
          <w:sz w:val="12"/>
        </w:rPr>
        <w:t>¶</w:t>
      </w:r>
      <w:r w:rsidRPr="00BD25BF">
        <w:rPr>
          <w:rFonts w:eastAsia="MS Mincho"/>
          <w:sz w:val="16"/>
        </w:rPr>
        <w:t xml:space="preserve"> of the ecological crisis, </w:t>
      </w:r>
      <w:r w:rsidRPr="00BD25BF">
        <w:rPr>
          <w:rFonts w:eastAsia="MS Mincho"/>
          <w:b/>
          <w:u w:val="single"/>
        </w:rPr>
        <w:t>corporations</w:t>
      </w:r>
      <w:r w:rsidRPr="00BD25BF">
        <w:rPr>
          <w:rFonts w:eastAsia="MS Mincho"/>
          <w:sz w:val="16"/>
        </w:rPr>
        <w:t xml:space="preserve"> like Union Carbide </w:t>
      </w:r>
      <w:r w:rsidRPr="00BD25BF">
        <w:rPr>
          <w:rFonts w:eastAsia="MS Mincho"/>
          <w:b/>
          <w:u w:val="single"/>
        </w:rPr>
        <w:t>are the</w:t>
      </w:r>
      <w:r w:rsidRPr="00BD25BF">
        <w:rPr>
          <w:rFonts w:eastAsia="MS Mincho"/>
          <w:sz w:val="12"/>
        </w:rPr>
        <w:t>¶</w:t>
      </w:r>
      <w:r w:rsidRPr="00BD25BF">
        <w:rPr>
          <w:rFonts w:eastAsia="MS Mincho"/>
          <w:b/>
          <w:u w:val="single"/>
        </w:rPr>
        <w:t xml:space="preserve"> soldiers of capital</w:t>
      </w:r>
      <w:r w:rsidRPr="00BD25BF">
        <w:rPr>
          <w:rFonts w:eastAsia="MS Mincho"/>
          <w:sz w:val="16"/>
        </w:rPr>
        <w:t>, and institutions at a higher level in the system</w:t>
      </w:r>
      <w:proofErr w:type="gramStart"/>
      <w:r w:rsidRPr="00BD25BF">
        <w:rPr>
          <w:rFonts w:eastAsia="MS Mincho"/>
          <w:sz w:val="16"/>
        </w:rPr>
        <w:t>,</w:t>
      </w:r>
      <w:r w:rsidRPr="00BD25BF">
        <w:rPr>
          <w:rFonts w:eastAsia="MS Mincho"/>
          <w:sz w:val="12"/>
        </w:rPr>
        <w:t>¶</w:t>
      </w:r>
      <w:proofErr w:type="gramEnd"/>
      <w:r w:rsidRPr="00BD25BF">
        <w:rPr>
          <w:rFonts w:eastAsia="MS Mincho"/>
          <w:sz w:val="16"/>
        </w:rPr>
        <w:t xml:space="preserve"> such as stock markets, the International Monetary Fund (IMF),</w:t>
      </w:r>
      <w:r w:rsidRPr="00BD25BF">
        <w:rPr>
          <w:rFonts w:eastAsia="MS Mincho"/>
          <w:sz w:val="12"/>
        </w:rPr>
        <w:t>¶</w:t>
      </w:r>
      <w:r w:rsidRPr="00BD25BF">
        <w:rPr>
          <w:rFonts w:eastAsia="MS Mincho"/>
          <w:sz w:val="16"/>
        </w:rPr>
        <w:t xml:space="preserve"> the Federal Reserve Bank, and the Department of the Treasury,</w:t>
      </w:r>
      <w:r w:rsidRPr="00BD25BF">
        <w:rPr>
          <w:rFonts w:eastAsia="MS Mincho"/>
          <w:sz w:val="12"/>
        </w:rPr>
        <w:t>¶</w:t>
      </w:r>
      <w:r w:rsidRPr="00BD25BF">
        <w:rPr>
          <w:rFonts w:eastAsia="MS Mincho"/>
          <w:sz w:val="16"/>
        </w:rPr>
        <w:t xml:space="preserve"> etc., its general staff. Once these relationships are appreciated,</w:t>
      </w:r>
      <w:r w:rsidRPr="00BD25BF">
        <w:rPr>
          <w:rFonts w:eastAsia="MS Mincho"/>
          <w:sz w:val="12"/>
        </w:rPr>
        <w:t>¶</w:t>
      </w:r>
      <w:r w:rsidRPr="00BD25BF">
        <w:rPr>
          <w:rFonts w:eastAsia="MS Mincho"/>
          <w:sz w:val="16"/>
        </w:rPr>
        <w:t xml:space="preserve"> Bhopal is seen in clearer perspective – as an individual accident,</w:t>
      </w:r>
      <w:r w:rsidRPr="00BD25BF">
        <w:rPr>
          <w:rFonts w:eastAsia="MS Mincho"/>
          <w:sz w:val="12"/>
        </w:rPr>
        <w:t>¶</w:t>
      </w:r>
      <w:r w:rsidRPr="00BD25BF">
        <w:rPr>
          <w:rFonts w:eastAsia="MS Mincho"/>
          <w:sz w:val="16"/>
        </w:rPr>
        <w:t xml:space="preserve"> the repetition of which might be avoided if industry is</w:t>
      </w:r>
      <w:r w:rsidRPr="00BD25BF">
        <w:rPr>
          <w:rFonts w:eastAsia="MS Mincho"/>
          <w:sz w:val="12"/>
        </w:rPr>
        <w:t>¶</w:t>
      </w:r>
      <w:r w:rsidRPr="00BD25BF">
        <w:rPr>
          <w:rFonts w:eastAsia="MS Mincho"/>
          <w:sz w:val="16"/>
        </w:rPr>
        <w:t xml:space="preserve"> careful enough, and, more essentially, as </w:t>
      </w:r>
      <w:r w:rsidRPr="00BD25BF">
        <w:rPr>
          <w:rFonts w:eastAsia="MS Mincho"/>
          <w:b/>
          <w:u w:val="single"/>
        </w:rPr>
        <w:t>the manifestation of</w:t>
      </w:r>
      <w:r w:rsidRPr="00BD25BF">
        <w:rPr>
          <w:rFonts w:eastAsia="MS Mincho"/>
          <w:sz w:val="12"/>
        </w:rPr>
        <w:t>¶</w:t>
      </w:r>
      <w:r w:rsidRPr="00BD25BF">
        <w:rPr>
          <w:rFonts w:eastAsia="MS Mincho"/>
          <w:b/>
          <w:u w:val="single"/>
        </w:rPr>
        <w:t xml:space="preserve"> anti-ecological tendencies inherent to capital, which will have</w:t>
      </w:r>
      <w:r w:rsidRPr="00BD25BF">
        <w:rPr>
          <w:rFonts w:eastAsia="MS Mincho"/>
          <w:sz w:val="12"/>
        </w:rPr>
        <w:t>¶</w:t>
      </w:r>
      <w:r w:rsidRPr="00BD25BF">
        <w:rPr>
          <w:rFonts w:eastAsia="MS Mincho"/>
          <w:b/>
          <w:u w:val="single"/>
        </w:rPr>
        <w:t xml:space="preserve"> their day one way or another so long as capital comes to organize</w:t>
      </w:r>
      <w:r w:rsidRPr="00BD25BF">
        <w:rPr>
          <w:rFonts w:eastAsia="MS Mincho"/>
          <w:sz w:val="12"/>
        </w:rPr>
        <w:t>¶</w:t>
      </w:r>
      <w:r w:rsidRPr="00BD25BF">
        <w:rPr>
          <w:rFonts w:eastAsia="MS Mincho"/>
          <w:b/>
          <w:u w:val="single"/>
        </w:rPr>
        <w:t xml:space="preserve"> social production</w:t>
      </w:r>
      <w:r w:rsidRPr="00BD25BF">
        <w:rPr>
          <w:rFonts w:eastAsia="MS Mincho"/>
          <w:sz w:val="16"/>
        </w:rPr>
        <w:t>. These latter are threefold</w:t>
      </w:r>
      <w:proofErr w:type="gramStart"/>
      <w:r w:rsidRPr="00BD25BF">
        <w:rPr>
          <w:rFonts w:eastAsia="MS Mincho"/>
          <w:sz w:val="16"/>
        </w:rPr>
        <w:t>:</w:t>
      </w:r>
      <w:r w:rsidRPr="00BD25BF">
        <w:rPr>
          <w:rFonts w:eastAsia="MS Mincho"/>
          <w:sz w:val="12"/>
        </w:rPr>
        <w:t>¶</w:t>
      </w:r>
      <w:proofErr w:type="gramEnd"/>
      <w:r w:rsidRPr="00BD25BF">
        <w:rPr>
          <w:rFonts w:eastAsia="MS Mincho"/>
          <w:sz w:val="16"/>
        </w:rPr>
        <w:t xml:space="preserve"> 1. </w:t>
      </w:r>
      <w:r w:rsidRPr="00BD25BF">
        <w:rPr>
          <w:rFonts w:eastAsia="MS Mincho"/>
          <w:b/>
          <w:u w:val="single"/>
        </w:rPr>
        <w:t>Capital tends to degrade the conditions of its own production.</w:t>
      </w:r>
      <w:r w:rsidRPr="00BD25BF">
        <w:rPr>
          <w:rFonts w:eastAsia="MS Mincho"/>
          <w:sz w:val="12"/>
        </w:rPr>
        <w:t>¶</w:t>
      </w:r>
      <w:r w:rsidRPr="00BD25BF">
        <w:rPr>
          <w:rFonts w:eastAsia="MS Mincho"/>
          <w:sz w:val="16"/>
        </w:rPr>
        <w:t xml:space="preserve"> 2. </w:t>
      </w:r>
      <w:r w:rsidRPr="00BD25BF">
        <w:rPr>
          <w:rFonts w:eastAsia="MS Mincho"/>
          <w:b/>
          <w:u w:val="single"/>
        </w:rPr>
        <w:t>Capital must expand without end in order to exist.</w:t>
      </w:r>
      <w:r w:rsidRPr="00BD25BF">
        <w:rPr>
          <w:rFonts w:eastAsia="MS Mincho"/>
          <w:sz w:val="12"/>
        </w:rPr>
        <w:t>¶</w:t>
      </w:r>
      <w:r w:rsidRPr="00BD25BF">
        <w:rPr>
          <w:rFonts w:eastAsia="MS Mincho"/>
          <w:sz w:val="16"/>
        </w:rPr>
        <w:t xml:space="preserve"> 3. </w:t>
      </w:r>
      <w:r w:rsidRPr="00BD25BF">
        <w:rPr>
          <w:rFonts w:eastAsia="MS Mincho"/>
          <w:b/>
          <w:u w:val="single"/>
        </w:rPr>
        <w:t>Capital leads to a chaotic world-system increasingly polarized</w:t>
      </w:r>
      <w:r w:rsidRPr="00BD25BF">
        <w:rPr>
          <w:rFonts w:eastAsia="MS Mincho"/>
          <w:sz w:val="12"/>
        </w:rPr>
        <w:t>¶</w:t>
      </w:r>
      <w:r w:rsidRPr="00BD25BF">
        <w:rPr>
          <w:rFonts w:eastAsia="MS Mincho"/>
          <w:b/>
          <w:u w:val="single"/>
        </w:rPr>
        <w:t xml:space="preserve"> between rich and poor, which cannot adequately address the</w:t>
      </w:r>
      <w:r w:rsidRPr="00BD25BF">
        <w:rPr>
          <w:rFonts w:eastAsia="MS Mincho"/>
          <w:sz w:val="12"/>
        </w:rPr>
        <w:t>¶</w:t>
      </w:r>
      <w:r w:rsidRPr="00BD25BF">
        <w:rPr>
          <w:rFonts w:eastAsia="MS Mincho"/>
          <w:b/>
          <w:u w:val="single"/>
        </w:rPr>
        <w:t xml:space="preserve"> ecological crisis</w:t>
      </w:r>
      <w:r w:rsidRPr="00BD25BF">
        <w:rPr>
          <w:rFonts w:eastAsia="MS Mincho"/>
          <w:sz w:val="16"/>
        </w:rPr>
        <w:t xml:space="preserve">. </w:t>
      </w:r>
      <w:r w:rsidRPr="00BD25BF">
        <w:rPr>
          <w:rFonts w:eastAsia="MS Mincho"/>
          <w:b/>
          <w:u w:val="single"/>
        </w:rPr>
        <w:t>The combination makes an ever-growing ecological crisis an iron</w:t>
      </w:r>
      <w:r w:rsidRPr="00BD25BF">
        <w:rPr>
          <w:rFonts w:eastAsia="MS Mincho"/>
          <w:sz w:val="12"/>
        </w:rPr>
        <w:t>¶</w:t>
      </w:r>
      <w:r w:rsidRPr="00BD25BF">
        <w:rPr>
          <w:rFonts w:eastAsia="MS Mincho"/>
          <w:b/>
          <w:u w:val="single"/>
        </w:rPr>
        <w:t xml:space="preserve"> necessity so long as capital rules, no matter what measures are</w:t>
      </w:r>
      <w:r w:rsidRPr="00BD25BF">
        <w:rPr>
          <w:rFonts w:eastAsia="MS Mincho"/>
          <w:sz w:val="12"/>
        </w:rPr>
        <w:t>¶</w:t>
      </w:r>
      <w:r w:rsidRPr="00BD25BF">
        <w:rPr>
          <w:rFonts w:eastAsia="MS Mincho"/>
          <w:b/>
          <w:u w:val="single"/>
        </w:rPr>
        <w:t xml:space="preserve"> taken to tidy up one corner or another.</w:t>
      </w:r>
      <w:r w:rsidRPr="00BD25BF">
        <w:rPr>
          <w:rFonts w:eastAsia="MS Mincho"/>
          <w:sz w:val="12"/>
        </w:rPr>
        <w:t>¶</w:t>
      </w:r>
      <w:r w:rsidRPr="00BD25BF">
        <w:rPr>
          <w:rFonts w:eastAsia="MS Mincho"/>
          <w:sz w:val="16"/>
        </w:rPr>
        <w:t xml:space="preserve"> 39</w:t>
      </w:r>
      <w:r w:rsidRPr="00BD25BF">
        <w:rPr>
          <w:rFonts w:eastAsia="MS Mincho"/>
          <w:sz w:val="12"/>
        </w:rPr>
        <w:t>¶</w:t>
      </w:r>
      <w:r w:rsidRPr="00BD25BF">
        <w:rPr>
          <w:rFonts w:eastAsia="MS Mincho"/>
          <w:sz w:val="16"/>
        </w:rPr>
        <w:t xml:space="preserve"> Capital</w:t>
      </w:r>
      <w:r w:rsidRPr="00BD25BF">
        <w:rPr>
          <w:rFonts w:eastAsia="MS Mincho"/>
          <w:sz w:val="12"/>
        </w:rPr>
        <w:t>¶</w:t>
      </w:r>
      <w:r w:rsidRPr="00BD25BF">
        <w:rPr>
          <w:rFonts w:eastAsia="MS Mincho"/>
          <w:sz w:val="16"/>
        </w:rPr>
        <w:t xml:space="preserve"> We need to examine why we talk of capital as though it has a</w:t>
      </w:r>
      <w:r w:rsidRPr="00BD25BF">
        <w:rPr>
          <w:rFonts w:eastAsia="MS Mincho"/>
          <w:sz w:val="12"/>
        </w:rPr>
        <w:t>¶</w:t>
      </w:r>
      <w:r w:rsidRPr="00BD25BF">
        <w:rPr>
          <w:rFonts w:eastAsia="MS Mincho"/>
          <w:sz w:val="16"/>
        </w:rPr>
        <w:t xml:space="preserve"> life of its own, which rapidly surpasses its rational function and</w:t>
      </w:r>
      <w:r w:rsidRPr="00BD25BF">
        <w:rPr>
          <w:rFonts w:eastAsia="MS Mincho"/>
          <w:sz w:val="12"/>
        </w:rPr>
        <w:t>¶</w:t>
      </w:r>
      <w:r w:rsidRPr="00BD25BF">
        <w:rPr>
          <w:rFonts w:eastAsia="MS Mincho"/>
          <w:sz w:val="16"/>
        </w:rPr>
        <w:t xml:space="preserve"> consumes ecosystems in order to grow cancerously. </w:t>
      </w:r>
      <w:r w:rsidRPr="00BD25BF">
        <w:rPr>
          <w:rFonts w:eastAsia="MS Mincho"/>
          <w:b/>
          <w:u w:val="single"/>
        </w:rPr>
        <w:t>Capital is not</w:t>
      </w:r>
      <w:r w:rsidRPr="00BD25BF">
        <w:rPr>
          <w:rFonts w:eastAsia="MS Mincho"/>
          <w:sz w:val="12"/>
        </w:rPr>
        <w:t>¶</w:t>
      </w:r>
      <w:r w:rsidRPr="00BD25BF">
        <w:rPr>
          <w:rFonts w:eastAsia="MS Mincho"/>
          <w:sz w:val="16"/>
        </w:rPr>
        <w:t xml:space="preserve"> in itself </w:t>
      </w:r>
      <w:r w:rsidRPr="00BD25BF">
        <w:rPr>
          <w:rFonts w:eastAsia="MS Mincho"/>
          <w:b/>
          <w:u w:val="single"/>
        </w:rPr>
        <w:t>a living organism</w:t>
      </w:r>
      <w:r w:rsidRPr="00BD25BF">
        <w:rPr>
          <w:rFonts w:eastAsia="MS Mincho"/>
          <w:sz w:val="16"/>
        </w:rPr>
        <w:t xml:space="preserve">, needless to say. </w:t>
      </w:r>
      <w:r w:rsidRPr="00BD25BF">
        <w:rPr>
          <w:rFonts w:eastAsia="MS Mincho"/>
          <w:b/>
          <w:u w:val="single"/>
        </w:rPr>
        <w:t>It is</w:t>
      </w:r>
      <w:r w:rsidRPr="00BD25BF">
        <w:rPr>
          <w:rFonts w:eastAsia="MS Mincho"/>
          <w:sz w:val="16"/>
        </w:rPr>
        <w:t xml:space="preserve">, rather, </w:t>
      </w:r>
      <w:r w:rsidRPr="00BD25BF">
        <w:rPr>
          <w:rFonts w:eastAsia="MS Mincho"/>
          <w:b/>
          <w:u w:val="single"/>
        </w:rPr>
        <w:t>a kind of</w:t>
      </w:r>
      <w:r w:rsidRPr="00BD25BF">
        <w:rPr>
          <w:rFonts w:eastAsia="MS Mincho"/>
          <w:sz w:val="12"/>
        </w:rPr>
        <w:t>¶</w:t>
      </w:r>
      <w:r w:rsidRPr="00BD25BF">
        <w:rPr>
          <w:rFonts w:eastAsia="MS Mincho"/>
          <w:b/>
          <w:u w:val="single"/>
        </w:rPr>
        <w:t xml:space="preserve"> relationship like that set up by a cancer-causing virus that invades</w:t>
      </w:r>
      <w:r w:rsidRPr="00BD25BF">
        <w:rPr>
          <w:rFonts w:eastAsia="MS Mincho"/>
          <w:sz w:val="12"/>
        </w:rPr>
        <w:t>¶</w:t>
      </w:r>
      <w:r w:rsidRPr="00BD25BF">
        <w:rPr>
          <w:rFonts w:eastAsia="MS Mincho"/>
          <w:b/>
          <w:u w:val="single"/>
        </w:rPr>
        <w:t xml:space="preserve"> living human beings, forces them to violate ecological integrity</w:t>
      </w:r>
      <w:proofErr w:type="gramStart"/>
      <w:r w:rsidRPr="00BD25BF">
        <w:rPr>
          <w:rFonts w:eastAsia="MS Mincho"/>
          <w:b/>
          <w:u w:val="single"/>
        </w:rPr>
        <w:t>,</w:t>
      </w:r>
      <w:r w:rsidRPr="00BD25BF">
        <w:rPr>
          <w:rFonts w:eastAsia="MS Mincho"/>
          <w:sz w:val="12"/>
        </w:rPr>
        <w:t>¶</w:t>
      </w:r>
      <w:proofErr w:type="gramEnd"/>
      <w:r w:rsidRPr="00BD25BF">
        <w:rPr>
          <w:rFonts w:eastAsia="MS Mincho"/>
          <w:b/>
          <w:u w:val="single"/>
        </w:rPr>
        <w:t xml:space="preserve"> sets up self-replicating structures, and polarizes the giant force</w:t>
      </w:r>
      <w:r w:rsidRPr="00BD25BF">
        <w:rPr>
          <w:rFonts w:eastAsia="MS Mincho"/>
          <w:sz w:val="12"/>
        </w:rPr>
        <w:t>¶</w:t>
      </w:r>
      <w:r w:rsidRPr="00BD25BF">
        <w:rPr>
          <w:rFonts w:eastAsia="MS Mincho"/>
          <w:b/>
          <w:u w:val="single"/>
        </w:rPr>
        <w:t xml:space="preserve"> field. It is humanity living as capital, people who become capital’s</w:t>
      </w:r>
      <w:r w:rsidRPr="00BD25BF">
        <w:rPr>
          <w:rFonts w:eastAsia="MS Mincho"/>
          <w:sz w:val="12"/>
        </w:rPr>
        <w:t>¶</w:t>
      </w:r>
      <w:r w:rsidRPr="00BD25BF">
        <w:rPr>
          <w:rFonts w:eastAsia="MS Mincho"/>
          <w:b/>
          <w:u w:val="single"/>
        </w:rPr>
        <w:t xml:space="preserve"> personifications, that destroys ecosystems</w:t>
      </w:r>
    </w:p>
    <w:p w:rsidR="0070361C" w:rsidRPr="00B6504C" w:rsidRDefault="0070361C" w:rsidP="0070361C">
      <w:pPr>
        <w:keepNext/>
        <w:keepLines/>
        <w:spacing w:before="200"/>
        <w:outlineLvl w:val="3"/>
        <w:rPr>
          <w:rFonts w:eastAsia="MS Gothic" w:cs="Times New Roman"/>
          <w:b/>
          <w:bCs/>
          <w:iCs/>
          <w:sz w:val="26"/>
        </w:rPr>
      </w:pPr>
      <w:r w:rsidRPr="00B6504C">
        <w:rPr>
          <w:rFonts w:eastAsia="MS Gothic" w:cs="Times New Roman"/>
          <w:b/>
          <w:bCs/>
          <w:iCs/>
          <w:sz w:val="26"/>
        </w:rPr>
        <w:t xml:space="preserve">Capitalist rationality inevitably collapses the eco system – we need an </w:t>
      </w:r>
      <w:proofErr w:type="spellStart"/>
      <w:r w:rsidRPr="00B6504C">
        <w:rPr>
          <w:rFonts w:eastAsia="MS Gothic" w:cs="Times New Roman"/>
          <w:b/>
          <w:bCs/>
          <w:iCs/>
          <w:sz w:val="26"/>
        </w:rPr>
        <w:t>eco socialist</w:t>
      </w:r>
      <w:proofErr w:type="spellEnd"/>
      <w:r w:rsidRPr="00B6504C">
        <w:rPr>
          <w:rFonts w:eastAsia="MS Gothic" w:cs="Times New Roman"/>
          <w:b/>
          <w:bCs/>
          <w:iCs/>
          <w:sz w:val="26"/>
        </w:rPr>
        <w:t xml:space="preserve"> alternative</w:t>
      </w:r>
    </w:p>
    <w:p w:rsidR="0070361C" w:rsidRPr="00B6504C" w:rsidRDefault="0070361C" w:rsidP="0070361C">
      <w:pPr>
        <w:rPr>
          <w:rFonts w:eastAsia="Calibri"/>
          <w:sz w:val="16"/>
          <w:szCs w:val="16"/>
        </w:rPr>
      </w:pPr>
      <w:r w:rsidRPr="00B6504C">
        <w:rPr>
          <w:rFonts w:eastAsia="Calibri"/>
          <w:sz w:val="16"/>
          <w:szCs w:val="16"/>
        </w:rPr>
        <w:t xml:space="preserve">Michael </w:t>
      </w:r>
      <w:r w:rsidRPr="00B6504C">
        <w:rPr>
          <w:rFonts w:eastAsia="Calibri"/>
          <w:b/>
          <w:bCs/>
          <w:sz w:val="26"/>
        </w:rPr>
        <w:t>Lowy</w:t>
      </w:r>
      <w:r w:rsidRPr="00B6504C">
        <w:rPr>
          <w:rFonts w:eastAsia="Calibri"/>
          <w:sz w:val="16"/>
          <w:szCs w:val="16"/>
        </w:rPr>
        <w:t xml:space="preserve"> </w:t>
      </w:r>
      <w:r w:rsidRPr="00B6504C">
        <w:rPr>
          <w:rFonts w:eastAsia="Calibri"/>
          <w:b/>
          <w:bCs/>
          <w:sz w:val="26"/>
        </w:rPr>
        <w:t>2005</w:t>
      </w:r>
      <w:r w:rsidRPr="00B6504C">
        <w:rPr>
          <w:rFonts w:eastAsia="Calibri"/>
          <w:sz w:val="16"/>
          <w:szCs w:val="16"/>
        </w:rPr>
        <w:t xml:space="preserve"> CAPITALISM NATURE SOCIALISM VOLUME 16 NUMBER2 (JUNE)</w:t>
      </w:r>
    </w:p>
    <w:p w:rsidR="0070361C" w:rsidRPr="00B6504C" w:rsidRDefault="00B02E9C" w:rsidP="0070361C">
      <w:pPr>
        <w:rPr>
          <w:rFonts w:eastAsia="Calibri"/>
          <w:sz w:val="16"/>
          <w:szCs w:val="16"/>
        </w:rPr>
      </w:pPr>
      <w:hyperlink r:id="rId36" w:history="1">
        <w:r w:rsidR="0070361C" w:rsidRPr="00B6504C">
          <w:rPr>
            <w:rFonts w:eastAsia="Calibri"/>
            <w:sz w:val="16"/>
            <w:szCs w:val="16"/>
          </w:rPr>
          <w:t>http://www.havenscenter.org/files/Ecosocialism.CNS.final.version.pdf</w:t>
        </w:r>
      </w:hyperlink>
    </w:p>
    <w:p w:rsidR="0070361C" w:rsidRPr="00B6504C" w:rsidRDefault="0070361C" w:rsidP="0070361C">
      <w:pPr>
        <w:rPr>
          <w:rFonts w:eastAsia="Calibri"/>
          <w:b/>
          <w:bCs/>
          <w:u w:val="single"/>
        </w:rPr>
      </w:pPr>
    </w:p>
    <w:p w:rsidR="0070361C" w:rsidRPr="00B6504C" w:rsidRDefault="0070361C" w:rsidP="0070361C">
      <w:pPr>
        <w:rPr>
          <w:rFonts w:eastAsia="Calibri"/>
          <w:b/>
          <w:bCs/>
          <w:u w:val="single"/>
        </w:rPr>
      </w:pPr>
      <w:r w:rsidRPr="00B6504C">
        <w:rPr>
          <w:rFonts w:eastAsia="Calibri"/>
          <w:b/>
          <w:bCs/>
          <w:u w:val="single"/>
        </w:rPr>
        <w:t>Rationality limited by the capitalist market, with its short-sighted calculation of profit and loss, stands in intrinsic contradiction to ecological rationality,</w:t>
      </w:r>
      <w:r w:rsidRPr="00B6504C">
        <w:rPr>
          <w:rFonts w:eastAsia="Calibri"/>
          <w:sz w:val="16"/>
          <w:szCs w:val="16"/>
        </w:rPr>
        <w:t xml:space="preserve"> which takes into account the length of natural cycles. </w:t>
      </w:r>
      <w:r w:rsidRPr="00B6504C">
        <w:rPr>
          <w:rFonts w:eastAsia="Calibri"/>
          <w:b/>
          <w:bCs/>
          <w:u w:val="single"/>
        </w:rPr>
        <w:t xml:space="preserve">It is not a matter of </w:t>
      </w:r>
      <w:proofErr w:type="spellStart"/>
      <w:r w:rsidRPr="00B6504C">
        <w:rPr>
          <w:rFonts w:eastAsia="Calibri"/>
          <w:b/>
          <w:bCs/>
          <w:u w:val="single"/>
        </w:rPr>
        <w:t>contrasting“bad</w:t>
      </w:r>
      <w:proofErr w:type="spellEnd"/>
      <w:r w:rsidRPr="00B6504C">
        <w:rPr>
          <w:rFonts w:eastAsia="Calibri"/>
          <w:b/>
          <w:bCs/>
          <w:u w:val="single"/>
        </w:rPr>
        <w:t xml:space="preserve">” </w:t>
      </w:r>
      <w:proofErr w:type="spellStart"/>
      <w:r w:rsidRPr="00B6504C">
        <w:rPr>
          <w:rFonts w:eastAsia="Calibri"/>
          <w:b/>
          <w:bCs/>
          <w:u w:val="single"/>
        </w:rPr>
        <w:t>ecocidal</w:t>
      </w:r>
      <w:proofErr w:type="spellEnd"/>
      <w:r w:rsidRPr="00B6504C">
        <w:rPr>
          <w:rFonts w:eastAsia="Calibri"/>
          <w:b/>
          <w:bCs/>
          <w:u w:val="single"/>
        </w:rPr>
        <w:t xml:space="preserve"> capitalists to “good” green capitalists; it is the system itself, based on ruthless competition, the demands of profitability, and the race for rapid profit, which is the destroyer of nature’s balance. Would-be green capitalism is nothing but a publicity stunt</w:t>
      </w:r>
      <w:r w:rsidRPr="00B6504C">
        <w:rPr>
          <w:rFonts w:eastAsia="Calibri"/>
          <w:sz w:val="16"/>
          <w:szCs w:val="16"/>
        </w:rPr>
        <w:t>, a label for the purpose of selling a commodity, or—in the best of cases—</w:t>
      </w:r>
      <w:r w:rsidRPr="00B6504C">
        <w:rPr>
          <w:rFonts w:eastAsia="Calibri"/>
          <w:b/>
          <w:bCs/>
          <w:u w:val="single"/>
        </w:rPr>
        <w:t xml:space="preserve">a local initiative equivalent to a drop of water on the arid soil of the capitalist desert.  Against commodity fetishism and the reified </w:t>
      </w:r>
      <w:proofErr w:type="spellStart"/>
      <w:r w:rsidRPr="00B6504C">
        <w:rPr>
          <w:rFonts w:eastAsia="Calibri"/>
          <w:b/>
          <w:bCs/>
          <w:u w:val="single"/>
        </w:rPr>
        <w:t>autonomisation</w:t>
      </w:r>
      <w:proofErr w:type="spellEnd"/>
      <w:r w:rsidRPr="00B6504C">
        <w:rPr>
          <w:rFonts w:eastAsia="Calibri"/>
          <w:b/>
          <w:bCs/>
          <w:u w:val="single"/>
        </w:rPr>
        <w:t xml:space="preserve"> of the economy brought about by neoliberalism, the challenge of the future for </w:t>
      </w:r>
      <w:proofErr w:type="spellStart"/>
      <w:r w:rsidRPr="00B6504C">
        <w:rPr>
          <w:rFonts w:eastAsia="Calibri"/>
          <w:b/>
          <w:bCs/>
          <w:u w:val="single"/>
        </w:rPr>
        <w:t>ecosocialists</w:t>
      </w:r>
      <w:proofErr w:type="spellEnd"/>
      <w:r w:rsidRPr="00B6504C">
        <w:rPr>
          <w:rFonts w:eastAsia="Calibri"/>
          <w:b/>
          <w:bCs/>
          <w:u w:val="single"/>
        </w:rPr>
        <w:t xml:space="preserve"> is the realization of a “moral economy</w:t>
      </w:r>
      <w:r w:rsidRPr="00B6504C">
        <w:rPr>
          <w:rFonts w:eastAsia="Calibri"/>
          <w:sz w:val="16"/>
          <w:szCs w:val="16"/>
        </w:rPr>
        <w:t xml:space="preserve">.” </w:t>
      </w:r>
      <w:r w:rsidRPr="00B6504C">
        <w:rPr>
          <w:rFonts w:eastAsia="Calibri"/>
          <w:b/>
          <w:bCs/>
          <w:u w:val="single"/>
        </w:rPr>
        <w:t xml:space="preserve">This moral </w:t>
      </w:r>
      <w:r w:rsidRPr="00B6504C">
        <w:rPr>
          <w:rFonts w:eastAsia="Calibri"/>
          <w:b/>
          <w:bCs/>
          <w:u w:val="single"/>
        </w:rPr>
        <w:lastRenderedPageBreak/>
        <w:t>economy must exist in</w:t>
      </w:r>
      <w:r w:rsidRPr="00B6504C">
        <w:rPr>
          <w:rFonts w:eastAsia="Calibri"/>
          <w:sz w:val="16"/>
          <w:szCs w:val="16"/>
        </w:rPr>
        <w:t xml:space="preserve"> the sense in which E. P. Thompson used this term, that is, </w:t>
      </w:r>
      <w:r w:rsidRPr="00B6504C">
        <w:rPr>
          <w:rFonts w:eastAsia="Calibri"/>
          <w:b/>
          <w:bCs/>
          <w:u w:val="single"/>
        </w:rPr>
        <w:t>an economic policy founded on non-monetary and extra-economic criteria, In other words, it must reintegrate the economic into the ecological, the social, and the political.</w:t>
      </w:r>
    </w:p>
    <w:p w:rsidR="0070361C" w:rsidRPr="00B6504C" w:rsidRDefault="0070361C" w:rsidP="0070361C"/>
    <w:p w:rsidR="0070361C" w:rsidRDefault="0070361C" w:rsidP="0070361C">
      <w:pPr>
        <w:pStyle w:val="Heading2"/>
      </w:pPr>
      <w:bookmarkStart w:id="37" w:name="_Toc392944473"/>
      <w:r>
        <w:lastRenderedPageBreak/>
        <w:t>Extinction</w:t>
      </w:r>
      <w:bookmarkEnd w:id="37"/>
    </w:p>
    <w:p w:rsidR="0070361C" w:rsidRPr="00BD25BF" w:rsidRDefault="0070361C" w:rsidP="0070361C">
      <w:pPr>
        <w:keepNext/>
        <w:keepLines/>
        <w:spacing w:before="200"/>
        <w:outlineLvl w:val="3"/>
        <w:rPr>
          <w:rFonts w:eastAsia="MS Gothic"/>
          <w:b/>
          <w:bCs/>
          <w:iCs/>
          <w:sz w:val="26"/>
        </w:rPr>
      </w:pPr>
      <w:r w:rsidRPr="00BD25BF">
        <w:rPr>
          <w:rFonts w:eastAsia="MS Gothic"/>
          <w:b/>
          <w:bCs/>
          <w:iCs/>
          <w:sz w:val="26"/>
        </w:rPr>
        <w:t xml:space="preserve">Capitalism causes total extinction </w:t>
      </w:r>
    </w:p>
    <w:p w:rsidR="0070361C" w:rsidRPr="00BD25BF" w:rsidRDefault="0070361C" w:rsidP="0070361C">
      <w:pPr>
        <w:rPr>
          <w:rFonts w:eastAsia="MS Mincho"/>
          <w:b/>
          <w:bCs/>
          <w:sz w:val="26"/>
        </w:rPr>
      </w:pPr>
      <w:r w:rsidRPr="00BD25BF">
        <w:rPr>
          <w:rFonts w:eastAsia="MS Mincho"/>
          <w:b/>
          <w:sz w:val="26"/>
        </w:rPr>
        <w:t xml:space="preserve">Moser in 3 </w:t>
      </w:r>
      <w:r w:rsidRPr="00BD25BF">
        <w:rPr>
          <w:rFonts w:eastAsia="MS Mincho"/>
          <w:sz w:val="16"/>
        </w:rPr>
        <w:t xml:space="preserve">[Susanne C. Ph.D. Institute for the Study of Society and Environment National Center for Atmospheric Research, “Can </w:t>
      </w:r>
      <w:proofErr w:type="gramStart"/>
      <w:r w:rsidRPr="00BD25BF">
        <w:rPr>
          <w:rFonts w:eastAsia="MS Mincho"/>
          <w:sz w:val="16"/>
        </w:rPr>
        <w:t>The</w:t>
      </w:r>
      <w:proofErr w:type="gramEnd"/>
      <w:r w:rsidRPr="00BD25BF">
        <w:rPr>
          <w:rFonts w:eastAsia="MS Mincho"/>
          <w:sz w:val="16"/>
        </w:rPr>
        <w:t xml:space="preserve"> Leopard Change Its Spots?” Global Environmental Politics, Volume 3, Number 3, August 2003,</w:t>
      </w:r>
      <w:r w:rsidRPr="00BD25BF">
        <w:rPr>
          <w:rFonts w:eastAsia="MS Mincho"/>
          <w:sz w:val="12"/>
        </w:rPr>
        <w:t>¶</w:t>
      </w:r>
      <w:r w:rsidRPr="00BD25BF">
        <w:rPr>
          <w:rFonts w:eastAsia="MS Mincho"/>
          <w:sz w:val="16"/>
        </w:rPr>
        <w:t xml:space="preserve"> pp. 118-120 (Article), The MIT Press, MUSE,   IT//PIRATE]</w:t>
      </w:r>
    </w:p>
    <w:p w:rsidR="0070361C" w:rsidRPr="00BD25BF" w:rsidRDefault="0070361C" w:rsidP="0070361C">
      <w:pPr>
        <w:rPr>
          <w:rFonts w:eastAsia="MS Mincho"/>
          <w:sz w:val="16"/>
        </w:rPr>
      </w:pPr>
      <w:r w:rsidRPr="00BD25BF">
        <w:rPr>
          <w:rFonts w:eastAsia="MS Mincho"/>
          <w:sz w:val="16"/>
        </w:rPr>
        <w:t xml:space="preserve">The book’s fundamental argument is as follows: </w:t>
      </w:r>
      <w:r w:rsidRPr="00BD25BF">
        <w:rPr>
          <w:rFonts w:eastAsia="MS Mincho"/>
          <w:b/>
          <w:u w:val="single"/>
        </w:rPr>
        <w:t>There is a growing</w:t>
      </w:r>
      <w:r w:rsidRPr="00BD25BF">
        <w:rPr>
          <w:rFonts w:eastAsia="MS Mincho"/>
          <w:sz w:val="12"/>
        </w:rPr>
        <w:t>¶</w:t>
      </w:r>
      <w:r w:rsidRPr="00BD25BF">
        <w:rPr>
          <w:rFonts w:eastAsia="MS Mincho"/>
          <w:b/>
          <w:u w:val="single"/>
        </w:rPr>
        <w:t xml:space="preserve"> amount of evidence for an accelerating deterioration of the Earth’s ecology</w:t>
      </w:r>
      <w:r w:rsidRPr="00BD25BF">
        <w:rPr>
          <w:rFonts w:eastAsia="MS Mincho"/>
          <w:sz w:val="16"/>
        </w:rPr>
        <w:t>.</w:t>
      </w:r>
      <w:r w:rsidRPr="00BD25BF">
        <w:rPr>
          <w:rFonts w:eastAsia="MS Mincho"/>
          <w:sz w:val="12"/>
        </w:rPr>
        <w:t>¶</w:t>
      </w:r>
      <w:r w:rsidRPr="00BD25BF">
        <w:rPr>
          <w:rFonts w:eastAsia="MS Mincho"/>
          <w:sz w:val="16"/>
        </w:rPr>
        <w:t xml:space="preserve"> </w:t>
      </w:r>
      <w:proofErr w:type="gramStart"/>
      <w:r w:rsidRPr="00BD25BF">
        <w:rPr>
          <w:rFonts w:eastAsia="MS Mincho"/>
          <w:b/>
          <w:u w:val="single"/>
        </w:rPr>
        <w:t>These</w:t>
      </w:r>
      <w:proofErr w:type="gramEnd"/>
      <w:r w:rsidRPr="00BD25BF">
        <w:rPr>
          <w:rFonts w:eastAsia="MS Mincho"/>
          <w:sz w:val="16"/>
        </w:rPr>
        <w:t xml:space="preserve"> deleterious </w:t>
      </w:r>
      <w:r w:rsidRPr="00BD25BF">
        <w:rPr>
          <w:rFonts w:eastAsia="MS Mincho"/>
          <w:b/>
          <w:u w:val="single"/>
        </w:rPr>
        <w:t>changes are reaching global proportions and</w:t>
      </w:r>
      <w:r w:rsidRPr="00BD25BF">
        <w:rPr>
          <w:rFonts w:eastAsia="MS Mincho"/>
          <w:sz w:val="16"/>
        </w:rPr>
        <w:t xml:space="preserve"> are likely to </w:t>
      </w:r>
      <w:r w:rsidRPr="00BD25BF">
        <w:rPr>
          <w:rFonts w:eastAsia="MS Mincho"/>
          <w:b/>
          <w:u w:val="single"/>
        </w:rPr>
        <w:t>undermine</w:t>
      </w:r>
      <w:r w:rsidRPr="00BD25BF">
        <w:rPr>
          <w:rFonts w:eastAsia="MS Mincho"/>
          <w:sz w:val="12"/>
        </w:rPr>
        <w:t>¶</w:t>
      </w:r>
      <w:r w:rsidRPr="00BD25BF">
        <w:rPr>
          <w:rFonts w:eastAsia="MS Mincho"/>
          <w:b/>
          <w:u w:val="single"/>
        </w:rPr>
        <w:t xml:space="preserve"> the integrity of ecosystems and thus the very basis of life on Earth.</w:t>
      </w:r>
      <w:r w:rsidRPr="00BD25BF">
        <w:rPr>
          <w:rFonts w:eastAsia="MS Mincho"/>
          <w:sz w:val="16"/>
        </w:rPr>
        <w:t xml:space="preserve"> </w:t>
      </w:r>
      <w:r w:rsidRPr="00BD25BF">
        <w:rPr>
          <w:rFonts w:eastAsia="MS Mincho"/>
          <w:b/>
          <w:u w:val="single"/>
        </w:rPr>
        <w:t>The</w:t>
      </w:r>
      <w:r w:rsidRPr="00BD25BF">
        <w:rPr>
          <w:rFonts w:eastAsia="MS Mincho"/>
          <w:sz w:val="12"/>
        </w:rPr>
        <w:t>¶</w:t>
      </w:r>
      <w:r w:rsidRPr="00BD25BF">
        <w:rPr>
          <w:rFonts w:eastAsia="MS Mincho"/>
          <w:sz w:val="16"/>
        </w:rPr>
        <w:t xml:space="preserve"> ultimate underlying </w:t>
      </w:r>
      <w:r w:rsidRPr="00BD25BF">
        <w:rPr>
          <w:rFonts w:eastAsia="MS Mincho"/>
          <w:b/>
          <w:u w:val="single"/>
        </w:rPr>
        <w:t xml:space="preserve">cause for this </w:t>
      </w:r>
      <w:proofErr w:type="spellStart"/>
      <w:r w:rsidRPr="00BD25BF">
        <w:rPr>
          <w:rFonts w:eastAsia="MS Mincho"/>
          <w:b/>
          <w:u w:val="single"/>
        </w:rPr>
        <w:t>ecodestruction</w:t>
      </w:r>
      <w:proofErr w:type="spellEnd"/>
      <w:r w:rsidRPr="00BD25BF">
        <w:rPr>
          <w:rFonts w:eastAsia="MS Mincho"/>
          <w:b/>
          <w:u w:val="single"/>
        </w:rPr>
        <w:t xml:space="preserve"> is the now solely remaining</w:t>
      </w:r>
      <w:r w:rsidRPr="00BD25BF">
        <w:rPr>
          <w:rFonts w:eastAsia="MS Mincho"/>
          <w:sz w:val="12"/>
        </w:rPr>
        <w:t>¶</w:t>
      </w:r>
      <w:r w:rsidRPr="00BD25BF">
        <w:rPr>
          <w:rFonts w:eastAsia="MS Mincho"/>
          <w:b/>
          <w:u w:val="single"/>
        </w:rPr>
        <w:t xml:space="preserve"> economic system—capitalism—whose nature and goal is to grow and expand</w:t>
      </w:r>
      <w:r w:rsidRPr="00BD25BF">
        <w:rPr>
          <w:rFonts w:eastAsia="MS Mincho"/>
          <w:sz w:val="12"/>
        </w:rPr>
        <w:t>¶</w:t>
      </w:r>
      <w:r w:rsidRPr="00BD25BF">
        <w:rPr>
          <w:rFonts w:eastAsia="MS Mincho"/>
          <w:b/>
          <w:u w:val="single"/>
        </w:rPr>
        <w:t xml:space="preserve"> ad infinitum</w:t>
      </w:r>
      <w:r w:rsidRPr="00BD25BF">
        <w:rPr>
          <w:rFonts w:eastAsia="MS Mincho"/>
          <w:sz w:val="16"/>
        </w:rPr>
        <w:t xml:space="preserve">. Given </w:t>
      </w:r>
      <w:r w:rsidRPr="00BD25BF">
        <w:rPr>
          <w:rFonts w:eastAsia="MS Mincho"/>
          <w:b/>
          <w:u w:val="single"/>
        </w:rPr>
        <w:t>this “cancerous” nature of the capitalist logic</w:t>
      </w:r>
      <w:r w:rsidRPr="00BD25BF">
        <w:rPr>
          <w:rFonts w:eastAsia="MS Mincho"/>
          <w:sz w:val="16"/>
        </w:rPr>
        <w:t>—carried out</w:t>
      </w:r>
      <w:r w:rsidRPr="00BD25BF">
        <w:rPr>
          <w:rFonts w:eastAsia="MS Mincho"/>
          <w:sz w:val="12"/>
        </w:rPr>
        <w:t>¶</w:t>
      </w:r>
      <w:r w:rsidRPr="00BD25BF">
        <w:rPr>
          <w:rFonts w:eastAsia="MS Mincho"/>
          <w:sz w:val="16"/>
        </w:rPr>
        <w:t xml:space="preserve"> on the backs of workers turned into commodity—the system is fundamentally</w:t>
      </w:r>
      <w:r w:rsidRPr="00BD25BF">
        <w:rPr>
          <w:rFonts w:eastAsia="MS Mincho"/>
          <w:sz w:val="12"/>
        </w:rPr>
        <w:t>¶</w:t>
      </w:r>
      <w:r w:rsidRPr="00BD25BF">
        <w:rPr>
          <w:rFonts w:eastAsia="MS Mincho"/>
          <w:sz w:val="16"/>
        </w:rPr>
        <w:t xml:space="preserve"> non-</w:t>
      </w:r>
      <w:proofErr w:type="spellStart"/>
      <w:r w:rsidRPr="00BD25BF">
        <w:rPr>
          <w:rFonts w:eastAsia="MS Mincho"/>
          <w:sz w:val="16"/>
        </w:rPr>
        <w:t>reformable</w:t>
      </w:r>
      <w:proofErr w:type="spellEnd"/>
      <w:r w:rsidRPr="00BD25BF">
        <w:rPr>
          <w:rFonts w:eastAsia="MS Mincho"/>
          <w:sz w:val="16"/>
        </w:rPr>
        <w:t xml:space="preserve"> and </w:t>
      </w:r>
      <w:r w:rsidRPr="00BD25BF">
        <w:rPr>
          <w:rFonts w:eastAsia="MS Mincho"/>
          <w:b/>
          <w:u w:val="single"/>
        </w:rPr>
        <w:t>must be replaced if an ecologically viable foundation and</w:t>
      </w:r>
      <w:r w:rsidRPr="00BD25BF">
        <w:rPr>
          <w:rFonts w:eastAsia="MS Mincho"/>
          <w:sz w:val="12"/>
        </w:rPr>
        <w:t>¶</w:t>
      </w:r>
      <w:r w:rsidRPr="00BD25BF">
        <w:rPr>
          <w:rFonts w:eastAsia="MS Mincho"/>
          <w:b/>
          <w:u w:val="single"/>
        </w:rPr>
        <w:t xml:space="preserve"> human life with dignity is to be regained. </w:t>
      </w:r>
      <w:r w:rsidRPr="00BD25BF">
        <w:rPr>
          <w:rFonts w:eastAsia="MS Mincho"/>
          <w:sz w:val="16"/>
        </w:rPr>
        <w:t>The alternative is an essentially socialist</w:t>
      </w:r>
      <w:r w:rsidRPr="00BD25BF">
        <w:rPr>
          <w:rFonts w:eastAsia="MS Mincho"/>
          <w:sz w:val="12"/>
        </w:rPr>
        <w:t>¶</w:t>
      </w:r>
      <w:r w:rsidRPr="00BD25BF">
        <w:rPr>
          <w:rFonts w:eastAsia="MS Mincho"/>
          <w:sz w:val="16"/>
        </w:rPr>
        <w:t xml:space="preserve"> society, whose members practice radical democracy, and value—above all—</w:t>
      </w:r>
      <w:r w:rsidRPr="00BD25BF">
        <w:rPr>
          <w:rFonts w:eastAsia="MS Mincho"/>
          <w:sz w:val="12"/>
        </w:rPr>
        <w:t>¶</w:t>
      </w:r>
      <w:r w:rsidRPr="00BD25BF">
        <w:rPr>
          <w:rFonts w:eastAsia="MS Mincho"/>
          <w:sz w:val="16"/>
        </w:rPr>
        <w:t xml:space="preserve"> integrity of the ecological life world.</w:t>
      </w:r>
    </w:p>
    <w:p w:rsidR="0070361C" w:rsidRDefault="0070361C" w:rsidP="0070361C"/>
    <w:p w:rsidR="0070361C" w:rsidRDefault="0070361C" w:rsidP="0070361C">
      <w:pPr>
        <w:rPr>
          <w:rFonts w:eastAsia="MS Mincho"/>
          <w:sz w:val="16"/>
        </w:rPr>
      </w:pPr>
    </w:p>
    <w:p w:rsidR="0070361C" w:rsidRPr="00AB2A4F" w:rsidRDefault="0070361C" w:rsidP="0070361C">
      <w:pPr>
        <w:keepNext/>
        <w:keepLines/>
        <w:spacing w:before="200"/>
        <w:outlineLvl w:val="3"/>
        <w:rPr>
          <w:rFonts w:eastAsia="MS Gothic"/>
          <w:b/>
          <w:bCs/>
          <w:iCs/>
          <w:sz w:val="26"/>
        </w:rPr>
      </w:pPr>
      <w:r w:rsidRPr="00AB2A4F">
        <w:rPr>
          <w:rFonts w:eastAsia="MS Gothic"/>
          <w:b/>
          <w:bCs/>
          <w:iCs/>
          <w:sz w:val="26"/>
        </w:rPr>
        <w:t>Capital turns and outweighs all other impacts – life without capital is possible and it’s the only way to survive</w:t>
      </w:r>
    </w:p>
    <w:p w:rsidR="0070361C" w:rsidRPr="00AB2A4F" w:rsidRDefault="0070361C" w:rsidP="0070361C">
      <w:pPr>
        <w:rPr>
          <w:rFonts w:eastAsia="MS Mincho"/>
          <w:b/>
          <w:sz w:val="26"/>
        </w:rPr>
      </w:pPr>
      <w:proofErr w:type="spellStart"/>
      <w:r w:rsidRPr="00AB2A4F">
        <w:rPr>
          <w:rFonts w:eastAsia="MS Mincho"/>
          <w:b/>
          <w:sz w:val="26"/>
        </w:rPr>
        <w:t>Kovel</w:t>
      </w:r>
      <w:proofErr w:type="spellEnd"/>
      <w:r w:rsidRPr="00AB2A4F">
        <w:rPr>
          <w:rFonts w:eastAsia="MS Mincho"/>
          <w:b/>
          <w:sz w:val="26"/>
        </w:rPr>
        <w:t xml:space="preserve"> and Lowy in 1 </w:t>
      </w:r>
    </w:p>
    <w:p w:rsidR="0070361C" w:rsidRPr="00AB2A4F" w:rsidRDefault="0070361C" w:rsidP="0070361C">
      <w:pPr>
        <w:rPr>
          <w:rFonts w:eastAsia="MS Mincho"/>
          <w:sz w:val="16"/>
        </w:rPr>
      </w:pPr>
      <w:r w:rsidRPr="00AB2A4F">
        <w:rPr>
          <w:rFonts w:eastAsia="MS Mincho"/>
          <w:u w:val="single"/>
        </w:rPr>
        <w:t>[</w:t>
      </w:r>
      <w:r w:rsidRPr="00AB2A4F">
        <w:rPr>
          <w:rFonts w:eastAsia="MS Mincho"/>
          <w:sz w:val="16"/>
        </w:rPr>
        <w:t>Joel an American politician, academic, writer, and eco-socialist, Michael is an emeritus Research Director at the National Center for</w:t>
      </w:r>
      <w:r w:rsidRPr="00AB2A4F">
        <w:rPr>
          <w:rFonts w:eastAsia="MS Mincho"/>
          <w:sz w:val="12"/>
        </w:rPr>
        <w:t>¶</w:t>
      </w:r>
      <w:r w:rsidRPr="00AB2A4F">
        <w:rPr>
          <w:rFonts w:eastAsia="MS Mincho"/>
          <w:sz w:val="16"/>
        </w:rPr>
        <w:t xml:space="preserve"> Scientific Research (CNRS) and lectures at the </w:t>
      </w:r>
      <w:proofErr w:type="spellStart"/>
      <w:r w:rsidRPr="00AB2A4F">
        <w:rPr>
          <w:rFonts w:eastAsia="MS Mincho"/>
          <w:sz w:val="16"/>
        </w:rPr>
        <w:t>Ecole</w:t>
      </w:r>
      <w:proofErr w:type="spellEnd"/>
      <w:r w:rsidRPr="00AB2A4F">
        <w:rPr>
          <w:rFonts w:eastAsia="MS Mincho"/>
          <w:sz w:val="16"/>
        </w:rPr>
        <w:t xml:space="preserve"> des </w:t>
      </w:r>
      <w:proofErr w:type="spellStart"/>
      <w:r w:rsidRPr="00AB2A4F">
        <w:rPr>
          <w:rFonts w:eastAsia="MS Mincho"/>
          <w:sz w:val="16"/>
        </w:rPr>
        <w:t>Hautes</w:t>
      </w:r>
      <w:proofErr w:type="spellEnd"/>
      <w:r w:rsidRPr="00AB2A4F">
        <w:rPr>
          <w:rFonts w:eastAsia="MS Mincho"/>
          <w:sz w:val="16"/>
        </w:rPr>
        <w:t xml:space="preserve"> Etudes</w:t>
      </w:r>
      <w:r w:rsidRPr="00AB2A4F">
        <w:rPr>
          <w:rFonts w:eastAsia="MS Mincho"/>
          <w:sz w:val="12"/>
        </w:rPr>
        <w:t>¶</w:t>
      </w:r>
      <w:r w:rsidRPr="00AB2A4F">
        <w:rPr>
          <w:rFonts w:eastAsia="MS Mincho"/>
          <w:sz w:val="16"/>
        </w:rPr>
        <w:t xml:space="preserve"> en Sciences in Paris, “An </w:t>
      </w:r>
      <w:proofErr w:type="spellStart"/>
      <w:r w:rsidRPr="00AB2A4F">
        <w:rPr>
          <w:rFonts w:eastAsia="MS Mincho"/>
          <w:sz w:val="16"/>
        </w:rPr>
        <w:t>Ecosocialist</w:t>
      </w:r>
      <w:proofErr w:type="spellEnd"/>
      <w:r w:rsidRPr="00AB2A4F">
        <w:rPr>
          <w:rFonts w:eastAsia="MS Mincho"/>
          <w:sz w:val="16"/>
        </w:rPr>
        <w:t xml:space="preserve"> Manifesto,” </w:t>
      </w:r>
      <w:hyperlink r:id="rId37" w:history="1">
        <w:r w:rsidRPr="00AB2A4F">
          <w:rPr>
            <w:rFonts w:eastAsia="MS Mincho"/>
            <w:color w:val="0000FF"/>
            <w:sz w:val="16"/>
            <w:u w:val="single"/>
          </w:rPr>
          <w:t>http://www.iefd.org/manifestos/ecosocialist_manifesto.php</w:t>
        </w:r>
      </w:hyperlink>
      <w:r w:rsidRPr="00AB2A4F">
        <w:rPr>
          <w:rFonts w:eastAsia="MS Mincho"/>
          <w:sz w:val="16"/>
        </w:rPr>
        <w:t>,   IT//PIRATE]</w:t>
      </w:r>
      <w:r w:rsidRPr="00AB2A4F">
        <w:rPr>
          <w:rFonts w:eastAsia="MS Mincho"/>
          <w:sz w:val="12"/>
        </w:rPr>
        <w:t>¶</w:t>
      </w:r>
      <w:r w:rsidRPr="00AB2A4F">
        <w:rPr>
          <w:rFonts w:eastAsia="MS Mincho"/>
          <w:sz w:val="16"/>
        </w:rPr>
        <w:t xml:space="preserve"> </w:t>
      </w:r>
    </w:p>
    <w:p w:rsidR="0070361C" w:rsidRPr="00AB2A4F" w:rsidRDefault="0070361C" w:rsidP="0070361C">
      <w:pPr>
        <w:rPr>
          <w:rFonts w:eastAsia="MS Mincho"/>
          <w:sz w:val="16"/>
        </w:rPr>
      </w:pPr>
    </w:p>
    <w:p w:rsidR="0070361C" w:rsidRPr="00AB2A4F" w:rsidRDefault="0070361C" w:rsidP="0070361C">
      <w:pPr>
        <w:rPr>
          <w:rFonts w:eastAsia="MS Mincho"/>
          <w:sz w:val="16"/>
        </w:rPr>
      </w:pPr>
      <w:r w:rsidRPr="00AB2A4F">
        <w:rPr>
          <w:rFonts w:eastAsia="MS Mincho"/>
          <w:sz w:val="16"/>
        </w:rPr>
        <w:t xml:space="preserve">The idea for this </w:t>
      </w:r>
      <w:proofErr w:type="spellStart"/>
      <w:r w:rsidRPr="00AB2A4F">
        <w:rPr>
          <w:rFonts w:eastAsia="MS Mincho"/>
          <w:sz w:val="16"/>
        </w:rPr>
        <w:t>ecosocialist</w:t>
      </w:r>
      <w:proofErr w:type="spellEnd"/>
      <w:r w:rsidRPr="00AB2A4F">
        <w:rPr>
          <w:rFonts w:eastAsia="MS Mincho"/>
          <w:sz w:val="16"/>
        </w:rPr>
        <w:t xml:space="preserve"> manifesto was jointly launched by Joel </w:t>
      </w:r>
      <w:proofErr w:type="spellStart"/>
      <w:r w:rsidRPr="00AB2A4F">
        <w:rPr>
          <w:rFonts w:eastAsia="MS Mincho"/>
          <w:sz w:val="16"/>
        </w:rPr>
        <w:t>Kovel</w:t>
      </w:r>
      <w:proofErr w:type="spellEnd"/>
      <w:r w:rsidRPr="00AB2A4F">
        <w:rPr>
          <w:rFonts w:eastAsia="MS Mincho"/>
          <w:sz w:val="16"/>
        </w:rPr>
        <w:t xml:space="preserve"> and Michael Lowy, at a September, 2001, workshop on ecology and socialism held at Vincennes, near Paris. </w:t>
      </w:r>
      <w:r w:rsidRPr="00AB2A4F">
        <w:rPr>
          <w:rFonts w:eastAsia="MS Mincho"/>
          <w:b/>
          <w:highlight w:val="yellow"/>
          <w:u w:val="single"/>
        </w:rPr>
        <w:t>We all suffer from</w:t>
      </w:r>
      <w:r w:rsidRPr="00AB2A4F">
        <w:rPr>
          <w:rFonts w:eastAsia="MS Mincho"/>
          <w:b/>
          <w:u w:val="single"/>
        </w:rPr>
        <w:t xml:space="preserve"> </w:t>
      </w:r>
      <w:r w:rsidRPr="00AB2A4F">
        <w:rPr>
          <w:rFonts w:eastAsia="MS Mincho"/>
          <w:sz w:val="16"/>
        </w:rPr>
        <w:t xml:space="preserve">a chronic case of Gramsci's </w:t>
      </w:r>
      <w:proofErr w:type="gramStart"/>
      <w:r w:rsidRPr="00AB2A4F">
        <w:rPr>
          <w:rFonts w:eastAsia="MS Mincho"/>
          <w:sz w:val="16"/>
        </w:rPr>
        <w:t>paradox,</w:t>
      </w:r>
      <w:proofErr w:type="gramEnd"/>
      <w:r w:rsidRPr="00AB2A4F">
        <w:rPr>
          <w:rFonts w:eastAsia="MS Mincho"/>
          <w:sz w:val="16"/>
        </w:rPr>
        <w:t xml:space="preserve"> of </w:t>
      </w:r>
      <w:r w:rsidRPr="00AB2A4F">
        <w:rPr>
          <w:rFonts w:eastAsia="MS Mincho"/>
          <w:b/>
          <w:highlight w:val="yellow"/>
          <w:u w:val="single"/>
        </w:rPr>
        <w:t>living in a time whose old order is dying</w:t>
      </w:r>
      <w:r w:rsidRPr="00AB2A4F">
        <w:rPr>
          <w:rFonts w:eastAsia="MS Mincho"/>
          <w:sz w:val="16"/>
        </w:rPr>
        <w:t xml:space="preserve"> (and taking civilization with it) while the new one does not seem able to be born. But at least it can be announced. </w:t>
      </w:r>
      <w:r w:rsidRPr="00AB2A4F">
        <w:rPr>
          <w:rFonts w:eastAsia="MS Mincho"/>
          <w:b/>
          <w:u w:val="single"/>
        </w:rPr>
        <w:t xml:space="preserve">The deepest shadow that hangs over us is </w:t>
      </w:r>
      <w:proofErr w:type="gramStart"/>
      <w:r w:rsidRPr="00AB2A4F">
        <w:rPr>
          <w:rFonts w:eastAsia="MS Mincho"/>
          <w:b/>
          <w:u w:val="single"/>
        </w:rPr>
        <w:t>neither terror, environmental collapse, nor global recession</w:t>
      </w:r>
      <w:proofErr w:type="gramEnd"/>
      <w:r w:rsidRPr="00AB2A4F">
        <w:rPr>
          <w:rFonts w:eastAsia="MS Mincho"/>
          <w:b/>
          <w:u w:val="single"/>
        </w:rPr>
        <w:t>. It is the internalized fatalism that holds there is no possible alternative to capital's world order</w:t>
      </w:r>
      <w:r w:rsidRPr="00AB2A4F">
        <w:rPr>
          <w:rFonts w:eastAsia="MS Mincho"/>
          <w:sz w:val="16"/>
        </w:rPr>
        <w:t xml:space="preserve">. And so we wished to set an example of a kind of speech that deliberately negates the current mood of anxious compromise and passive acquiescence. </w:t>
      </w:r>
      <w:r w:rsidRPr="00AB2A4F">
        <w:rPr>
          <w:rFonts w:eastAsia="MS Mincho"/>
          <w:b/>
          <w:u w:val="single"/>
        </w:rPr>
        <w:t>This</w:t>
      </w:r>
      <w:r w:rsidRPr="00AB2A4F">
        <w:rPr>
          <w:rFonts w:eastAsia="MS Mincho"/>
          <w:sz w:val="16"/>
        </w:rPr>
        <w:t xml:space="preserve"> manifesto nevertheless </w:t>
      </w:r>
      <w:r w:rsidRPr="00AB2A4F">
        <w:rPr>
          <w:rFonts w:eastAsia="MS Mincho"/>
          <w:b/>
          <w:u w:val="single"/>
        </w:rPr>
        <w:t>lacks the audacity of that</w:t>
      </w:r>
      <w:r w:rsidRPr="00AB2A4F">
        <w:rPr>
          <w:rFonts w:eastAsia="MS Mincho"/>
          <w:sz w:val="16"/>
        </w:rPr>
        <w:t xml:space="preserve"> of 1848, for </w:t>
      </w:r>
      <w:proofErr w:type="spellStart"/>
      <w:r w:rsidRPr="00AB2A4F">
        <w:rPr>
          <w:rFonts w:eastAsia="MS Mincho"/>
          <w:b/>
          <w:highlight w:val="yellow"/>
          <w:u w:val="single"/>
        </w:rPr>
        <w:t>ecosocialism</w:t>
      </w:r>
      <w:proofErr w:type="spellEnd"/>
      <w:r w:rsidRPr="00AB2A4F">
        <w:rPr>
          <w:rFonts w:eastAsia="MS Mincho"/>
          <w:b/>
          <w:u w:val="single"/>
        </w:rPr>
        <w:t xml:space="preserve"> is not yet a </w:t>
      </w:r>
      <w:proofErr w:type="spellStart"/>
      <w:r w:rsidRPr="00AB2A4F">
        <w:rPr>
          <w:rFonts w:eastAsia="MS Mincho"/>
          <w:b/>
          <w:u w:val="single"/>
        </w:rPr>
        <w:t>spectre</w:t>
      </w:r>
      <w:proofErr w:type="spellEnd"/>
      <w:r w:rsidRPr="00AB2A4F">
        <w:rPr>
          <w:rFonts w:eastAsia="MS Mincho"/>
          <w:b/>
          <w:u w:val="single"/>
        </w:rPr>
        <w:t xml:space="preserve">, nor is it grounded in any concrete party or movement. It </w:t>
      </w:r>
      <w:r w:rsidRPr="00AB2A4F">
        <w:rPr>
          <w:rFonts w:eastAsia="MS Mincho"/>
          <w:b/>
          <w:highlight w:val="yellow"/>
          <w:u w:val="single"/>
        </w:rPr>
        <w:t>is only a line of reasoning, based on a reading of the present crisis and the necessary conditions for overcoming it.</w:t>
      </w:r>
      <w:r w:rsidRPr="00AB2A4F">
        <w:rPr>
          <w:rFonts w:eastAsia="MS Mincho"/>
          <w:sz w:val="16"/>
        </w:rPr>
        <w:t xml:space="preserve"> We make no claims of omniscience. Far from it, </w:t>
      </w:r>
      <w:r w:rsidRPr="00AB2A4F">
        <w:rPr>
          <w:rFonts w:eastAsia="MS Mincho"/>
          <w:b/>
          <w:u w:val="single"/>
        </w:rPr>
        <w:t>our goal is to invite dialogue, debate, emendation, above all, a sense of how this notion can be further realized</w:t>
      </w:r>
      <w:r w:rsidRPr="00AB2A4F">
        <w:rPr>
          <w:rFonts w:eastAsia="MS Mincho"/>
          <w:sz w:val="16"/>
        </w:rPr>
        <w:t xml:space="preserve">. Innumerable points of resistance arise spontaneously across the chaotic </w:t>
      </w:r>
      <w:proofErr w:type="spellStart"/>
      <w:r w:rsidRPr="00AB2A4F">
        <w:rPr>
          <w:rFonts w:eastAsia="MS Mincho"/>
          <w:sz w:val="16"/>
        </w:rPr>
        <w:t>ecumene</w:t>
      </w:r>
      <w:proofErr w:type="spellEnd"/>
      <w:r w:rsidRPr="00AB2A4F">
        <w:rPr>
          <w:rFonts w:eastAsia="MS Mincho"/>
          <w:sz w:val="16"/>
        </w:rPr>
        <w:t xml:space="preserve"> of global capital. Many are immanently </w:t>
      </w:r>
      <w:proofErr w:type="spellStart"/>
      <w:r w:rsidRPr="00AB2A4F">
        <w:rPr>
          <w:rFonts w:eastAsia="MS Mincho"/>
          <w:sz w:val="16"/>
        </w:rPr>
        <w:t>ecosocialist</w:t>
      </w:r>
      <w:proofErr w:type="spellEnd"/>
      <w:r w:rsidRPr="00AB2A4F">
        <w:rPr>
          <w:rFonts w:eastAsia="MS Mincho"/>
          <w:sz w:val="16"/>
        </w:rPr>
        <w:t xml:space="preserve"> in content. How can these be gathered? Can we envision an "</w:t>
      </w:r>
      <w:proofErr w:type="spellStart"/>
      <w:r w:rsidRPr="00AB2A4F">
        <w:rPr>
          <w:rFonts w:eastAsia="MS Mincho"/>
          <w:sz w:val="16"/>
        </w:rPr>
        <w:t>ecosocialist</w:t>
      </w:r>
      <w:proofErr w:type="spellEnd"/>
      <w:r w:rsidRPr="00AB2A4F">
        <w:rPr>
          <w:rFonts w:eastAsia="MS Mincho"/>
          <w:sz w:val="16"/>
        </w:rPr>
        <w:t xml:space="preserve"> international?" Can the </w:t>
      </w:r>
      <w:proofErr w:type="spellStart"/>
      <w:r w:rsidRPr="00AB2A4F">
        <w:rPr>
          <w:rFonts w:eastAsia="MS Mincho"/>
          <w:sz w:val="16"/>
        </w:rPr>
        <w:t>spectre</w:t>
      </w:r>
      <w:proofErr w:type="spellEnd"/>
      <w:r w:rsidRPr="00AB2A4F">
        <w:rPr>
          <w:rFonts w:eastAsia="MS Mincho"/>
          <w:sz w:val="16"/>
        </w:rPr>
        <w:t xml:space="preserve"> be brought into being?</w:t>
      </w:r>
    </w:p>
    <w:p w:rsidR="0070361C" w:rsidRDefault="0070361C" w:rsidP="0070361C">
      <w:pPr>
        <w:rPr>
          <w:rFonts w:eastAsia="MS Mincho"/>
          <w:sz w:val="16"/>
        </w:rPr>
      </w:pPr>
    </w:p>
    <w:p w:rsidR="0070361C" w:rsidRPr="008C55D0" w:rsidRDefault="0070361C" w:rsidP="0070361C">
      <w:pPr>
        <w:keepNext/>
        <w:keepLines/>
        <w:spacing w:before="200"/>
        <w:outlineLvl w:val="3"/>
        <w:rPr>
          <w:rFonts w:eastAsia="MS Gothic"/>
          <w:b/>
          <w:bCs/>
          <w:iCs/>
          <w:sz w:val="26"/>
        </w:rPr>
      </w:pPr>
      <w:r w:rsidRPr="008C55D0">
        <w:rPr>
          <w:rFonts w:eastAsia="MS Gothic"/>
          <w:b/>
          <w:bCs/>
          <w:iCs/>
          <w:sz w:val="26"/>
        </w:rPr>
        <w:t xml:space="preserve">Population crisis inevitably causes disease, famine, and </w:t>
      </w:r>
      <w:proofErr w:type="spellStart"/>
      <w:r w:rsidRPr="008C55D0">
        <w:rPr>
          <w:rFonts w:eastAsia="MS Gothic"/>
          <w:b/>
          <w:bCs/>
          <w:iCs/>
          <w:sz w:val="26"/>
        </w:rPr>
        <w:t>environenmental</w:t>
      </w:r>
      <w:proofErr w:type="spellEnd"/>
      <w:r w:rsidRPr="008C55D0">
        <w:rPr>
          <w:rFonts w:eastAsia="MS Gothic"/>
          <w:b/>
          <w:bCs/>
          <w:iCs/>
          <w:sz w:val="26"/>
        </w:rPr>
        <w:t xml:space="preserve"> disaster that will cause extinction</w:t>
      </w:r>
    </w:p>
    <w:p w:rsidR="0070361C" w:rsidRPr="008C55D0" w:rsidRDefault="0070361C" w:rsidP="0070361C">
      <w:pPr>
        <w:rPr>
          <w:rFonts w:eastAsia="MS Mincho"/>
        </w:rPr>
      </w:pPr>
      <w:r w:rsidRPr="008C55D0">
        <w:rPr>
          <w:rFonts w:eastAsia="MS Mincho"/>
          <w:b/>
          <w:sz w:val="26"/>
        </w:rPr>
        <w:t>Leslie 1996</w:t>
      </w:r>
      <w:r w:rsidRPr="008C55D0">
        <w:rPr>
          <w:rFonts w:eastAsia="MS Mincho"/>
        </w:rPr>
        <w:t xml:space="preserve"> (John, Philosopher and Professor Emeritus @ University of Guelph, in Ontario, Canada, “The End of the World”, </w:t>
      </w:r>
      <w:proofErr w:type="gramStart"/>
      <w:r w:rsidRPr="008C55D0">
        <w:rPr>
          <w:rFonts w:eastAsia="MS Mincho"/>
        </w:rPr>
        <w:t>The</w:t>
      </w:r>
      <w:proofErr w:type="gramEnd"/>
      <w:r w:rsidRPr="008C55D0">
        <w:rPr>
          <w:rFonts w:eastAsia="MS Mincho"/>
        </w:rPr>
        <w:t xml:space="preserve"> Science and Ethics of Human Extinction, </w:t>
      </w:r>
      <w:proofErr w:type="spellStart"/>
      <w:r w:rsidRPr="008C55D0">
        <w:rPr>
          <w:rFonts w:eastAsia="MS Mincho"/>
        </w:rPr>
        <w:t>Routlege</w:t>
      </w:r>
      <w:proofErr w:type="spellEnd"/>
      <w:r w:rsidRPr="008C55D0">
        <w:rPr>
          <w:rFonts w:eastAsia="MS Mincho"/>
        </w:rPr>
        <w:t>)</w:t>
      </w:r>
    </w:p>
    <w:p w:rsidR="0070361C" w:rsidRPr="008C55D0" w:rsidRDefault="0070361C" w:rsidP="0070361C">
      <w:pPr>
        <w:tabs>
          <w:tab w:val="left" w:pos="7785"/>
        </w:tabs>
        <w:rPr>
          <w:rFonts w:eastAsia="MS Mincho"/>
          <w:b/>
          <w:u w:val="single"/>
        </w:rPr>
      </w:pPr>
      <w:r w:rsidRPr="008C55D0">
        <w:rPr>
          <w:rFonts w:eastAsia="MS Mincho"/>
          <w:sz w:val="16"/>
          <w:szCs w:val="20"/>
        </w:rPr>
        <w:t xml:space="preserve">At least in the near future, </w:t>
      </w:r>
      <w:r w:rsidRPr="008C55D0">
        <w:rPr>
          <w:rFonts w:eastAsia="MS Mincho"/>
          <w:b/>
          <w:highlight w:val="yellow"/>
          <w:u w:val="single"/>
        </w:rPr>
        <w:t xml:space="preserve">a population of as little as ten billion could be expected to cause </w:t>
      </w:r>
      <w:proofErr w:type="spellStart"/>
      <w:r w:rsidRPr="008C55D0">
        <w:rPr>
          <w:rFonts w:eastAsia="MS Mincho"/>
          <w:b/>
          <w:highlight w:val="yellow"/>
          <w:u w:val="single"/>
        </w:rPr>
        <w:t>desertifications</w:t>
      </w:r>
      <w:proofErr w:type="spellEnd"/>
      <w:r w:rsidRPr="008C55D0">
        <w:rPr>
          <w:rFonts w:eastAsia="MS Mincho"/>
          <w:b/>
          <w:highlight w:val="yellow"/>
          <w:u w:val="single"/>
        </w:rPr>
        <w:t xml:space="preserve"> and famines, intolerable</w:t>
      </w:r>
      <w:r w:rsidRPr="008C55D0">
        <w:rPr>
          <w:rFonts w:eastAsia="MS Mincho"/>
          <w:b/>
          <w:u w:val="single"/>
        </w:rPr>
        <w:t xml:space="preserve"> </w:t>
      </w:r>
      <w:r w:rsidRPr="008C55D0">
        <w:rPr>
          <w:rFonts w:eastAsia="MS Mincho"/>
          <w:sz w:val="16"/>
          <w:szCs w:val="20"/>
        </w:rPr>
        <w:t xml:space="preserve">local </w:t>
      </w:r>
      <w:r w:rsidRPr="008C55D0">
        <w:rPr>
          <w:rFonts w:eastAsia="MS Mincho"/>
          <w:b/>
          <w:highlight w:val="yellow"/>
          <w:u w:val="single"/>
        </w:rPr>
        <w:t>water scarcities</w:t>
      </w:r>
      <w:r w:rsidRPr="008C55D0">
        <w:rPr>
          <w:rFonts w:eastAsia="MS Mincho"/>
          <w:sz w:val="16"/>
          <w:szCs w:val="20"/>
          <w:highlight w:val="yellow"/>
        </w:rPr>
        <w:t xml:space="preserve"> </w:t>
      </w:r>
      <w:r w:rsidRPr="008C55D0">
        <w:rPr>
          <w:rFonts w:eastAsia="MS Mincho"/>
          <w:b/>
          <w:highlight w:val="yellow"/>
          <w:u w:val="single"/>
        </w:rPr>
        <w:t>and levels of pollution, which</w:t>
      </w:r>
      <w:r w:rsidRPr="008C55D0">
        <w:rPr>
          <w:rFonts w:eastAsia="MS Mincho"/>
          <w:sz w:val="16"/>
          <w:szCs w:val="20"/>
        </w:rPr>
        <w:t xml:space="preserve"> </w:t>
      </w:r>
      <w:r w:rsidRPr="008C55D0">
        <w:rPr>
          <w:rFonts w:eastAsia="MS Mincho"/>
          <w:sz w:val="16"/>
          <w:szCs w:val="20"/>
        </w:rPr>
        <w:lastRenderedPageBreak/>
        <w:t xml:space="preserve">virtually </w:t>
      </w:r>
      <w:r w:rsidRPr="008C55D0">
        <w:rPr>
          <w:rFonts w:eastAsia="MS Mincho"/>
          <w:b/>
          <w:highlight w:val="yellow"/>
          <w:u w:val="single"/>
        </w:rPr>
        <w:t>guaranteed wars</w:t>
      </w:r>
      <w:r w:rsidRPr="008C55D0">
        <w:rPr>
          <w:rFonts w:eastAsia="MS Mincho"/>
          <w:sz w:val="16"/>
          <w:szCs w:val="20"/>
        </w:rPr>
        <w:t xml:space="preserve">. (The recent mass killings in Rwanda’s civil war can be viewed as a direct result of overpopulation and the resulting pressures on the country’s agriculture: while the population had a doubling time of only two decades, soil nutrient depletion had reduced harvests by almost 20 per cent.) </w:t>
      </w:r>
      <w:r w:rsidRPr="008C55D0">
        <w:rPr>
          <w:rFonts w:eastAsia="MS Mincho"/>
          <w:b/>
          <w:u w:val="single"/>
        </w:rPr>
        <w:t xml:space="preserve">Despite advances in crop science, </w:t>
      </w:r>
      <w:r w:rsidRPr="008C55D0">
        <w:rPr>
          <w:rFonts w:eastAsia="MS Mincho"/>
          <w:b/>
          <w:highlight w:val="yellow"/>
          <w:u w:val="single"/>
        </w:rPr>
        <w:t>global population growth</w:t>
      </w:r>
      <w:r w:rsidRPr="008C55D0">
        <w:rPr>
          <w:rFonts w:eastAsia="MS Mincho"/>
          <w:b/>
          <w:u w:val="single"/>
        </w:rPr>
        <w:t xml:space="preserve"> seems almost sure to </w:t>
      </w:r>
      <w:r w:rsidRPr="008C55D0">
        <w:rPr>
          <w:rFonts w:eastAsia="MS Mincho"/>
          <w:b/>
          <w:highlight w:val="yellow"/>
          <w:u w:val="single"/>
        </w:rPr>
        <w:t>outstrip growth in food production</w:t>
      </w:r>
      <w:r w:rsidRPr="008C55D0">
        <w:rPr>
          <w:rFonts w:eastAsia="MS Mincho"/>
          <w:sz w:val="16"/>
          <w:szCs w:val="20"/>
        </w:rPr>
        <w:t xml:space="preserve"> in the next forty years</w:t>
      </w:r>
      <w:r w:rsidRPr="008C55D0">
        <w:rPr>
          <w:rFonts w:eastAsia="MS Mincho"/>
          <w:sz w:val="16"/>
          <w:szCs w:val="20"/>
          <w:highlight w:val="yellow"/>
        </w:rPr>
        <w:t xml:space="preserve">. </w:t>
      </w:r>
      <w:r w:rsidRPr="008C55D0">
        <w:rPr>
          <w:rFonts w:eastAsia="MS Mincho"/>
          <w:b/>
          <w:highlight w:val="yellow"/>
          <w:u w:val="single"/>
        </w:rPr>
        <w:t>Disease and environmental disaster might then sweep over the planet.</w:t>
      </w:r>
      <w:r w:rsidRPr="008C55D0">
        <w:rPr>
          <w:rFonts w:eastAsia="MS Mincho"/>
          <w:b/>
          <w:u w:val="single"/>
        </w:rPr>
        <w:t xml:space="preserve"> Species could become extinct in such </w:t>
      </w:r>
      <w:r w:rsidRPr="008C55D0">
        <w:rPr>
          <w:rFonts w:eastAsia="MS Mincho"/>
          <w:sz w:val="16"/>
        </w:rPr>
        <w:t xml:space="preserve">numbers </w:t>
      </w:r>
      <w:r w:rsidRPr="008C55D0">
        <w:rPr>
          <w:rFonts w:eastAsia="MS Mincho"/>
          <w:b/>
          <w:u w:val="single"/>
        </w:rPr>
        <w:t>that the biosphere collapsed,</w:t>
      </w:r>
      <w:r w:rsidRPr="008C55D0">
        <w:rPr>
          <w:rFonts w:eastAsia="MS Mincho"/>
          <w:sz w:val="16"/>
          <w:szCs w:val="20"/>
        </w:rPr>
        <w:t xml:space="preserve"> </w:t>
      </w:r>
      <w:r w:rsidRPr="008C55D0">
        <w:rPr>
          <w:rFonts w:eastAsia="MS Mincho"/>
          <w:b/>
          <w:u w:val="single"/>
        </w:rPr>
        <w:t>or the greenhouse effect might run beyond all possible contro</w:t>
      </w:r>
      <w:r w:rsidRPr="008C55D0">
        <w:rPr>
          <w:rFonts w:eastAsia="MS Mincho"/>
          <w:sz w:val="16"/>
          <w:szCs w:val="20"/>
        </w:rPr>
        <w:t xml:space="preserve">l: bear in mind that methane, a powerful greenhouse gas, is generated plentifully by rice paddies and livestock, and that many in the developing world might like to own automobiles. </w:t>
      </w:r>
      <w:r w:rsidRPr="008C55D0">
        <w:rPr>
          <w:rFonts w:eastAsia="MS Mincho"/>
          <w:b/>
          <w:u w:val="single"/>
        </w:rPr>
        <w:t>All this gives some plausibility to the title ‘Ten years to save the world’</w:t>
      </w:r>
      <w:r w:rsidRPr="008C55D0">
        <w:rPr>
          <w:rFonts w:eastAsia="MS Mincho"/>
          <w:sz w:val="16"/>
          <w:szCs w:val="20"/>
        </w:rPr>
        <w:t xml:space="preserve"> which the president of the </w:t>
      </w:r>
      <w:proofErr w:type="spellStart"/>
      <w:r w:rsidRPr="008C55D0">
        <w:rPr>
          <w:rFonts w:eastAsia="MS Mincho"/>
          <w:sz w:val="16"/>
          <w:szCs w:val="20"/>
        </w:rPr>
        <w:t>Worldwatch</w:t>
      </w:r>
      <w:proofErr w:type="spellEnd"/>
      <w:r w:rsidRPr="008C55D0">
        <w:rPr>
          <w:rFonts w:eastAsia="MS Mincho"/>
          <w:sz w:val="16"/>
          <w:szCs w:val="20"/>
        </w:rPr>
        <w:t xml:space="preserve"> Institute gave to an article of 1992:129 the population bomb is sometimes said to have exploded already. Ordina</w:t>
      </w:r>
      <w:r w:rsidRPr="008C55D0">
        <w:rPr>
          <w:rFonts w:eastAsia="MS Mincho" w:cs="Times New Roman"/>
          <w:sz w:val="16"/>
          <w:szCs w:val="16"/>
        </w:rPr>
        <w:t>ry</w:t>
      </w:r>
      <w:r w:rsidRPr="008C55D0">
        <w:rPr>
          <w:rFonts w:eastAsia="MS Mincho"/>
          <w:b/>
          <w:u w:val="single"/>
        </w:rPr>
        <w:t xml:space="preserve"> </w:t>
      </w:r>
      <w:r w:rsidRPr="008C55D0">
        <w:rPr>
          <w:rFonts w:eastAsia="MS Mincho"/>
          <w:b/>
          <w:highlight w:val="yellow"/>
          <w:u w:val="single"/>
        </w:rPr>
        <w:t>wars seem unlikely to alter matters by much</w:t>
      </w:r>
      <w:r w:rsidRPr="008C55D0">
        <w:rPr>
          <w:rFonts w:eastAsia="MS Mincho"/>
          <w:b/>
          <w:u w:val="single"/>
        </w:rPr>
        <w:t xml:space="preserve">: all the fighting from the start of the First World War to the end of the Second World War killed only about a fifth </w:t>
      </w:r>
      <w:proofErr w:type="gramStart"/>
      <w:r w:rsidRPr="008C55D0">
        <w:rPr>
          <w:rFonts w:eastAsia="MS Mincho"/>
          <w:b/>
          <w:u w:val="single"/>
        </w:rPr>
        <w:t>of a billi</w:t>
      </w:r>
      <w:r w:rsidRPr="008C55D0">
        <w:rPr>
          <w:rFonts w:eastAsia="MS Mincho" w:cs="Times New Roman"/>
          <w:b/>
          <w:u w:val="single"/>
        </w:rPr>
        <w:t>on</w:t>
      </w:r>
      <w:r w:rsidRPr="008C55D0">
        <w:rPr>
          <w:rFonts w:eastAsia="MS Mincho"/>
          <w:sz w:val="16"/>
          <w:szCs w:val="20"/>
        </w:rPr>
        <w:t xml:space="preserve"> people.130 However,</w:t>
      </w:r>
      <w:proofErr w:type="gramEnd"/>
      <w:r w:rsidRPr="008C55D0">
        <w:rPr>
          <w:rFonts w:eastAsia="MS Mincho"/>
          <w:sz w:val="16"/>
          <w:szCs w:val="20"/>
        </w:rPr>
        <w:t xml:space="preserve"> </w:t>
      </w:r>
      <w:r w:rsidRPr="008C55D0">
        <w:rPr>
          <w:rFonts w:eastAsia="MS Mincho"/>
          <w:b/>
          <w:u w:val="single"/>
        </w:rPr>
        <w:t xml:space="preserve">if some desperately hungry or thirsty country unleashed biological warfare, then that might indeed make quite a difference. </w:t>
      </w:r>
    </w:p>
    <w:p w:rsidR="0070361C" w:rsidRPr="008C55D0" w:rsidRDefault="0070361C" w:rsidP="0070361C">
      <w:pPr>
        <w:rPr>
          <w:rFonts w:eastAsia="MS Mincho"/>
          <w:sz w:val="16"/>
        </w:rPr>
      </w:pPr>
    </w:p>
    <w:p w:rsidR="0070361C" w:rsidRDefault="0070361C" w:rsidP="0070361C">
      <w:pPr>
        <w:rPr>
          <w:rFonts w:eastAsia="MS Mincho"/>
          <w:sz w:val="16"/>
        </w:rPr>
      </w:pPr>
    </w:p>
    <w:p w:rsidR="0070361C" w:rsidRDefault="0070361C" w:rsidP="0070361C">
      <w:pPr>
        <w:pStyle w:val="Heading2"/>
      </w:pPr>
      <w:bookmarkStart w:id="38" w:name="_Toc392944474"/>
      <w:r>
        <w:lastRenderedPageBreak/>
        <w:t>Genocide</w:t>
      </w:r>
      <w:bookmarkEnd w:id="38"/>
    </w:p>
    <w:p w:rsidR="0070361C" w:rsidRPr="00F65A7C" w:rsidRDefault="0070361C" w:rsidP="0070361C">
      <w:pPr>
        <w:keepNext/>
        <w:keepLines/>
        <w:spacing w:before="200"/>
        <w:outlineLvl w:val="3"/>
        <w:rPr>
          <w:rFonts w:eastAsia="MS Gothic" w:cs="Times New Roman"/>
          <w:b/>
          <w:bCs/>
          <w:iCs/>
          <w:sz w:val="26"/>
        </w:rPr>
      </w:pPr>
      <w:r w:rsidRPr="00F65A7C">
        <w:rPr>
          <w:rFonts w:eastAsia="MS Gothic" w:cs="Times New Roman"/>
          <w:b/>
          <w:bCs/>
          <w:iCs/>
          <w:sz w:val="26"/>
        </w:rPr>
        <w:t>Naturalistic catastrophic climate discourse disempowers a productive political response.  The earth will not die, just 3 billion people who are economically unprofitable to rescue.  The socio-economic consequences of this ecological upheaval should guide our analysis and response to Climate Change.</w:t>
      </w:r>
    </w:p>
    <w:p w:rsidR="0070361C" w:rsidRPr="00F65A7C" w:rsidRDefault="0070361C" w:rsidP="0070361C">
      <w:pPr>
        <w:rPr>
          <w:rFonts w:eastAsia="Calibri"/>
          <w:sz w:val="16"/>
          <w:szCs w:val="16"/>
        </w:rPr>
      </w:pPr>
      <w:r w:rsidRPr="00F65A7C">
        <w:rPr>
          <w:rFonts w:eastAsia="Calibri"/>
          <w:sz w:val="16"/>
          <w:szCs w:val="16"/>
        </w:rPr>
        <w:t xml:space="preserve">Daniel </w:t>
      </w:r>
      <w:proofErr w:type="spellStart"/>
      <w:r w:rsidRPr="00F65A7C">
        <w:rPr>
          <w:rFonts w:eastAsia="Calibri"/>
          <w:b/>
          <w:bCs/>
          <w:sz w:val="26"/>
        </w:rPr>
        <w:t>Tanuro’s</w:t>
      </w:r>
      <w:proofErr w:type="spellEnd"/>
      <w:r w:rsidRPr="00F65A7C">
        <w:rPr>
          <w:rFonts w:eastAsia="Calibri"/>
          <w:sz w:val="16"/>
          <w:szCs w:val="16"/>
        </w:rPr>
        <w:t xml:space="preserve"> (</w:t>
      </w:r>
      <w:r w:rsidRPr="00F65A7C">
        <w:rPr>
          <w:rFonts w:eastAsia="Calibri"/>
          <w:b/>
          <w:bCs/>
          <w:sz w:val="26"/>
        </w:rPr>
        <w:t>2010</w:t>
      </w:r>
      <w:r w:rsidRPr="00F65A7C">
        <w:rPr>
          <w:rFonts w:eastAsia="Calibri"/>
          <w:sz w:val="16"/>
          <w:szCs w:val="16"/>
        </w:rPr>
        <w:t>), </w:t>
      </w:r>
      <w:proofErr w:type="spellStart"/>
      <w:r>
        <w:rPr>
          <w:rFonts w:eastAsiaTheme="minorEastAsia"/>
          <w:szCs w:val="24"/>
        </w:rPr>
        <w:fldChar w:fldCharType="begin"/>
      </w:r>
      <w:r>
        <w:instrText xml:space="preserve"> HYPERLINK "http://www.editionsladecouverte.fr/catalogue/index-L_impossible_capitalisme_vert-9782359250251.html" \t "_blank" </w:instrText>
      </w:r>
      <w:r>
        <w:rPr>
          <w:rFonts w:eastAsiaTheme="minorEastAsia"/>
          <w:szCs w:val="24"/>
        </w:rPr>
        <w:fldChar w:fldCharType="separate"/>
      </w:r>
      <w:r w:rsidRPr="00F65A7C">
        <w:rPr>
          <w:rFonts w:eastAsia="Calibri"/>
          <w:sz w:val="16"/>
          <w:szCs w:val="16"/>
        </w:rPr>
        <w:t>L’impossible</w:t>
      </w:r>
      <w:proofErr w:type="spellEnd"/>
      <w:r w:rsidRPr="00F65A7C">
        <w:rPr>
          <w:rFonts w:eastAsia="Calibri"/>
          <w:sz w:val="16"/>
          <w:szCs w:val="16"/>
        </w:rPr>
        <w:t xml:space="preserve"> </w:t>
      </w:r>
      <w:proofErr w:type="spellStart"/>
      <w:r w:rsidRPr="00F65A7C">
        <w:rPr>
          <w:rFonts w:eastAsia="Calibri"/>
          <w:sz w:val="16"/>
          <w:szCs w:val="16"/>
        </w:rPr>
        <w:t>capitalisme</w:t>
      </w:r>
      <w:proofErr w:type="spellEnd"/>
      <w:r w:rsidRPr="00F65A7C">
        <w:rPr>
          <w:rFonts w:eastAsia="Calibri"/>
          <w:sz w:val="16"/>
          <w:szCs w:val="16"/>
        </w:rPr>
        <w:t xml:space="preserve"> </w:t>
      </w:r>
      <w:proofErr w:type="spellStart"/>
      <w:r w:rsidRPr="00F65A7C">
        <w:rPr>
          <w:rFonts w:eastAsia="Calibri"/>
          <w:sz w:val="16"/>
          <w:szCs w:val="16"/>
        </w:rPr>
        <w:t>vert</w:t>
      </w:r>
      <w:r>
        <w:rPr>
          <w:rFonts w:eastAsia="Calibri"/>
          <w:sz w:val="16"/>
          <w:szCs w:val="16"/>
        </w:rPr>
        <w:fldChar w:fldCharType="end"/>
      </w:r>
      <w:proofErr w:type="gramStart"/>
      <w:r w:rsidRPr="00F65A7C">
        <w:rPr>
          <w:rFonts w:eastAsia="Calibri"/>
          <w:sz w:val="16"/>
          <w:szCs w:val="16"/>
        </w:rPr>
        <w:t>,or</w:t>
      </w:r>
      <w:proofErr w:type="spellEnd"/>
      <w:proofErr w:type="gramEnd"/>
      <w:r w:rsidRPr="00F65A7C">
        <w:rPr>
          <w:rFonts w:eastAsia="Calibri"/>
          <w:sz w:val="16"/>
          <w:szCs w:val="16"/>
        </w:rPr>
        <w:t xml:space="preserve"> “The Futility of Green Capitalism”</w:t>
      </w:r>
    </w:p>
    <w:p w:rsidR="0070361C" w:rsidRPr="00F65A7C" w:rsidRDefault="00B02E9C" w:rsidP="0070361C">
      <w:pPr>
        <w:rPr>
          <w:rFonts w:eastAsia="Calibri"/>
          <w:sz w:val="16"/>
          <w:szCs w:val="16"/>
        </w:rPr>
      </w:pPr>
      <w:hyperlink r:id="rId38" w:history="1">
        <w:r w:rsidR="0070361C" w:rsidRPr="00F65A7C">
          <w:rPr>
            <w:rFonts w:eastAsia="Calibri"/>
            <w:sz w:val="16"/>
            <w:szCs w:val="16"/>
          </w:rPr>
          <w:t>http://climateandcapitalism.com/2011/01/17/daniel-tanuro-the-futility-of-green-capitalism/</w:t>
        </w:r>
      </w:hyperlink>
      <w:r w:rsidR="0070361C" w:rsidRPr="00F65A7C">
        <w:rPr>
          <w:rFonts w:eastAsia="Calibri"/>
          <w:sz w:val="16"/>
          <w:szCs w:val="16"/>
        </w:rPr>
        <w:t xml:space="preserve"> [OG]</w:t>
      </w:r>
    </w:p>
    <w:p w:rsidR="0070361C" w:rsidRPr="00F65A7C" w:rsidRDefault="0070361C" w:rsidP="0070361C">
      <w:pPr>
        <w:rPr>
          <w:rFonts w:eastAsia="Calibri"/>
          <w:sz w:val="16"/>
          <w:szCs w:val="16"/>
        </w:rPr>
      </w:pPr>
      <w:r w:rsidRPr="00F65A7C">
        <w:rPr>
          <w:rFonts w:eastAsia="Calibri"/>
          <w:sz w:val="16"/>
          <w:szCs w:val="16"/>
        </w:rPr>
        <w:t xml:space="preserve">In fact, I dread the discourse of panic and exaggeration. Too often, it tends to obscure the real threats and real responsibilities. Climate tipping easily lends itself to eschatology, and </w:t>
      </w:r>
      <w:r w:rsidRPr="00F65A7C">
        <w:rPr>
          <w:rFonts w:eastAsia="Calibri"/>
          <w:b/>
          <w:bCs/>
          <w:u w:val="single"/>
        </w:rPr>
        <w:t>there is no shortage of gurus to claim that “the planet is in danger”, that “life is in danger”, that “humanity is in danger,” that the “photosynthetic ceiling” will fall on our heads, or whatnot</w:t>
      </w:r>
      <w:r w:rsidRPr="00F65A7C">
        <w:rPr>
          <w:rFonts w:eastAsia="Calibri"/>
          <w:sz w:val="16"/>
          <w:szCs w:val="16"/>
        </w:rPr>
        <w:t xml:space="preserve">. All of this is excessive. </w:t>
      </w:r>
      <w:r w:rsidRPr="00F65A7C">
        <w:rPr>
          <w:rFonts w:eastAsia="Calibri"/>
          <w:b/>
          <w:bCs/>
          <w:u w:val="single"/>
        </w:rPr>
        <w:t>The planet fears nothing, and life on Earth is a phenomenon so tough that humanity, even if it wished, could probably not come to an end, even with atomic bombs.</w:t>
      </w:r>
      <w:r w:rsidRPr="00F65A7C">
        <w:rPr>
          <w:rFonts w:eastAsia="Calibri"/>
          <w:sz w:val="12"/>
          <w:szCs w:val="16"/>
        </w:rPr>
        <w:t xml:space="preserve">¶ </w:t>
      </w:r>
      <w:proofErr w:type="gramStart"/>
      <w:r w:rsidRPr="00F65A7C">
        <w:rPr>
          <w:rFonts w:eastAsia="Calibri"/>
          <w:sz w:val="16"/>
          <w:szCs w:val="16"/>
        </w:rPr>
        <w:t>As</w:t>
      </w:r>
      <w:proofErr w:type="gramEnd"/>
      <w:r w:rsidRPr="00F65A7C">
        <w:rPr>
          <w:rFonts w:eastAsia="Calibri"/>
          <w:sz w:val="16"/>
          <w:szCs w:val="16"/>
        </w:rPr>
        <w:t xml:space="preserve"> to our species, </w:t>
      </w:r>
      <w:r w:rsidRPr="00F65A7C">
        <w:rPr>
          <w:rFonts w:eastAsia="Calibri"/>
          <w:b/>
          <w:bCs/>
          <w:u w:val="single"/>
        </w:rPr>
        <w:t>climate change</w:t>
      </w:r>
      <w:r w:rsidRPr="00F65A7C">
        <w:rPr>
          <w:rFonts w:eastAsia="Calibri"/>
          <w:sz w:val="16"/>
          <w:szCs w:val="16"/>
        </w:rPr>
        <w:t xml:space="preserve">, by itself, </w:t>
      </w:r>
      <w:r w:rsidRPr="00F65A7C">
        <w:rPr>
          <w:rFonts w:eastAsia="Calibri"/>
          <w:b/>
          <w:bCs/>
          <w:u w:val="single"/>
        </w:rPr>
        <w:t>does not jeopardize it</w:t>
      </w:r>
      <w:r w:rsidRPr="00F65A7C">
        <w:rPr>
          <w:rFonts w:eastAsia="Calibri"/>
          <w:sz w:val="16"/>
          <w:szCs w:val="16"/>
        </w:rPr>
        <w:t xml:space="preserve">. </w:t>
      </w:r>
      <w:r w:rsidRPr="00F65A7C">
        <w:rPr>
          <w:rFonts w:eastAsia="Calibri"/>
          <w:b/>
          <w:bCs/>
          <w:u w:val="single"/>
        </w:rPr>
        <w:t>The danger it poses is more circumscribed: around three billion people risk substantial degradation in their living conditions, and hundreds of millions of them — the poorest — are threatened in their very existence</w:t>
      </w:r>
      <w:r w:rsidRPr="00F65A7C">
        <w:rPr>
          <w:rFonts w:eastAsia="Calibri"/>
          <w:sz w:val="16"/>
          <w:szCs w:val="16"/>
        </w:rPr>
        <w:t xml:space="preserve">. </w:t>
      </w:r>
      <w:r w:rsidRPr="00F65A7C">
        <w:rPr>
          <w:rFonts w:eastAsia="Calibri"/>
          <w:b/>
          <w:iCs/>
          <w:u w:val="single"/>
          <w:bdr w:val="single" w:sz="18" w:space="0" w:color="auto"/>
        </w:rPr>
        <w:t xml:space="preserve">Policy makers know this and do nothing </w:t>
      </w:r>
      <w:r w:rsidRPr="00F65A7C">
        <w:rPr>
          <w:rFonts w:eastAsia="Calibri"/>
          <w:sz w:val="16"/>
          <w:szCs w:val="16"/>
        </w:rPr>
        <w:t xml:space="preserve">— or almost nothing — </w:t>
      </w:r>
      <w:r w:rsidRPr="00F65A7C">
        <w:rPr>
          <w:rFonts w:eastAsia="Calibri"/>
          <w:b/>
          <w:iCs/>
          <w:u w:val="single"/>
          <w:bdr w:val="single" w:sz="18" w:space="0" w:color="auto"/>
        </w:rPr>
        <w:t>because it would cost too much, and thus impede the smooth operation of business</w:t>
      </w:r>
      <w:r w:rsidRPr="00F65A7C">
        <w:rPr>
          <w:rFonts w:eastAsia="Calibri"/>
          <w:sz w:val="16"/>
          <w:szCs w:val="16"/>
        </w:rPr>
        <w:t>. That is the naked reality.</w:t>
      </w:r>
      <w:r w:rsidRPr="00F65A7C">
        <w:rPr>
          <w:rFonts w:eastAsia="Calibri"/>
          <w:sz w:val="12"/>
          <w:szCs w:val="16"/>
        </w:rPr>
        <w:t xml:space="preserve">¶ </w:t>
      </w:r>
      <w:r w:rsidRPr="00F65A7C">
        <w:rPr>
          <w:rFonts w:eastAsia="Calibri"/>
          <w:sz w:val="16"/>
          <w:szCs w:val="16"/>
        </w:rPr>
        <w:t>Too often, catastrophic discourse serves to obscure the potential barbarism and dilute the issues in a vague overall sense of guilt: “Don’t waste time quibbling about the responsibilities,” “</w:t>
      </w:r>
      <w:r w:rsidRPr="00F65A7C">
        <w:rPr>
          <w:rFonts w:eastAsia="Calibri"/>
          <w:b/>
          <w:bCs/>
          <w:u w:val="single"/>
        </w:rPr>
        <w:t>we are all guilty,” “we must all agree to make efforts</w:t>
      </w:r>
      <w:r w:rsidRPr="00F65A7C">
        <w:rPr>
          <w:rFonts w:eastAsia="Calibri"/>
          <w:sz w:val="16"/>
          <w:szCs w:val="16"/>
        </w:rPr>
        <w:t>”, etc. Meanwhile, the energy lobbies quietly continue burning coal and oil non-stop.</w:t>
      </w:r>
    </w:p>
    <w:p w:rsidR="0070361C" w:rsidRDefault="0070361C" w:rsidP="0070361C">
      <w:pPr>
        <w:pStyle w:val="Heading2"/>
      </w:pPr>
      <w:bookmarkStart w:id="39" w:name="_Toc392944475"/>
      <w:r>
        <w:lastRenderedPageBreak/>
        <w:t>Patriarchy</w:t>
      </w:r>
      <w:bookmarkEnd w:id="39"/>
    </w:p>
    <w:p w:rsidR="0070361C" w:rsidRPr="00BD25BF" w:rsidRDefault="0070361C" w:rsidP="0070361C">
      <w:pPr>
        <w:keepNext/>
        <w:keepLines/>
        <w:spacing w:before="200"/>
        <w:outlineLvl w:val="3"/>
        <w:rPr>
          <w:rFonts w:eastAsia="MS Gothic"/>
          <w:b/>
          <w:bCs/>
          <w:iCs/>
          <w:sz w:val="26"/>
        </w:rPr>
      </w:pPr>
      <w:r w:rsidRPr="00BD25BF">
        <w:rPr>
          <w:rFonts w:eastAsia="MS Gothic"/>
          <w:b/>
          <w:bCs/>
          <w:iCs/>
          <w:sz w:val="26"/>
        </w:rPr>
        <w:t>Capital accumulates women in the face of capitalism – this reinforces patriarchy</w:t>
      </w:r>
    </w:p>
    <w:p w:rsidR="0070361C" w:rsidRPr="00BD25BF" w:rsidRDefault="0070361C" w:rsidP="0070361C">
      <w:pPr>
        <w:rPr>
          <w:rFonts w:eastAsia="MS Mincho"/>
          <w:b/>
          <w:sz w:val="26"/>
        </w:rPr>
      </w:pPr>
      <w:proofErr w:type="gramStart"/>
      <w:r w:rsidRPr="00BD25BF">
        <w:rPr>
          <w:rFonts w:eastAsia="MS Mincho"/>
          <w:b/>
          <w:sz w:val="26"/>
        </w:rPr>
        <w:t xml:space="preserve">Asha 2012 </w:t>
      </w:r>
      <w:r w:rsidRPr="00BD25BF">
        <w:rPr>
          <w:rFonts w:eastAsia="MS Mincho"/>
          <w:sz w:val="16"/>
        </w:rPr>
        <w:t>[</w:t>
      </w:r>
      <w:proofErr w:type="spellStart"/>
      <w:r w:rsidRPr="00BD25BF">
        <w:rPr>
          <w:rFonts w:eastAsia="MS Mincho"/>
          <w:sz w:val="16"/>
        </w:rPr>
        <w:t>S.R.Adlin</w:t>
      </w:r>
      <w:proofErr w:type="spellEnd"/>
      <w:r w:rsidRPr="00BD25BF">
        <w:rPr>
          <w:rFonts w:eastAsia="MS Mincho"/>
          <w:sz w:val="16"/>
        </w:rPr>
        <w:t xml:space="preserve">, </w:t>
      </w:r>
      <w:proofErr w:type="spellStart"/>
      <w:r w:rsidRPr="00BD25BF">
        <w:rPr>
          <w:rFonts w:eastAsia="MS Mincho"/>
          <w:sz w:val="16"/>
        </w:rPr>
        <w:t>Ph.D</w:t>
      </w:r>
      <w:proofErr w:type="spellEnd"/>
      <w:r w:rsidRPr="00BD25BF">
        <w:rPr>
          <w:rFonts w:eastAsia="MS Mincho"/>
          <w:sz w:val="16"/>
        </w:rPr>
        <w:t xml:space="preserve"> English (Full Time Research scholar), Department of English, </w:t>
      </w:r>
      <w:proofErr w:type="spellStart"/>
      <w:r w:rsidRPr="00BD25BF">
        <w:rPr>
          <w:rFonts w:eastAsia="MS Mincho"/>
          <w:sz w:val="16"/>
        </w:rPr>
        <w:t>Bharathiar</w:t>
      </w:r>
      <w:proofErr w:type="spellEnd"/>
      <w:r w:rsidRPr="00BD25BF">
        <w:rPr>
          <w:rFonts w:eastAsia="MS Mincho"/>
          <w:sz w:val="16"/>
        </w:rPr>
        <w:t xml:space="preserve"> University, Coimbatore-46.</w:t>
      </w:r>
      <w:proofErr w:type="gramEnd"/>
      <w:r w:rsidRPr="00BD25BF">
        <w:rPr>
          <w:rFonts w:eastAsia="MS Mincho"/>
          <w:sz w:val="16"/>
        </w:rPr>
        <w:t xml:space="preserve"> Vol. III. </w:t>
      </w:r>
      <w:proofErr w:type="gramStart"/>
      <w:r w:rsidRPr="00BD25BF">
        <w:rPr>
          <w:rFonts w:eastAsia="MS Mincho"/>
          <w:sz w:val="16"/>
        </w:rPr>
        <w:t>Issue.</w:t>
      </w:r>
      <w:proofErr w:type="gramEnd"/>
      <w:r w:rsidRPr="00BD25BF">
        <w:rPr>
          <w:rFonts w:eastAsia="MS Mincho"/>
          <w:sz w:val="16"/>
        </w:rPr>
        <w:t xml:space="preserve"> I 2 March 2012“An </w:t>
      </w:r>
      <w:proofErr w:type="spellStart"/>
      <w:r w:rsidRPr="00BD25BF">
        <w:rPr>
          <w:rFonts w:eastAsia="MS Mincho"/>
          <w:sz w:val="16"/>
        </w:rPr>
        <w:t>Ecofeminist</w:t>
      </w:r>
      <w:proofErr w:type="spellEnd"/>
      <w:r w:rsidRPr="00BD25BF">
        <w:rPr>
          <w:rFonts w:eastAsia="MS Mincho"/>
          <w:sz w:val="16"/>
        </w:rPr>
        <w:t xml:space="preserve"> Reading of </w:t>
      </w:r>
      <w:proofErr w:type="spellStart"/>
      <w:r w:rsidRPr="00BD25BF">
        <w:rPr>
          <w:rFonts w:eastAsia="MS Mincho"/>
          <w:sz w:val="16"/>
        </w:rPr>
        <w:t>Shashi</w:t>
      </w:r>
      <w:proofErr w:type="spellEnd"/>
      <w:r w:rsidRPr="00BD25BF">
        <w:rPr>
          <w:rFonts w:eastAsia="MS Mincho"/>
          <w:sz w:val="16"/>
        </w:rPr>
        <w:t xml:space="preserve"> Deshpande’s The Dark Holds No Terrors” www.the-criterion.com, ISSN 0976-8165</w:t>
      </w:r>
      <w:r w:rsidRPr="00BD25BF">
        <w:rPr>
          <w:rFonts w:eastAsia="MS Mincho"/>
          <w:u w:val="single"/>
        </w:rPr>
        <w:t>]</w:t>
      </w:r>
    </w:p>
    <w:p w:rsidR="0070361C" w:rsidRPr="00BD25BF" w:rsidRDefault="0070361C" w:rsidP="0070361C">
      <w:pPr>
        <w:rPr>
          <w:rFonts w:eastAsia="MS Mincho"/>
          <w:sz w:val="16"/>
        </w:rPr>
      </w:pPr>
      <w:r w:rsidRPr="00BD25BF">
        <w:rPr>
          <w:rFonts w:eastAsia="MS Mincho"/>
          <w:sz w:val="16"/>
        </w:rPr>
        <w:t>One way to talk about the connections between women and nature is to describe the</w:t>
      </w:r>
      <w:r w:rsidRPr="00BD25BF">
        <w:rPr>
          <w:rFonts w:eastAsia="MS Mincho"/>
          <w:sz w:val="12"/>
        </w:rPr>
        <w:t>¶</w:t>
      </w:r>
      <w:r w:rsidRPr="00BD25BF">
        <w:rPr>
          <w:rFonts w:eastAsia="MS Mincho"/>
          <w:sz w:val="16"/>
        </w:rPr>
        <w:t xml:space="preserve"> parallel ways they have been treated in Western patriarchal society. First</w:t>
      </w:r>
      <w:r w:rsidRPr="00BD25BF">
        <w:rPr>
          <w:rFonts w:eastAsia="MS Mincho"/>
          <w:b/>
          <w:u w:val="single"/>
        </w:rPr>
        <w:t>, the traditional role of</w:t>
      </w:r>
      <w:r w:rsidRPr="00BD25BF">
        <w:rPr>
          <w:rFonts w:eastAsia="MS Mincho"/>
          <w:sz w:val="12"/>
        </w:rPr>
        <w:t>¶</w:t>
      </w:r>
      <w:r w:rsidRPr="00BD25BF">
        <w:rPr>
          <w:rFonts w:eastAsia="MS Mincho"/>
          <w:b/>
          <w:sz w:val="12"/>
          <w:u w:val="single"/>
        </w:rPr>
        <w:t xml:space="preserve"> </w:t>
      </w:r>
      <w:r w:rsidRPr="00BD25BF">
        <w:rPr>
          <w:rFonts w:eastAsia="MS Mincho"/>
          <w:b/>
          <w:u w:val="single"/>
        </w:rPr>
        <w:t>both women and nature has been instrumental</w:t>
      </w:r>
      <w:r w:rsidRPr="00BD25BF">
        <w:rPr>
          <w:rFonts w:eastAsia="MS Mincho"/>
          <w:sz w:val="16"/>
        </w:rPr>
        <w:t xml:space="preserve"> (</w:t>
      </w:r>
      <w:proofErr w:type="spellStart"/>
      <w:r w:rsidRPr="00BD25BF">
        <w:rPr>
          <w:rFonts w:eastAsia="MS Mincho"/>
          <w:sz w:val="16"/>
        </w:rPr>
        <w:t>Plumwood</w:t>
      </w:r>
      <w:proofErr w:type="spellEnd"/>
      <w:r w:rsidRPr="00BD25BF">
        <w:rPr>
          <w:rFonts w:eastAsia="MS Mincho"/>
          <w:sz w:val="16"/>
        </w:rPr>
        <w:t xml:space="preserve">, 120). </w:t>
      </w:r>
      <w:r w:rsidRPr="00BD25BF">
        <w:rPr>
          <w:rFonts w:eastAsia="MS Mincho"/>
          <w:b/>
          <w:u w:val="single"/>
        </w:rPr>
        <w:t>Women’s role has been to serve</w:t>
      </w:r>
      <w:r w:rsidRPr="00BD25BF">
        <w:rPr>
          <w:rFonts w:eastAsia="MS Mincho"/>
          <w:sz w:val="12"/>
        </w:rPr>
        <w:t>¶</w:t>
      </w:r>
      <w:r w:rsidRPr="00BD25BF">
        <w:rPr>
          <w:rFonts w:eastAsia="MS Mincho"/>
          <w:b/>
          <w:sz w:val="12"/>
          <w:u w:val="single"/>
        </w:rPr>
        <w:t xml:space="preserve"> </w:t>
      </w:r>
      <w:r w:rsidRPr="00BD25BF">
        <w:rPr>
          <w:rFonts w:eastAsia="MS Mincho"/>
          <w:b/>
          <w:u w:val="single"/>
        </w:rPr>
        <w:t>the needs and desires of men. Traditionally, women were not considered to have a life except in</w:t>
      </w:r>
      <w:r w:rsidRPr="00BD25BF">
        <w:rPr>
          <w:rFonts w:eastAsia="MS Mincho"/>
          <w:sz w:val="12"/>
        </w:rPr>
        <w:t>¶</w:t>
      </w:r>
      <w:r w:rsidRPr="00BD25BF">
        <w:rPr>
          <w:rFonts w:eastAsia="MS Mincho"/>
          <w:b/>
          <w:sz w:val="12"/>
          <w:u w:val="single"/>
        </w:rPr>
        <w:t xml:space="preserve"> </w:t>
      </w:r>
      <w:r w:rsidRPr="00BD25BF">
        <w:rPr>
          <w:rFonts w:eastAsia="MS Mincho"/>
          <w:b/>
          <w:u w:val="single"/>
        </w:rPr>
        <w:t>relation to a man</w:t>
      </w:r>
      <w:r w:rsidRPr="00BD25BF">
        <w:rPr>
          <w:rFonts w:eastAsia="MS Mincho"/>
          <w:sz w:val="16"/>
        </w:rPr>
        <w:t xml:space="preserve">, whether father, brother, husband, or son. </w:t>
      </w:r>
      <w:r w:rsidRPr="00BD25BF">
        <w:rPr>
          <w:rFonts w:eastAsia="MS Mincho"/>
          <w:b/>
          <w:u w:val="single"/>
        </w:rPr>
        <w:t>Likewise, nonhuman nature has</w:t>
      </w:r>
      <w:r w:rsidRPr="00BD25BF">
        <w:rPr>
          <w:rFonts w:eastAsia="MS Mincho"/>
          <w:sz w:val="12"/>
        </w:rPr>
        <w:t>¶</w:t>
      </w:r>
      <w:r w:rsidRPr="00BD25BF">
        <w:rPr>
          <w:rFonts w:eastAsia="MS Mincho"/>
          <w:b/>
          <w:sz w:val="12"/>
          <w:u w:val="single"/>
        </w:rPr>
        <w:t xml:space="preserve"> </w:t>
      </w:r>
      <w:r w:rsidRPr="00BD25BF">
        <w:rPr>
          <w:rFonts w:eastAsia="MS Mincho"/>
          <w:b/>
          <w:u w:val="single"/>
        </w:rPr>
        <w:t>provided the resources to meet human needs for food, shelter, and recreation. Nature had no</w:t>
      </w:r>
      <w:r w:rsidRPr="00BD25BF">
        <w:rPr>
          <w:rFonts w:eastAsia="MS Mincho"/>
          <w:sz w:val="12"/>
        </w:rPr>
        <w:t>¶</w:t>
      </w:r>
      <w:r w:rsidRPr="00BD25BF">
        <w:rPr>
          <w:rFonts w:eastAsia="MS Mincho"/>
          <w:b/>
          <w:sz w:val="12"/>
          <w:u w:val="single"/>
        </w:rPr>
        <w:t xml:space="preserve"> </w:t>
      </w:r>
      <w:r w:rsidRPr="00BD25BF">
        <w:rPr>
          <w:rFonts w:eastAsia="MS Mincho"/>
          <w:b/>
          <w:u w:val="single"/>
        </w:rPr>
        <w:t>purpose except to provide for human wants. In both cases the instrumental role led to</w:t>
      </w:r>
      <w:r w:rsidRPr="00BD25BF">
        <w:rPr>
          <w:rFonts w:eastAsia="MS Mincho"/>
          <w:sz w:val="12"/>
        </w:rPr>
        <w:t>¶</w:t>
      </w:r>
      <w:r w:rsidRPr="00BD25BF">
        <w:rPr>
          <w:rFonts w:eastAsia="MS Mincho"/>
          <w:b/>
          <w:sz w:val="12"/>
          <w:u w:val="single"/>
        </w:rPr>
        <w:t xml:space="preserve"> </w:t>
      </w:r>
      <w:r w:rsidRPr="00BD25BF">
        <w:rPr>
          <w:rFonts w:eastAsia="MS Mincho"/>
          <w:b/>
          <w:u w:val="single"/>
        </w:rPr>
        <w:t xml:space="preserve">instrumental value. </w:t>
      </w:r>
      <w:r w:rsidRPr="00BD25BF">
        <w:rPr>
          <w:rFonts w:eastAsia="MS Mincho"/>
          <w:sz w:val="16"/>
        </w:rPr>
        <w:t>Women were valued to the extent that they fulfilled their role. Nature was</w:t>
      </w:r>
      <w:r w:rsidRPr="00BD25BF">
        <w:rPr>
          <w:rFonts w:eastAsia="MS Mincho"/>
          <w:sz w:val="12"/>
        </w:rPr>
        <w:t>¶</w:t>
      </w:r>
      <w:r w:rsidRPr="00BD25BF">
        <w:rPr>
          <w:rFonts w:eastAsia="MS Mincho"/>
          <w:sz w:val="16"/>
        </w:rPr>
        <w:t xml:space="preserve"> valued in relation to human interests either in the present or the future. </w:t>
      </w:r>
      <w:r w:rsidRPr="00BD25BF">
        <w:rPr>
          <w:rFonts w:eastAsia="MS Mincho"/>
          <w:b/>
          <w:u w:val="single"/>
        </w:rPr>
        <w:t>Women and nature had</w:t>
      </w:r>
      <w:r w:rsidRPr="00BD25BF">
        <w:rPr>
          <w:rFonts w:eastAsia="MS Mincho"/>
          <w:sz w:val="12"/>
        </w:rPr>
        <w:t>¶</w:t>
      </w:r>
      <w:r w:rsidRPr="00BD25BF">
        <w:rPr>
          <w:rFonts w:eastAsia="MS Mincho"/>
          <w:b/>
          <w:sz w:val="12"/>
          <w:u w:val="single"/>
        </w:rPr>
        <w:t xml:space="preserve"> </w:t>
      </w:r>
      <w:r w:rsidRPr="00BD25BF">
        <w:rPr>
          <w:rFonts w:eastAsia="MS Mincho"/>
          <w:b/>
          <w:u w:val="single"/>
        </w:rPr>
        <w:t>little or no meaning independent of men.</w:t>
      </w:r>
      <w:r w:rsidRPr="00BD25BF">
        <w:rPr>
          <w:rFonts w:eastAsia="MS Mincho"/>
          <w:sz w:val="12"/>
        </w:rPr>
        <w:t>¶</w:t>
      </w:r>
      <w:r w:rsidRPr="00BD25BF">
        <w:rPr>
          <w:rFonts w:eastAsia="MS Mincho"/>
          <w:b/>
          <w:sz w:val="12"/>
          <w:u w:val="single"/>
        </w:rPr>
        <w:t xml:space="preserve"> </w:t>
      </w:r>
      <w:r w:rsidRPr="00BD25BF">
        <w:rPr>
          <w:rFonts w:eastAsia="MS Mincho"/>
          <w:b/>
          <w:u w:val="single"/>
        </w:rPr>
        <w:t>A second parallel</w:t>
      </w:r>
      <w:r w:rsidRPr="00BD25BF">
        <w:rPr>
          <w:rFonts w:eastAsia="MS Mincho"/>
          <w:sz w:val="16"/>
        </w:rPr>
        <w:t xml:space="preserve"> in the treatment of women and nature</w:t>
      </w:r>
      <w:r w:rsidRPr="00BD25BF">
        <w:rPr>
          <w:rFonts w:eastAsia="MS Mincho"/>
          <w:b/>
          <w:u w:val="single"/>
        </w:rPr>
        <w:t xml:space="preserve"> lies in the way the dominant</w:t>
      </w:r>
      <w:r w:rsidRPr="00BD25BF">
        <w:rPr>
          <w:rFonts w:eastAsia="MS Mincho"/>
          <w:sz w:val="12"/>
        </w:rPr>
        <w:t>¶</w:t>
      </w:r>
      <w:r w:rsidRPr="00BD25BF">
        <w:rPr>
          <w:rFonts w:eastAsia="MS Mincho"/>
          <w:b/>
          <w:sz w:val="12"/>
          <w:u w:val="single"/>
        </w:rPr>
        <w:t xml:space="preserve"> </w:t>
      </w:r>
      <w:r w:rsidRPr="00BD25BF">
        <w:rPr>
          <w:rFonts w:eastAsia="MS Mincho"/>
          <w:b/>
          <w:u w:val="single"/>
        </w:rPr>
        <w:t>thought has attempted "to impose sharp separation on a natural continuum" in order to maximize</w:t>
      </w:r>
      <w:r w:rsidRPr="00BD25BF">
        <w:rPr>
          <w:rFonts w:eastAsia="MS Mincho"/>
          <w:sz w:val="12"/>
        </w:rPr>
        <w:t>¶</w:t>
      </w:r>
      <w:r w:rsidRPr="00BD25BF">
        <w:rPr>
          <w:rFonts w:eastAsia="MS Mincho"/>
          <w:b/>
          <w:sz w:val="12"/>
          <w:u w:val="single"/>
        </w:rPr>
        <w:t xml:space="preserve"> </w:t>
      </w:r>
      <w:r w:rsidRPr="00BD25BF">
        <w:rPr>
          <w:rFonts w:eastAsia="MS Mincho"/>
          <w:b/>
          <w:u w:val="single"/>
        </w:rPr>
        <w:t>difference</w:t>
      </w:r>
      <w:r w:rsidRPr="00BD25BF">
        <w:rPr>
          <w:rFonts w:eastAsia="MS Mincho"/>
          <w:sz w:val="16"/>
        </w:rPr>
        <w:t xml:space="preserve"> (</w:t>
      </w:r>
      <w:proofErr w:type="spellStart"/>
      <w:r w:rsidRPr="00BD25BF">
        <w:rPr>
          <w:rFonts w:eastAsia="MS Mincho"/>
          <w:sz w:val="16"/>
        </w:rPr>
        <w:t>Plumwood</w:t>
      </w:r>
      <w:proofErr w:type="spellEnd"/>
      <w:r w:rsidRPr="00BD25BF">
        <w:rPr>
          <w:rFonts w:eastAsia="MS Mincho"/>
          <w:sz w:val="16"/>
        </w:rPr>
        <w:t xml:space="preserve">, 120). In other words, </w:t>
      </w:r>
      <w:r w:rsidRPr="00BD25BF">
        <w:rPr>
          <w:rFonts w:eastAsia="MS Mincho"/>
          <w:b/>
          <w:u w:val="single"/>
        </w:rPr>
        <w:t>men are identified as strong and rational while</w:t>
      </w:r>
      <w:r w:rsidRPr="00BD25BF">
        <w:rPr>
          <w:rFonts w:eastAsia="MS Mincho"/>
          <w:sz w:val="12"/>
        </w:rPr>
        <w:t>¶</w:t>
      </w:r>
      <w:r w:rsidRPr="00BD25BF">
        <w:rPr>
          <w:rFonts w:eastAsia="MS Mincho"/>
          <w:b/>
          <w:sz w:val="12"/>
          <w:u w:val="single"/>
        </w:rPr>
        <w:t xml:space="preserve"> </w:t>
      </w:r>
      <w:r w:rsidRPr="00BD25BF">
        <w:rPr>
          <w:rFonts w:eastAsia="MS Mincho"/>
          <w:b/>
          <w:u w:val="single"/>
        </w:rPr>
        <w:t>women are seen as weak and emotional. In this division of traits those men who are sensitive and</w:t>
      </w:r>
      <w:r w:rsidRPr="00BD25BF">
        <w:rPr>
          <w:rFonts w:eastAsia="MS Mincho"/>
          <w:sz w:val="12"/>
        </w:rPr>
        <w:t>¶</w:t>
      </w:r>
      <w:r w:rsidRPr="00BD25BF">
        <w:rPr>
          <w:rFonts w:eastAsia="MS Mincho"/>
          <w:b/>
          <w:sz w:val="12"/>
          <w:u w:val="single"/>
        </w:rPr>
        <w:t xml:space="preserve"> </w:t>
      </w:r>
      <w:r w:rsidRPr="00BD25BF">
        <w:rPr>
          <w:rFonts w:eastAsia="MS Mincho"/>
          <w:b/>
          <w:u w:val="single"/>
        </w:rPr>
        <w:t>those women who are intellectually or athletically inclined are marginalized</w:t>
      </w:r>
      <w:r w:rsidRPr="00BD25BF">
        <w:rPr>
          <w:rFonts w:eastAsia="MS Mincho"/>
          <w:sz w:val="16"/>
        </w:rPr>
        <w:t>. They are</w:t>
      </w:r>
      <w:r w:rsidRPr="00BD25BF">
        <w:rPr>
          <w:rFonts w:eastAsia="MS Mincho"/>
          <w:sz w:val="12"/>
        </w:rPr>
        <w:t>¶</w:t>
      </w:r>
      <w:r w:rsidRPr="00BD25BF">
        <w:rPr>
          <w:rFonts w:eastAsia="MS Mincho"/>
          <w:sz w:val="16"/>
        </w:rPr>
        <w:t xml:space="preserve"> overlooked in the typical (stereotypical) description of men as opposed to women. </w:t>
      </w:r>
      <w:r w:rsidRPr="00BD25BF">
        <w:rPr>
          <w:rFonts w:eastAsia="MS Mincho"/>
          <w:b/>
          <w:u w:val="single"/>
        </w:rPr>
        <w:t>The same</w:t>
      </w:r>
      <w:r w:rsidRPr="00BD25BF">
        <w:rPr>
          <w:rFonts w:eastAsia="MS Mincho"/>
          <w:sz w:val="12"/>
        </w:rPr>
        <w:t>¶</w:t>
      </w:r>
      <w:r w:rsidRPr="00BD25BF">
        <w:rPr>
          <w:rFonts w:eastAsia="MS Mincho"/>
          <w:b/>
          <w:sz w:val="12"/>
          <w:u w:val="single"/>
        </w:rPr>
        <w:t xml:space="preserve"> </w:t>
      </w:r>
      <w:r w:rsidRPr="00BD25BF">
        <w:rPr>
          <w:rFonts w:eastAsia="MS Mincho"/>
          <w:b/>
          <w:u w:val="single"/>
        </w:rPr>
        <w:t>holds true for distinctions between what is human and what is not. The human being is</w:t>
      </w:r>
      <w:r w:rsidRPr="00BD25BF">
        <w:rPr>
          <w:rFonts w:eastAsia="MS Mincho"/>
          <w:sz w:val="12"/>
        </w:rPr>
        <w:t>¶</w:t>
      </w:r>
      <w:r w:rsidRPr="00BD25BF">
        <w:rPr>
          <w:rFonts w:eastAsia="MS Mincho"/>
          <w:b/>
          <w:sz w:val="12"/>
          <w:u w:val="single"/>
        </w:rPr>
        <w:t xml:space="preserve"> </w:t>
      </w:r>
      <w:r w:rsidRPr="00BD25BF">
        <w:rPr>
          <w:rFonts w:eastAsia="MS Mincho"/>
          <w:b/>
          <w:u w:val="single"/>
        </w:rPr>
        <w:t>conscious, the nonhuman plant or animal is not; the human is able to plan for the future, to</w:t>
      </w:r>
      <w:r w:rsidRPr="00BD25BF">
        <w:rPr>
          <w:rFonts w:eastAsia="MS Mincho"/>
          <w:sz w:val="12"/>
        </w:rPr>
        <w:t>¶</w:t>
      </w:r>
      <w:r w:rsidRPr="00BD25BF">
        <w:rPr>
          <w:rFonts w:eastAsia="MS Mincho"/>
          <w:b/>
          <w:sz w:val="12"/>
          <w:u w:val="single"/>
        </w:rPr>
        <w:t xml:space="preserve"> </w:t>
      </w:r>
      <w:r w:rsidRPr="00BD25BF">
        <w:rPr>
          <w:rFonts w:eastAsia="MS Mincho"/>
          <w:b/>
          <w:u w:val="single"/>
        </w:rPr>
        <w:t>understand a present predicament, the nonhuman simply reacts to a situation out of instinct.</w:t>
      </w:r>
      <w:r w:rsidRPr="00BD25BF">
        <w:rPr>
          <w:rFonts w:eastAsia="MS Mincho"/>
          <w:sz w:val="12"/>
        </w:rPr>
        <w:t>¶</w:t>
      </w:r>
      <w:r w:rsidRPr="00BD25BF">
        <w:rPr>
          <w:rFonts w:eastAsia="MS Mincho"/>
          <w:b/>
          <w:sz w:val="12"/>
          <w:u w:val="single"/>
        </w:rPr>
        <w:t xml:space="preserve"> </w:t>
      </w:r>
      <w:r w:rsidRPr="00BD25BF">
        <w:rPr>
          <w:rFonts w:eastAsia="MS Mincho"/>
          <w:b/>
          <w:u w:val="single"/>
        </w:rPr>
        <w:t>These distinctions are drawn sharply in order to protect the privilege and place of those thought</w:t>
      </w:r>
      <w:r w:rsidRPr="00BD25BF">
        <w:rPr>
          <w:rFonts w:eastAsia="MS Mincho"/>
          <w:sz w:val="12"/>
        </w:rPr>
        <w:t>¶</w:t>
      </w:r>
      <w:r w:rsidRPr="00BD25BF">
        <w:rPr>
          <w:rFonts w:eastAsia="MS Mincho"/>
          <w:b/>
          <w:sz w:val="12"/>
          <w:u w:val="single"/>
        </w:rPr>
        <w:t xml:space="preserve"> </w:t>
      </w:r>
      <w:r w:rsidRPr="00BD25BF">
        <w:rPr>
          <w:rFonts w:eastAsia="MS Mincho"/>
          <w:b/>
          <w:u w:val="single"/>
        </w:rPr>
        <w:t>to be more important.</w:t>
      </w:r>
      <w:r w:rsidRPr="00BD25BF">
        <w:rPr>
          <w:rFonts w:eastAsia="MS Mincho"/>
          <w:sz w:val="12"/>
        </w:rPr>
        <w:t>¶</w:t>
      </w:r>
      <w:r w:rsidRPr="00BD25BF">
        <w:rPr>
          <w:rFonts w:eastAsia="MS Mincho"/>
          <w:b/>
          <w:sz w:val="12"/>
          <w:u w:val="single"/>
        </w:rPr>
        <w:t xml:space="preserve"> </w:t>
      </w:r>
      <w:r w:rsidRPr="00BD25BF">
        <w:rPr>
          <w:rFonts w:eastAsia="MS Mincho"/>
          <w:b/>
          <w:u w:val="single"/>
        </w:rPr>
        <w:t>Ecofeminism,</w:t>
      </w:r>
      <w:r w:rsidRPr="00BD25BF">
        <w:rPr>
          <w:rFonts w:eastAsia="MS Mincho"/>
          <w:sz w:val="16"/>
        </w:rPr>
        <w:t xml:space="preserve"> then</w:t>
      </w:r>
      <w:r w:rsidRPr="00BD25BF">
        <w:rPr>
          <w:rFonts w:eastAsia="MS Mincho"/>
          <w:b/>
          <w:u w:val="single"/>
        </w:rPr>
        <w:t>, involves</w:t>
      </w:r>
      <w:r w:rsidRPr="00BD25BF">
        <w:rPr>
          <w:rFonts w:eastAsia="MS Mincho"/>
          <w:sz w:val="16"/>
        </w:rPr>
        <w:t xml:space="preserve"> a thoroughgoing </w:t>
      </w:r>
      <w:r w:rsidRPr="00BD25BF">
        <w:rPr>
          <w:rFonts w:eastAsia="MS Mincho"/>
          <w:b/>
          <w:u w:val="single"/>
        </w:rPr>
        <w:t>analysis of the dualisms that structure</w:t>
      </w:r>
      <w:r w:rsidRPr="00BD25BF">
        <w:rPr>
          <w:rFonts w:eastAsia="MS Mincho"/>
          <w:sz w:val="12"/>
        </w:rPr>
        <w:t>¶</w:t>
      </w:r>
      <w:r w:rsidRPr="00BD25BF">
        <w:rPr>
          <w:rFonts w:eastAsia="MS Mincho"/>
          <w:b/>
          <w:sz w:val="12"/>
          <w:u w:val="single"/>
        </w:rPr>
        <w:t xml:space="preserve"> </w:t>
      </w:r>
      <w:r w:rsidRPr="00BD25BF">
        <w:rPr>
          <w:rFonts w:eastAsia="MS Mincho"/>
          <w:b/>
          <w:u w:val="single"/>
        </w:rPr>
        <w:t>patriarchal culture</w:t>
      </w:r>
      <w:r w:rsidRPr="00BD25BF">
        <w:rPr>
          <w:rFonts w:eastAsia="MS Mincho"/>
          <w:sz w:val="16"/>
        </w:rPr>
        <w:t xml:space="preserve">. In particular </w:t>
      </w:r>
      <w:proofErr w:type="spellStart"/>
      <w:r w:rsidRPr="00BD25BF">
        <w:rPr>
          <w:rFonts w:eastAsia="MS Mincho"/>
          <w:sz w:val="16"/>
        </w:rPr>
        <w:t>ecofeminists</w:t>
      </w:r>
      <w:proofErr w:type="spellEnd"/>
      <w:r w:rsidRPr="00BD25BF">
        <w:rPr>
          <w:rFonts w:eastAsia="MS Mincho"/>
          <w:sz w:val="16"/>
        </w:rPr>
        <w:t xml:space="preserve"> analyze the link between the oppression of women</w:t>
      </w:r>
      <w:r w:rsidRPr="00BD25BF">
        <w:rPr>
          <w:rFonts w:eastAsia="MS Mincho"/>
          <w:sz w:val="12"/>
        </w:rPr>
        <w:t>¶</w:t>
      </w:r>
      <w:r w:rsidRPr="00BD25BF">
        <w:rPr>
          <w:rFonts w:eastAsia="MS Mincho"/>
          <w:sz w:val="16"/>
        </w:rPr>
        <w:t xml:space="preserve"> and of nature by focusing on the hierarchies established by mind/body, nature/culture</w:t>
      </w:r>
      <w:proofErr w:type="gramStart"/>
      <w:r w:rsidRPr="00BD25BF">
        <w:rPr>
          <w:rFonts w:eastAsia="MS Mincho"/>
          <w:sz w:val="16"/>
        </w:rPr>
        <w:t>,</w:t>
      </w:r>
      <w:r w:rsidRPr="00BD25BF">
        <w:rPr>
          <w:rFonts w:eastAsia="MS Mincho"/>
          <w:sz w:val="12"/>
        </w:rPr>
        <w:t>¶</w:t>
      </w:r>
      <w:proofErr w:type="gramEnd"/>
      <w:r w:rsidRPr="00BD25BF">
        <w:rPr>
          <w:rFonts w:eastAsia="MS Mincho"/>
          <w:sz w:val="16"/>
        </w:rPr>
        <w:t xml:space="preserve"> male/female, and human/nonhuman dualisms. </w:t>
      </w:r>
      <w:r w:rsidRPr="00BD25BF">
        <w:rPr>
          <w:rFonts w:eastAsia="MS Mincho"/>
          <w:b/>
          <w:u w:val="single"/>
        </w:rPr>
        <w:t xml:space="preserve">The goal is to </w:t>
      </w:r>
      <w:proofErr w:type="spellStart"/>
      <w:r w:rsidRPr="00BD25BF">
        <w:rPr>
          <w:rFonts w:eastAsia="MS Mincho"/>
          <w:b/>
          <w:u w:val="single"/>
        </w:rPr>
        <w:t>reconceptualize</w:t>
      </w:r>
      <w:proofErr w:type="spellEnd"/>
      <w:r w:rsidRPr="00BD25BF">
        <w:rPr>
          <w:rFonts w:eastAsia="MS Mincho"/>
          <w:b/>
          <w:u w:val="single"/>
        </w:rPr>
        <w:t xml:space="preserve"> these relationships</w:t>
      </w:r>
      <w:r w:rsidRPr="00BD25BF">
        <w:rPr>
          <w:rFonts w:eastAsia="MS Mincho"/>
          <w:sz w:val="12"/>
        </w:rPr>
        <w:t>¶</w:t>
      </w:r>
      <w:r w:rsidRPr="00BD25BF">
        <w:rPr>
          <w:rFonts w:eastAsia="MS Mincho"/>
          <w:b/>
          <w:sz w:val="12"/>
          <w:u w:val="single"/>
        </w:rPr>
        <w:t xml:space="preserve"> </w:t>
      </w:r>
      <w:r w:rsidRPr="00BD25BF">
        <w:rPr>
          <w:rFonts w:eastAsia="MS Mincho"/>
          <w:b/>
          <w:u w:val="single"/>
        </w:rPr>
        <w:t xml:space="preserve">in nonhierarchical, </w:t>
      </w:r>
      <w:proofErr w:type="spellStart"/>
      <w:r w:rsidRPr="00BD25BF">
        <w:rPr>
          <w:rFonts w:eastAsia="MS Mincho"/>
          <w:b/>
          <w:u w:val="single"/>
        </w:rPr>
        <w:t>non patriarchal</w:t>
      </w:r>
      <w:proofErr w:type="spellEnd"/>
      <w:r w:rsidRPr="00BD25BF">
        <w:rPr>
          <w:rFonts w:eastAsia="MS Mincho"/>
          <w:b/>
          <w:u w:val="single"/>
        </w:rPr>
        <w:t xml:space="preserve"> ways.</w:t>
      </w:r>
      <w:r w:rsidRPr="00BD25BF">
        <w:rPr>
          <w:rFonts w:eastAsia="MS Mincho"/>
          <w:sz w:val="16"/>
        </w:rPr>
        <w:t xml:space="preserve"> In this way, </w:t>
      </w:r>
      <w:proofErr w:type="spellStart"/>
      <w:r w:rsidRPr="00BD25BF">
        <w:rPr>
          <w:rFonts w:eastAsia="MS Mincho"/>
          <w:b/>
          <w:u w:val="single"/>
        </w:rPr>
        <w:t>ecofeminists</w:t>
      </w:r>
      <w:proofErr w:type="spellEnd"/>
      <w:r w:rsidRPr="00BD25BF">
        <w:rPr>
          <w:rFonts w:eastAsia="MS Mincho"/>
          <w:b/>
          <w:u w:val="single"/>
        </w:rPr>
        <w:t xml:space="preserve"> envision a new way of seeing</w:t>
      </w:r>
      <w:r w:rsidRPr="00BD25BF">
        <w:rPr>
          <w:rFonts w:eastAsia="MS Mincho"/>
          <w:sz w:val="12"/>
        </w:rPr>
        <w:t>¶</w:t>
      </w:r>
      <w:r w:rsidRPr="00BD25BF">
        <w:rPr>
          <w:rFonts w:eastAsia="MS Mincho"/>
          <w:b/>
          <w:sz w:val="12"/>
          <w:u w:val="single"/>
        </w:rPr>
        <w:t xml:space="preserve"> </w:t>
      </w:r>
      <w:r w:rsidRPr="00BD25BF">
        <w:rPr>
          <w:rFonts w:eastAsia="MS Mincho"/>
          <w:b/>
          <w:u w:val="single"/>
        </w:rPr>
        <w:t>the world and strive toward a new way of living in the world as co-members of the ecological</w:t>
      </w:r>
      <w:r w:rsidRPr="00BD25BF">
        <w:rPr>
          <w:rFonts w:eastAsia="MS Mincho"/>
          <w:sz w:val="12"/>
        </w:rPr>
        <w:t>¶</w:t>
      </w:r>
      <w:r w:rsidRPr="00BD25BF">
        <w:rPr>
          <w:rFonts w:eastAsia="MS Mincho"/>
          <w:b/>
          <w:sz w:val="12"/>
          <w:u w:val="single"/>
        </w:rPr>
        <w:t xml:space="preserve"> </w:t>
      </w:r>
      <w:r w:rsidRPr="00BD25BF">
        <w:rPr>
          <w:rFonts w:eastAsia="MS Mincho"/>
          <w:b/>
          <w:u w:val="single"/>
        </w:rPr>
        <w:t>community.</w:t>
      </w:r>
      <w:r w:rsidRPr="00BD25BF">
        <w:rPr>
          <w:rFonts w:eastAsia="MS Mincho"/>
          <w:sz w:val="12"/>
        </w:rPr>
        <w:t>¶</w:t>
      </w:r>
      <w:r w:rsidRPr="00BD25BF">
        <w:rPr>
          <w:rFonts w:eastAsia="MS Mincho"/>
          <w:b/>
          <w:sz w:val="12"/>
          <w:u w:val="single"/>
        </w:rPr>
        <w:t xml:space="preserve"> </w:t>
      </w:r>
      <w:r w:rsidRPr="00BD25BF">
        <w:rPr>
          <w:rFonts w:eastAsia="MS Mincho"/>
          <w:sz w:val="16"/>
        </w:rPr>
        <w:t>“In childhood a women should be under her father’s control, in youth under her</w:t>
      </w:r>
      <w:r w:rsidRPr="00BD25BF">
        <w:rPr>
          <w:rFonts w:eastAsia="MS Mincho"/>
          <w:sz w:val="12"/>
        </w:rPr>
        <w:t>¶</w:t>
      </w:r>
      <w:r w:rsidRPr="00BD25BF">
        <w:rPr>
          <w:rFonts w:eastAsia="MS Mincho"/>
          <w:sz w:val="16"/>
        </w:rPr>
        <w:t xml:space="preserve"> husband’s and when her husband is dead, under her sons, she should not have independence…”</w:t>
      </w:r>
      <w:r w:rsidRPr="00BD25BF">
        <w:rPr>
          <w:rFonts w:eastAsia="MS Mincho"/>
          <w:sz w:val="12"/>
        </w:rPr>
        <w:t>¶</w:t>
      </w:r>
      <w:r w:rsidRPr="00BD25BF">
        <w:rPr>
          <w:rFonts w:eastAsia="MS Mincho"/>
          <w:sz w:val="16"/>
        </w:rPr>
        <w:t xml:space="preserve"> (The laws of Manu 5.148)</w:t>
      </w:r>
    </w:p>
    <w:p w:rsidR="0070361C" w:rsidRPr="00BD25BF" w:rsidRDefault="0070361C" w:rsidP="0070361C">
      <w:pPr>
        <w:rPr>
          <w:rFonts w:eastAsia="MS Mincho"/>
        </w:rPr>
      </w:pPr>
    </w:p>
    <w:p w:rsidR="0070361C" w:rsidRPr="00BD25BF" w:rsidRDefault="0070361C" w:rsidP="0070361C">
      <w:pPr>
        <w:pStyle w:val="Heading4"/>
      </w:pPr>
      <w:r w:rsidRPr="00BD25BF">
        <w:t xml:space="preserve">Patriarchy leads to war, environmental destruction and ultimately extinction </w:t>
      </w:r>
    </w:p>
    <w:p w:rsidR="0070361C" w:rsidRDefault="0070361C" w:rsidP="0070361C">
      <w:pPr>
        <w:rPr>
          <w:rFonts w:eastAsia="MS Mincho"/>
        </w:rPr>
      </w:pPr>
      <w:proofErr w:type="gramStart"/>
      <w:r w:rsidRPr="006552F3">
        <w:rPr>
          <w:rStyle w:val="StyleStyleBold12pt"/>
        </w:rPr>
        <w:t>Warren and Cady 94</w:t>
      </w:r>
      <w:r w:rsidRPr="00BD25BF">
        <w:rPr>
          <w:rFonts w:eastAsia="MS Mincho"/>
        </w:rPr>
        <w:t xml:space="preserve"> </w:t>
      </w:r>
      <w:r w:rsidRPr="006552F3">
        <w:rPr>
          <w:rFonts w:eastAsia="MS Mincho"/>
          <w:sz w:val="16"/>
          <w:szCs w:val="16"/>
        </w:rPr>
        <w:t>(Karen and Duane, Professors of Philosophy at Macalester College and Hamline University.</w:t>
      </w:r>
      <w:proofErr w:type="gramEnd"/>
      <w:r w:rsidRPr="006552F3">
        <w:rPr>
          <w:rFonts w:eastAsia="MS Mincho"/>
          <w:sz w:val="16"/>
          <w:szCs w:val="16"/>
        </w:rPr>
        <w:t xml:space="preserve"> “Feminism and Peace: Seeking Connections.)</w:t>
      </w:r>
      <w:r w:rsidRPr="00BD25BF">
        <w:rPr>
          <w:rFonts w:eastAsia="MS Mincho"/>
        </w:rPr>
        <w:t xml:space="preserve"> </w:t>
      </w:r>
    </w:p>
    <w:p w:rsidR="0070361C" w:rsidRPr="00BD25BF" w:rsidRDefault="0070361C" w:rsidP="0070361C">
      <w:pPr>
        <w:rPr>
          <w:rFonts w:eastAsia="MS Mincho"/>
        </w:rPr>
      </w:pPr>
    </w:p>
    <w:p w:rsidR="0070361C" w:rsidRPr="00BD25BF" w:rsidRDefault="0070361C" w:rsidP="0070361C">
      <w:pPr>
        <w:rPr>
          <w:rFonts w:eastAsia="MS Mincho"/>
          <w:sz w:val="16"/>
        </w:rPr>
      </w:pPr>
      <w:r w:rsidRPr="00BD25BF">
        <w:rPr>
          <w:rFonts w:eastAsia="MS Mincho"/>
          <w:sz w:val="16"/>
        </w:rPr>
        <w:t>Operationalized, the evidence of patriarchy as a dysfunctional system is found in the behaviors to which it gives rise, (c), and the unmanageability, (d), which results. For example</w:t>
      </w:r>
      <w:r w:rsidRPr="00BD25BF">
        <w:rPr>
          <w:rFonts w:eastAsia="MS Mincho"/>
          <w:u w:val="single"/>
        </w:rPr>
        <w:t xml:space="preserve">, </w:t>
      </w:r>
      <w:r w:rsidRPr="006552F3">
        <w:rPr>
          <w:rStyle w:val="StyleBoldUnderline"/>
        </w:rPr>
        <w:t>in the United States</w:t>
      </w:r>
      <w:r w:rsidRPr="00BD25BF">
        <w:rPr>
          <w:rFonts w:eastAsia="MS Mincho"/>
          <w:sz w:val="16"/>
        </w:rPr>
        <w:t xml:space="preserve">, current estimates are that </w:t>
      </w:r>
      <w:r w:rsidRPr="006552F3">
        <w:rPr>
          <w:rStyle w:val="StyleBoldUnderline"/>
        </w:rPr>
        <w:t xml:space="preserve">one out of every three or four women will be raped by someone she knows; globally, rape, sexual harassment, spouse-beating, and </w:t>
      </w:r>
      <w:proofErr w:type="spellStart"/>
      <w:r w:rsidRPr="006552F3">
        <w:rPr>
          <w:rStyle w:val="StyleBoldUnderline"/>
        </w:rPr>
        <w:t>sado</w:t>
      </w:r>
      <w:proofErr w:type="spellEnd"/>
      <w:r w:rsidRPr="006552F3">
        <w:rPr>
          <w:rStyle w:val="StyleBoldUnderline"/>
        </w:rPr>
        <w:t>-masochistic pornography are examples of behaviors practiced, sanctioned, or tolerated within patriarchy</w:t>
      </w:r>
      <w:r w:rsidRPr="00BD25BF">
        <w:rPr>
          <w:rFonts w:eastAsia="MS Mincho"/>
          <w:sz w:val="16"/>
        </w:rPr>
        <w:t xml:space="preserve">. In the realm of environmentally destructive behaviors, </w:t>
      </w:r>
      <w:r w:rsidRPr="006552F3">
        <w:rPr>
          <w:rStyle w:val="StyleBoldUnderline"/>
        </w:rPr>
        <w:t>strip-mining, factory farming, and pollution of the air, water, and soil are instances of behaviors maintained and sanctioned within patriarchy. They, too, rest on the faulty beliefs that it is okay to "rape the earth,</w:t>
      </w:r>
      <w:proofErr w:type="gramStart"/>
      <w:r w:rsidRPr="006552F3">
        <w:rPr>
          <w:rStyle w:val="StyleBoldUnderline"/>
        </w:rPr>
        <w:t>" that it is "man's</w:t>
      </w:r>
      <w:proofErr w:type="gramEnd"/>
      <w:r w:rsidRPr="006552F3">
        <w:rPr>
          <w:rStyle w:val="StyleBoldUnderline"/>
        </w:rPr>
        <w:t xml:space="preserve"> God-given right" to have dominion (that is, </w:t>
      </w:r>
      <w:r w:rsidRPr="006552F3">
        <w:rPr>
          <w:rStyle w:val="StyleBoldUnderline"/>
        </w:rPr>
        <w:lastRenderedPageBreak/>
        <w:t>domination) over the earth</w:t>
      </w:r>
      <w:r w:rsidRPr="00BD25BF">
        <w:rPr>
          <w:rFonts w:eastAsia="MS Mincho"/>
          <w:sz w:val="16"/>
        </w:rPr>
        <w:t>, that nature has only instrumental value, that environmental destruction is the acceptable price we pay for "</w:t>
      </w:r>
      <w:proofErr w:type="spellStart"/>
      <w:r w:rsidRPr="00BD25BF">
        <w:rPr>
          <w:rFonts w:eastAsia="MS Mincho"/>
          <w:sz w:val="16"/>
        </w:rPr>
        <w:t>progress."And</w:t>
      </w:r>
      <w:proofErr w:type="spellEnd"/>
      <w:r w:rsidRPr="00BD25BF">
        <w:rPr>
          <w:rFonts w:eastAsia="MS Mincho"/>
          <w:sz w:val="16"/>
        </w:rPr>
        <w:t xml:space="preserve"> the presumption of </w:t>
      </w:r>
      <w:proofErr w:type="spellStart"/>
      <w:r w:rsidRPr="00BD25BF">
        <w:rPr>
          <w:rFonts w:eastAsia="MS Mincho"/>
          <w:sz w:val="16"/>
        </w:rPr>
        <w:t>warism</w:t>
      </w:r>
      <w:proofErr w:type="spellEnd"/>
      <w:r w:rsidRPr="00BD25BF">
        <w:rPr>
          <w:rFonts w:eastAsia="MS Mincho"/>
          <w:sz w:val="16"/>
        </w:rPr>
        <w:t xml:space="preserve">, that war is a natural, righteous, and ordinary way to impose dominion on a people or nation, goes hand in hand with patriarchy and leads to dysfunctional behaviors of nations and ultimately to international unmanageability. </w:t>
      </w:r>
      <w:r w:rsidRPr="006552F3">
        <w:rPr>
          <w:rStyle w:val="StyleBoldUnderline"/>
        </w:rPr>
        <w:t>Much of the current" unmanageability" of contemporary life in patriarchal societies, (d), is then viewed as a consequence of a patriarchal preoccupation with activities, events, and experiences that reflect historically male-gender identified beliefs, values, attitudes, and assumptions. Included among these real-life consequences are precisely those concerns with nuclear proliferation, war, environmental destruction, and violence toward women, which many feminists see as the logical outgrowth of patriarchal thinking</w:t>
      </w:r>
      <w:r w:rsidRPr="00BD25BF">
        <w:rPr>
          <w:rFonts w:eastAsia="MS Mincho"/>
          <w:sz w:val="16"/>
        </w:rPr>
        <w:t xml:space="preserve">. In fact, it is often only through observing these dysfunctional behaviors-the symptoms of </w:t>
      </w:r>
      <w:proofErr w:type="spellStart"/>
      <w:r w:rsidRPr="00BD25BF">
        <w:rPr>
          <w:rFonts w:eastAsia="MS Mincho"/>
          <w:sz w:val="16"/>
        </w:rPr>
        <w:t>dysfunctionality</w:t>
      </w:r>
      <w:proofErr w:type="spellEnd"/>
      <w:r w:rsidRPr="00BD25BF">
        <w:rPr>
          <w:rFonts w:eastAsia="MS Mincho"/>
          <w:sz w:val="16"/>
        </w:rPr>
        <w:t xml:space="preserve"> that one can truly see that and how patriarchy serves to maintain and perpetuate them. When patriarchy is understood as a dysfunctional system, this "unmanageability" can be seen for what it is-as a predictable and thus logical consequence of patriarchy.'1 </w:t>
      </w:r>
      <w:proofErr w:type="gramStart"/>
      <w:r w:rsidRPr="00BD25BF">
        <w:rPr>
          <w:rFonts w:eastAsia="MS Mincho"/>
          <w:sz w:val="16"/>
        </w:rPr>
        <w:t>The</w:t>
      </w:r>
      <w:proofErr w:type="gramEnd"/>
      <w:r w:rsidRPr="00BD25BF">
        <w:rPr>
          <w:rFonts w:eastAsia="MS Mincho"/>
          <w:sz w:val="16"/>
        </w:rPr>
        <w:t xml:space="preserve"> theme that global environmental crises, war, and violence generally are predictable and logical consequences of sexism and patriarchal culture is pervasive in </w:t>
      </w:r>
      <w:proofErr w:type="spellStart"/>
      <w:r w:rsidRPr="00BD25BF">
        <w:rPr>
          <w:rFonts w:eastAsia="MS Mincho"/>
          <w:sz w:val="16"/>
        </w:rPr>
        <w:t>ecofeminist</w:t>
      </w:r>
      <w:proofErr w:type="spellEnd"/>
      <w:r w:rsidRPr="00BD25BF">
        <w:rPr>
          <w:rFonts w:eastAsia="MS Mincho"/>
          <w:sz w:val="16"/>
        </w:rPr>
        <w:t xml:space="preserve"> literature (see Russell 1989, 2). </w:t>
      </w:r>
      <w:proofErr w:type="spellStart"/>
      <w:r w:rsidRPr="00BD25BF">
        <w:rPr>
          <w:rFonts w:eastAsia="MS Mincho"/>
          <w:sz w:val="16"/>
        </w:rPr>
        <w:t>Ecofeminist</w:t>
      </w:r>
      <w:proofErr w:type="spellEnd"/>
      <w:r w:rsidRPr="00BD25BF">
        <w:rPr>
          <w:rFonts w:eastAsia="MS Mincho"/>
          <w:sz w:val="16"/>
        </w:rPr>
        <w:t xml:space="preserve"> Charlene </w:t>
      </w:r>
      <w:proofErr w:type="spellStart"/>
      <w:r w:rsidRPr="00BD25BF">
        <w:rPr>
          <w:rFonts w:eastAsia="MS Mincho"/>
          <w:sz w:val="16"/>
        </w:rPr>
        <w:t>Spretnak</w:t>
      </w:r>
      <w:proofErr w:type="spellEnd"/>
      <w:r w:rsidRPr="00BD25BF">
        <w:rPr>
          <w:rFonts w:eastAsia="MS Mincho"/>
          <w:sz w:val="16"/>
        </w:rPr>
        <w:t>, for instance, argues that "</w:t>
      </w:r>
      <w:r w:rsidRPr="006552F3">
        <w:rPr>
          <w:rStyle w:val="StyleBoldUnderline"/>
        </w:rPr>
        <w:t>militarism and warfare are continual features of a patriarchal society because they reflect and instill patriarchal values and fulfill needs of such a system</w:t>
      </w:r>
      <w:r w:rsidRPr="00BD25BF">
        <w:rPr>
          <w:rFonts w:eastAsia="MS Mincho"/>
          <w:sz w:val="16"/>
        </w:rPr>
        <w:t xml:space="preserve">. </w:t>
      </w:r>
      <w:proofErr w:type="gramStart"/>
      <w:r w:rsidRPr="00BD25BF">
        <w:rPr>
          <w:rFonts w:eastAsia="MS Mincho"/>
          <w:sz w:val="16"/>
        </w:rPr>
        <w:t>Acknowledging the context of patriarchal conceptualizations that feed militarism is a first step toward reducing their impact and preserving life on Earth" (</w:t>
      </w:r>
      <w:proofErr w:type="spellStart"/>
      <w:r w:rsidRPr="00BD25BF">
        <w:rPr>
          <w:rFonts w:eastAsia="MS Mincho"/>
          <w:sz w:val="16"/>
        </w:rPr>
        <w:t>Spretnak</w:t>
      </w:r>
      <w:proofErr w:type="spellEnd"/>
      <w:r w:rsidRPr="00BD25BF">
        <w:rPr>
          <w:rFonts w:eastAsia="MS Mincho"/>
          <w:sz w:val="16"/>
        </w:rPr>
        <w:t xml:space="preserve"> 1989, 54).</w:t>
      </w:r>
      <w:proofErr w:type="gramEnd"/>
      <w:r w:rsidRPr="00BD25BF">
        <w:rPr>
          <w:rFonts w:eastAsia="MS Mincho"/>
          <w:sz w:val="16"/>
        </w:rPr>
        <w:t xml:space="preserve"> Stated in terms of the foregoing model of patriarchy as a dysfunctional social system, the claims by </w:t>
      </w:r>
      <w:proofErr w:type="spellStart"/>
      <w:r w:rsidRPr="00BD25BF">
        <w:rPr>
          <w:rFonts w:eastAsia="MS Mincho"/>
          <w:sz w:val="16"/>
        </w:rPr>
        <w:t>Spretnak</w:t>
      </w:r>
      <w:proofErr w:type="spellEnd"/>
      <w:r w:rsidRPr="00BD25BF">
        <w:rPr>
          <w:rFonts w:eastAsia="MS Mincho"/>
          <w:sz w:val="16"/>
        </w:rPr>
        <w:t xml:space="preserve"> and other feminists take on a clearer meaning</w:t>
      </w:r>
      <w:r w:rsidRPr="00BD25BF">
        <w:rPr>
          <w:rFonts w:eastAsia="MS Mincho"/>
          <w:u w:val="single"/>
        </w:rPr>
        <w:t xml:space="preserve">: </w:t>
      </w:r>
      <w:r w:rsidRPr="006552F3">
        <w:rPr>
          <w:rStyle w:val="StyleBoldUnderline"/>
        </w:rPr>
        <w:t>Patriarchal conceptual frameworks legitimate impaired thinking (about women, national and regional conflict, the environment) which is manifested in behaviors which, if continued, will make life on earth difficult, if not impossible</w:t>
      </w:r>
      <w:r w:rsidRPr="00BD25BF">
        <w:rPr>
          <w:rFonts w:eastAsia="MS Mincho"/>
          <w:sz w:val="16"/>
        </w:rPr>
        <w:t xml:space="preserve">. It is a stark message, but it is plausible. Its plausibility lies in understanding the conceptual roots of various woman-nature-peace connections in regional, national, and global contexts. </w:t>
      </w:r>
    </w:p>
    <w:p w:rsidR="0070361C" w:rsidRPr="00F65A7C" w:rsidRDefault="0070361C" w:rsidP="0070361C"/>
    <w:p w:rsidR="0070361C" w:rsidRDefault="0070361C" w:rsidP="0070361C"/>
    <w:p w:rsidR="0070361C" w:rsidRDefault="0070361C" w:rsidP="0070361C">
      <w:pPr>
        <w:pStyle w:val="Heading2"/>
      </w:pPr>
      <w:bookmarkStart w:id="40" w:name="_Toc392944476"/>
      <w:r>
        <w:lastRenderedPageBreak/>
        <w:t>Value to Life</w:t>
      </w:r>
      <w:bookmarkEnd w:id="40"/>
    </w:p>
    <w:p w:rsidR="0070361C" w:rsidRPr="00BD25BF" w:rsidRDefault="0070361C" w:rsidP="0070361C">
      <w:pPr>
        <w:keepNext/>
        <w:keepLines/>
        <w:spacing w:before="200"/>
        <w:outlineLvl w:val="3"/>
        <w:rPr>
          <w:rFonts w:eastAsia="MS Gothic"/>
          <w:b/>
          <w:bCs/>
          <w:iCs/>
          <w:sz w:val="26"/>
        </w:rPr>
      </w:pPr>
      <w:r w:rsidRPr="00BD25BF">
        <w:rPr>
          <w:rFonts w:eastAsia="MS Gothic"/>
          <w:b/>
          <w:bCs/>
          <w:iCs/>
          <w:sz w:val="26"/>
        </w:rPr>
        <w:t>Capital’s valuation of the natural world creates no value to life conditions and makes us slaves to the machine</w:t>
      </w:r>
    </w:p>
    <w:p w:rsidR="0070361C" w:rsidRPr="00BD25BF" w:rsidRDefault="0070361C" w:rsidP="0070361C">
      <w:pPr>
        <w:rPr>
          <w:rFonts w:eastAsia="MS Mincho"/>
          <w:b/>
          <w:sz w:val="26"/>
        </w:rPr>
      </w:pPr>
      <w:r w:rsidRPr="00BD25BF">
        <w:rPr>
          <w:rFonts w:eastAsia="MS Mincho"/>
          <w:b/>
          <w:sz w:val="26"/>
        </w:rPr>
        <w:t>Burkett 1999</w:t>
      </w:r>
    </w:p>
    <w:p w:rsidR="0070361C" w:rsidRPr="00BD25BF" w:rsidRDefault="0070361C" w:rsidP="0070361C">
      <w:pPr>
        <w:rPr>
          <w:rFonts w:eastAsia="MS Mincho"/>
          <w:sz w:val="16"/>
        </w:rPr>
      </w:pPr>
      <w:r w:rsidRPr="00BD25BF">
        <w:rPr>
          <w:rFonts w:eastAsia="MS Mincho"/>
          <w:sz w:val="16"/>
        </w:rPr>
        <w:t xml:space="preserve">[Paul teaches economics at Indiana State University, “Marx and Nature </w:t>
      </w:r>
      <w:proofErr w:type="gramStart"/>
      <w:r w:rsidRPr="00BD25BF">
        <w:rPr>
          <w:rFonts w:eastAsia="MS Mincho"/>
          <w:sz w:val="16"/>
        </w:rPr>
        <w:t>A</w:t>
      </w:r>
      <w:proofErr w:type="gramEnd"/>
      <w:r w:rsidRPr="00BD25BF">
        <w:rPr>
          <w:rFonts w:eastAsia="MS Mincho"/>
          <w:sz w:val="16"/>
        </w:rPr>
        <w:t xml:space="preserve"> Red and Green Perspective,” St. Martin’s Press,   IT//PIRATE</w:t>
      </w:r>
      <w:r w:rsidRPr="00BD25BF">
        <w:rPr>
          <w:rFonts w:eastAsia="MS Mincho"/>
          <w:u w:val="single"/>
        </w:rPr>
        <w:t>]</w:t>
      </w:r>
    </w:p>
    <w:p w:rsidR="0070361C" w:rsidRPr="00BD25BF" w:rsidRDefault="0070361C" w:rsidP="0070361C">
      <w:pPr>
        <w:rPr>
          <w:rFonts w:eastAsia="MS Mincho"/>
        </w:rPr>
      </w:pPr>
    </w:p>
    <w:p w:rsidR="0070361C" w:rsidRPr="00BD25BF" w:rsidRDefault="0070361C" w:rsidP="0070361C">
      <w:pPr>
        <w:rPr>
          <w:rFonts w:eastAsia="MS Mincho"/>
          <w:sz w:val="16"/>
        </w:rPr>
      </w:pPr>
      <w:r w:rsidRPr="00BD25BF">
        <w:rPr>
          <w:rFonts w:eastAsia="MS Mincho"/>
          <w:sz w:val="16"/>
        </w:rPr>
        <w:t>The common ground of Marx’s materialism and Marx’s analysis of</w:t>
      </w:r>
      <w:r w:rsidRPr="00BD25BF">
        <w:rPr>
          <w:rFonts w:eastAsia="MS Mincho"/>
          <w:sz w:val="12"/>
        </w:rPr>
        <w:t>¶</w:t>
      </w:r>
      <w:r w:rsidRPr="00BD25BF">
        <w:rPr>
          <w:rFonts w:eastAsia="MS Mincho"/>
          <w:sz w:val="16"/>
        </w:rPr>
        <w:t xml:space="preserve"> capitalism is that </w:t>
      </w:r>
      <w:r w:rsidRPr="00BD25BF">
        <w:rPr>
          <w:rFonts w:eastAsia="MS Mincho"/>
          <w:b/>
          <w:u w:val="single"/>
        </w:rPr>
        <w:t>all societies must allocate their labor among productive</w:t>
      </w:r>
      <w:proofErr w:type="gramStart"/>
      <w:r w:rsidRPr="00BD25BF">
        <w:rPr>
          <w:rFonts w:eastAsia="MS Mincho"/>
          <w:b/>
          <w:u w:val="single"/>
        </w:rPr>
        <w:t>,</w:t>
      </w:r>
      <w:r w:rsidRPr="00BD25BF">
        <w:rPr>
          <w:rFonts w:eastAsia="MS Mincho"/>
          <w:sz w:val="12"/>
        </w:rPr>
        <w:t>¶</w:t>
      </w:r>
      <w:proofErr w:type="gramEnd"/>
      <w:r w:rsidRPr="00BD25BF">
        <w:rPr>
          <w:rFonts w:eastAsia="MS Mincho"/>
          <w:b/>
          <w:u w:val="single"/>
        </w:rPr>
        <w:t xml:space="preserve"> that is, need-satisfying, activities entailing appropriation</w:t>
      </w:r>
      <w:r w:rsidRPr="00BD25BF">
        <w:rPr>
          <w:rFonts w:eastAsia="MS Mincho"/>
          <w:sz w:val="12"/>
        </w:rPr>
        <w:t>¶</w:t>
      </w:r>
      <w:r w:rsidRPr="00BD25BF">
        <w:rPr>
          <w:rFonts w:eastAsia="MS Mincho"/>
          <w:b/>
          <w:u w:val="single"/>
        </w:rPr>
        <w:t xml:space="preserve"> from nature. This</w:t>
      </w:r>
      <w:r w:rsidRPr="00BD25BF">
        <w:rPr>
          <w:rFonts w:eastAsia="MS Mincho"/>
          <w:sz w:val="16"/>
        </w:rPr>
        <w:t xml:space="preserve"> allocation </w:t>
      </w:r>
      <w:r w:rsidRPr="00BD25BF">
        <w:rPr>
          <w:rFonts w:eastAsia="MS Mincho"/>
          <w:b/>
          <w:u w:val="single"/>
        </w:rPr>
        <w:t>involves specific social relations in and through</w:t>
      </w:r>
      <w:r w:rsidRPr="00BD25BF">
        <w:rPr>
          <w:rFonts w:eastAsia="MS Mincho"/>
          <w:sz w:val="12"/>
        </w:rPr>
        <w:t>¶</w:t>
      </w:r>
      <w:r w:rsidRPr="00BD25BF">
        <w:rPr>
          <w:rFonts w:eastAsia="MS Mincho"/>
          <w:sz w:val="16"/>
        </w:rPr>
        <w:t xml:space="preserve"> which each </w:t>
      </w:r>
      <w:r w:rsidRPr="00BD25BF">
        <w:rPr>
          <w:rFonts w:eastAsia="MS Mincho"/>
          <w:b/>
          <w:u w:val="single"/>
        </w:rPr>
        <w:t>portion of society’s total work-time is integrated into a division</w:t>
      </w:r>
      <w:r w:rsidRPr="00BD25BF">
        <w:rPr>
          <w:rFonts w:eastAsia="MS Mincho"/>
          <w:sz w:val="12"/>
        </w:rPr>
        <w:t>¶</w:t>
      </w:r>
      <w:r w:rsidRPr="00BD25BF">
        <w:rPr>
          <w:rFonts w:eastAsia="MS Mincho"/>
          <w:b/>
          <w:u w:val="single"/>
        </w:rPr>
        <w:t xml:space="preserve"> of labor enmeshed with natural conditions</w:t>
      </w:r>
      <w:r w:rsidRPr="00BD25BF">
        <w:rPr>
          <w:rFonts w:eastAsia="MS Mincho"/>
          <w:sz w:val="16"/>
        </w:rPr>
        <w:t>.1</w:t>
      </w:r>
      <w:r w:rsidRPr="00BD25BF">
        <w:rPr>
          <w:rFonts w:eastAsia="MS Mincho"/>
          <w:sz w:val="12"/>
        </w:rPr>
        <w:t>¶</w:t>
      </w:r>
      <w:r w:rsidRPr="00BD25BF">
        <w:rPr>
          <w:rFonts w:eastAsia="MS Mincho"/>
          <w:sz w:val="16"/>
        </w:rPr>
        <w:t xml:space="preserve"> </w:t>
      </w:r>
      <w:proofErr w:type="gramStart"/>
      <w:r w:rsidRPr="00BD25BF">
        <w:rPr>
          <w:rFonts w:eastAsia="MS Mincho"/>
          <w:sz w:val="16"/>
        </w:rPr>
        <w:t>Under</w:t>
      </w:r>
      <w:proofErr w:type="gramEnd"/>
      <w:r w:rsidRPr="00BD25BF">
        <w:rPr>
          <w:rFonts w:eastAsia="MS Mincho"/>
          <w:sz w:val="16"/>
        </w:rPr>
        <w:t xml:space="preserve"> capitalism, </w:t>
      </w:r>
      <w:r w:rsidRPr="00BD25BF">
        <w:rPr>
          <w:rFonts w:eastAsia="MS Mincho"/>
          <w:b/>
          <w:u w:val="single"/>
        </w:rPr>
        <w:t>the division of labor takes the form of market</w:t>
      </w:r>
      <w:r w:rsidRPr="00BD25BF">
        <w:rPr>
          <w:rFonts w:eastAsia="MS Mincho"/>
          <w:sz w:val="12"/>
        </w:rPr>
        <w:t>¶</w:t>
      </w:r>
      <w:r w:rsidRPr="00BD25BF">
        <w:rPr>
          <w:rFonts w:eastAsia="MS Mincho"/>
          <w:sz w:val="16"/>
        </w:rPr>
        <w:t xml:space="preserve"> (commodity and money) </w:t>
      </w:r>
      <w:r w:rsidRPr="00BD25BF">
        <w:rPr>
          <w:rFonts w:eastAsia="MS Mincho"/>
          <w:b/>
          <w:u w:val="single"/>
        </w:rPr>
        <w:t>relations</w:t>
      </w:r>
      <w:r w:rsidRPr="00BD25BF">
        <w:rPr>
          <w:rFonts w:eastAsia="MS Mincho"/>
          <w:sz w:val="16"/>
        </w:rPr>
        <w:t>, based on the historically extreme social</w:t>
      </w:r>
      <w:r w:rsidRPr="00BD25BF">
        <w:rPr>
          <w:rFonts w:eastAsia="MS Mincho"/>
          <w:sz w:val="12"/>
        </w:rPr>
        <w:t>¶</w:t>
      </w:r>
      <w:r w:rsidRPr="00BD25BF">
        <w:rPr>
          <w:rFonts w:eastAsia="MS Mincho"/>
          <w:sz w:val="16"/>
        </w:rPr>
        <w:t xml:space="preserve"> separation of the human producers from necessary conditions of</w:t>
      </w:r>
      <w:r w:rsidRPr="00BD25BF">
        <w:rPr>
          <w:rFonts w:eastAsia="MS Mincho"/>
          <w:sz w:val="12"/>
        </w:rPr>
        <w:t>¶</w:t>
      </w:r>
      <w:r w:rsidRPr="00BD25BF">
        <w:rPr>
          <w:rFonts w:eastAsia="MS Mincho"/>
          <w:sz w:val="16"/>
        </w:rPr>
        <w:t xml:space="preserve"> production. Marx’s analysis explains how this separation, by enabling</w:t>
      </w:r>
      <w:r w:rsidRPr="00BD25BF">
        <w:rPr>
          <w:rFonts w:eastAsia="MS Mincho"/>
          <w:sz w:val="12"/>
        </w:rPr>
        <w:t>¶</w:t>
      </w:r>
      <w:r w:rsidRPr="00BD25BF">
        <w:rPr>
          <w:rFonts w:eastAsia="MS Mincho"/>
          <w:sz w:val="16"/>
        </w:rPr>
        <w:t xml:space="preserve"> labor and its natural and social conditions to be developed as conditions</w:t>
      </w:r>
      <w:r w:rsidRPr="00BD25BF">
        <w:rPr>
          <w:rFonts w:eastAsia="MS Mincho"/>
          <w:sz w:val="12"/>
        </w:rPr>
        <w:t>¶</w:t>
      </w:r>
      <w:r w:rsidRPr="00BD25BF">
        <w:rPr>
          <w:rFonts w:eastAsia="MS Mincho"/>
          <w:sz w:val="16"/>
        </w:rPr>
        <w:t xml:space="preserve"> of competitive capital accumulation, leads to </w:t>
      </w:r>
      <w:proofErr w:type="gramStart"/>
      <w:r w:rsidRPr="00BD25BF">
        <w:rPr>
          <w:rFonts w:eastAsia="MS Mincho"/>
          <w:sz w:val="16"/>
        </w:rPr>
        <w:t>an</w:t>
      </w:r>
      <w:proofErr w:type="gramEnd"/>
      <w:r w:rsidRPr="00BD25BF">
        <w:rPr>
          <w:rFonts w:eastAsia="MS Mincho"/>
          <w:sz w:val="16"/>
        </w:rPr>
        <w:t xml:space="preserve"> historically unprecedented</w:t>
      </w:r>
      <w:r w:rsidRPr="00BD25BF">
        <w:rPr>
          <w:rFonts w:eastAsia="MS Mincho"/>
          <w:sz w:val="12"/>
        </w:rPr>
        <w:t>¶</w:t>
      </w:r>
      <w:r w:rsidRPr="00BD25BF">
        <w:rPr>
          <w:rFonts w:eastAsia="MS Mincho"/>
          <w:sz w:val="16"/>
        </w:rPr>
        <w:t xml:space="preserve"> growth of their wealth-producing powers. At the same time</w:t>
      </w:r>
      <w:proofErr w:type="gramStart"/>
      <w:r w:rsidRPr="00BD25BF">
        <w:rPr>
          <w:rFonts w:eastAsia="MS Mincho"/>
          <w:sz w:val="16"/>
        </w:rPr>
        <w:t>,</w:t>
      </w:r>
      <w:r w:rsidRPr="00BD25BF">
        <w:rPr>
          <w:rFonts w:eastAsia="MS Mincho"/>
          <w:sz w:val="12"/>
        </w:rPr>
        <w:t>¶</w:t>
      </w:r>
      <w:proofErr w:type="gramEnd"/>
      <w:r w:rsidRPr="00BD25BF">
        <w:rPr>
          <w:rFonts w:eastAsia="MS Mincho"/>
          <w:sz w:val="16"/>
        </w:rPr>
        <w:t xml:space="preserve"> </w:t>
      </w:r>
      <w:r w:rsidRPr="00BD25BF">
        <w:rPr>
          <w:rFonts w:eastAsia="MS Mincho"/>
          <w:b/>
          <w:u w:val="single"/>
        </w:rPr>
        <w:t>Marx emphasizes capital’s tendency to plunder and vitiate its own</w:t>
      </w:r>
      <w:r w:rsidRPr="00BD25BF">
        <w:rPr>
          <w:rFonts w:eastAsia="MS Mincho"/>
          <w:sz w:val="12"/>
        </w:rPr>
        <w:t>¶</w:t>
      </w:r>
      <w:r w:rsidRPr="00BD25BF">
        <w:rPr>
          <w:rFonts w:eastAsia="MS Mincho"/>
          <w:b/>
          <w:u w:val="single"/>
        </w:rPr>
        <w:t xml:space="preserve"> human and natural conditions of existence</w:t>
      </w:r>
      <w:r w:rsidRPr="00BD25BF">
        <w:rPr>
          <w:rFonts w:eastAsia="MS Mincho"/>
          <w:sz w:val="16"/>
        </w:rPr>
        <w:t xml:space="preserve">. </w:t>
      </w:r>
      <w:proofErr w:type="gramStart"/>
      <w:r w:rsidRPr="00BD25BF">
        <w:rPr>
          <w:rFonts w:eastAsia="MS Mincho"/>
          <w:sz w:val="16"/>
        </w:rPr>
        <w:t>Chapters 6 and 7 establish</w:t>
      </w:r>
      <w:r w:rsidRPr="00BD25BF">
        <w:rPr>
          <w:rFonts w:eastAsia="MS Mincho"/>
          <w:sz w:val="12"/>
        </w:rPr>
        <w:t>¶</w:t>
      </w:r>
      <w:r w:rsidRPr="00BD25BF">
        <w:rPr>
          <w:rFonts w:eastAsia="MS Mincho"/>
          <w:sz w:val="16"/>
        </w:rPr>
        <w:t xml:space="preserve"> capitalism’s antagonism with nature from the standpoint of the value</w:t>
      </w:r>
      <w:r w:rsidRPr="00BD25BF">
        <w:rPr>
          <w:rFonts w:eastAsia="MS Mincho"/>
          <w:sz w:val="12"/>
        </w:rPr>
        <w:t>¶</w:t>
      </w:r>
      <w:r w:rsidRPr="00BD25BF">
        <w:rPr>
          <w:rFonts w:eastAsia="MS Mincho"/>
          <w:sz w:val="16"/>
        </w:rPr>
        <w:t xml:space="preserve"> form of commodities, money, and capital.</w:t>
      </w:r>
      <w:proofErr w:type="gramEnd"/>
      <w:r w:rsidRPr="00BD25BF">
        <w:rPr>
          <w:rFonts w:eastAsia="MS Mincho"/>
          <w:sz w:val="16"/>
        </w:rPr>
        <w:t xml:space="preserve"> </w:t>
      </w:r>
      <w:r w:rsidRPr="00BD25BF">
        <w:rPr>
          <w:rFonts w:eastAsia="MS Mincho"/>
          <w:b/>
          <w:u w:val="single"/>
        </w:rPr>
        <w:t>The</w:t>
      </w:r>
      <w:r w:rsidRPr="00BD25BF">
        <w:rPr>
          <w:rFonts w:eastAsia="MS Mincho"/>
          <w:sz w:val="16"/>
        </w:rPr>
        <w:t xml:space="preserve"> present chapter focuses</w:t>
      </w:r>
      <w:r w:rsidRPr="00BD25BF">
        <w:rPr>
          <w:rFonts w:eastAsia="MS Mincho"/>
          <w:sz w:val="12"/>
        </w:rPr>
        <w:t>¶</w:t>
      </w:r>
      <w:r w:rsidRPr="00BD25BF">
        <w:rPr>
          <w:rFonts w:eastAsia="MS Mincho"/>
          <w:sz w:val="16"/>
        </w:rPr>
        <w:t xml:space="preserve"> on the </w:t>
      </w:r>
      <w:r w:rsidRPr="00BD25BF">
        <w:rPr>
          <w:rFonts w:eastAsia="MS Mincho"/>
          <w:b/>
          <w:u w:val="single"/>
        </w:rPr>
        <w:t>basic relations between workers’ social separation from production</w:t>
      </w:r>
      <w:r w:rsidRPr="00BD25BF">
        <w:rPr>
          <w:rFonts w:eastAsia="MS Mincho"/>
          <w:sz w:val="12"/>
        </w:rPr>
        <w:t>¶</w:t>
      </w:r>
      <w:r w:rsidRPr="00BD25BF">
        <w:rPr>
          <w:rFonts w:eastAsia="MS Mincho"/>
          <w:b/>
          <w:u w:val="single"/>
        </w:rPr>
        <w:t xml:space="preserve"> conditions</w:t>
      </w:r>
      <w:r w:rsidRPr="00BD25BF">
        <w:rPr>
          <w:rFonts w:eastAsia="MS Mincho"/>
          <w:sz w:val="16"/>
        </w:rPr>
        <w:t xml:space="preserve"> on the one hand, </w:t>
      </w:r>
      <w:r w:rsidRPr="00BD25BF">
        <w:rPr>
          <w:rFonts w:eastAsia="MS Mincho"/>
          <w:b/>
          <w:u w:val="single"/>
        </w:rPr>
        <w:t>and the</w:t>
      </w:r>
      <w:r w:rsidRPr="00BD25BF">
        <w:rPr>
          <w:rFonts w:eastAsia="MS Mincho"/>
          <w:sz w:val="16"/>
        </w:rPr>
        <w:t xml:space="preserve"> historical </w:t>
      </w:r>
      <w:r w:rsidRPr="00BD25BF">
        <w:rPr>
          <w:rFonts w:eastAsia="MS Mincho"/>
          <w:b/>
          <w:u w:val="single"/>
        </w:rPr>
        <w:t>specificity of the</w:t>
      </w:r>
      <w:r w:rsidRPr="00BD25BF">
        <w:rPr>
          <w:rFonts w:eastAsia="MS Mincho"/>
          <w:sz w:val="12"/>
        </w:rPr>
        <w:t>¶</w:t>
      </w:r>
      <w:r w:rsidRPr="00BD25BF">
        <w:rPr>
          <w:rFonts w:eastAsia="MS Mincho"/>
          <w:b/>
          <w:u w:val="single"/>
        </w:rPr>
        <w:t xml:space="preserve"> natural conditions and limits of capitalist </w:t>
      </w:r>
      <w:r w:rsidRPr="00BD25BF">
        <w:rPr>
          <w:rFonts w:eastAsia="MS Mincho"/>
          <w:sz w:val="16"/>
        </w:rPr>
        <w:t>production on the other. Since</w:t>
      </w:r>
      <w:r w:rsidRPr="00BD25BF">
        <w:rPr>
          <w:rFonts w:eastAsia="MS Mincho"/>
          <w:sz w:val="12"/>
        </w:rPr>
        <w:t>¶</w:t>
      </w:r>
      <w:r w:rsidRPr="00BD25BF">
        <w:rPr>
          <w:rFonts w:eastAsia="MS Mincho"/>
          <w:sz w:val="16"/>
        </w:rPr>
        <w:t xml:space="preserve"> </w:t>
      </w:r>
      <w:r w:rsidRPr="00BD25BF">
        <w:rPr>
          <w:rFonts w:eastAsia="MS Mincho"/>
          <w:b/>
          <w:u w:val="single"/>
        </w:rPr>
        <w:t>these</w:t>
      </w:r>
      <w:r w:rsidRPr="00BD25BF">
        <w:rPr>
          <w:rFonts w:eastAsia="MS Mincho"/>
          <w:sz w:val="16"/>
        </w:rPr>
        <w:t xml:space="preserve"> relations themselves </w:t>
      </w:r>
      <w:r w:rsidRPr="00BD25BF">
        <w:rPr>
          <w:rFonts w:eastAsia="MS Mincho"/>
          <w:b/>
          <w:u w:val="single"/>
        </w:rPr>
        <w:t>implicate the conversion of use value into a</w:t>
      </w:r>
      <w:r w:rsidRPr="00BD25BF">
        <w:rPr>
          <w:rFonts w:eastAsia="MS Mincho"/>
          <w:sz w:val="12"/>
        </w:rPr>
        <w:t>¶</w:t>
      </w:r>
      <w:r w:rsidRPr="00BD25BF">
        <w:rPr>
          <w:rFonts w:eastAsia="MS Mincho"/>
          <w:b/>
          <w:u w:val="single"/>
        </w:rPr>
        <w:t xml:space="preserve"> condition and material vehicle of exchange </w:t>
      </w:r>
      <w:proofErr w:type="gramStart"/>
      <w:r w:rsidRPr="00BD25BF">
        <w:rPr>
          <w:rFonts w:eastAsia="MS Mincho"/>
          <w:b/>
          <w:u w:val="single"/>
        </w:rPr>
        <w:t>value,</w:t>
      </w:r>
      <w:proofErr w:type="gramEnd"/>
      <w:r w:rsidRPr="00BD25BF">
        <w:rPr>
          <w:rFonts w:eastAsia="MS Mincho"/>
          <w:b/>
          <w:u w:val="single"/>
        </w:rPr>
        <w:t xml:space="preserve"> we begin with a brief</w:t>
      </w:r>
      <w:r w:rsidRPr="00BD25BF">
        <w:rPr>
          <w:rFonts w:eastAsia="MS Mincho"/>
          <w:sz w:val="12"/>
        </w:rPr>
        <w:t>¶</w:t>
      </w:r>
      <w:r w:rsidRPr="00BD25BF">
        <w:rPr>
          <w:rFonts w:eastAsia="MS Mincho"/>
          <w:b/>
          <w:u w:val="single"/>
        </w:rPr>
        <w:t xml:space="preserve"> exposition of the necessary basis of generalized commodity production</w:t>
      </w:r>
      <w:r w:rsidRPr="00BD25BF">
        <w:rPr>
          <w:rFonts w:eastAsia="MS Mincho"/>
          <w:sz w:val="12"/>
        </w:rPr>
        <w:t>¶</w:t>
      </w:r>
      <w:r w:rsidRPr="00BD25BF">
        <w:rPr>
          <w:rFonts w:eastAsia="MS Mincho"/>
          <w:b/>
          <w:u w:val="single"/>
        </w:rPr>
        <w:t xml:space="preserve"> in the class relations of capitalism.</w:t>
      </w:r>
      <w:r w:rsidRPr="00BD25BF">
        <w:rPr>
          <w:rFonts w:eastAsia="MS Mincho"/>
          <w:sz w:val="16"/>
        </w:rPr>
        <w:t xml:space="preserve"> </w:t>
      </w:r>
      <w:r w:rsidRPr="00BD25BF">
        <w:rPr>
          <w:rFonts w:eastAsia="MS Mincho"/>
          <w:b/>
          <w:u w:val="single"/>
        </w:rPr>
        <w:t>This will</w:t>
      </w:r>
      <w:r w:rsidRPr="00BD25BF">
        <w:rPr>
          <w:rFonts w:eastAsia="MS Mincho"/>
          <w:sz w:val="16"/>
        </w:rPr>
        <w:t xml:space="preserve"> also help </w:t>
      </w:r>
      <w:r w:rsidRPr="00BD25BF">
        <w:rPr>
          <w:rFonts w:eastAsia="MS Mincho"/>
          <w:b/>
          <w:u w:val="single"/>
        </w:rPr>
        <w:t>set the stage for</w:t>
      </w:r>
      <w:r w:rsidRPr="00BD25BF">
        <w:rPr>
          <w:rFonts w:eastAsia="MS Mincho"/>
          <w:sz w:val="12"/>
        </w:rPr>
        <w:t>¶</w:t>
      </w:r>
      <w:r w:rsidRPr="00BD25BF">
        <w:rPr>
          <w:rFonts w:eastAsia="MS Mincho"/>
          <w:sz w:val="16"/>
        </w:rPr>
        <w:t xml:space="preserve"> the </w:t>
      </w:r>
      <w:r w:rsidRPr="00BD25BF">
        <w:rPr>
          <w:rFonts w:eastAsia="MS Mincho"/>
          <w:b/>
          <w:u w:val="single"/>
        </w:rPr>
        <w:t>value analysis</w:t>
      </w:r>
      <w:r w:rsidRPr="00BD25BF">
        <w:rPr>
          <w:rFonts w:eastAsia="MS Mincho"/>
          <w:sz w:val="16"/>
        </w:rPr>
        <w:t>.</w:t>
      </w:r>
    </w:p>
    <w:p w:rsidR="0070361C" w:rsidRDefault="0070361C" w:rsidP="0070361C"/>
    <w:p w:rsidR="0070361C" w:rsidRDefault="0070361C" w:rsidP="0070361C">
      <w:pPr>
        <w:pStyle w:val="Heading2"/>
      </w:pPr>
      <w:bookmarkStart w:id="41" w:name="_Toc392944477"/>
      <w:r>
        <w:lastRenderedPageBreak/>
        <w:t>War/Disease</w:t>
      </w:r>
      <w:bookmarkEnd w:id="41"/>
    </w:p>
    <w:p w:rsidR="0070361C" w:rsidRPr="00BD25BF" w:rsidRDefault="0070361C" w:rsidP="0070361C">
      <w:pPr>
        <w:keepNext/>
        <w:keepLines/>
        <w:spacing w:before="200"/>
        <w:outlineLvl w:val="3"/>
        <w:rPr>
          <w:rFonts w:eastAsia="MS Gothic"/>
          <w:b/>
          <w:bCs/>
          <w:iCs/>
          <w:sz w:val="26"/>
        </w:rPr>
      </w:pPr>
      <w:r w:rsidRPr="00BD25BF">
        <w:rPr>
          <w:rFonts w:eastAsia="MS Gothic"/>
          <w:b/>
          <w:bCs/>
          <w:iCs/>
          <w:sz w:val="26"/>
        </w:rPr>
        <w:t xml:space="preserve">Viewing nature as external to humanity causes the externalization of humanity itself, this allows disease and mass mayhem to continue and eventually cause extinction </w:t>
      </w:r>
    </w:p>
    <w:p w:rsidR="0070361C" w:rsidRPr="00BD25BF" w:rsidRDefault="0070361C" w:rsidP="0070361C">
      <w:pPr>
        <w:rPr>
          <w:rFonts w:eastAsia="MS Mincho"/>
          <w:u w:val="single"/>
        </w:rPr>
      </w:pPr>
      <w:proofErr w:type="spellStart"/>
      <w:r w:rsidRPr="00BD25BF">
        <w:rPr>
          <w:rFonts w:eastAsia="MS Mincho"/>
          <w:b/>
          <w:sz w:val="26"/>
        </w:rPr>
        <w:t>Kovel</w:t>
      </w:r>
      <w:proofErr w:type="spellEnd"/>
      <w:r w:rsidRPr="00BD25BF">
        <w:rPr>
          <w:rFonts w:eastAsia="MS Mincho"/>
          <w:b/>
          <w:sz w:val="26"/>
        </w:rPr>
        <w:t xml:space="preserve"> 2007</w:t>
      </w:r>
      <w:r w:rsidRPr="00BD25BF">
        <w:rPr>
          <w:rFonts w:eastAsia="MS Mincho"/>
        </w:rPr>
        <w:t xml:space="preserve"> </w:t>
      </w:r>
      <w:r w:rsidRPr="00BD25BF">
        <w:rPr>
          <w:rFonts w:eastAsia="MS Mincho"/>
          <w:sz w:val="16"/>
        </w:rPr>
        <w:t>[Joel is Distinguished Professor</w:t>
      </w:r>
      <w:r w:rsidRPr="00BD25BF">
        <w:rPr>
          <w:rFonts w:eastAsia="MS Mincho"/>
          <w:sz w:val="12"/>
        </w:rPr>
        <w:t>¶</w:t>
      </w:r>
      <w:r w:rsidRPr="00BD25BF">
        <w:rPr>
          <w:rFonts w:eastAsia="MS Mincho"/>
          <w:sz w:val="16"/>
        </w:rPr>
        <w:t xml:space="preserve"> of Social Studies at Bard College. </w:t>
      </w:r>
      <w:proofErr w:type="gramStart"/>
      <w:r w:rsidRPr="00BD25BF">
        <w:rPr>
          <w:rFonts w:eastAsia="MS Mincho"/>
          <w:sz w:val="16"/>
        </w:rPr>
        <w:t>He has</w:t>
      </w:r>
      <w:r w:rsidRPr="00BD25BF">
        <w:rPr>
          <w:rFonts w:eastAsia="MS Mincho"/>
          <w:sz w:val="12"/>
        </w:rPr>
        <w:t>¶</w:t>
      </w:r>
      <w:r w:rsidRPr="00BD25BF">
        <w:rPr>
          <w:rFonts w:eastAsia="MS Mincho"/>
          <w:sz w:val="16"/>
        </w:rPr>
        <w:t xml:space="preserve"> written ten books, including the first</w:t>
      </w:r>
      <w:r w:rsidRPr="00BD25BF">
        <w:rPr>
          <w:rFonts w:eastAsia="MS Mincho"/>
          <w:sz w:val="12"/>
        </w:rPr>
        <w:t>¶</w:t>
      </w:r>
      <w:r w:rsidRPr="00BD25BF">
        <w:rPr>
          <w:rFonts w:eastAsia="MS Mincho"/>
          <w:sz w:val="16"/>
        </w:rPr>
        <w:t xml:space="preserve"> edition of The Enemy of Nature (2002) and</w:t>
      </w:r>
      <w:r w:rsidRPr="00BD25BF">
        <w:rPr>
          <w:rFonts w:eastAsia="MS Mincho"/>
          <w:sz w:val="12"/>
        </w:rPr>
        <w:t>¶</w:t>
      </w:r>
      <w:r w:rsidRPr="00BD25BF">
        <w:rPr>
          <w:rFonts w:eastAsia="MS Mincho"/>
          <w:sz w:val="16"/>
        </w:rPr>
        <w:t xml:space="preserve"> Overcoming Zionism (2007).</w:t>
      </w:r>
      <w:proofErr w:type="gramEnd"/>
      <w:r w:rsidRPr="00BD25BF">
        <w:rPr>
          <w:rFonts w:eastAsia="MS Mincho"/>
          <w:sz w:val="16"/>
        </w:rPr>
        <w:t xml:space="preserve"> He has edited</w:t>
      </w:r>
      <w:r w:rsidRPr="00BD25BF">
        <w:rPr>
          <w:rFonts w:eastAsia="MS Mincho"/>
          <w:sz w:val="12"/>
        </w:rPr>
        <w:t>¶</w:t>
      </w:r>
      <w:r w:rsidRPr="00BD25BF">
        <w:rPr>
          <w:rFonts w:eastAsia="MS Mincho"/>
          <w:sz w:val="16"/>
        </w:rPr>
        <w:t xml:space="preserve"> Capitalism Nature Socialism, a journal of</w:t>
      </w:r>
      <w:r w:rsidRPr="00BD25BF">
        <w:rPr>
          <w:rFonts w:eastAsia="MS Mincho"/>
          <w:sz w:val="12"/>
        </w:rPr>
        <w:t>¶</w:t>
      </w:r>
      <w:r w:rsidRPr="00BD25BF">
        <w:rPr>
          <w:rFonts w:eastAsia="MS Mincho"/>
          <w:sz w:val="16"/>
        </w:rPr>
        <w:t xml:space="preserve"> radical ecology, since 2003 and has been</w:t>
      </w:r>
      <w:r w:rsidRPr="00BD25BF">
        <w:rPr>
          <w:rFonts w:eastAsia="MS Mincho"/>
          <w:sz w:val="12"/>
        </w:rPr>
        <w:t>¶</w:t>
      </w:r>
      <w:r w:rsidRPr="00BD25BF">
        <w:rPr>
          <w:rFonts w:eastAsia="MS Mincho"/>
          <w:sz w:val="16"/>
        </w:rPr>
        <w:t xml:space="preserve"> active in green politics, running for the</w:t>
      </w:r>
      <w:r w:rsidRPr="00BD25BF">
        <w:rPr>
          <w:rFonts w:eastAsia="MS Mincho"/>
          <w:sz w:val="12"/>
        </w:rPr>
        <w:t>¶</w:t>
      </w:r>
      <w:r w:rsidRPr="00BD25BF">
        <w:rPr>
          <w:rFonts w:eastAsia="MS Mincho"/>
          <w:sz w:val="16"/>
        </w:rPr>
        <w:t xml:space="preserve"> US Senate in 1998, and seeking the Green</w:t>
      </w:r>
      <w:r w:rsidRPr="00BD25BF">
        <w:rPr>
          <w:rFonts w:eastAsia="MS Mincho"/>
          <w:sz w:val="12"/>
        </w:rPr>
        <w:t>¶</w:t>
      </w:r>
      <w:r w:rsidRPr="00BD25BF">
        <w:rPr>
          <w:rFonts w:eastAsia="MS Mincho"/>
          <w:sz w:val="16"/>
        </w:rPr>
        <w:t xml:space="preserve"> Party’s presidential nomination in 2000, The Enemy of Nature: The End of Capitalism or the End of the World?, Second Edition Publication Date: December 9, 2007 | ISBN-10: 1842778714,   IT//PIRATE]</w:t>
      </w:r>
      <w:r w:rsidRPr="00BD25BF">
        <w:rPr>
          <w:rFonts w:eastAsia="MS Mincho"/>
          <w:u w:val="single"/>
        </w:rPr>
        <w:t xml:space="preserve"> </w:t>
      </w:r>
    </w:p>
    <w:p w:rsidR="0070361C" w:rsidRPr="00BD25BF" w:rsidRDefault="0070361C" w:rsidP="0070361C">
      <w:pPr>
        <w:rPr>
          <w:rFonts w:eastAsia="MS Mincho"/>
        </w:rPr>
      </w:pPr>
    </w:p>
    <w:p w:rsidR="0070361C" w:rsidRPr="00BD25BF" w:rsidRDefault="0070361C" w:rsidP="0070361C">
      <w:pPr>
        <w:rPr>
          <w:rFonts w:eastAsia="MS Mincho"/>
          <w:sz w:val="16"/>
        </w:rPr>
      </w:pPr>
      <w:r w:rsidRPr="00BD25BF">
        <w:rPr>
          <w:rFonts w:eastAsia="MS Mincho"/>
          <w:sz w:val="16"/>
        </w:rPr>
        <w:t xml:space="preserve">But </w:t>
      </w:r>
      <w:r w:rsidRPr="00BD25BF">
        <w:rPr>
          <w:rFonts w:eastAsia="MS Mincho"/>
          <w:b/>
          <w:u w:val="single"/>
        </w:rPr>
        <w:t>if nature has a history</w:t>
      </w:r>
      <w:r w:rsidRPr="00BD25BF">
        <w:rPr>
          <w:rFonts w:eastAsia="MS Mincho"/>
          <w:sz w:val="16"/>
        </w:rPr>
        <w:t xml:space="preserve">, then </w:t>
      </w:r>
      <w:r w:rsidRPr="00BD25BF">
        <w:rPr>
          <w:rFonts w:eastAsia="MS Mincho"/>
          <w:b/>
          <w:u w:val="single"/>
        </w:rPr>
        <w:t>it is not</w:t>
      </w:r>
      <w:r w:rsidRPr="00BD25BF">
        <w:rPr>
          <w:rFonts w:eastAsia="MS Mincho"/>
          <w:sz w:val="16"/>
        </w:rPr>
        <w:t xml:space="preserve"> “out there,” </w:t>
      </w:r>
      <w:r w:rsidRPr="00BD25BF">
        <w:rPr>
          <w:rFonts w:eastAsia="MS Mincho"/>
          <w:b/>
          <w:u w:val="single"/>
        </w:rPr>
        <w:t>disconnected</w:t>
      </w:r>
      <w:r w:rsidRPr="00BD25BF">
        <w:rPr>
          <w:rFonts w:eastAsia="MS Mincho"/>
          <w:sz w:val="12"/>
        </w:rPr>
        <w:t>¶</w:t>
      </w:r>
      <w:r w:rsidRPr="00BD25BF">
        <w:rPr>
          <w:rFonts w:eastAsia="MS Mincho"/>
          <w:b/>
          <w:u w:val="single"/>
        </w:rPr>
        <w:t xml:space="preserve"> from humanity</w:t>
      </w:r>
      <w:r w:rsidRPr="00BD25BF">
        <w:rPr>
          <w:rFonts w:eastAsia="MS Mincho"/>
          <w:sz w:val="16"/>
        </w:rPr>
        <w:t xml:space="preserve">. </w:t>
      </w:r>
      <w:r w:rsidRPr="00BD25BF">
        <w:rPr>
          <w:rFonts w:eastAsia="MS Mincho"/>
          <w:b/>
          <w:u w:val="single"/>
        </w:rPr>
        <w:t>It is not</w:t>
      </w:r>
      <w:r w:rsidRPr="00BD25BF">
        <w:rPr>
          <w:rFonts w:eastAsia="MS Mincho"/>
          <w:sz w:val="16"/>
        </w:rPr>
        <w:t xml:space="preserve">, in other words, </w:t>
      </w:r>
      <w:r w:rsidRPr="00BD25BF">
        <w:rPr>
          <w:rFonts w:eastAsia="MS Mincho"/>
          <w:b/>
          <w:u w:val="single"/>
        </w:rPr>
        <w:t>an “environment”</w:t>
      </w:r>
      <w:r w:rsidRPr="00BD25BF">
        <w:rPr>
          <w:rFonts w:eastAsia="MS Mincho"/>
          <w:sz w:val="12"/>
        </w:rPr>
        <w:t>¶</w:t>
      </w:r>
      <w:r w:rsidRPr="00BD25BF">
        <w:rPr>
          <w:rFonts w:eastAsia="MS Mincho"/>
          <w:b/>
          <w:u w:val="single"/>
        </w:rPr>
        <w:t xml:space="preserve"> surrounding human habitation and useful to us</w:t>
      </w:r>
      <w:r w:rsidRPr="00BD25BF">
        <w:rPr>
          <w:rFonts w:eastAsia="MS Mincho"/>
          <w:sz w:val="16"/>
        </w:rPr>
        <w:t xml:space="preserve">. </w:t>
      </w:r>
      <w:proofErr w:type="gramStart"/>
      <w:r w:rsidRPr="00BD25BF">
        <w:rPr>
          <w:rFonts w:eastAsia="MS Mincho"/>
          <w:b/>
          <w:u w:val="single"/>
        </w:rPr>
        <w:t>It is</w:t>
      </w:r>
      <w:r w:rsidRPr="00BD25BF">
        <w:rPr>
          <w:rFonts w:eastAsia="MS Mincho"/>
          <w:sz w:val="12"/>
        </w:rPr>
        <w:t>¶</w:t>
      </w:r>
      <w:r w:rsidRPr="00BD25BF">
        <w:rPr>
          <w:rFonts w:eastAsia="MS Mincho"/>
          <w:b/>
          <w:u w:val="single"/>
        </w:rPr>
        <w:t xml:space="preserve"> part of us</w:t>
      </w:r>
      <w:r w:rsidRPr="00BD25BF">
        <w:rPr>
          <w:rFonts w:eastAsia="MS Mincho"/>
          <w:sz w:val="16"/>
        </w:rPr>
        <w:t>, or to put it better yet (since there is not a nature-part</w:t>
      </w:r>
      <w:r w:rsidRPr="00BD25BF">
        <w:rPr>
          <w:rFonts w:eastAsia="MS Mincho"/>
          <w:sz w:val="12"/>
        </w:rPr>
        <w:t>¶</w:t>
      </w:r>
      <w:r w:rsidRPr="00BD25BF">
        <w:rPr>
          <w:rFonts w:eastAsia="MS Mincho"/>
          <w:sz w:val="16"/>
        </w:rPr>
        <w:t xml:space="preserve"> and a non-nature-part to us), an aspect of our being, absolutely</w:t>
      </w:r>
      <w:r w:rsidRPr="00BD25BF">
        <w:rPr>
          <w:rFonts w:eastAsia="MS Mincho"/>
          <w:sz w:val="12"/>
        </w:rPr>
        <w:t>¶</w:t>
      </w:r>
      <w:r w:rsidRPr="00BD25BF">
        <w:rPr>
          <w:rFonts w:eastAsia="MS Mincho"/>
          <w:sz w:val="16"/>
        </w:rPr>
        <w:t xml:space="preserve"> essential even if not the whole of it.</w:t>
      </w:r>
      <w:proofErr w:type="gramEnd"/>
      <w:r w:rsidRPr="00BD25BF">
        <w:rPr>
          <w:rFonts w:eastAsia="MS Mincho"/>
          <w:sz w:val="16"/>
        </w:rPr>
        <w:t xml:space="preserve"> Certainly </w:t>
      </w:r>
      <w:r w:rsidRPr="00BD25BF">
        <w:rPr>
          <w:rFonts w:eastAsia="MS Mincho"/>
          <w:b/>
          <w:u w:val="single"/>
        </w:rPr>
        <w:t>the portion of</w:t>
      </w:r>
      <w:r w:rsidRPr="00BD25BF">
        <w:rPr>
          <w:rFonts w:eastAsia="MS Mincho"/>
          <w:sz w:val="12"/>
        </w:rPr>
        <w:t>¶</w:t>
      </w:r>
      <w:r w:rsidRPr="00BD25BF">
        <w:rPr>
          <w:rFonts w:eastAsia="MS Mincho"/>
          <w:b/>
          <w:u w:val="single"/>
        </w:rPr>
        <w:t xml:space="preserve"> nature we call our body needs to be viewed this way.</w:t>
      </w:r>
      <w:r w:rsidRPr="00BD25BF">
        <w:rPr>
          <w:rFonts w:eastAsia="MS Mincho"/>
          <w:sz w:val="16"/>
        </w:rPr>
        <w:t xml:space="preserve"> </w:t>
      </w:r>
      <w:r w:rsidRPr="00BD25BF">
        <w:rPr>
          <w:rFonts w:eastAsia="MS Mincho"/>
          <w:b/>
          <w:u w:val="single"/>
        </w:rPr>
        <w:t>The millions</w:t>
      </w:r>
      <w:r w:rsidRPr="00BD25BF">
        <w:rPr>
          <w:rFonts w:eastAsia="MS Mincho"/>
          <w:sz w:val="12"/>
        </w:rPr>
        <w:t>¶</w:t>
      </w:r>
      <w:r w:rsidRPr="00BD25BF">
        <w:rPr>
          <w:rFonts w:eastAsia="MS Mincho"/>
          <w:b/>
          <w:u w:val="single"/>
        </w:rPr>
        <w:t xml:space="preserve"> of refugees from catastrophe are also inhabited by catastrophe</w:t>
      </w:r>
      <w:r w:rsidRPr="00BD25BF">
        <w:rPr>
          <w:rFonts w:eastAsia="MS Mincho"/>
          <w:sz w:val="12"/>
        </w:rPr>
        <w:t>¶</w:t>
      </w:r>
      <w:r w:rsidRPr="00BD25BF">
        <w:rPr>
          <w:rFonts w:eastAsia="MS Mincho"/>
          <w:b/>
          <w:u w:val="single"/>
        </w:rPr>
        <w:t xml:space="preserve"> in the deformation of their bodily being, or, to put it in</w:t>
      </w:r>
      <w:r w:rsidRPr="00BD25BF">
        <w:rPr>
          <w:rFonts w:eastAsia="MS Mincho"/>
          <w:sz w:val="12"/>
        </w:rPr>
        <w:t>¶</w:t>
      </w:r>
      <w:r w:rsidRPr="00BD25BF">
        <w:rPr>
          <w:rFonts w:eastAsia="MS Mincho"/>
          <w:b/>
          <w:u w:val="single"/>
        </w:rPr>
        <w:t xml:space="preserve"> familiar terms</w:t>
      </w:r>
      <w:r w:rsidRPr="00BD25BF">
        <w:rPr>
          <w:rFonts w:eastAsia="MS Mincho"/>
          <w:sz w:val="16"/>
        </w:rPr>
        <w:t>, their ill health. No one should be so foolish as</w:t>
      </w:r>
      <w:r w:rsidRPr="00BD25BF">
        <w:rPr>
          <w:rFonts w:eastAsia="MS Mincho"/>
          <w:sz w:val="12"/>
        </w:rPr>
        <w:t>¶</w:t>
      </w:r>
      <w:r w:rsidRPr="00BD25BF">
        <w:rPr>
          <w:rFonts w:eastAsia="MS Mincho"/>
          <w:sz w:val="16"/>
        </w:rPr>
        <w:t xml:space="preserve"> to ignore the massive eruptions of diseases, for example, the</w:t>
      </w:r>
      <w:r w:rsidRPr="00BD25BF">
        <w:rPr>
          <w:rFonts w:eastAsia="MS Mincho"/>
          <w:sz w:val="12"/>
        </w:rPr>
        <w:t>¶</w:t>
      </w:r>
      <w:r w:rsidRPr="00BD25BF">
        <w:rPr>
          <w:rFonts w:eastAsia="MS Mincho"/>
          <w:sz w:val="16"/>
        </w:rPr>
        <w:t xml:space="preserve"> AIDS pandemic, as a major contribution to the present crisis.</w:t>
      </w:r>
      <w:r w:rsidRPr="00BD25BF">
        <w:rPr>
          <w:rFonts w:eastAsia="MS Mincho"/>
          <w:sz w:val="12"/>
        </w:rPr>
        <w:t>¶</w:t>
      </w:r>
      <w:r w:rsidRPr="00BD25BF">
        <w:rPr>
          <w:rFonts w:eastAsia="MS Mincho"/>
          <w:sz w:val="16"/>
        </w:rPr>
        <w:t xml:space="preserve"> And if all this is so, then </w:t>
      </w:r>
      <w:r w:rsidRPr="00BD25BF">
        <w:rPr>
          <w:rFonts w:eastAsia="MS Mincho"/>
          <w:b/>
          <w:u w:val="single"/>
        </w:rPr>
        <w:t>it is misleading to call the crisis one</w:t>
      </w:r>
      <w:r w:rsidRPr="00BD25BF">
        <w:rPr>
          <w:rFonts w:eastAsia="MS Mincho"/>
          <w:sz w:val="12"/>
        </w:rPr>
        <w:t>¶</w:t>
      </w:r>
      <w:r w:rsidRPr="00BD25BF">
        <w:rPr>
          <w:rFonts w:eastAsia="MS Mincho"/>
          <w:b/>
          <w:u w:val="single"/>
        </w:rPr>
        <w:t xml:space="preserve"> of the environment.</w:t>
      </w:r>
      <w:r w:rsidRPr="00BD25BF">
        <w:rPr>
          <w:rFonts w:eastAsia="MS Mincho"/>
          <w:sz w:val="12"/>
        </w:rPr>
        <w:t>¶</w:t>
      </w:r>
      <w:r w:rsidRPr="00BD25BF">
        <w:rPr>
          <w:rFonts w:eastAsia="MS Mincho"/>
          <w:b/>
          <w:u w:val="single"/>
        </w:rPr>
        <w:t xml:space="preserve"> Society and nature are not independent bodies bouncing off</w:t>
      </w:r>
      <w:r w:rsidRPr="00BD25BF">
        <w:rPr>
          <w:rFonts w:eastAsia="MS Mincho"/>
          <w:sz w:val="12"/>
        </w:rPr>
        <w:t>¶</w:t>
      </w:r>
      <w:r w:rsidRPr="00BD25BF">
        <w:rPr>
          <w:rFonts w:eastAsia="MS Mincho"/>
          <w:b/>
          <w:u w:val="single"/>
        </w:rPr>
        <w:t xml:space="preserve"> each other, like billiard balls.</w:t>
      </w:r>
      <w:r w:rsidRPr="00BD25BF">
        <w:rPr>
          <w:rFonts w:eastAsia="MS Mincho"/>
          <w:sz w:val="16"/>
        </w:rPr>
        <w:t xml:space="preserve"> Therefore, </w:t>
      </w:r>
      <w:r w:rsidRPr="00BD25BF">
        <w:rPr>
          <w:rFonts w:eastAsia="MS Mincho"/>
          <w:b/>
          <w:u w:val="single"/>
        </w:rPr>
        <w:t>the crisis is not about</w:t>
      </w:r>
      <w:r w:rsidRPr="00BD25BF">
        <w:rPr>
          <w:rFonts w:eastAsia="MS Mincho"/>
          <w:sz w:val="12"/>
        </w:rPr>
        <w:t>¶</w:t>
      </w:r>
      <w:r w:rsidRPr="00BD25BF">
        <w:rPr>
          <w:rFonts w:eastAsia="MS Mincho"/>
          <w:b/>
          <w:u w:val="single"/>
        </w:rPr>
        <w:t xml:space="preserve"> an “environment” outside us, but the evolution</w:t>
      </w:r>
      <w:r w:rsidRPr="00BD25BF">
        <w:rPr>
          <w:rFonts w:eastAsia="MS Mincho"/>
          <w:sz w:val="16"/>
        </w:rPr>
        <w:t>, accelerating with</w:t>
      </w:r>
      <w:r w:rsidRPr="00BD25BF">
        <w:rPr>
          <w:rFonts w:eastAsia="MS Mincho"/>
          <w:sz w:val="12"/>
        </w:rPr>
        <w:t>¶</w:t>
      </w:r>
      <w:r w:rsidRPr="00BD25BF">
        <w:rPr>
          <w:rFonts w:eastAsia="MS Mincho"/>
          <w:sz w:val="16"/>
        </w:rPr>
        <w:t xml:space="preserve"> sickening velocity, </w:t>
      </w:r>
      <w:r w:rsidRPr="00BD25BF">
        <w:rPr>
          <w:rFonts w:eastAsia="MS Mincho"/>
          <w:b/>
          <w:u w:val="single"/>
        </w:rPr>
        <w:t>of an ancient lesion in humanity’s relation to</w:t>
      </w:r>
      <w:r w:rsidRPr="00BD25BF">
        <w:rPr>
          <w:rFonts w:eastAsia="MS Mincho"/>
          <w:sz w:val="12"/>
        </w:rPr>
        <w:t>¶</w:t>
      </w:r>
      <w:r w:rsidRPr="00BD25BF">
        <w:rPr>
          <w:rFonts w:eastAsia="MS Mincho"/>
          <w:b/>
          <w:u w:val="single"/>
        </w:rPr>
        <w:t xml:space="preserve"> nature. To think in terms of such a relation is ecological thinking</w:t>
      </w:r>
      <w:proofErr w:type="gramStart"/>
      <w:r w:rsidRPr="00BD25BF">
        <w:rPr>
          <w:rFonts w:eastAsia="MS Mincho"/>
          <w:b/>
          <w:u w:val="single"/>
        </w:rPr>
        <w:t>,</w:t>
      </w:r>
      <w:r w:rsidRPr="00BD25BF">
        <w:rPr>
          <w:rFonts w:eastAsia="MS Mincho"/>
          <w:sz w:val="12"/>
        </w:rPr>
        <w:t>¶</w:t>
      </w:r>
      <w:proofErr w:type="gramEnd"/>
      <w:r w:rsidRPr="00BD25BF">
        <w:rPr>
          <w:rFonts w:eastAsia="MS Mincho"/>
          <w:b/>
          <w:u w:val="single"/>
        </w:rPr>
        <w:t xml:space="preserve"> which requires that we see the world as an interconnected whole.</w:t>
      </w:r>
      <w:r w:rsidRPr="00BD25BF">
        <w:rPr>
          <w:rFonts w:eastAsia="MS Mincho"/>
          <w:sz w:val="12"/>
        </w:rPr>
        <w:t>¶</w:t>
      </w:r>
      <w:r w:rsidRPr="00BD25BF">
        <w:rPr>
          <w:rFonts w:eastAsia="MS Mincho"/>
          <w:sz w:val="16"/>
        </w:rPr>
        <w:t xml:space="preserve"> From this standpoint we are part of that whole, to which we</w:t>
      </w:r>
      <w:r w:rsidRPr="00BD25BF">
        <w:rPr>
          <w:rFonts w:eastAsia="MS Mincho"/>
          <w:sz w:val="12"/>
        </w:rPr>
        <w:t>¶</w:t>
      </w:r>
      <w:r w:rsidRPr="00BD25BF">
        <w:rPr>
          <w:rFonts w:eastAsia="MS Mincho"/>
          <w:sz w:val="16"/>
        </w:rPr>
        <w:t xml:space="preserve"> connect as a natural creature whose relation to nature requires</w:t>
      </w:r>
      <w:r w:rsidRPr="00BD25BF">
        <w:rPr>
          <w:rFonts w:eastAsia="MS Mincho"/>
          <w:sz w:val="12"/>
        </w:rPr>
        <w:t>¶</w:t>
      </w:r>
      <w:r w:rsidRPr="00BD25BF">
        <w:rPr>
          <w:rFonts w:eastAsia="MS Mincho"/>
          <w:sz w:val="16"/>
        </w:rPr>
        <w:t xml:space="preserve"> that nature be transformed. In other words, </w:t>
      </w:r>
      <w:r w:rsidRPr="00BD25BF">
        <w:rPr>
          <w:rFonts w:eastAsia="MS Mincho"/>
          <w:b/>
          <w:u w:val="single"/>
        </w:rPr>
        <w:t>our “human nature”</w:t>
      </w:r>
      <w:r w:rsidRPr="00BD25BF">
        <w:rPr>
          <w:rFonts w:eastAsia="MS Mincho"/>
          <w:sz w:val="12"/>
        </w:rPr>
        <w:t>¶</w:t>
      </w:r>
      <w:r w:rsidRPr="00BD25BF">
        <w:rPr>
          <w:rFonts w:eastAsia="MS Mincho"/>
          <w:b/>
          <w:u w:val="single"/>
        </w:rPr>
        <w:t xml:space="preserve"> is to be both part of the whole of nature and also distinguished</w:t>
      </w:r>
      <w:r w:rsidRPr="00BD25BF">
        <w:rPr>
          <w:rFonts w:eastAsia="MS Mincho"/>
          <w:sz w:val="12"/>
        </w:rPr>
        <w:t>¶</w:t>
      </w:r>
      <w:r w:rsidRPr="00BD25BF">
        <w:rPr>
          <w:rFonts w:eastAsia="MS Mincho"/>
          <w:sz w:val="16"/>
        </w:rPr>
        <w:t xml:space="preserve"> 15</w:t>
      </w:r>
      <w:r w:rsidRPr="00BD25BF">
        <w:rPr>
          <w:rFonts w:eastAsia="MS Mincho"/>
          <w:sz w:val="12"/>
        </w:rPr>
        <w:t>¶</w:t>
      </w:r>
      <w:r w:rsidRPr="00BD25BF">
        <w:rPr>
          <w:rFonts w:eastAsia="MS Mincho"/>
          <w:sz w:val="16"/>
        </w:rPr>
        <w:t xml:space="preserve"> </w:t>
      </w:r>
      <w:proofErr w:type="gramStart"/>
      <w:r w:rsidRPr="00BD25BF">
        <w:rPr>
          <w:rFonts w:eastAsia="MS Mincho"/>
          <w:sz w:val="16"/>
        </w:rPr>
        <w:t>The</w:t>
      </w:r>
      <w:proofErr w:type="gramEnd"/>
      <w:r w:rsidRPr="00BD25BF">
        <w:rPr>
          <w:rFonts w:eastAsia="MS Mincho"/>
          <w:sz w:val="16"/>
        </w:rPr>
        <w:t xml:space="preserve"> ecological crisis</w:t>
      </w:r>
      <w:r w:rsidRPr="00BD25BF">
        <w:rPr>
          <w:rFonts w:eastAsia="MS Mincho"/>
          <w:sz w:val="12"/>
        </w:rPr>
        <w:t>¶</w:t>
      </w:r>
      <w:r w:rsidRPr="00BD25BF">
        <w:rPr>
          <w:rFonts w:eastAsia="MS Mincho"/>
          <w:sz w:val="16"/>
        </w:rPr>
        <w:t xml:space="preserve"> from it by what we do to it. This boundary is called production</w:t>
      </w:r>
      <w:proofErr w:type="gramStart"/>
      <w:r w:rsidRPr="00BD25BF">
        <w:rPr>
          <w:rFonts w:eastAsia="MS Mincho"/>
          <w:sz w:val="16"/>
        </w:rPr>
        <w:t>;</w:t>
      </w:r>
      <w:r w:rsidRPr="00BD25BF">
        <w:rPr>
          <w:rFonts w:eastAsia="MS Mincho"/>
          <w:sz w:val="12"/>
        </w:rPr>
        <w:t>¶</w:t>
      </w:r>
      <w:proofErr w:type="gramEnd"/>
      <w:r w:rsidRPr="00BD25BF">
        <w:rPr>
          <w:rFonts w:eastAsia="MS Mincho"/>
          <w:sz w:val="16"/>
        </w:rPr>
        <w:t xml:space="preserve"> it is the species-specific activity that defines us, and its outcome</w:t>
      </w:r>
      <w:r w:rsidRPr="00BD25BF">
        <w:rPr>
          <w:rFonts w:eastAsia="MS Mincho"/>
          <w:sz w:val="12"/>
        </w:rPr>
        <w:t>¶</w:t>
      </w:r>
      <w:r w:rsidRPr="00BD25BF">
        <w:rPr>
          <w:rFonts w:eastAsia="MS Mincho"/>
          <w:sz w:val="16"/>
        </w:rPr>
        <w:t xml:space="preserve"> is the economy, the polity, our culture, religion, and the way we</w:t>
      </w:r>
      <w:r w:rsidRPr="00BD25BF">
        <w:rPr>
          <w:rFonts w:eastAsia="MS Mincho"/>
          <w:sz w:val="12"/>
        </w:rPr>
        <w:t>¶</w:t>
      </w:r>
      <w:r w:rsidRPr="00BD25BF">
        <w:rPr>
          <w:rFonts w:eastAsia="MS Mincho"/>
          <w:sz w:val="16"/>
        </w:rPr>
        <w:t xml:space="preserve"> inhabit our bodies. Thus </w:t>
      </w:r>
      <w:r w:rsidRPr="00BD25BF">
        <w:rPr>
          <w:rFonts w:eastAsia="MS Mincho"/>
          <w:b/>
          <w:u w:val="single"/>
        </w:rPr>
        <w:t>human life is complicated, restless, and</w:t>
      </w:r>
      <w:r w:rsidRPr="00BD25BF">
        <w:rPr>
          <w:rFonts w:eastAsia="MS Mincho"/>
          <w:sz w:val="12"/>
        </w:rPr>
        <w:t>¶</w:t>
      </w:r>
      <w:r w:rsidRPr="00BD25BF">
        <w:rPr>
          <w:rFonts w:eastAsia="MS Mincho"/>
          <w:b/>
          <w:u w:val="single"/>
        </w:rPr>
        <w:t xml:space="preserve"> full of conflict,</w:t>
      </w:r>
      <w:r w:rsidRPr="00BD25BF">
        <w:rPr>
          <w:rFonts w:eastAsia="MS Mincho"/>
          <w:sz w:val="16"/>
        </w:rPr>
        <w:t xml:space="preserve"> as every intelligent person knows.</w:t>
      </w:r>
      <w:r w:rsidRPr="00BD25BF">
        <w:rPr>
          <w:rFonts w:eastAsia="MS Mincho"/>
          <w:sz w:val="12"/>
        </w:rPr>
        <w:t>¶</w:t>
      </w:r>
      <w:r w:rsidRPr="00BD25BF">
        <w:rPr>
          <w:rFonts w:eastAsia="MS Mincho"/>
          <w:sz w:val="16"/>
        </w:rPr>
        <w:t xml:space="preserve"> </w:t>
      </w:r>
      <w:r w:rsidRPr="00BD25BF">
        <w:rPr>
          <w:rFonts w:eastAsia="MS Mincho"/>
          <w:b/>
          <w:u w:val="single"/>
        </w:rPr>
        <w:t>We do not have an environmental crisis</w:t>
      </w:r>
      <w:r w:rsidRPr="00BD25BF">
        <w:rPr>
          <w:rFonts w:eastAsia="MS Mincho"/>
          <w:sz w:val="16"/>
        </w:rPr>
        <w:t>, then, but an ecological</w:t>
      </w:r>
      <w:r w:rsidRPr="00BD25BF">
        <w:rPr>
          <w:rFonts w:eastAsia="MS Mincho"/>
          <w:sz w:val="12"/>
        </w:rPr>
        <w:t>¶</w:t>
      </w:r>
      <w:r w:rsidRPr="00BD25BF">
        <w:rPr>
          <w:rFonts w:eastAsia="MS Mincho"/>
          <w:sz w:val="16"/>
        </w:rPr>
        <w:t xml:space="preserve"> crisis, </w:t>
      </w:r>
      <w:r w:rsidRPr="00BD25BF">
        <w:rPr>
          <w:rFonts w:eastAsia="MS Mincho"/>
          <w:b/>
          <w:u w:val="single"/>
        </w:rPr>
        <w:t xml:space="preserve">in the course of which our bodies, </w:t>
      </w:r>
      <w:proofErr w:type="spellStart"/>
      <w:r w:rsidRPr="00BD25BF">
        <w:rPr>
          <w:rFonts w:eastAsia="MS Mincho"/>
          <w:b/>
          <w:u w:val="single"/>
        </w:rPr>
        <w:t>our selves</w:t>
      </w:r>
      <w:proofErr w:type="spellEnd"/>
      <w:r w:rsidRPr="00BD25BF">
        <w:rPr>
          <w:rFonts w:eastAsia="MS Mincho"/>
          <w:b/>
          <w:u w:val="single"/>
        </w:rPr>
        <w:t>, and the</w:t>
      </w:r>
      <w:r w:rsidRPr="00BD25BF">
        <w:rPr>
          <w:rFonts w:eastAsia="MS Mincho"/>
          <w:sz w:val="12"/>
        </w:rPr>
        <w:t>¶</w:t>
      </w:r>
      <w:r w:rsidRPr="00BD25BF">
        <w:rPr>
          <w:rFonts w:eastAsia="MS Mincho"/>
          <w:b/>
          <w:u w:val="single"/>
        </w:rPr>
        <w:t xml:space="preserve"> whole of external nature are undergoing severe perturbations.</w:t>
      </w:r>
      <w:r w:rsidRPr="00BD25BF">
        <w:rPr>
          <w:rFonts w:eastAsia="MS Mincho"/>
          <w:sz w:val="12"/>
        </w:rPr>
        <w:t>¶</w:t>
      </w:r>
      <w:r w:rsidRPr="00BD25BF">
        <w:rPr>
          <w:rFonts w:eastAsia="MS Mincho"/>
          <w:sz w:val="16"/>
        </w:rPr>
        <w:t xml:space="preserve"> Since </w:t>
      </w:r>
      <w:r w:rsidRPr="00BD25BF">
        <w:rPr>
          <w:rFonts w:eastAsia="MS Mincho"/>
          <w:b/>
          <w:u w:val="single"/>
        </w:rPr>
        <w:t>production is the key to human nature</w:t>
      </w:r>
      <w:r w:rsidRPr="00BD25BF">
        <w:rPr>
          <w:rFonts w:eastAsia="MS Mincho"/>
          <w:sz w:val="16"/>
        </w:rPr>
        <w:t xml:space="preserve"> (a theme we develop</w:t>
      </w:r>
      <w:r w:rsidRPr="00BD25BF">
        <w:rPr>
          <w:rFonts w:eastAsia="MS Mincho"/>
          <w:sz w:val="12"/>
        </w:rPr>
        <w:t>¶</w:t>
      </w:r>
      <w:r w:rsidRPr="00BD25BF">
        <w:rPr>
          <w:rFonts w:eastAsia="MS Mincho"/>
          <w:sz w:val="16"/>
        </w:rPr>
        <w:t xml:space="preserve"> in more depth in Chapters 5 and 6), the ecological crisis is also</w:t>
      </w:r>
      <w:r w:rsidRPr="00BD25BF">
        <w:rPr>
          <w:rFonts w:eastAsia="MS Mincho"/>
          <w:sz w:val="12"/>
        </w:rPr>
        <w:t>¶</w:t>
      </w:r>
      <w:r w:rsidRPr="00BD25BF">
        <w:rPr>
          <w:rFonts w:eastAsia="MS Mincho"/>
          <w:sz w:val="16"/>
        </w:rPr>
        <w:t xml:space="preserve"> about what can be called the conditions of production. These</w:t>
      </w:r>
      <w:r w:rsidRPr="00BD25BF">
        <w:rPr>
          <w:rFonts w:eastAsia="MS Mincho"/>
          <w:sz w:val="12"/>
        </w:rPr>
        <w:t>¶</w:t>
      </w:r>
      <w:r w:rsidRPr="00BD25BF">
        <w:rPr>
          <w:rFonts w:eastAsia="MS Mincho"/>
          <w:sz w:val="16"/>
        </w:rPr>
        <w:t xml:space="preserve"> include energy resources, technologies, and also the </w:t>
      </w:r>
      <w:proofErr w:type="gramStart"/>
      <w:r w:rsidRPr="00BD25BF">
        <w:rPr>
          <w:rFonts w:eastAsia="MS Mincho"/>
          <w:sz w:val="16"/>
        </w:rPr>
        <w:t>bodies</w:t>
      </w:r>
      <w:proofErr w:type="gramEnd"/>
      <w:r w:rsidRPr="00BD25BF">
        <w:rPr>
          <w:rFonts w:eastAsia="MS Mincho"/>
          <w:sz w:val="16"/>
        </w:rPr>
        <w:t xml:space="preserve"> who</w:t>
      </w:r>
      <w:r w:rsidRPr="00BD25BF">
        <w:rPr>
          <w:rFonts w:eastAsia="MS Mincho"/>
          <w:sz w:val="12"/>
        </w:rPr>
        <w:t>¶</w:t>
      </w:r>
      <w:r w:rsidRPr="00BD25BF">
        <w:rPr>
          <w:rFonts w:eastAsia="MS Mincho"/>
          <w:sz w:val="16"/>
        </w:rPr>
        <w:t xml:space="preserve"> have to get to work each day. Thus, </w:t>
      </w:r>
      <w:r w:rsidRPr="00BD25BF">
        <w:rPr>
          <w:rFonts w:eastAsia="MS Mincho"/>
          <w:b/>
          <w:u w:val="single"/>
        </w:rPr>
        <w:t>a question such as that of</w:t>
      </w:r>
      <w:r w:rsidRPr="00BD25BF">
        <w:rPr>
          <w:rFonts w:eastAsia="MS Mincho"/>
          <w:sz w:val="12"/>
        </w:rPr>
        <w:t>¶</w:t>
      </w:r>
      <w:r w:rsidRPr="00BD25BF">
        <w:rPr>
          <w:rFonts w:eastAsia="MS Mincho"/>
          <w:b/>
          <w:u w:val="single"/>
        </w:rPr>
        <w:t xml:space="preserve"> “peak oil,” which concerns the obviously important matter of just</w:t>
      </w:r>
      <w:r w:rsidRPr="00BD25BF">
        <w:rPr>
          <w:rFonts w:eastAsia="MS Mincho"/>
          <w:sz w:val="12"/>
        </w:rPr>
        <w:t>¶</w:t>
      </w:r>
      <w:r w:rsidRPr="00BD25BF">
        <w:rPr>
          <w:rFonts w:eastAsia="MS Mincho"/>
          <w:b/>
          <w:u w:val="single"/>
        </w:rPr>
        <w:t xml:space="preserve"> how long the economy can keep using non-renewable fuels</w:t>
      </w:r>
      <w:proofErr w:type="gramStart"/>
      <w:r w:rsidRPr="00BD25BF">
        <w:rPr>
          <w:rFonts w:eastAsia="MS Mincho"/>
          <w:b/>
          <w:u w:val="single"/>
        </w:rPr>
        <w:t>,2</w:t>
      </w:r>
      <w:proofErr w:type="gramEnd"/>
      <w:r w:rsidRPr="00BD25BF">
        <w:rPr>
          <w:rFonts w:eastAsia="MS Mincho"/>
          <w:b/>
          <w:u w:val="single"/>
        </w:rPr>
        <w:t xml:space="preserve"> will</w:t>
      </w:r>
      <w:r w:rsidRPr="00BD25BF">
        <w:rPr>
          <w:rFonts w:eastAsia="MS Mincho"/>
          <w:sz w:val="12"/>
        </w:rPr>
        <w:t>¶</w:t>
      </w:r>
      <w:r w:rsidRPr="00BD25BF">
        <w:rPr>
          <w:rFonts w:eastAsia="MS Mincho"/>
          <w:b/>
          <w:u w:val="single"/>
        </w:rPr>
        <w:t xml:space="preserve"> enter into the ecological crisis</w:t>
      </w:r>
      <w:r w:rsidRPr="00BD25BF">
        <w:rPr>
          <w:rFonts w:eastAsia="MS Mincho"/>
          <w:sz w:val="16"/>
        </w:rPr>
        <w:t>. But so will patterns of disease no</w:t>
      </w:r>
      <w:r w:rsidRPr="00BD25BF">
        <w:rPr>
          <w:rFonts w:eastAsia="MS Mincho"/>
          <w:sz w:val="12"/>
        </w:rPr>
        <w:t>¶</w:t>
      </w:r>
      <w:r w:rsidRPr="00BD25BF">
        <w:rPr>
          <w:rFonts w:eastAsia="MS Mincho"/>
          <w:sz w:val="16"/>
        </w:rPr>
        <w:t xml:space="preserve"> matter how influenced by extrinsic factors.3 And </w:t>
      </w:r>
      <w:r w:rsidRPr="00BD25BF">
        <w:rPr>
          <w:rFonts w:eastAsia="MS Mincho"/>
          <w:b/>
          <w:u w:val="single"/>
        </w:rPr>
        <w:t>so will patterns</w:t>
      </w:r>
      <w:r w:rsidRPr="00BD25BF">
        <w:rPr>
          <w:rFonts w:eastAsia="MS Mincho"/>
          <w:sz w:val="12"/>
        </w:rPr>
        <w:t>¶</w:t>
      </w:r>
      <w:r w:rsidRPr="00BD25BF">
        <w:rPr>
          <w:rFonts w:eastAsia="MS Mincho"/>
          <w:b/>
          <w:u w:val="single"/>
        </w:rPr>
        <w:t xml:space="preserve"> induced by warfare, or terrorism, each instance of which is a</w:t>
      </w:r>
      <w:r w:rsidRPr="00BD25BF">
        <w:rPr>
          <w:rFonts w:eastAsia="MS Mincho"/>
          <w:sz w:val="12"/>
        </w:rPr>
        <w:t>¶</w:t>
      </w:r>
      <w:r w:rsidRPr="00BD25BF">
        <w:rPr>
          <w:rFonts w:eastAsia="MS Mincho"/>
          <w:b/>
          <w:u w:val="single"/>
        </w:rPr>
        <w:t xml:space="preserve"> consciously designed, intentional process</w:t>
      </w:r>
      <w:r w:rsidRPr="00BD25BF">
        <w:rPr>
          <w:rFonts w:eastAsia="MS Mincho"/>
          <w:sz w:val="16"/>
        </w:rPr>
        <w:t xml:space="preserve"> – “mayhem,” we might</w:t>
      </w:r>
      <w:r w:rsidRPr="00BD25BF">
        <w:rPr>
          <w:rFonts w:eastAsia="MS Mincho"/>
          <w:sz w:val="12"/>
        </w:rPr>
        <w:t>¶</w:t>
      </w:r>
      <w:r w:rsidRPr="00BD25BF">
        <w:rPr>
          <w:rFonts w:eastAsia="MS Mincho"/>
          <w:sz w:val="16"/>
        </w:rPr>
        <w:t xml:space="preserve"> call it – to tear things apart that should be connected, like limbs</w:t>
      </w:r>
      <w:r w:rsidRPr="00BD25BF">
        <w:rPr>
          <w:rFonts w:eastAsia="MS Mincho"/>
          <w:sz w:val="12"/>
        </w:rPr>
        <w:t>¶</w:t>
      </w:r>
      <w:r w:rsidRPr="00BD25BF">
        <w:rPr>
          <w:rFonts w:eastAsia="MS Mincho"/>
          <w:sz w:val="16"/>
        </w:rPr>
        <w:t xml:space="preserve"> from bodies, or societies from their food supplies. Eventually this</w:t>
      </w:r>
      <w:r w:rsidRPr="00BD25BF">
        <w:rPr>
          <w:rFonts w:eastAsia="MS Mincho"/>
          <w:sz w:val="12"/>
        </w:rPr>
        <w:t>¶</w:t>
      </w:r>
      <w:r w:rsidRPr="00BD25BF">
        <w:rPr>
          <w:rFonts w:eastAsia="MS Mincho"/>
          <w:sz w:val="16"/>
        </w:rPr>
        <w:t xml:space="preserve"> will tear apart – disintegrate – the planetary ecology. </w:t>
      </w:r>
      <w:r w:rsidRPr="00BD25BF">
        <w:rPr>
          <w:rFonts w:eastAsia="MS Mincho"/>
          <w:b/>
          <w:u w:val="single"/>
        </w:rPr>
        <w:t>War entails</w:t>
      </w:r>
      <w:r w:rsidRPr="00BD25BF">
        <w:rPr>
          <w:rFonts w:eastAsia="MS Mincho"/>
          <w:sz w:val="12"/>
        </w:rPr>
        <w:t>¶</w:t>
      </w:r>
      <w:r w:rsidRPr="00BD25BF">
        <w:rPr>
          <w:rFonts w:eastAsia="MS Mincho"/>
          <w:b/>
          <w:u w:val="single"/>
        </w:rPr>
        <w:t xml:space="preserve"> terror by state-devised </w:t>
      </w:r>
      <w:proofErr w:type="gramStart"/>
      <w:r w:rsidRPr="00BD25BF">
        <w:rPr>
          <w:rFonts w:eastAsia="MS Mincho"/>
          <w:b/>
          <w:u w:val="single"/>
        </w:rPr>
        <w:t>means,</w:t>
      </w:r>
      <w:proofErr w:type="gramEnd"/>
      <w:r w:rsidRPr="00BD25BF">
        <w:rPr>
          <w:rFonts w:eastAsia="MS Mincho"/>
          <w:b/>
          <w:u w:val="single"/>
        </w:rPr>
        <w:t xml:space="preserve"> and terror means widespread fear</w:t>
      </w:r>
      <w:r w:rsidRPr="00BD25BF">
        <w:rPr>
          <w:rFonts w:eastAsia="MS Mincho"/>
          <w:sz w:val="12"/>
        </w:rPr>
        <w:t>¶</w:t>
      </w:r>
      <w:r w:rsidRPr="00BD25BF">
        <w:rPr>
          <w:rFonts w:eastAsia="MS Mincho"/>
          <w:b/>
          <w:u w:val="single"/>
        </w:rPr>
        <w:t xml:space="preserve"> and demoralization. Therefore wars are not only to kill and sow</w:t>
      </w:r>
      <w:r w:rsidRPr="00BD25BF">
        <w:rPr>
          <w:rFonts w:eastAsia="MS Mincho"/>
          <w:sz w:val="12"/>
        </w:rPr>
        <w:t>¶</w:t>
      </w:r>
      <w:r w:rsidRPr="00BD25BF">
        <w:rPr>
          <w:rFonts w:eastAsia="MS Mincho"/>
          <w:b/>
          <w:u w:val="single"/>
        </w:rPr>
        <w:t xml:space="preserve"> mayhem but also to work with certain </w:t>
      </w:r>
      <w:r w:rsidRPr="00BD25BF">
        <w:rPr>
          <w:rFonts w:eastAsia="MS Mincho"/>
          <w:sz w:val="12"/>
        </w:rPr>
        <w:t>¶</w:t>
      </w:r>
      <w:r w:rsidRPr="00BD25BF">
        <w:rPr>
          <w:rFonts w:eastAsia="MS Mincho"/>
          <w:b/>
          <w:u w:val="single"/>
        </w:rPr>
        <w:t xml:space="preserve"> feelings. Extending this</w:t>
      </w:r>
      <w:r w:rsidRPr="00BD25BF">
        <w:rPr>
          <w:rFonts w:eastAsia="MS Mincho"/>
          <w:sz w:val="12"/>
        </w:rPr>
        <w:t>¶</w:t>
      </w:r>
      <w:r w:rsidRPr="00BD25BF">
        <w:rPr>
          <w:rFonts w:eastAsia="MS Mincho"/>
          <w:b/>
          <w:u w:val="single"/>
        </w:rPr>
        <w:t xml:space="preserve"> line of reasoning, subjectivity is part of the ecological crisis.</w:t>
      </w:r>
    </w:p>
    <w:p w:rsidR="0070361C" w:rsidRDefault="0070361C" w:rsidP="0070361C"/>
    <w:p w:rsidR="0070361C" w:rsidRPr="008C55D0" w:rsidRDefault="0070361C" w:rsidP="0070361C">
      <w:pPr>
        <w:keepNext/>
        <w:keepLines/>
        <w:spacing w:before="200"/>
        <w:outlineLvl w:val="3"/>
        <w:rPr>
          <w:rFonts w:eastAsia="MS Gothic"/>
          <w:b/>
          <w:bCs/>
          <w:iCs/>
          <w:sz w:val="26"/>
        </w:rPr>
      </w:pPr>
      <w:proofErr w:type="spellStart"/>
      <w:r w:rsidRPr="008C55D0">
        <w:rPr>
          <w:rFonts w:eastAsia="MS Gothic"/>
          <w:b/>
          <w:bCs/>
          <w:iCs/>
          <w:sz w:val="26"/>
        </w:rPr>
        <w:lastRenderedPageBreak/>
        <w:t>Kovel’s</w:t>
      </w:r>
      <w:proofErr w:type="spellEnd"/>
      <w:r w:rsidRPr="008C55D0">
        <w:rPr>
          <w:rFonts w:eastAsia="MS Gothic"/>
          <w:b/>
          <w:bCs/>
          <w:iCs/>
          <w:sz w:val="26"/>
        </w:rPr>
        <w:t xml:space="preserve"> alternative solves violence against women, Overpopulation and Capital Punishment</w:t>
      </w:r>
    </w:p>
    <w:p w:rsidR="0070361C" w:rsidRPr="008C55D0" w:rsidRDefault="0070361C" w:rsidP="0070361C">
      <w:pPr>
        <w:rPr>
          <w:rFonts w:eastAsia="MS Mincho"/>
          <w:b/>
          <w:bCs/>
          <w:sz w:val="26"/>
        </w:rPr>
      </w:pPr>
      <w:r w:rsidRPr="008C55D0">
        <w:rPr>
          <w:rFonts w:eastAsia="MS Mincho"/>
          <w:b/>
          <w:sz w:val="26"/>
        </w:rPr>
        <w:t xml:space="preserve">Moser in 3 </w:t>
      </w:r>
      <w:r w:rsidRPr="008C55D0">
        <w:rPr>
          <w:rFonts w:eastAsia="MS Mincho"/>
          <w:sz w:val="16"/>
        </w:rPr>
        <w:t xml:space="preserve">[Susanne C. Ph.D. Institute for the Study of Society and Environment National Center for Atmospheric Research, “Can </w:t>
      </w:r>
      <w:proofErr w:type="gramStart"/>
      <w:r w:rsidRPr="008C55D0">
        <w:rPr>
          <w:rFonts w:eastAsia="MS Mincho"/>
          <w:sz w:val="16"/>
        </w:rPr>
        <w:t>The</w:t>
      </w:r>
      <w:proofErr w:type="gramEnd"/>
      <w:r w:rsidRPr="008C55D0">
        <w:rPr>
          <w:rFonts w:eastAsia="MS Mincho"/>
          <w:sz w:val="16"/>
        </w:rPr>
        <w:t xml:space="preserve"> Leopard Change Its Spots?” Global Environmental Politics, Volume 3, Number 3, August 2003,</w:t>
      </w:r>
      <w:r w:rsidRPr="008C55D0">
        <w:rPr>
          <w:rFonts w:eastAsia="MS Mincho"/>
          <w:sz w:val="12"/>
        </w:rPr>
        <w:t>¶</w:t>
      </w:r>
      <w:r w:rsidRPr="008C55D0">
        <w:rPr>
          <w:rFonts w:eastAsia="MS Mincho"/>
          <w:sz w:val="16"/>
        </w:rPr>
        <w:t xml:space="preserve"> pp. 118-120 (Article), The MIT Press, MUSE,   IT//PIRATE]</w:t>
      </w:r>
    </w:p>
    <w:p w:rsidR="0070361C" w:rsidRPr="008C55D0" w:rsidRDefault="0070361C" w:rsidP="0070361C">
      <w:pPr>
        <w:rPr>
          <w:rFonts w:eastAsia="MS Mincho"/>
          <w:sz w:val="16"/>
        </w:rPr>
      </w:pPr>
      <w:r w:rsidRPr="008C55D0">
        <w:rPr>
          <w:rFonts w:eastAsia="MS Mincho"/>
          <w:sz w:val="16"/>
        </w:rPr>
        <w:t>The second criterion is whether his alternative vision, and the getting there</w:t>
      </w:r>
      <w:proofErr w:type="gramStart"/>
      <w:r w:rsidRPr="008C55D0">
        <w:rPr>
          <w:rFonts w:eastAsia="MS Mincho"/>
          <w:sz w:val="16"/>
        </w:rPr>
        <w:t>,</w:t>
      </w:r>
      <w:r w:rsidRPr="008C55D0">
        <w:rPr>
          <w:rFonts w:eastAsia="MS Mincho"/>
          <w:sz w:val="12"/>
        </w:rPr>
        <w:t>¶</w:t>
      </w:r>
      <w:proofErr w:type="gramEnd"/>
      <w:r w:rsidRPr="008C55D0">
        <w:rPr>
          <w:rFonts w:eastAsia="MS Mincho"/>
          <w:sz w:val="16"/>
        </w:rPr>
        <w:t xml:space="preserve"> are convincing. </w:t>
      </w:r>
      <w:r w:rsidRPr="008C55D0">
        <w:rPr>
          <w:rFonts w:eastAsia="MS Mincho"/>
          <w:b/>
          <w:highlight w:val="yellow"/>
          <w:u w:val="single"/>
        </w:rPr>
        <w:t xml:space="preserve">His </w:t>
      </w:r>
      <w:proofErr w:type="spellStart"/>
      <w:r w:rsidRPr="008C55D0">
        <w:rPr>
          <w:rFonts w:eastAsia="MS Mincho"/>
          <w:b/>
          <w:highlight w:val="yellow"/>
          <w:u w:val="single"/>
        </w:rPr>
        <w:t>ecosocialism</w:t>
      </w:r>
      <w:proofErr w:type="spellEnd"/>
      <w:r w:rsidRPr="008C55D0">
        <w:rPr>
          <w:rFonts w:eastAsia="MS Mincho"/>
          <w:b/>
          <w:highlight w:val="yellow"/>
          <w:u w:val="single"/>
        </w:rPr>
        <w:t xml:space="preserve"> is an internally consistent, logical derivative</w:t>
      </w:r>
      <w:r w:rsidRPr="008C55D0">
        <w:rPr>
          <w:rFonts w:eastAsia="MS Mincho"/>
          <w:sz w:val="12"/>
          <w:highlight w:val="yellow"/>
        </w:rPr>
        <w:t>¶</w:t>
      </w:r>
      <w:r w:rsidRPr="008C55D0">
        <w:rPr>
          <w:rFonts w:eastAsia="MS Mincho"/>
          <w:b/>
          <w:highlight w:val="yellow"/>
          <w:u w:val="single"/>
        </w:rPr>
        <w:t xml:space="preserve"> of all that he argues is wrong with capitalism</w:t>
      </w:r>
      <w:r w:rsidRPr="008C55D0">
        <w:rPr>
          <w:rFonts w:eastAsia="MS Mincho"/>
          <w:sz w:val="16"/>
        </w:rPr>
        <w:t xml:space="preserve">. Pretty much </w:t>
      </w:r>
      <w:r w:rsidRPr="008C55D0">
        <w:rPr>
          <w:rFonts w:eastAsia="MS Mincho"/>
          <w:b/>
          <w:iCs/>
          <w:highlight w:val="yellow"/>
          <w:u w:val="single"/>
          <w:bdr w:val="single" w:sz="18" w:space="0" w:color="auto"/>
        </w:rPr>
        <w:t>every social ailment</w:t>
      </w:r>
      <w:r w:rsidRPr="008C55D0">
        <w:rPr>
          <w:rFonts w:eastAsia="MS Mincho"/>
          <w:iCs/>
          <w:sz w:val="12"/>
          <w:highlight w:val="yellow"/>
          <w:bdr w:val="single" w:sz="18" w:space="0" w:color="auto"/>
        </w:rPr>
        <w:t>¶</w:t>
      </w:r>
      <w:r w:rsidRPr="008C55D0">
        <w:rPr>
          <w:rFonts w:eastAsia="MS Mincho"/>
          <w:b/>
          <w:iCs/>
          <w:highlight w:val="yellow"/>
          <w:u w:val="single"/>
          <w:bdr w:val="single" w:sz="18" w:space="0" w:color="auto"/>
        </w:rPr>
        <w:t xml:space="preserve"> gets resolved and accounted for</w:t>
      </w:r>
      <w:r w:rsidRPr="008C55D0">
        <w:rPr>
          <w:rFonts w:eastAsia="MS Mincho"/>
          <w:sz w:val="16"/>
        </w:rPr>
        <w:t xml:space="preserve">—from </w:t>
      </w:r>
      <w:r w:rsidRPr="008C55D0">
        <w:rPr>
          <w:rFonts w:eastAsia="MS Mincho"/>
          <w:b/>
          <w:highlight w:val="yellow"/>
          <w:u w:val="single"/>
        </w:rPr>
        <w:t>the exploitation of women to population</w:t>
      </w:r>
      <w:r w:rsidRPr="008C55D0">
        <w:rPr>
          <w:rFonts w:eastAsia="MS Mincho"/>
          <w:sz w:val="12"/>
          <w:highlight w:val="yellow"/>
        </w:rPr>
        <w:t>¶</w:t>
      </w:r>
      <w:r w:rsidRPr="008C55D0">
        <w:rPr>
          <w:rFonts w:eastAsia="MS Mincho"/>
          <w:b/>
          <w:highlight w:val="yellow"/>
          <w:u w:val="single"/>
        </w:rPr>
        <w:t xml:space="preserve"> growth to capital punishment to ecologically destructive behavior</w:t>
      </w:r>
      <w:r w:rsidRPr="008C55D0">
        <w:rPr>
          <w:rFonts w:eastAsia="MS Mincho"/>
          <w:sz w:val="16"/>
        </w:rPr>
        <w:t>. But</w:t>
      </w:r>
      <w:r w:rsidRPr="008C55D0">
        <w:rPr>
          <w:rFonts w:eastAsia="MS Mincho"/>
          <w:sz w:val="12"/>
        </w:rPr>
        <w:t>¶</w:t>
      </w:r>
      <w:r w:rsidRPr="008C55D0">
        <w:rPr>
          <w:rFonts w:eastAsia="MS Mincho"/>
          <w:sz w:val="16"/>
        </w:rPr>
        <w:t xml:space="preserve"> what about the transition to that society?! To be fair, </w:t>
      </w:r>
      <w:r w:rsidRPr="008C55D0">
        <w:rPr>
          <w:rFonts w:eastAsia="MS Mincho"/>
          <w:b/>
          <w:u w:val="single"/>
        </w:rPr>
        <w:t>who really can imagine a</w:t>
      </w:r>
      <w:r w:rsidRPr="008C55D0">
        <w:rPr>
          <w:rFonts w:eastAsia="MS Mincho"/>
          <w:sz w:val="12"/>
        </w:rPr>
        <w:t>¶</w:t>
      </w:r>
      <w:r w:rsidRPr="008C55D0">
        <w:rPr>
          <w:rFonts w:eastAsia="MS Mincho"/>
          <w:b/>
          <w:u w:val="single"/>
        </w:rPr>
        <w:t xml:space="preserve"> transformation</w:t>
      </w:r>
      <w:r w:rsidRPr="008C55D0">
        <w:rPr>
          <w:rFonts w:eastAsia="MS Mincho"/>
          <w:sz w:val="16"/>
        </w:rPr>
        <w:t xml:space="preserve"> (whether slow or revolutionary) </w:t>
      </w:r>
      <w:r w:rsidRPr="008C55D0">
        <w:rPr>
          <w:rFonts w:eastAsia="MS Mincho"/>
          <w:b/>
          <w:u w:val="single"/>
        </w:rPr>
        <w:t>of such magnitude</w:t>
      </w:r>
      <w:r w:rsidRPr="008C55D0">
        <w:rPr>
          <w:rFonts w:eastAsia="MS Mincho"/>
          <w:sz w:val="16"/>
        </w:rPr>
        <w:t xml:space="preserve">? </w:t>
      </w:r>
      <w:proofErr w:type="spellStart"/>
      <w:r w:rsidRPr="008C55D0">
        <w:rPr>
          <w:rFonts w:eastAsia="MS Mincho"/>
          <w:sz w:val="16"/>
        </w:rPr>
        <w:t>Kovel</w:t>
      </w:r>
      <w:proofErr w:type="spellEnd"/>
      <w:r w:rsidRPr="008C55D0">
        <w:rPr>
          <w:rFonts w:eastAsia="MS Mincho"/>
          <w:sz w:val="16"/>
        </w:rPr>
        <w:t xml:space="preserve"> deserves</w:t>
      </w:r>
      <w:r w:rsidRPr="008C55D0">
        <w:rPr>
          <w:rFonts w:eastAsia="MS Mincho"/>
          <w:sz w:val="12"/>
        </w:rPr>
        <w:t>¶</w:t>
      </w:r>
      <w:r w:rsidRPr="008C55D0">
        <w:rPr>
          <w:rFonts w:eastAsia="MS Mincho"/>
          <w:sz w:val="16"/>
        </w:rPr>
        <w:t xml:space="preserve"> credit for a fair amount of specificity regarding needed institutional</w:t>
      </w:r>
      <w:r w:rsidRPr="008C55D0">
        <w:rPr>
          <w:rFonts w:eastAsia="MS Mincho"/>
          <w:sz w:val="12"/>
        </w:rPr>
        <w:t>¶</w:t>
      </w:r>
      <w:r w:rsidRPr="008C55D0">
        <w:rPr>
          <w:rFonts w:eastAsia="MS Mincho"/>
          <w:sz w:val="16"/>
        </w:rPr>
        <w:t xml:space="preserve"> changes, but he also displays a strange ambivalence about the role of religion,</w:t>
      </w:r>
      <w:r w:rsidRPr="008C55D0">
        <w:rPr>
          <w:rFonts w:eastAsia="MS Mincho"/>
          <w:sz w:val="12"/>
        </w:rPr>
        <w:t>¶</w:t>
      </w:r>
      <w:r w:rsidRPr="008C55D0">
        <w:rPr>
          <w:rFonts w:eastAsia="MS Mincho"/>
          <w:sz w:val="16"/>
        </w:rPr>
        <w:t xml:space="preserve"> completely fails to discuss the monster’s fierce resistance to its demise as rebellious</w:t>
      </w:r>
      <w:r w:rsidRPr="008C55D0">
        <w:rPr>
          <w:rFonts w:eastAsia="MS Mincho"/>
          <w:sz w:val="12"/>
        </w:rPr>
        <w:t>¶</w:t>
      </w:r>
      <w:r w:rsidRPr="008C55D0">
        <w:rPr>
          <w:rFonts w:eastAsia="MS Mincho"/>
          <w:sz w:val="16"/>
        </w:rPr>
        <w:t xml:space="preserve"> forces rise and gather in strength, and—sadly—remains almost entirely silent</w:t>
      </w:r>
      <w:r w:rsidRPr="008C55D0">
        <w:rPr>
          <w:rFonts w:eastAsia="MS Mincho"/>
          <w:sz w:val="12"/>
        </w:rPr>
        <w:t>¶</w:t>
      </w:r>
      <w:r w:rsidRPr="008C55D0">
        <w:rPr>
          <w:rFonts w:eastAsia="MS Mincho"/>
          <w:sz w:val="16"/>
        </w:rPr>
        <w:t xml:space="preserve"> about how people will change in those deep and fundamental ways (in</w:t>
      </w:r>
      <w:r w:rsidRPr="008C55D0">
        <w:rPr>
          <w:rFonts w:eastAsia="MS Mincho"/>
          <w:sz w:val="12"/>
        </w:rPr>
        <w:t>¶</w:t>
      </w:r>
      <w:r w:rsidRPr="008C55D0">
        <w:rPr>
          <w:rFonts w:eastAsia="MS Mincho"/>
          <w:sz w:val="16"/>
        </w:rPr>
        <w:t xml:space="preserve"> their values, thinking, feeling and behavior) that is so essential to the transition</w:t>
      </w:r>
      <w:r w:rsidRPr="008C55D0">
        <w:rPr>
          <w:rFonts w:eastAsia="MS Mincho"/>
          <w:sz w:val="12"/>
        </w:rPr>
        <w:t>¶</w:t>
      </w:r>
      <w:r w:rsidRPr="008C55D0">
        <w:rPr>
          <w:rFonts w:eastAsia="MS Mincho"/>
          <w:sz w:val="16"/>
        </w:rPr>
        <w:t xml:space="preserve"> and vision.</w:t>
      </w:r>
    </w:p>
    <w:p w:rsidR="0070361C" w:rsidRPr="008C55D0" w:rsidRDefault="0070361C" w:rsidP="0070361C">
      <w:pPr>
        <w:rPr>
          <w:rFonts w:eastAsia="MS Gothic"/>
          <w:b/>
          <w:sz w:val="24"/>
        </w:rPr>
      </w:pPr>
    </w:p>
    <w:p w:rsidR="0070361C" w:rsidRPr="008C55D0" w:rsidRDefault="0070361C" w:rsidP="0070361C">
      <w:pPr>
        <w:rPr>
          <w:rFonts w:eastAsia="MS Gothic"/>
          <w:b/>
          <w:sz w:val="24"/>
        </w:rPr>
      </w:pPr>
      <w:r w:rsidRPr="008C55D0">
        <w:rPr>
          <w:rFonts w:eastAsia="MS Gothic"/>
          <w:b/>
          <w:sz w:val="24"/>
        </w:rPr>
        <w:t>This violence against women justifies campaigns of international violence.</w:t>
      </w:r>
    </w:p>
    <w:p w:rsidR="0070361C" w:rsidRPr="008C55D0" w:rsidRDefault="0070361C" w:rsidP="0070361C">
      <w:pPr>
        <w:rPr>
          <w:rFonts w:eastAsia="MS Mincho"/>
          <w:sz w:val="16"/>
          <w:szCs w:val="16"/>
        </w:rPr>
      </w:pPr>
      <w:r w:rsidRPr="008C55D0">
        <w:rPr>
          <w:rFonts w:eastAsia="MS Gothic"/>
          <w:b/>
          <w:sz w:val="24"/>
        </w:rPr>
        <w:t xml:space="preserve">MacKinnon ‘6 </w:t>
      </w:r>
      <w:r w:rsidRPr="008C55D0">
        <w:rPr>
          <w:rFonts w:eastAsia="MS Mincho"/>
          <w:sz w:val="16"/>
          <w:szCs w:val="16"/>
        </w:rPr>
        <w:t>[MacKinnon, Elizabeth A. Long Professor of Law, U of Michigan Law School, 2006 Catharine A., Harvard International Law Journal, winter page lexis]</w:t>
      </w:r>
    </w:p>
    <w:p w:rsidR="0070361C" w:rsidRDefault="0070361C" w:rsidP="0070361C">
      <w:pPr>
        <w:rPr>
          <w:rFonts w:eastAsia="MS Mincho"/>
          <w:sz w:val="16"/>
          <w:szCs w:val="26"/>
        </w:rPr>
      </w:pPr>
      <w:r w:rsidRPr="008C55D0">
        <w:rPr>
          <w:rFonts w:eastAsia="MS Mincho"/>
          <w:b/>
          <w:highlight w:val="yellow"/>
          <w:u w:val="single"/>
        </w:rPr>
        <w:t>Acts of violence against women are mass atrocities</w:t>
      </w:r>
      <w:r w:rsidRPr="008C55D0">
        <w:rPr>
          <w:rFonts w:eastAsia="MS Mincho"/>
          <w:b/>
          <w:u w:val="single"/>
        </w:rPr>
        <w:t>,</w:t>
      </w:r>
      <w:r w:rsidRPr="008C55D0">
        <w:rPr>
          <w:rFonts w:eastAsia="MS Mincho"/>
          <w:sz w:val="16"/>
        </w:rPr>
        <w:t xml:space="preserve"> mass human rights violations, </w:t>
      </w:r>
      <w:r w:rsidRPr="008C55D0">
        <w:rPr>
          <w:rFonts w:eastAsia="MS Mincho"/>
          <w:b/>
          <w:u w:val="single"/>
        </w:rPr>
        <w:t>widespread and systematic attacks</w:t>
      </w:r>
      <w:r w:rsidRPr="008C55D0">
        <w:rPr>
          <w:rFonts w:eastAsia="MS Mincho"/>
          <w:sz w:val="16"/>
        </w:rPr>
        <w:t xml:space="preserve"> on the basis of sex, </w:t>
      </w:r>
      <w:proofErr w:type="gramStart"/>
      <w:r w:rsidRPr="008C55D0">
        <w:rPr>
          <w:rFonts w:eastAsia="MS Mincho"/>
          <w:sz w:val="16"/>
        </w:rPr>
        <w:t>crimes</w:t>
      </w:r>
      <w:proofErr w:type="gramEnd"/>
      <w:r w:rsidRPr="008C55D0">
        <w:rPr>
          <w:rFonts w:eastAsia="MS Mincho"/>
          <w:sz w:val="16"/>
        </w:rPr>
        <w:t xml:space="preserve"> against humanity </w:t>
      </w:r>
      <w:r w:rsidRPr="008C55D0">
        <w:rPr>
          <w:rFonts w:eastAsia="MS Mincho"/>
          <w:b/>
          <w:u w:val="single"/>
        </w:rPr>
        <w:t>pervasively unaddressed.</w:t>
      </w:r>
      <w:r w:rsidRPr="008C55D0">
        <w:rPr>
          <w:rFonts w:eastAsia="MS Mincho"/>
          <w:sz w:val="16"/>
        </w:rPr>
        <w:t xml:space="preserve"> </w:t>
      </w:r>
      <w:r w:rsidRPr="008C55D0">
        <w:rPr>
          <w:rFonts w:eastAsia="MS Mincho"/>
          <w:b/>
          <w:u w:val="single"/>
        </w:rPr>
        <w:t>But are they not also violent, organized conflict?</w:t>
      </w:r>
      <w:r w:rsidRPr="008C55D0">
        <w:rPr>
          <w:rFonts w:eastAsia="MS Mincho"/>
          <w:sz w:val="16"/>
        </w:rPr>
        <w:t xml:space="preserve"> </w:t>
      </w:r>
      <w:r w:rsidRPr="008C55D0">
        <w:rPr>
          <w:rFonts w:eastAsia="MS Mincho"/>
          <w:b/>
          <w:u w:val="single"/>
        </w:rPr>
        <w:t>Do</w:t>
      </w:r>
      <w:r w:rsidRPr="008C55D0">
        <w:rPr>
          <w:rFonts w:eastAsia="MS Mincho"/>
          <w:sz w:val="16"/>
        </w:rPr>
        <w:t xml:space="preserve"> these </w:t>
      </w:r>
      <w:r w:rsidRPr="008C55D0">
        <w:rPr>
          <w:rFonts w:eastAsia="MS Mincho"/>
          <w:b/>
          <w:u w:val="single"/>
        </w:rPr>
        <w:t>women not count as casualties in some war?</w:t>
      </w:r>
      <w:r w:rsidRPr="008C55D0">
        <w:rPr>
          <w:rFonts w:eastAsia="MS Mincho"/>
          <w:sz w:val="16"/>
        </w:rPr>
        <w:t xml:space="preserve"> Will the Marines never land for them? </w:t>
      </w:r>
      <w:r w:rsidRPr="008C55D0">
        <w:rPr>
          <w:rFonts w:eastAsia="MS Mincho"/>
          <w:b/>
          <w:highlight w:val="yellow"/>
          <w:u w:val="single"/>
        </w:rPr>
        <w:t>A</w:t>
      </w:r>
      <w:r w:rsidRPr="008C55D0">
        <w:rPr>
          <w:rFonts w:eastAsia="MS Mincho"/>
          <w:sz w:val="16"/>
        </w:rPr>
        <w:t xml:space="preserve"> kind of </w:t>
      </w:r>
      <w:r w:rsidRPr="008C55D0">
        <w:rPr>
          <w:rFonts w:eastAsia="MS Mincho"/>
          <w:b/>
          <w:highlight w:val="yellow"/>
          <w:u w:val="single"/>
        </w:rPr>
        <w:t>war is being fought unrecognized in</w:t>
      </w:r>
      <w:r w:rsidRPr="008C55D0">
        <w:rPr>
          <w:rFonts w:eastAsia="MS Mincho"/>
          <w:sz w:val="16"/>
        </w:rPr>
        <w:t xml:space="preserve"> a </w:t>
      </w:r>
      <w:r w:rsidRPr="008C55D0">
        <w:rPr>
          <w:rFonts w:eastAsia="MS Mincho"/>
          <w:b/>
          <w:highlight w:val="yellow"/>
          <w:u w:val="single"/>
        </w:rPr>
        <w:t xml:space="preserve">conflict that one </w:t>
      </w:r>
      <w:proofErr w:type="gramStart"/>
      <w:r w:rsidRPr="008C55D0">
        <w:rPr>
          <w:rFonts w:eastAsia="MS Mincho"/>
          <w:b/>
          <w:highlight w:val="yellow"/>
          <w:u w:val="single"/>
        </w:rPr>
        <w:t>suspects</w:t>
      </w:r>
      <w:proofErr w:type="gramEnd"/>
      <w:r w:rsidRPr="008C55D0">
        <w:rPr>
          <w:rFonts w:eastAsia="MS Mincho"/>
          <w:b/>
          <w:highlight w:val="yellow"/>
          <w:u w:val="single"/>
        </w:rPr>
        <w:t xml:space="preserve"> would be seen as such if men were not the aggressors and women the victims</w:t>
      </w:r>
      <w:r w:rsidRPr="008C55D0">
        <w:rPr>
          <w:rFonts w:eastAsia="MS Mincho"/>
          <w:b/>
          <w:u w:val="single"/>
        </w:rPr>
        <w:t>.</w:t>
      </w:r>
      <w:r w:rsidRPr="008C55D0">
        <w:rPr>
          <w:rFonts w:eastAsia="MS Mincho"/>
          <w:sz w:val="16"/>
        </w:rPr>
        <w:t xml:space="preserve"> </w:t>
      </w:r>
      <w:proofErr w:type="gramStart"/>
      <w:r w:rsidRPr="008C55D0">
        <w:rPr>
          <w:rFonts w:eastAsia="MS Mincho"/>
          <w:sz w:val="14"/>
          <w:szCs w:val="14"/>
        </w:rPr>
        <w:t>n86</w:t>
      </w:r>
      <w:proofErr w:type="gramEnd"/>
      <w:r w:rsidRPr="008C55D0">
        <w:rPr>
          <w:rFonts w:eastAsia="MS Mincho"/>
          <w:sz w:val="14"/>
          <w:szCs w:val="14"/>
        </w:rPr>
        <w:t xml:space="preserve"> Why does no international model--not war, not criminal law, not yet even human rights--intervene effectively in this anywhere? Why </w:t>
      </w:r>
      <w:proofErr w:type="gramStart"/>
      <w:r w:rsidRPr="008C55D0">
        <w:rPr>
          <w:rFonts w:eastAsia="MS Mincho"/>
          <w:sz w:val="14"/>
          <w:szCs w:val="14"/>
        </w:rPr>
        <w:t>does finding effective modes</w:t>
      </w:r>
      <w:proofErr w:type="gramEnd"/>
      <w:r w:rsidRPr="008C55D0">
        <w:rPr>
          <w:rFonts w:eastAsia="MS Mincho"/>
          <w:sz w:val="14"/>
          <w:szCs w:val="14"/>
        </w:rPr>
        <w:t xml:space="preserve"> of intervention raise no international sense of urgency? In the American war against the Taliban, for a brief moment women had a foreign policy, or briefly became part of a pretext for one. n87 But when men subordinate women within one country (and where do they not?), that apparently makes it non-international, no one else's business, more off-limits to international intervention than even civil wars have been, including in places where women have no effective recourse at home (and where do they?). If nothing else, September 11th showed that the bounded view of sovereignty is an illusion that failed to protect people across national lines. It does not protect women within them either. The war in Iraq has taken these questions to a whole new level. Apart from enforcement of U.N. Security Council resolutions, n88 the primary U.S. rationale [*23] for invasion was preemptive self-defense, meaning because we are scared of you, we can kill you. Apart from not being firmly established as a legal ground of self-defense, n89 and factually yet to be supported in this instance, imagine what the principle of fear justifying aggression in advance would permit women to do to men, with centuries of facts behind it. Moreover, the United States did not invade Iraq to stop what Saddam Hussein's regime did to the Kurds in 1988, or to the Shiites after 1991, or to the Marsh Arabs throughout--all genocidal atrocities analytically similar to the domestic treatment of women worldwide, and also not recognized as justifying resort to force under the U.N. Charter absent Security Council authorization. The United States and Britain did institute no-fly zones in part on such a rationale, and the Security Council let it happen, n90 a level and intensity of response never made for women anywhere. As the invasion of Iraq progressed, and weapons of mass destruction were not found, and the U.S. government made more of Saddam Hussein's atrocities to his own people (if little of their legal description), self-defense was trumpeted and twisted less, the liberation of the Iraqi people (who certainly needed it) more. n91 This shift occurred against the backdrop of the U.N. Charter, which on conventional reading allows use of force only in self-defense in response to armed attack, n92 although "perfect charity" has [*24] been a potential justification for war at least since Grotius n93 and, under the rubric of humanitarian intervention's defense of others, has been growing as a rationale for forceful response to mass attacks. </w:t>
      </w:r>
      <w:proofErr w:type="gramStart"/>
      <w:r w:rsidRPr="008C55D0">
        <w:rPr>
          <w:rFonts w:eastAsia="MS Mincho"/>
          <w:sz w:val="14"/>
          <w:szCs w:val="14"/>
        </w:rPr>
        <w:t>n94</w:t>
      </w:r>
      <w:proofErr w:type="gramEnd"/>
      <w:r w:rsidRPr="008C55D0">
        <w:rPr>
          <w:rFonts w:eastAsia="MS Mincho"/>
          <w:sz w:val="14"/>
          <w:szCs w:val="14"/>
        </w:rPr>
        <w:t xml:space="preserve"> But never yet for women as such. The point here is that the invasion of Iraq was not sought to be legally justified by past and continuing acts of genocide and crimes against humanity, no doubt in part because those violations have not, absent Security Council authorization, yet made armed intervention legal. n95 Should the U.N. Charter [*25] be revised so that what have been humanitarian crimes of jus in bello or human rights violations can also be jus ad bellum triggers? If this question is being increasingly asked, it is so far never suggested that brutal systematic violence against women, even with official impunity or participation, could legally justify resort to force unless it occurs as part of a conflagration in which men are also attacking other men.</w:t>
      </w:r>
      <w:r w:rsidRPr="008C55D0">
        <w:rPr>
          <w:rFonts w:eastAsia="MS Mincho"/>
          <w:sz w:val="16"/>
        </w:rPr>
        <w:t xml:space="preserve"> </w:t>
      </w:r>
      <w:r w:rsidRPr="008C55D0">
        <w:rPr>
          <w:rFonts w:eastAsia="MS Mincho"/>
          <w:b/>
          <w:highlight w:val="yellow"/>
          <w:u w:val="single"/>
        </w:rPr>
        <w:t>The larger connection between men's treatment of women and men's treatment of other men is lost on the international system.</w:t>
      </w:r>
      <w:r w:rsidRPr="008C55D0">
        <w:rPr>
          <w:rFonts w:eastAsia="MS Mincho"/>
          <w:sz w:val="16"/>
        </w:rPr>
        <w:t xml:space="preserve"> </w:t>
      </w:r>
      <w:r w:rsidRPr="008C55D0">
        <w:rPr>
          <w:rFonts w:eastAsia="MS Mincho"/>
          <w:sz w:val="14"/>
          <w:szCs w:val="14"/>
        </w:rPr>
        <w:t xml:space="preserve">When the photographs of American soldiers sexually humiliating Iraqi detainees at Abu Ghraib prison surfaced, n96 the fact that identical acts are routinely committed against women (and some men) in pornography was typically mentioned, if at all, to excuse the crimes, not to indict the pornography. </w:t>
      </w:r>
      <w:proofErr w:type="gramStart"/>
      <w:r w:rsidRPr="008C55D0">
        <w:rPr>
          <w:rFonts w:eastAsia="MS Mincho"/>
          <w:sz w:val="14"/>
          <w:szCs w:val="14"/>
        </w:rPr>
        <w:t>n97</w:t>
      </w:r>
      <w:proofErr w:type="gramEnd"/>
      <w:r w:rsidRPr="008C55D0">
        <w:rPr>
          <w:rFonts w:eastAsia="MS Mincho"/>
          <w:sz w:val="14"/>
          <w:szCs w:val="14"/>
        </w:rPr>
        <w:t xml:space="preserve"> The connection was not lost on one Iraqi man who was abused by Americans in prison. "They wanted us to feel as though we were women," he said, "the way women feel, and this is the worst insult, to feel like a woman." n98 The photos, mild by pornography's standards, were routinely referred to as pictures of torture, n99 yet calling pornography pictures of torture is usually derided as an extremism comparable to calling violence against women a war. Even when an American newspaper was duped into publishing pornography as wartime atrocities, n100 the public penny did not drop. People were upset by what they saw--concerned about the woman shown being raped in the picture--until they found out it was pornography. Then the hoodwinked newspaper apologized for poor journalism in not investigating how the pictures were made. n101 As the world recoiled and realigned in [*26] response to the photographs of Arab men sexually abused by Americans, as heads roll and trials proliferate, pornographers continue to traffic women being sexually violated, tortured, and humiliated worldwide in plain sight. Inquiry into the making of that pornography is on no public agenda--journalistic or legislative, domestic or international. n102IV. All this makes one want to look again at the smiling faces of the women on the special pages of </w:t>
      </w:r>
      <w:r w:rsidRPr="008C55D0">
        <w:rPr>
          <w:rFonts w:eastAsia="MS Mincho"/>
          <w:i/>
          <w:iCs/>
          <w:sz w:val="14"/>
          <w:szCs w:val="14"/>
        </w:rPr>
        <w:t>The New York Times</w:t>
      </w:r>
      <w:r w:rsidRPr="008C55D0">
        <w:rPr>
          <w:rFonts w:eastAsia="MS Mincho"/>
          <w:sz w:val="14"/>
          <w:szCs w:val="14"/>
        </w:rPr>
        <w:t xml:space="preserve"> after September 11th and wonder: Who hurt her before? If she had died from male violence on some other clay, at the hands of men close to her at home, would the </w:t>
      </w:r>
      <w:r w:rsidRPr="008C55D0">
        <w:rPr>
          <w:rFonts w:eastAsia="MS Mincho"/>
          <w:i/>
          <w:iCs/>
          <w:sz w:val="14"/>
          <w:szCs w:val="14"/>
        </w:rPr>
        <w:t>Times</w:t>
      </w:r>
      <w:r w:rsidRPr="008C55D0">
        <w:rPr>
          <w:rFonts w:eastAsia="MS Mincho"/>
          <w:sz w:val="14"/>
          <w:szCs w:val="14"/>
        </w:rPr>
        <w:t xml:space="preserve"> have noticed? Would her dying have had the dignity of politics? Would her nation have responded? Or was she more equal on the basis of sex on that day than on any day in her life? If she had </w:t>
      </w:r>
      <w:r w:rsidRPr="008C55D0">
        <w:rPr>
          <w:rFonts w:eastAsia="MS Mincho"/>
          <w:sz w:val="14"/>
          <w:szCs w:val="14"/>
        </w:rPr>
        <w:lastRenderedPageBreak/>
        <w:t>lived, would she have been as full a citizen of the United States as she has been dead? Indeed, with her death benefits computed on male income tables, n103 is she more economically equal dead than she ever would have been alive? Given the record of law enforcement on violence against women in the United States, what would have been her tribunal</w:t>
      </w:r>
      <w:r w:rsidRPr="008C55D0">
        <w:rPr>
          <w:rFonts w:eastAsia="MS Mincho"/>
          <w:sz w:val="16"/>
          <w:szCs w:val="26"/>
        </w:rPr>
        <w:t>?</w:t>
      </w:r>
      <w:r w:rsidRPr="008C55D0">
        <w:rPr>
          <w:rFonts w:eastAsia="MS Mincho"/>
          <w:sz w:val="16"/>
        </w:rPr>
        <w:t xml:space="preserve"> </w:t>
      </w:r>
      <w:r w:rsidRPr="008C55D0">
        <w:rPr>
          <w:rFonts w:eastAsia="MS Mincho"/>
          <w:b/>
          <w:highlight w:val="yellow"/>
          <w:u w:val="single"/>
        </w:rPr>
        <w:t>Particularly hard to take is the systematic slaughter built into everyday life</w:t>
      </w:r>
      <w:r w:rsidRPr="008C55D0">
        <w:rPr>
          <w:rFonts w:eastAsia="MS Mincho"/>
          <w:b/>
          <w:u w:val="single"/>
        </w:rPr>
        <w:t xml:space="preserve"> in quiet, ignored crises of normality that are effectively </w:t>
      </w:r>
      <w:r w:rsidRPr="008C55D0">
        <w:rPr>
          <w:rFonts w:eastAsia="MS Mincho"/>
          <w:b/>
          <w:highlight w:val="yellow"/>
          <w:u w:val="single"/>
        </w:rPr>
        <w:t>permitted by</w:t>
      </w:r>
      <w:r w:rsidRPr="008C55D0">
        <w:rPr>
          <w:rFonts w:eastAsia="MS Mincho"/>
          <w:b/>
          <w:u w:val="single"/>
        </w:rPr>
        <w:t xml:space="preserve"> most </w:t>
      </w:r>
      <w:r w:rsidRPr="008C55D0">
        <w:rPr>
          <w:rFonts w:eastAsia="MS Mincho"/>
          <w:b/>
          <w:highlight w:val="yellow"/>
          <w:u w:val="single"/>
        </w:rPr>
        <w:t>authorities</w:t>
      </w:r>
      <w:r w:rsidRPr="008C55D0">
        <w:rPr>
          <w:rFonts w:eastAsia="MS Mincho"/>
          <w:b/>
          <w:u w:val="single"/>
        </w:rPr>
        <w:t>, national and transnational, while crises from normality</w:t>
      </w:r>
      <w:r w:rsidRPr="008C55D0">
        <w:rPr>
          <w:rFonts w:eastAsia="MS Mincho"/>
          <w:sz w:val="14"/>
          <w:szCs w:val="14"/>
        </w:rPr>
        <w:t>--the exceptional counter-hierarchical acts like September 11th--mobilize much of the world with outrage and determination to walk straight through legal walls. In this, the situation of women is far from alone. n104 As Walter Benjamin once put it, "The tradition of the oppressed teaches us that the 'state of emergency' in which we live is not the exception but the rule." n105 In this view, neither September 11th nor violence against women are "tragedies," like dying from an erupting volcano or a lightning strike, nor blank supernatural [*27] "evil," the term favored by those more comfortable condemning events than explaining them</w:t>
      </w:r>
      <w:r w:rsidRPr="008C55D0">
        <w:rPr>
          <w:rFonts w:eastAsia="MS Mincho"/>
          <w:sz w:val="16"/>
          <w:szCs w:val="26"/>
        </w:rPr>
        <w:t>.</w:t>
      </w:r>
      <w:r w:rsidRPr="008C55D0">
        <w:rPr>
          <w:rFonts w:eastAsia="MS Mincho"/>
          <w:sz w:val="16"/>
          <w:szCs w:val="18"/>
        </w:rPr>
        <w:t xml:space="preserve"> </w:t>
      </w:r>
      <w:r w:rsidRPr="008C55D0">
        <w:rPr>
          <w:rFonts w:eastAsia="MS Mincho"/>
          <w:b/>
          <w:u w:val="single"/>
        </w:rPr>
        <w:t>Both phenomena are more social and political in origin, more under human control, more contingent--hence changeable--than either term evokes.</w:t>
      </w:r>
      <w:r w:rsidRPr="008C55D0">
        <w:rPr>
          <w:rFonts w:eastAsia="MS Mincho"/>
          <w:sz w:val="16"/>
          <w:szCs w:val="18"/>
        </w:rPr>
        <w:t xml:space="preserve"> </w:t>
      </w:r>
      <w:r w:rsidRPr="008C55D0">
        <w:rPr>
          <w:rFonts w:eastAsia="MS Mincho"/>
          <w:sz w:val="14"/>
          <w:szCs w:val="14"/>
        </w:rPr>
        <w:t>The connection between the treatment of women by men and the events of September 11th is not ultimately the moralistic one: The way women are treated tells us how civilized we all are. Nor is it quite the opportunistic, if also accurate, one: Ignoring how these men treated women endangered everyone. It is this</w:t>
      </w:r>
      <w:r w:rsidRPr="008C55D0">
        <w:rPr>
          <w:rFonts w:eastAsia="MS Mincho"/>
          <w:sz w:val="16"/>
          <w:szCs w:val="26"/>
        </w:rPr>
        <w:t>:</w:t>
      </w:r>
      <w:r w:rsidRPr="008C55D0">
        <w:rPr>
          <w:rFonts w:eastAsia="MS Mincho"/>
          <w:sz w:val="16"/>
          <w:szCs w:val="18"/>
        </w:rPr>
        <w:t xml:space="preserve"> </w:t>
      </w:r>
      <w:r w:rsidRPr="008C55D0">
        <w:rPr>
          <w:rFonts w:eastAsia="MS Mincho"/>
          <w:b/>
          <w:highlight w:val="yellow"/>
          <w:u w:val="single"/>
        </w:rPr>
        <w:t>What these men do to women every day is what they did to both women and men on that day. Men's behavior in their roles and status as men is the real context of September 11th. Metaphysically put, who they are to women is who they are. It is hard to avoid the impression that what is called war is what men make against each other, and what they do to women is called everyday life</w:t>
      </w:r>
      <w:r w:rsidRPr="008C55D0">
        <w:rPr>
          <w:rFonts w:eastAsia="MS Mincho"/>
          <w:szCs w:val="18"/>
          <w:highlight w:val="yellow"/>
          <w:u w:val="single"/>
        </w:rPr>
        <w:t>.</w:t>
      </w:r>
      <w:r w:rsidRPr="008C55D0">
        <w:rPr>
          <w:rFonts w:eastAsia="MS Mincho"/>
          <w:sz w:val="16"/>
          <w:szCs w:val="26"/>
        </w:rPr>
        <w:t xml:space="preserve"> </w:t>
      </w:r>
      <w:r w:rsidRPr="008C55D0">
        <w:rPr>
          <w:rFonts w:eastAsia="MS Mincho"/>
          <w:sz w:val="14"/>
          <w:szCs w:val="14"/>
        </w:rPr>
        <w:t xml:space="preserve">So wars are </w:t>
      </w:r>
      <w:proofErr w:type="spellStart"/>
      <w:r w:rsidRPr="008C55D0">
        <w:rPr>
          <w:rFonts w:eastAsia="MS Mincho"/>
          <w:sz w:val="14"/>
          <w:szCs w:val="14"/>
        </w:rPr>
        <w:t>fratricidally</w:t>
      </w:r>
      <w:proofErr w:type="spellEnd"/>
      <w:r w:rsidRPr="008C55D0">
        <w:rPr>
          <w:rFonts w:eastAsia="MS Mincho"/>
          <w:sz w:val="14"/>
          <w:szCs w:val="14"/>
        </w:rPr>
        <w:t xml:space="preserve"> fought, and then are fraternally over, while everyday life never ends</w:t>
      </w:r>
      <w:r w:rsidRPr="008C55D0">
        <w:rPr>
          <w:rFonts w:eastAsia="MS Mincho"/>
          <w:sz w:val="16"/>
          <w:szCs w:val="26"/>
        </w:rPr>
        <w:t>.</w:t>
      </w:r>
    </w:p>
    <w:p w:rsidR="0070361C" w:rsidRDefault="0070361C" w:rsidP="0070361C">
      <w:pPr>
        <w:rPr>
          <w:rFonts w:eastAsia="MS Mincho"/>
          <w:sz w:val="16"/>
          <w:szCs w:val="26"/>
        </w:rPr>
      </w:pPr>
    </w:p>
    <w:p w:rsidR="0070361C" w:rsidRDefault="0070361C" w:rsidP="0070361C">
      <w:pPr>
        <w:pStyle w:val="Heading2"/>
      </w:pPr>
      <w:bookmarkStart w:id="42" w:name="_Toc392944478"/>
      <w:r>
        <w:lastRenderedPageBreak/>
        <w:t>Framing</w:t>
      </w:r>
      <w:bookmarkEnd w:id="42"/>
    </w:p>
    <w:p w:rsidR="0070361C" w:rsidRPr="00CB5302" w:rsidRDefault="0070361C" w:rsidP="0070361C">
      <w:pPr>
        <w:keepNext/>
        <w:keepLines/>
        <w:spacing w:before="200"/>
        <w:outlineLvl w:val="3"/>
        <w:rPr>
          <w:rFonts w:eastAsia="MS Gothic" w:cs="Times New Roman"/>
          <w:b/>
          <w:bCs/>
          <w:iCs/>
          <w:sz w:val="26"/>
        </w:rPr>
      </w:pPr>
      <w:r w:rsidRPr="00CB5302">
        <w:rPr>
          <w:rFonts w:eastAsia="MS Gothic" w:cs="Times New Roman"/>
          <w:b/>
          <w:bCs/>
          <w:iCs/>
          <w:sz w:val="26"/>
        </w:rPr>
        <w:t>Radical political ecology is transforming the terms for the debate – your ballot should endorse this growing chorus of dissent</w:t>
      </w:r>
    </w:p>
    <w:p w:rsidR="0070361C" w:rsidRPr="00CB5302" w:rsidRDefault="0070361C" w:rsidP="0070361C">
      <w:pPr>
        <w:rPr>
          <w:rFonts w:eastAsia="Calibri"/>
          <w:sz w:val="16"/>
          <w:szCs w:val="16"/>
        </w:rPr>
      </w:pPr>
      <w:r w:rsidRPr="00CB5302">
        <w:rPr>
          <w:rFonts w:eastAsia="Calibri"/>
          <w:sz w:val="16"/>
          <w:szCs w:val="16"/>
        </w:rPr>
        <w:t xml:space="preserve">Michael </w:t>
      </w:r>
      <w:r w:rsidRPr="00CB5302">
        <w:rPr>
          <w:rFonts w:eastAsia="Calibri"/>
          <w:b/>
          <w:bCs/>
          <w:sz w:val="26"/>
        </w:rPr>
        <w:t>Lowy 2005</w:t>
      </w:r>
      <w:r w:rsidRPr="00CB5302">
        <w:rPr>
          <w:rFonts w:eastAsia="Calibri"/>
          <w:sz w:val="16"/>
          <w:szCs w:val="16"/>
        </w:rPr>
        <w:t xml:space="preserve"> CAPITALISM NATURE SOCIALISM VOLUME 16 NUMBER2 (JUNE)</w:t>
      </w:r>
    </w:p>
    <w:p w:rsidR="0070361C" w:rsidRPr="00CB5302" w:rsidRDefault="00B02E9C" w:rsidP="0070361C">
      <w:pPr>
        <w:rPr>
          <w:rFonts w:eastAsia="Calibri"/>
          <w:sz w:val="16"/>
          <w:szCs w:val="16"/>
        </w:rPr>
      </w:pPr>
      <w:hyperlink r:id="rId39" w:history="1">
        <w:r w:rsidR="0070361C" w:rsidRPr="00CB5302">
          <w:rPr>
            <w:rFonts w:eastAsia="Calibri"/>
            <w:sz w:val="16"/>
            <w:szCs w:val="16"/>
          </w:rPr>
          <w:t>http://www.havenscenter.org/files/Ecosocialism.CNS.final.version.pdf</w:t>
        </w:r>
      </w:hyperlink>
    </w:p>
    <w:p w:rsidR="0070361C" w:rsidRPr="00CB5302" w:rsidRDefault="0070361C" w:rsidP="0070361C">
      <w:pPr>
        <w:rPr>
          <w:rFonts w:eastAsia="Calibri"/>
          <w:sz w:val="16"/>
          <w:szCs w:val="16"/>
        </w:rPr>
      </w:pPr>
      <w:r w:rsidRPr="00CB5302">
        <w:rPr>
          <w:rFonts w:eastAsia="Calibri"/>
          <w:sz w:val="16"/>
          <w:szCs w:val="16"/>
        </w:rPr>
        <w:t xml:space="preserve">Today, at the turn of the 20th century, </w:t>
      </w:r>
      <w:r w:rsidRPr="00CB5302">
        <w:rPr>
          <w:rFonts w:eastAsia="Calibri"/>
          <w:b/>
          <w:bCs/>
          <w:u w:val="single"/>
        </w:rPr>
        <w:t>radical political ecology has become one of the most important ingredients of the vast movement against capitalist neoliberal globalization, which is developing in the North as well as the South. The massive presence of ecologists was one of the striking aspects of the big demonstration in Seattle against the World Trade Organization in 1999</w:t>
      </w:r>
      <w:r w:rsidRPr="00CB5302">
        <w:rPr>
          <w:rFonts w:eastAsia="Calibri"/>
          <w:sz w:val="16"/>
          <w:szCs w:val="16"/>
        </w:rPr>
        <w:t xml:space="preserve">. And at the World Social Forum in Porto </w:t>
      </w:r>
      <w:proofErr w:type="spellStart"/>
      <w:r w:rsidRPr="00CB5302">
        <w:rPr>
          <w:rFonts w:eastAsia="Calibri"/>
          <w:sz w:val="16"/>
          <w:szCs w:val="16"/>
        </w:rPr>
        <w:t>Alegre</w:t>
      </w:r>
      <w:proofErr w:type="spellEnd"/>
      <w:r w:rsidRPr="00CB5302">
        <w:rPr>
          <w:rFonts w:eastAsia="Calibri"/>
          <w:sz w:val="16"/>
          <w:szCs w:val="16"/>
        </w:rPr>
        <w:t xml:space="preserve"> in 2001, one of the most powerful symbolic acts of the event was the operation led by activists of the Landless Movement and Jose´ </w:t>
      </w:r>
      <w:proofErr w:type="spellStart"/>
      <w:r w:rsidRPr="00CB5302">
        <w:rPr>
          <w:rFonts w:eastAsia="Calibri"/>
          <w:sz w:val="16"/>
          <w:szCs w:val="16"/>
        </w:rPr>
        <w:t>Bove</w:t>
      </w:r>
      <w:proofErr w:type="spellEnd"/>
      <w:r w:rsidRPr="00CB5302">
        <w:rPr>
          <w:rFonts w:eastAsia="Calibri"/>
          <w:sz w:val="16"/>
          <w:szCs w:val="16"/>
        </w:rPr>
        <w:t xml:space="preserve">´’s French Farmer’s Confederation: the digging up of a field of Monsanto’s genetically modified corn. </w:t>
      </w:r>
      <w:r w:rsidRPr="00CB5302">
        <w:rPr>
          <w:rFonts w:eastAsia="Calibri"/>
          <w:b/>
          <w:bCs/>
          <w:u w:val="single"/>
        </w:rPr>
        <w:t>The battle against the uncontrolled spread of genetically modified food is mobilizing in Brazil, France and other countries. This struggle brings together not only the ecological movement but also the farmers’ movement, part of the left, and members of the general public who are disturbed by the unforeseeable consequences of genetic modification on public health and the natural environment</w:t>
      </w:r>
      <w:r w:rsidRPr="00CB5302">
        <w:rPr>
          <w:rFonts w:eastAsia="Calibri"/>
          <w:sz w:val="16"/>
          <w:szCs w:val="16"/>
        </w:rPr>
        <w:t>. The struggle against the commodification of the world and the defense of the environment, resistance to the dictatorship of multinationals, and the battle for ecology are intimately linked in the reflection and praxis of the world movement against capitalist/liberal globalization.</w:t>
      </w:r>
    </w:p>
    <w:p w:rsidR="0070361C" w:rsidRPr="00CB5302" w:rsidRDefault="0070361C" w:rsidP="0070361C">
      <w:pPr>
        <w:rPr>
          <w:rFonts w:eastAsia="Calibri"/>
          <w:sz w:val="16"/>
          <w:szCs w:val="16"/>
        </w:rPr>
      </w:pPr>
    </w:p>
    <w:p w:rsidR="0070361C" w:rsidRPr="00CB5302" w:rsidRDefault="0070361C" w:rsidP="0070361C">
      <w:pPr>
        <w:rPr>
          <w:rFonts w:eastAsia="Calibri"/>
          <w:sz w:val="16"/>
          <w:szCs w:val="16"/>
        </w:rPr>
      </w:pPr>
    </w:p>
    <w:p w:rsidR="0070361C" w:rsidRPr="00CB5302" w:rsidRDefault="0070361C" w:rsidP="0070361C">
      <w:pPr>
        <w:keepNext/>
        <w:keepLines/>
        <w:spacing w:before="200"/>
        <w:outlineLvl w:val="3"/>
        <w:rPr>
          <w:rFonts w:eastAsia="MS Gothic" w:cs="Times New Roman"/>
          <w:b/>
          <w:bCs/>
          <w:iCs/>
          <w:sz w:val="26"/>
        </w:rPr>
      </w:pPr>
      <w:r w:rsidRPr="00CB5302">
        <w:rPr>
          <w:rFonts w:eastAsia="MS Gothic" w:cs="Times New Roman"/>
          <w:b/>
          <w:bCs/>
          <w:iCs/>
          <w:sz w:val="26"/>
        </w:rPr>
        <w:t>The choice in this debate round is between Life and Death – not between types of energy or what marginal benefits they may provide for a short amount of time</w:t>
      </w:r>
    </w:p>
    <w:p w:rsidR="0070361C" w:rsidRPr="00CB5302" w:rsidRDefault="0070361C" w:rsidP="0070361C">
      <w:pPr>
        <w:rPr>
          <w:rFonts w:eastAsia="Calibri"/>
          <w:sz w:val="16"/>
          <w:szCs w:val="16"/>
        </w:rPr>
      </w:pPr>
    </w:p>
    <w:p w:rsidR="0070361C" w:rsidRPr="00CB5302" w:rsidRDefault="0070361C" w:rsidP="0070361C">
      <w:pPr>
        <w:rPr>
          <w:rFonts w:eastAsia="Calibri"/>
          <w:sz w:val="16"/>
          <w:szCs w:val="16"/>
        </w:rPr>
      </w:pPr>
      <w:r w:rsidRPr="00CB5302">
        <w:rPr>
          <w:rFonts w:eastAsia="Calibri"/>
          <w:sz w:val="16"/>
          <w:szCs w:val="16"/>
        </w:rPr>
        <w:t xml:space="preserve">Richard </w:t>
      </w:r>
      <w:proofErr w:type="spellStart"/>
      <w:proofErr w:type="gramStart"/>
      <w:r w:rsidRPr="00CB5302">
        <w:rPr>
          <w:rFonts w:eastAsia="Calibri"/>
          <w:b/>
          <w:bCs/>
          <w:sz w:val="26"/>
        </w:rPr>
        <w:t>Greeman</w:t>
      </w:r>
      <w:proofErr w:type="spellEnd"/>
      <w:r w:rsidRPr="00CB5302">
        <w:rPr>
          <w:rFonts w:eastAsia="Calibri"/>
          <w:b/>
          <w:bCs/>
          <w:sz w:val="26"/>
        </w:rPr>
        <w:t xml:space="preserve">  2012</w:t>
      </w:r>
      <w:proofErr w:type="gramEnd"/>
      <w:r w:rsidRPr="00CB5302">
        <w:rPr>
          <w:rFonts w:eastAsia="Calibri"/>
          <w:sz w:val="16"/>
          <w:szCs w:val="16"/>
        </w:rPr>
        <w:t xml:space="preserve"> (</w:t>
      </w:r>
      <w:proofErr w:type="spellStart"/>
      <w:r w:rsidRPr="00CB5302">
        <w:rPr>
          <w:rFonts w:eastAsia="Calibri"/>
          <w:sz w:val="16"/>
          <w:szCs w:val="16"/>
        </w:rPr>
        <w:t>Ecotopia</w:t>
      </w:r>
      <w:proofErr w:type="spellEnd"/>
      <w:r w:rsidRPr="00CB5302">
        <w:rPr>
          <w:rFonts w:eastAsia="Calibri"/>
          <w:sz w:val="16"/>
          <w:szCs w:val="16"/>
        </w:rPr>
        <w:t>: A Bet You Can’t Refuse)</w:t>
      </w:r>
    </w:p>
    <w:p w:rsidR="0070361C" w:rsidRPr="00CB5302" w:rsidRDefault="00B02E9C" w:rsidP="0070361C">
      <w:pPr>
        <w:rPr>
          <w:rFonts w:eastAsia="Calibri"/>
          <w:sz w:val="16"/>
          <w:szCs w:val="16"/>
        </w:rPr>
      </w:pPr>
      <w:hyperlink r:id="rId40" w:history="1">
        <w:r w:rsidR="0070361C" w:rsidRPr="00CB5302">
          <w:rPr>
            <w:rFonts w:eastAsia="Calibri"/>
            <w:sz w:val="16"/>
            <w:szCs w:val="16"/>
          </w:rPr>
          <w:t>http://ecosocialistnetwork.org/Wordpress/wp-content/uploads/2012/03/GREEMAN-Ecotopia.pdf</w:t>
        </w:r>
      </w:hyperlink>
    </w:p>
    <w:p w:rsidR="0070361C" w:rsidRPr="00CB5302" w:rsidRDefault="0070361C" w:rsidP="0070361C">
      <w:pPr>
        <w:rPr>
          <w:rFonts w:eastAsia="Calibri"/>
          <w:sz w:val="16"/>
          <w:szCs w:val="16"/>
        </w:rPr>
      </w:pPr>
      <w:r w:rsidRPr="00CB5302">
        <w:rPr>
          <w:rFonts w:eastAsia="Calibri"/>
          <w:b/>
          <w:bCs/>
          <w:u w:val="single"/>
        </w:rPr>
        <w:t>Such awareness is the first stage of planetary consciousness: stepping out of denial and acknowledging the possibility– increasingly probable -- of the destruction of life on earth. We now understand live on a planet where life has evolved from viruses through plants and animals down to our own species of intelligent toiling monkeys who, too smart for our own good, have monkeyed around with the atomic structure of matter-energy and unleashed powers we are unable, within capitalist society, to control</w:t>
      </w:r>
      <w:r w:rsidRPr="00CB5302">
        <w:rPr>
          <w:rFonts w:eastAsia="Calibri"/>
          <w:sz w:val="16"/>
          <w:szCs w:val="16"/>
        </w:rPr>
        <w:t xml:space="preserve">. The planet that emerged out the first Big Bang it is now heading for another Big Bang if we don’t take control of our technology, that is to say if we fail to connect up our collective brain before engaging gears! </w:t>
      </w:r>
      <w:r w:rsidRPr="00CB5302">
        <w:rPr>
          <w:rFonts w:eastAsia="Calibri"/>
          <w:b/>
          <w:bCs/>
          <w:u w:val="single"/>
        </w:rPr>
        <w:t xml:space="preserve">The material prospect of universal Death forces us to consider Life -- </w:t>
      </w:r>
      <w:proofErr w:type="spellStart"/>
      <w:r w:rsidRPr="00CB5302">
        <w:rPr>
          <w:rFonts w:eastAsia="Calibri"/>
          <w:b/>
          <w:bCs/>
          <w:u w:val="single"/>
        </w:rPr>
        <w:t>Life</w:t>
      </w:r>
      <w:proofErr w:type="spellEnd"/>
      <w:r w:rsidRPr="00CB5302">
        <w:rPr>
          <w:rFonts w:eastAsia="Calibri"/>
          <w:b/>
          <w:bCs/>
          <w:u w:val="single"/>
        </w:rPr>
        <w:t xml:space="preserve"> on this planet -- as a new universal. For no other reason than that all other ideas would be unthinkable without it</w:t>
      </w:r>
      <w:r w:rsidRPr="00CB5302">
        <w:rPr>
          <w:rFonts w:eastAsia="Calibri"/>
          <w:sz w:val="16"/>
          <w:szCs w:val="16"/>
        </w:rPr>
        <w:t xml:space="preserve">. The second stage of planetary consciousness is making the unavoidable existential choice between irreconcilable absolutes: People and Profits. </w:t>
      </w:r>
      <w:proofErr w:type="gramStart"/>
      <w:r w:rsidRPr="00CB5302">
        <w:rPr>
          <w:rFonts w:eastAsia="Calibri"/>
          <w:sz w:val="16"/>
          <w:szCs w:val="16"/>
        </w:rPr>
        <w:t>Nature and Money.</w:t>
      </w:r>
      <w:proofErr w:type="gramEnd"/>
      <w:r w:rsidRPr="00CB5302">
        <w:rPr>
          <w:rFonts w:eastAsia="Calibri"/>
          <w:sz w:val="16"/>
          <w:szCs w:val="16"/>
        </w:rPr>
        <w:t xml:space="preserve"> </w:t>
      </w:r>
      <w:proofErr w:type="gramStart"/>
      <w:r w:rsidRPr="00CB5302">
        <w:rPr>
          <w:rFonts w:eastAsia="Calibri"/>
          <w:sz w:val="16"/>
          <w:szCs w:val="16"/>
        </w:rPr>
        <w:t>Life and Death.</w:t>
      </w:r>
      <w:proofErr w:type="gramEnd"/>
    </w:p>
    <w:p w:rsidR="0070361C" w:rsidRDefault="0070361C" w:rsidP="0070361C"/>
    <w:p w:rsidR="0070361C" w:rsidRDefault="0070361C" w:rsidP="0070361C">
      <w:pPr>
        <w:pStyle w:val="Heading3"/>
      </w:pPr>
      <w:bookmarkStart w:id="43" w:name="_Toc392944479"/>
      <w:r>
        <w:lastRenderedPageBreak/>
        <w:t>A2: Ethics</w:t>
      </w:r>
      <w:bookmarkEnd w:id="43"/>
    </w:p>
    <w:p w:rsidR="0070361C" w:rsidRDefault="0070361C" w:rsidP="0070361C">
      <w:pPr>
        <w:pStyle w:val="Heading4"/>
      </w:pPr>
      <w:r>
        <w:t>There is no such thing as an ethical action that stands outside of politics—your ethical demand to come prior to the structural negation of capital is the largest violation of ethics</w:t>
      </w:r>
    </w:p>
    <w:p w:rsidR="0070361C" w:rsidRDefault="0070361C" w:rsidP="0070361C"/>
    <w:p w:rsidR="0070361C" w:rsidRPr="00B574AF" w:rsidRDefault="0070361C" w:rsidP="0070361C">
      <w:pPr>
        <w:rPr>
          <w:rStyle w:val="StyleStyleBold12pt"/>
        </w:rPr>
      </w:pPr>
      <w:proofErr w:type="spellStart"/>
      <w:proofErr w:type="gramStart"/>
      <w:r w:rsidRPr="00B574AF">
        <w:rPr>
          <w:rStyle w:val="StyleStyleBold12pt"/>
        </w:rPr>
        <w:t>Meszaros</w:t>
      </w:r>
      <w:proofErr w:type="spellEnd"/>
      <w:r w:rsidRPr="00B574AF">
        <w:rPr>
          <w:rStyle w:val="StyleStyleBold12pt"/>
        </w:rPr>
        <w:t xml:space="preserve">  1995</w:t>
      </w:r>
      <w:proofErr w:type="gramEnd"/>
    </w:p>
    <w:p w:rsidR="0070361C" w:rsidRDefault="0070361C" w:rsidP="0070361C">
      <w:r>
        <w:t>[</w:t>
      </w:r>
      <w:proofErr w:type="spellStart"/>
      <w:r>
        <w:t>Istavan</w:t>
      </w:r>
      <w:proofErr w:type="spellEnd"/>
      <w:r>
        <w:t xml:space="preserve">, (Prof. Emeritus @ Univ. Sussex) Beyond Capital: Towards a Theory of Transition, </w:t>
      </w:r>
      <w:proofErr w:type="spellStart"/>
      <w:r>
        <w:t>pg</w:t>
      </w:r>
      <w:proofErr w:type="spellEnd"/>
      <w:r>
        <w:t xml:space="preserve"> 409-410]</w:t>
      </w:r>
    </w:p>
    <w:p w:rsidR="0070361C" w:rsidRDefault="0070361C" w:rsidP="0070361C"/>
    <w:p w:rsidR="0070361C" w:rsidRPr="0087282C" w:rsidRDefault="0070361C" w:rsidP="0070361C">
      <w:pPr>
        <w:rPr>
          <w:sz w:val="16"/>
        </w:rPr>
      </w:pPr>
      <w:r w:rsidRPr="0087282C">
        <w:rPr>
          <w:rStyle w:val="StyleBoldUnderline"/>
        </w:rPr>
        <w:t>Politics and morality are so closely intertwined in the real world that it is hardly imaginable to confront and resolve the conflicts of any age without bringing into play the crucial dimensions of both</w:t>
      </w:r>
      <w:r w:rsidRPr="0087282C">
        <w:rPr>
          <w:sz w:val="16"/>
        </w:rPr>
        <w:t xml:space="preserve">. Thus, whenever it is difficult to face the problems and contradictions of politics in the prevailing social order, theories of morality are also bound to suffer the consequences. Naturally, this relationship tends to prevail also in the positive direction. As the entire history of philosophy testifies, the authors of all major ethical works are also the originators of the seminal theoretical works on politics; and vice versa, all serious conceptualizations of politics have their necessary corollaries on the plane of moral discourse. This goes for Aristotle as much as for Hobbes and Spinoza, and for Rousseau and Kant as much as for Hegel. Indeed, in the case of Hegel we find his ethics fully integrated into his Philosophy of Right, i.e. his theory of the state. This is why it is so astonishing to read in </w:t>
      </w:r>
      <w:proofErr w:type="spellStart"/>
      <w:r w:rsidRPr="0087282C">
        <w:rPr>
          <w:sz w:val="16"/>
        </w:rPr>
        <w:t>Lukácss</w:t>
      </w:r>
      <w:proofErr w:type="spellEnd"/>
      <w:r w:rsidRPr="0087282C">
        <w:rPr>
          <w:sz w:val="16"/>
        </w:rPr>
        <w:t xml:space="preserve"> ‘Tactics and Ethics’ that ‘Hegel’s system is devoid of ethics’: a view which he later mellows to saying that the Hegelian treatment of ethics suffers the consequences of his system and the conservative bias of his theory of the state. It would be much more correct to say that — despite the conservative bias of his political conception — Hegel is the author of the last great systematic treatment of ethics. Compared to that, the twentieth century in the field of ethics (as well as in that of political philosophy) is very problematical.</w:t>
      </w:r>
      <w:r w:rsidRPr="0087282C">
        <w:rPr>
          <w:sz w:val="12"/>
        </w:rPr>
        <w:t>¶</w:t>
      </w:r>
      <w:r w:rsidRPr="0087282C">
        <w:rPr>
          <w:sz w:val="16"/>
        </w:rPr>
        <w:t xml:space="preserve"> No doubt this has a great deal to do ‘</w:t>
      </w:r>
      <w:proofErr w:type="spellStart"/>
      <w:r w:rsidRPr="0087282C">
        <w:rPr>
          <w:sz w:val="16"/>
        </w:rPr>
        <w:t>eith</w:t>
      </w:r>
      <w:proofErr w:type="spellEnd"/>
      <w:r w:rsidRPr="0087282C">
        <w:rPr>
          <w:sz w:val="16"/>
        </w:rPr>
        <w:t xml:space="preserve"> the ever narrowing margin of alternatives allowed by the necessary mode of functioning of the global capital system which produces the wisdom of ‘there is no alternative’. For, evidently, there can be no meaningful moral discourse on the </w:t>
      </w:r>
      <w:proofErr w:type="spellStart"/>
      <w:r w:rsidRPr="0087282C">
        <w:rPr>
          <w:sz w:val="16"/>
        </w:rPr>
        <w:t>premiss</w:t>
      </w:r>
      <w:proofErr w:type="spellEnd"/>
      <w:r w:rsidRPr="0087282C">
        <w:rPr>
          <w:sz w:val="16"/>
        </w:rPr>
        <w:t xml:space="preserve"> that ‘there is no alternative’. </w:t>
      </w:r>
      <w:r w:rsidRPr="0087282C">
        <w:rPr>
          <w:rStyle w:val="StyleBoldUnderline"/>
        </w:rPr>
        <w:t>Ethics is concerned with the evaluation and implementation of alternative goals which individuals and social groups can actually set themselves in their confrontations with the problems of their age. And this is where the inescapability of politics makes its impact. For even the most intensely committed investigation of ethics cannot be a substitute for a radical critique of politics in its</w:t>
      </w:r>
      <w:r w:rsidRPr="0087282C">
        <w:rPr>
          <w:sz w:val="16"/>
        </w:rPr>
        <w:t xml:space="preserve"> frustrating and alienating </w:t>
      </w:r>
      <w:r w:rsidRPr="0087282C">
        <w:rPr>
          <w:rStyle w:val="StyleBoldUnderline"/>
        </w:rPr>
        <w:t>contemporary reality</w:t>
      </w:r>
      <w:r w:rsidRPr="0087282C">
        <w:rPr>
          <w:sz w:val="16"/>
        </w:rPr>
        <w:t xml:space="preserve">. The slogan of ‘there is no alternative did not originate in ethics; </w:t>
      </w:r>
      <w:r w:rsidRPr="0087282C">
        <w:rPr>
          <w:rStyle w:val="StyleBoldUnderline"/>
        </w:rPr>
        <w:t>nor is it enough to reassert in ethical/</w:t>
      </w:r>
      <w:proofErr w:type="spellStart"/>
      <w:r w:rsidRPr="0087282C">
        <w:rPr>
          <w:rStyle w:val="StyleBoldUnderline"/>
        </w:rPr>
        <w:t>ontolog</w:t>
      </w:r>
      <w:proofErr w:type="gramStart"/>
      <w:r w:rsidRPr="0087282C">
        <w:rPr>
          <w:rStyle w:val="StyleBoldUnderline"/>
        </w:rPr>
        <w:t>!cal</w:t>
      </w:r>
      <w:proofErr w:type="spellEnd"/>
      <w:proofErr w:type="gramEnd"/>
      <w:r w:rsidRPr="0087282C">
        <w:rPr>
          <w:rStyle w:val="StyleBoldUnderline"/>
        </w:rPr>
        <w:t xml:space="preserve"> terms the need for alternatives, no matter how passionately</w:t>
      </w:r>
      <w:r w:rsidRPr="0087282C">
        <w:rPr>
          <w:sz w:val="16"/>
        </w:rPr>
        <w:t xml:space="preserve"> this is felt and predicated. </w:t>
      </w:r>
      <w:r w:rsidRPr="0087282C">
        <w:rPr>
          <w:rStyle w:val="StyleBoldUnderline"/>
        </w:rPr>
        <w:t>The pursuit of viable alternatives</w:t>
      </w:r>
      <w:r w:rsidRPr="0087282C">
        <w:rPr>
          <w:sz w:val="16"/>
        </w:rPr>
        <w:t xml:space="preserve"> to the destructive reality of capital’s social order in all its forms without which the socialist project is utterly pointless —</w:t>
      </w:r>
      <w:r w:rsidRPr="0087282C">
        <w:rPr>
          <w:rStyle w:val="StyleBoldUnderline"/>
        </w:rPr>
        <w:t>is a practical matter. The role of morality and ethics is crucial</w:t>
      </w:r>
      <w:r w:rsidRPr="0087282C">
        <w:rPr>
          <w:sz w:val="16"/>
        </w:rPr>
        <w:t xml:space="preserve"> to the success of this enterprise. </w:t>
      </w:r>
      <w:r w:rsidRPr="0087282C">
        <w:rPr>
          <w:rStyle w:val="StyleBoldUnderline"/>
        </w:rPr>
        <w:t>But there can be no hope of success without the joint re-articulation of socialist moral discourse and political strategy</w:t>
      </w:r>
      <w:r w:rsidRPr="0087282C">
        <w:rPr>
          <w:sz w:val="16"/>
        </w:rPr>
        <w:t>, taking fully on board the painful lessons of the recent past.</w:t>
      </w:r>
    </w:p>
    <w:p w:rsidR="0070361C" w:rsidRDefault="0070361C" w:rsidP="0070361C"/>
    <w:p w:rsidR="0070361C" w:rsidRDefault="0070361C" w:rsidP="0070361C">
      <w:pPr>
        <w:pStyle w:val="Heading1"/>
      </w:pPr>
      <w:bookmarkStart w:id="44" w:name="_Toc392944480"/>
      <w:r>
        <w:lastRenderedPageBreak/>
        <w:t>Alternatives</w:t>
      </w:r>
      <w:bookmarkEnd w:id="44"/>
    </w:p>
    <w:p w:rsidR="0070361C" w:rsidRPr="00AB2A4F" w:rsidRDefault="0070361C" w:rsidP="0070361C">
      <w:pPr>
        <w:keepNext/>
        <w:keepLines/>
        <w:spacing w:before="200"/>
        <w:outlineLvl w:val="3"/>
        <w:rPr>
          <w:rFonts w:ascii="Cambria" w:eastAsia="MS Gothic" w:hAnsi="Cambria" w:cs="Times New Roman"/>
          <w:b/>
          <w:bCs/>
          <w:iCs/>
          <w:sz w:val="26"/>
        </w:rPr>
      </w:pPr>
      <w:r w:rsidRPr="00AB2A4F">
        <w:rPr>
          <w:rFonts w:ascii="Cambria" w:eastAsia="MS Gothic" w:hAnsi="Cambria" w:cs="Times New Roman"/>
          <w:b/>
          <w:bCs/>
          <w:iCs/>
          <w:sz w:val="26"/>
        </w:rPr>
        <w:t xml:space="preserve">Our alternative is to reject the hyper-consumerism of the affirmative and endorse </w:t>
      </w:r>
      <w:proofErr w:type="spellStart"/>
      <w:r w:rsidRPr="00AB2A4F">
        <w:rPr>
          <w:rFonts w:ascii="Cambria" w:eastAsia="MS Gothic" w:hAnsi="Cambria" w:cs="Times New Roman"/>
          <w:b/>
          <w:bCs/>
          <w:iCs/>
          <w:sz w:val="26"/>
        </w:rPr>
        <w:t>ecosocialism</w:t>
      </w:r>
      <w:proofErr w:type="spellEnd"/>
      <w:r w:rsidRPr="00AB2A4F">
        <w:rPr>
          <w:rFonts w:ascii="Cambria" w:eastAsia="MS Gothic" w:hAnsi="Cambria" w:cs="Times New Roman"/>
          <w:b/>
          <w:bCs/>
          <w:iCs/>
          <w:sz w:val="26"/>
        </w:rPr>
        <w:t>.</w:t>
      </w:r>
    </w:p>
    <w:p w:rsidR="0070361C" w:rsidRPr="00AB2A4F" w:rsidRDefault="0070361C" w:rsidP="0070361C">
      <w:pPr>
        <w:rPr>
          <w:rFonts w:eastAsia="MS Mincho"/>
          <w:u w:val="single"/>
        </w:rPr>
      </w:pPr>
      <w:proofErr w:type="spellStart"/>
      <w:r w:rsidRPr="00AB2A4F">
        <w:rPr>
          <w:rFonts w:eastAsia="MS Mincho"/>
          <w:b/>
          <w:sz w:val="26"/>
        </w:rPr>
        <w:t>Kovel</w:t>
      </w:r>
      <w:proofErr w:type="spellEnd"/>
      <w:r w:rsidRPr="00AB2A4F">
        <w:rPr>
          <w:rFonts w:eastAsia="MS Mincho"/>
          <w:b/>
          <w:sz w:val="26"/>
        </w:rPr>
        <w:t xml:space="preserve"> 2007</w:t>
      </w:r>
      <w:r w:rsidRPr="00AB2A4F">
        <w:rPr>
          <w:rFonts w:eastAsia="MS Mincho"/>
        </w:rPr>
        <w:t xml:space="preserve"> </w:t>
      </w:r>
      <w:r w:rsidRPr="00AB2A4F">
        <w:rPr>
          <w:rFonts w:eastAsia="MS Mincho"/>
          <w:sz w:val="16"/>
        </w:rPr>
        <w:t>[Joel is Distinguished Professor</w:t>
      </w:r>
      <w:r w:rsidRPr="00AB2A4F">
        <w:rPr>
          <w:rFonts w:eastAsia="MS Mincho"/>
          <w:sz w:val="12"/>
        </w:rPr>
        <w:t>¶</w:t>
      </w:r>
      <w:r w:rsidRPr="00AB2A4F">
        <w:rPr>
          <w:rFonts w:eastAsia="MS Mincho"/>
          <w:sz w:val="16"/>
        </w:rPr>
        <w:t xml:space="preserve"> of Social Studies at Bard College. </w:t>
      </w:r>
      <w:proofErr w:type="gramStart"/>
      <w:r w:rsidRPr="00AB2A4F">
        <w:rPr>
          <w:rFonts w:eastAsia="MS Mincho"/>
          <w:sz w:val="16"/>
        </w:rPr>
        <w:t>He has</w:t>
      </w:r>
      <w:r w:rsidRPr="00AB2A4F">
        <w:rPr>
          <w:rFonts w:eastAsia="MS Mincho"/>
          <w:sz w:val="12"/>
        </w:rPr>
        <w:t>¶</w:t>
      </w:r>
      <w:r w:rsidRPr="00AB2A4F">
        <w:rPr>
          <w:rFonts w:eastAsia="MS Mincho"/>
          <w:sz w:val="16"/>
        </w:rPr>
        <w:t xml:space="preserve"> written ten books, including the first</w:t>
      </w:r>
      <w:r w:rsidRPr="00AB2A4F">
        <w:rPr>
          <w:rFonts w:eastAsia="MS Mincho"/>
          <w:sz w:val="12"/>
        </w:rPr>
        <w:t>¶</w:t>
      </w:r>
      <w:r w:rsidRPr="00AB2A4F">
        <w:rPr>
          <w:rFonts w:eastAsia="MS Mincho"/>
          <w:sz w:val="16"/>
        </w:rPr>
        <w:t xml:space="preserve"> edition of The Enemy of Nature (2002) and</w:t>
      </w:r>
      <w:r w:rsidRPr="00AB2A4F">
        <w:rPr>
          <w:rFonts w:eastAsia="MS Mincho"/>
          <w:sz w:val="12"/>
        </w:rPr>
        <w:t>¶</w:t>
      </w:r>
      <w:r w:rsidRPr="00AB2A4F">
        <w:rPr>
          <w:rFonts w:eastAsia="MS Mincho"/>
          <w:sz w:val="16"/>
        </w:rPr>
        <w:t xml:space="preserve"> Overcoming Zionism (2007).</w:t>
      </w:r>
      <w:proofErr w:type="gramEnd"/>
      <w:r w:rsidRPr="00AB2A4F">
        <w:rPr>
          <w:rFonts w:eastAsia="MS Mincho"/>
          <w:sz w:val="16"/>
        </w:rPr>
        <w:t xml:space="preserve"> He has edited</w:t>
      </w:r>
      <w:r w:rsidRPr="00AB2A4F">
        <w:rPr>
          <w:rFonts w:eastAsia="MS Mincho"/>
          <w:sz w:val="12"/>
        </w:rPr>
        <w:t>¶</w:t>
      </w:r>
      <w:r w:rsidRPr="00AB2A4F">
        <w:rPr>
          <w:rFonts w:eastAsia="MS Mincho"/>
          <w:sz w:val="16"/>
        </w:rPr>
        <w:t xml:space="preserve"> Capitalism Nature Socialism, a journal of</w:t>
      </w:r>
      <w:r w:rsidRPr="00AB2A4F">
        <w:rPr>
          <w:rFonts w:eastAsia="MS Mincho"/>
          <w:sz w:val="12"/>
        </w:rPr>
        <w:t>¶</w:t>
      </w:r>
      <w:r w:rsidRPr="00AB2A4F">
        <w:rPr>
          <w:rFonts w:eastAsia="MS Mincho"/>
          <w:sz w:val="16"/>
        </w:rPr>
        <w:t xml:space="preserve"> radical ecology, since 2003 and has been</w:t>
      </w:r>
      <w:r w:rsidRPr="00AB2A4F">
        <w:rPr>
          <w:rFonts w:eastAsia="MS Mincho"/>
          <w:sz w:val="12"/>
        </w:rPr>
        <w:t>¶</w:t>
      </w:r>
      <w:r w:rsidRPr="00AB2A4F">
        <w:rPr>
          <w:rFonts w:eastAsia="MS Mincho"/>
          <w:sz w:val="16"/>
        </w:rPr>
        <w:t xml:space="preserve"> active in green politics, running for the</w:t>
      </w:r>
      <w:r w:rsidRPr="00AB2A4F">
        <w:rPr>
          <w:rFonts w:eastAsia="MS Mincho"/>
          <w:sz w:val="12"/>
        </w:rPr>
        <w:t>¶</w:t>
      </w:r>
      <w:r w:rsidRPr="00AB2A4F">
        <w:rPr>
          <w:rFonts w:eastAsia="MS Mincho"/>
          <w:sz w:val="16"/>
        </w:rPr>
        <w:t xml:space="preserve"> US Senate in 1998, and seeking the Green</w:t>
      </w:r>
      <w:r w:rsidRPr="00AB2A4F">
        <w:rPr>
          <w:rFonts w:eastAsia="MS Mincho"/>
          <w:sz w:val="12"/>
        </w:rPr>
        <w:t>¶</w:t>
      </w:r>
      <w:r w:rsidRPr="00AB2A4F">
        <w:rPr>
          <w:rFonts w:eastAsia="MS Mincho"/>
          <w:sz w:val="16"/>
        </w:rPr>
        <w:t xml:space="preserve"> Party’s presidential nomination in 2000, The Enemy of Nature: The End of Capitalism or the End of the World?, Second Edition Publication Date: December 9, 2007 | ISBN-10: 1842778714,   IT//PIRATE]</w:t>
      </w:r>
      <w:r w:rsidRPr="00AB2A4F">
        <w:rPr>
          <w:rFonts w:eastAsia="MS Mincho"/>
          <w:u w:val="single"/>
        </w:rPr>
        <w:t xml:space="preserve"> </w:t>
      </w:r>
    </w:p>
    <w:p w:rsidR="0070361C" w:rsidRPr="00AB2A4F" w:rsidRDefault="0070361C" w:rsidP="0070361C">
      <w:pPr>
        <w:rPr>
          <w:rFonts w:eastAsia="MS Mincho"/>
          <w:sz w:val="16"/>
        </w:rPr>
      </w:pPr>
      <w:r w:rsidRPr="00AB2A4F">
        <w:rPr>
          <w:rFonts w:eastAsia="MS Mincho"/>
          <w:b/>
          <w:u w:val="single"/>
        </w:rPr>
        <w:t xml:space="preserve">We call </w:t>
      </w:r>
      <w:proofErr w:type="spellStart"/>
      <w:r w:rsidRPr="00AB2A4F">
        <w:rPr>
          <w:rFonts w:eastAsia="MS Mincho"/>
          <w:b/>
          <w:u w:val="single"/>
        </w:rPr>
        <w:t>ecosocialism</w:t>
      </w:r>
      <w:proofErr w:type="spellEnd"/>
      <w:r w:rsidRPr="00AB2A4F">
        <w:rPr>
          <w:rFonts w:eastAsia="MS Mincho"/>
          <w:b/>
          <w:u w:val="single"/>
        </w:rPr>
        <w:t xml:space="preserve"> that society in which production is carried</w:t>
      </w:r>
      <w:r w:rsidRPr="00AB2A4F">
        <w:rPr>
          <w:rFonts w:eastAsia="MS Mincho"/>
          <w:sz w:val="12"/>
        </w:rPr>
        <w:t>¶</w:t>
      </w:r>
      <w:r w:rsidRPr="00AB2A4F">
        <w:rPr>
          <w:rFonts w:eastAsia="MS Mincho"/>
          <w:b/>
          <w:u w:val="single"/>
        </w:rPr>
        <w:t xml:space="preserve"> out by freely associated labor and with consciously </w:t>
      </w:r>
      <w:proofErr w:type="spellStart"/>
      <w:r w:rsidRPr="00AB2A4F">
        <w:rPr>
          <w:rFonts w:eastAsia="MS Mincho"/>
          <w:b/>
          <w:u w:val="single"/>
        </w:rPr>
        <w:t>ecocentric</w:t>
      </w:r>
      <w:proofErr w:type="spellEnd"/>
      <w:r w:rsidRPr="00AB2A4F">
        <w:rPr>
          <w:rFonts w:eastAsia="MS Mincho"/>
          <w:sz w:val="12"/>
        </w:rPr>
        <w:t>¶</w:t>
      </w:r>
      <w:r w:rsidRPr="00AB2A4F">
        <w:rPr>
          <w:rFonts w:eastAsia="MS Mincho"/>
          <w:b/>
          <w:u w:val="single"/>
        </w:rPr>
        <w:t xml:space="preserve"> means and ends</w:t>
      </w:r>
      <w:r w:rsidRPr="00AB2A4F">
        <w:rPr>
          <w:rFonts w:eastAsia="MS Mincho"/>
          <w:sz w:val="16"/>
        </w:rPr>
        <w:t xml:space="preserve">. </w:t>
      </w:r>
      <w:r w:rsidRPr="00AB2A4F">
        <w:rPr>
          <w:rFonts w:eastAsia="MS Mincho"/>
          <w:b/>
          <w:u w:val="single"/>
        </w:rPr>
        <w:t>When</w:t>
      </w:r>
      <w:r w:rsidRPr="00AB2A4F">
        <w:rPr>
          <w:rFonts w:eastAsia="MS Mincho"/>
          <w:sz w:val="16"/>
        </w:rPr>
        <w:t xml:space="preserve"> such</w:t>
      </w:r>
      <w:r w:rsidRPr="00AB2A4F">
        <w:rPr>
          <w:rFonts w:eastAsia="MS Mincho"/>
          <w:b/>
          <w:u w:val="single"/>
        </w:rPr>
        <w:t xml:space="preserve"> production takes hold across the</w:t>
      </w:r>
      <w:r w:rsidRPr="00AB2A4F">
        <w:rPr>
          <w:rFonts w:eastAsia="MS Mincho"/>
          <w:sz w:val="12"/>
        </w:rPr>
        <w:t>¶</w:t>
      </w:r>
      <w:r w:rsidRPr="00AB2A4F">
        <w:rPr>
          <w:rFonts w:eastAsia="MS Mincho"/>
          <w:b/>
          <w:u w:val="single"/>
        </w:rPr>
        <w:t xml:space="preserve"> society as a whole, we are able to call it a mode of production</w:t>
      </w:r>
      <w:proofErr w:type="gramStart"/>
      <w:r w:rsidRPr="00AB2A4F">
        <w:rPr>
          <w:rFonts w:eastAsia="MS Mincho"/>
          <w:sz w:val="16"/>
        </w:rPr>
        <w:t>;</w:t>
      </w:r>
      <w:r w:rsidRPr="00AB2A4F">
        <w:rPr>
          <w:rFonts w:eastAsia="MS Mincho"/>
          <w:sz w:val="12"/>
        </w:rPr>
        <w:t>¶</w:t>
      </w:r>
      <w:proofErr w:type="gramEnd"/>
      <w:r w:rsidRPr="00AB2A4F">
        <w:rPr>
          <w:rFonts w:eastAsia="MS Mincho"/>
          <w:sz w:val="16"/>
        </w:rPr>
        <w:t xml:space="preserve"> thus </w:t>
      </w:r>
      <w:proofErr w:type="spellStart"/>
      <w:r w:rsidRPr="00AB2A4F">
        <w:rPr>
          <w:rFonts w:eastAsia="MS Mincho"/>
          <w:b/>
          <w:highlight w:val="yellow"/>
          <w:u w:val="single"/>
        </w:rPr>
        <w:t>ecosocialism</w:t>
      </w:r>
      <w:proofErr w:type="spellEnd"/>
      <w:r w:rsidRPr="00AB2A4F">
        <w:rPr>
          <w:rFonts w:eastAsia="MS Mincho"/>
          <w:b/>
          <w:highlight w:val="yellow"/>
          <w:u w:val="single"/>
        </w:rPr>
        <w:t xml:space="preserve"> will be a society whose mode of production is</w:t>
      </w:r>
      <w:r w:rsidRPr="00AB2A4F">
        <w:rPr>
          <w:rFonts w:eastAsia="MS Mincho"/>
          <w:sz w:val="12"/>
          <w:highlight w:val="yellow"/>
        </w:rPr>
        <w:t>¶</w:t>
      </w:r>
      <w:r w:rsidRPr="00AB2A4F">
        <w:rPr>
          <w:rFonts w:eastAsia="MS Mincho"/>
          <w:b/>
          <w:highlight w:val="yellow"/>
          <w:u w:val="single"/>
        </w:rPr>
        <w:t xml:space="preserve"> </w:t>
      </w:r>
      <w:proofErr w:type="spellStart"/>
      <w:r w:rsidRPr="00AB2A4F">
        <w:rPr>
          <w:rFonts w:eastAsia="MS Mincho"/>
          <w:b/>
          <w:highlight w:val="yellow"/>
          <w:u w:val="single"/>
        </w:rPr>
        <w:t>ecocentric</w:t>
      </w:r>
      <w:proofErr w:type="spellEnd"/>
      <w:r w:rsidRPr="00AB2A4F">
        <w:rPr>
          <w:rFonts w:eastAsia="MS Mincho"/>
          <w:sz w:val="16"/>
          <w:highlight w:val="yellow"/>
        </w:rPr>
        <w:t>.</w:t>
      </w:r>
      <w:r w:rsidRPr="00AB2A4F">
        <w:rPr>
          <w:rFonts w:eastAsia="MS Mincho"/>
          <w:sz w:val="16"/>
        </w:rPr>
        <w:t xml:space="preserve"> This does not mean that no other forms of production</w:t>
      </w:r>
      <w:r w:rsidRPr="00AB2A4F">
        <w:rPr>
          <w:rFonts w:eastAsia="MS Mincho"/>
          <w:sz w:val="12"/>
        </w:rPr>
        <w:t>¶</w:t>
      </w:r>
      <w:r w:rsidRPr="00AB2A4F">
        <w:rPr>
          <w:rFonts w:eastAsia="MS Mincho"/>
          <w:sz w:val="16"/>
        </w:rPr>
        <w:t xml:space="preserve"> coexist. Indeed, certain markets, and therefore commodities, are</w:t>
      </w:r>
      <w:r w:rsidRPr="00AB2A4F">
        <w:rPr>
          <w:rFonts w:eastAsia="MS Mincho"/>
          <w:sz w:val="12"/>
        </w:rPr>
        <w:t>¶</w:t>
      </w:r>
      <w:r w:rsidRPr="00AB2A4F">
        <w:rPr>
          <w:rFonts w:eastAsia="MS Mincho"/>
          <w:sz w:val="16"/>
        </w:rPr>
        <w:t xml:space="preserve"> bound to continue within </w:t>
      </w:r>
      <w:proofErr w:type="spellStart"/>
      <w:r w:rsidRPr="00AB2A4F">
        <w:rPr>
          <w:rFonts w:eastAsia="MS Mincho"/>
          <w:sz w:val="16"/>
        </w:rPr>
        <w:t>ecosocialist</w:t>
      </w:r>
      <w:proofErr w:type="spellEnd"/>
      <w:r w:rsidRPr="00AB2A4F">
        <w:rPr>
          <w:rFonts w:eastAsia="MS Mincho"/>
          <w:sz w:val="16"/>
        </w:rPr>
        <w:t xml:space="preserve"> society for the foreseeable</w:t>
      </w:r>
      <w:r w:rsidRPr="00AB2A4F">
        <w:rPr>
          <w:rFonts w:eastAsia="MS Mincho"/>
          <w:sz w:val="12"/>
        </w:rPr>
        <w:t>¶</w:t>
      </w:r>
      <w:r w:rsidRPr="00AB2A4F">
        <w:rPr>
          <w:rFonts w:eastAsia="MS Mincho"/>
          <w:sz w:val="16"/>
        </w:rPr>
        <w:t xml:space="preserve"> future. However, </w:t>
      </w:r>
      <w:r w:rsidRPr="00AB2A4F">
        <w:rPr>
          <w:rFonts w:eastAsia="MS Mincho"/>
          <w:b/>
          <w:u w:val="single"/>
        </w:rPr>
        <w:t xml:space="preserve">the coordinated agencies of society – </w:t>
      </w:r>
      <w:r w:rsidRPr="00AB2A4F">
        <w:rPr>
          <w:rFonts w:eastAsia="MS Mincho"/>
          <w:b/>
          <w:highlight w:val="yellow"/>
          <w:u w:val="single"/>
        </w:rPr>
        <w:t>state, civil</w:t>
      </w:r>
      <w:r w:rsidRPr="00AB2A4F">
        <w:rPr>
          <w:rFonts w:eastAsia="MS Mincho"/>
          <w:sz w:val="12"/>
          <w:highlight w:val="yellow"/>
        </w:rPr>
        <w:t>¶</w:t>
      </w:r>
      <w:r w:rsidRPr="00AB2A4F">
        <w:rPr>
          <w:rFonts w:eastAsia="MS Mincho"/>
          <w:b/>
          <w:highlight w:val="yellow"/>
          <w:u w:val="single"/>
        </w:rPr>
        <w:t xml:space="preserve"> society, culture, religion</w:t>
      </w:r>
      <w:r w:rsidRPr="00AB2A4F">
        <w:rPr>
          <w:rFonts w:eastAsia="MS Mincho"/>
          <w:b/>
          <w:u w:val="single"/>
        </w:rPr>
        <w:t>, etc. – a</w:t>
      </w:r>
      <w:r w:rsidRPr="00AB2A4F">
        <w:rPr>
          <w:rFonts w:eastAsia="MS Mincho"/>
          <w:b/>
          <w:highlight w:val="yellow"/>
          <w:u w:val="single"/>
        </w:rPr>
        <w:t xml:space="preserve">re centered about </w:t>
      </w:r>
      <w:proofErr w:type="spellStart"/>
      <w:r w:rsidRPr="00AB2A4F">
        <w:rPr>
          <w:rFonts w:eastAsia="MS Mincho"/>
          <w:b/>
          <w:highlight w:val="yellow"/>
          <w:u w:val="single"/>
        </w:rPr>
        <w:t>ecocentric</w:t>
      </w:r>
      <w:proofErr w:type="spellEnd"/>
      <w:r w:rsidRPr="00AB2A4F">
        <w:rPr>
          <w:rFonts w:eastAsia="MS Mincho"/>
          <w:sz w:val="12"/>
          <w:highlight w:val="yellow"/>
        </w:rPr>
        <w:t>¶</w:t>
      </w:r>
      <w:r w:rsidRPr="00AB2A4F">
        <w:rPr>
          <w:rFonts w:eastAsia="MS Mincho"/>
          <w:b/>
          <w:highlight w:val="yellow"/>
          <w:u w:val="single"/>
        </w:rPr>
        <w:t xml:space="preserve"> production; and this centering also hems in markets and keeps</w:t>
      </w:r>
      <w:r w:rsidRPr="00AB2A4F">
        <w:rPr>
          <w:rFonts w:eastAsia="MS Mincho"/>
          <w:sz w:val="12"/>
          <w:highlight w:val="yellow"/>
        </w:rPr>
        <w:t>¶</w:t>
      </w:r>
      <w:r w:rsidRPr="00AB2A4F">
        <w:rPr>
          <w:rFonts w:eastAsia="MS Mincho"/>
          <w:b/>
          <w:highlight w:val="yellow"/>
          <w:u w:val="single"/>
        </w:rPr>
        <w:t xml:space="preserve"> them functioning according to </w:t>
      </w:r>
      <w:proofErr w:type="spellStart"/>
      <w:r w:rsidRPr="00AB2A4F">
        <w:rPr>
          <w:rFonts w:eastAsia="MS Mincho"/>
          <w:b/>
          <w:highlight w:val="yellow"/>
          <w:u w:val="single"/>
        </w:rPr>
        <w:t>ecocentric</w:t>
      </w:r>
      <w:proofErr w:type="spellEnd"/>
      <w:r w:rsidRPr="00AB2A4F">
        <w:rPr>
          <w:rFonts w:eastAsia="MS Mincho"/>
          <w:b/>
          <w:highlight w:val="yellow"/>
          <w:u w:val="single"/>
        </w:rPr>
        <w:t xml:space="preserve"> ethics rather than</w:t>
      </w:r>
      <w:r w:rsidRPr="00AB2A4F">
        <w:rPr>
          <w:rFonts w:eastAsia="MS Mincho"/>
          <w:sz w:val="12"/>
          <w:highlight w:val="yellow"/>
        </w:rPr>
        <w:t>¶</w:t>
      </w:r>
      <w:r w:rsidRPr="00AB2A4F">
        <w:rPr>
          <w:rFonts w:eastAsia="MS Mincho"/>
          <w:b/>
          <w:highlight w:val="yellow"/>
          <w:u w:val="single"/>
        </w:rPr>
        <w:t xml:space="preserve"> profiteering.</w:t>
      </w:r>
      <w:r w:rsidRPr="00AB2A4F">
        <w:rPr>
          <w:rFonts w:eastAsia="MS Mincho"/>
          <w:b/>
          <w:u w:val="single"/>
        </w:rPr>
        <w:t xml:space="preserve"> </w:t>
      </w:r>
      <w:r w:rsidRPr="00AB2A4F">
        <w:rPr>
          <w:rFonts w:eastAsia="MS Mincho"/>
          <w:sz w:val="16"/>
        </w:rPr>
        <w:t>Use-value and quality are valorized over exchange value</w:t>
      </w:r>
      <w:r w:rsidRPr="00AB2A4F">
        <w:rPr>
          <w:rFonts w:eastAsia="MS Mincho"/>
          <w:sz w:val="12"/>
        </w:rPr>
        <w:t>¶</w:t>
      </w:r>
      <w:r w:rsidRPr="00AB2A4F">
        <w:rPr>
          <w:rFonts w:eastAsia="MS Mincho"/>
          <w:sz w:val="16"/>
        </w:rPr>
        <w:t xml:space="preserve"> and quantity, and the economy is now embedded within</w:t>
      </w:r>
      <w:r w:rsidRPr="00AB2A4F">
        <w:rPr>
          <w:rFonts w:eastAsia="MS Mincho"/>
          <w:sz w:val="12"/>
        </w:rPr>
        <w:t>¶</w:t>
      </w:r>
      <w:r w:rsidRPr="00AB2A4F">
        <w:rPr>
          <w:rFonts w:eastAsia="MS Mincho"/>
          <w:sz w:val="16"/>
        </w:rPr>
        <w:t xml:space="preserve"> society rather than, as under capitalism, standing over society.2</w:t>
      </w:r>
      <w:r w:rsidRPr="00AB2A4F">
        <w:rPr>
          <w:rFonts w:eastAsia="MS Mincho"/>
          <w:sz w:val="12"/>
        </w:rPr>
        <w:t>¶</w:t>
      </w:r>
      <w:r w:rsidRPr="00AB2A4F">
        <w:rPr>
          <w:rFonts w:eastAsia="MS Mincho"/>
          <w:sz w:val="16"/>
        </w:rPr>
        <w:t xml:space="preserve"> Humans do not only produce things; they also produce</w:t>
      </w:r>
      <w:r w:rsidRPr="00AB2A4F">
        <w:rPr>
          <w:rFonts w:eastAsia="MS Mincho"/>
          <w:sz w:val="12"/>
        </w:rPr>
        <w:t>¶</w:t>
      </w:r>
      <w:r w:rsidRPr="00AB2A4F">
        <w:rPr>
          <w:rFonts w:eastAsia="MS Mincho"/>
          <w:sz w:val="16"/>
        </w:rPr>
        <w:t xml:space="preserve"> themselves. </w:t>
      </w:r>
      <w:r w:rsidRPr="00AB2A4F">
        <w:rPr>
          <w:rFonts w:eastAsia="MS Mincho"/>
          <w:b/>
          <w:highlight w:val="yellow"/>
          <w:u w:val="single"/>
        </w:rPr>
        <w:t>Capitalism, as a society dominated by an alienating</w:t>
      </w:r>
      <w:r w:rsidRPr="00AB2A4F">
        <w:rPr>
          <w:rFonts w:eastAsia="MS Mincho"/>
          <w:sz w:val="12"/>
          <w:highlight w:val="yellow"/>
        </w:rPr>
        <w:t>¶</w:t>
      </w:r>
      <w:r w:rsidRPr="00AB2A4F">
        <w:rPr>
          <w:rFonts w:eastAsia="MS Mincho"/>
          <w:b/>
          <w:highlight w:val="yellow"/>
          <w:u w:val="single"/>
        </w:rPr>
        <w:t xml:space="preserve"> economy of exploitation, creates the addictive character types</w:t>
      </w:r>
      <w:r w:rsidRPr="00AB2A4F">
        <w:rPr>
          <w:rFonts w:eastAsia="MS Mincho"/>
          <w:sz w:val="12"/>
          <w:highlight w:val="yellow"/>
        </w:rPr>
        <w:t>¶</w:t>
      </w:r>
      <w:r w:rsidRPr="00AB2A4F">
        <w:rPr>
          <w:rFonts w:eastAsia="MS Mincho"/>
          <w:b/>
          <w:highlight w:val="yellow"/>
          <w:u w:val="single"/>
        </w:rPr>
        <w:t xml:space="preserve"> whose unfulfilled lives fuel its cancerous overconsumption</w:t>
      </w:r>
      <w:r w:rsidRPr="00AB2A4F">
        <w:rPr>
          <w:rFonts w:eastAsia="MS Mincho"/>
          <w:b/>
          <w:u w:val="single"/>
        </w:rPr>
        <w:t>. The</w:t>
      </w:r>
      <w:r w:rsidRPr="00AB2A4F">
        <w:rPr>
          <w:rFonts w:eastAsia="MS Mincho"/>
          <w:sz w:val="12"/>
        </w:rPr>
        <w:t>¶</w:t>
      </w:r>
      <w:r w:rsidRPr="00AB2A4F">
        <w:rPr>
          <w:rFonts w:eastAsia="MS Mincho"/>
          <w:sz w:val="16"/>
        </w:rPr>
        <w:t xml:space="preserve"> freely associated </w:t>
      </w:r>
      <w:r w:rsidRPr="00AB2A4F">
        <w:rPr>
          <w:rFonts w:eastAsia="MS Mincho"/>
          <w:b/>
          <w:u w:val="single"/>
        </w:rPr>
        <w:t xml:space="preserve">labor of </w:t>
      </w:r>
      <w:proofErr w:type="spellStart"/>
      <w:r w:rsidRPr="00AB2A4F">
        <w:rPr>
          <w:rFonts w:eastAsia="MS Mincho"/>
          <w:b/>
          <w:u w:val="single"/>
        </w:rPr>
        <w:t>ecosocialism</w:t>
      </w:r>
      <w:proofErr w:type="spellEnd"/>
      <w:r w:rsidRPr="00AB2A4F">
        <w:rPr>
          <w:rFonts w:eastAsia="MS Mincho"/>
          <w:sz w:val="16"/>
        </w:rPr>
        <w:t xml:space="preserve">, by contrast, </w:t>
      </w:r>
      <w:r w:rsidRPr="00AB2A4F">
        <w:rPr>
          <w:rFonts w:eastAsia="MS Mincho"/>
          <w:b/>
          <w:u w:val="single"/>
        </w:rPr>
        <w:t>is sensuous</w:t>
      </w:r>
      <w:proofErr w:type="gramStart"/>
      <w:r w:rsidRPr="00AB2A4F">
        <w:rPr>
          <w:rFonts w:eastAsia="MS Mincho"/>
          <w:b/>
          <w:u w:val="single"/>
        </w:rPr>
        <w:t>,</w:t>
      </w:r>
      <w:r w:rsidRPr="00AB2A4F">
        <w:rPr>
          <w:rFonts w:eastAsia="MS Mincho"/>
          <w:sz w:val="12"/>
        </w:rPr>
        <w:t>¶</w:t>
      </w:r>
      <w:proofErr w:type="gramEnd"/>
      <w:r w:rsidRPr="00AB2A4F">
        <w:rPr>
          <w:rFonts w:eastAsia="MS Mincho"/>
          <w:b/>
          <w:u w:val="single"/>
        </w:rPr>
        <w:t xml:space="preserve"> deeply gratifying and non-repressive</w:t>
      </w:r>
      <w:r w:rsidRPr="00AB2A4F">
        <w:rPr>
          <w:rFonts w:eastAsia="MS Mincho"/>
          <w:sz w:val="16"/>
        </w:rPr>
        <w:t xml:space="preserve">. </w:t>
      </w:r>
      <w:r w:rsidRPr="00AB2A4F">
        <w:rPr>
          <w:rFonts w:eastAsia="MS Mincho"/>
          <w:b/>
          <w:u w:val="single"/>
        </w:rPr>
        <w:t>The</w:t>
      </w:r>
      <w:r w:rsidRPr="00AB2A4F">
        <w:rPr>
          <w:rFonts w:eastAsia="MS Mincho"/>
          <w:sz w:val="16"/>
        </w:rPr>
        <w:t xml:space="preserve"> very </w:t>
      </w:r>
      <w:r w:rsidRPr="00AB2A4F">
        <w:rPr>
          <w:rFonts w:eastAsia="MS Mincho"/>
          <w:b/>
          <w:u w:val="single"/>
        </w:rPr>
        <w:t>foundation</w:t>
      </w:r>
      <w:r w:rsidRPr="00AB2A4F">
        <w:rPr>
          <w:rFonts w:eastAsia="MS Mincho"/>
          <w:sz w:val="12"/>
        </w:rPr>
        <w:t>¶</w:t>
      </w:r>
      <w:r w:rsidRPr="00AB2A4F">
        <w:rPr>
          <w:rFonts w:eastAsia="MS Mincho"/>
          <w:b/>
          <w:u w:val="single"/>
        </w:rPr>
        <w:t xml:space="preserve"> of need itself is transformed so that the presently intolerable</w:t>
      </w:r>
      <w:r w:rsidRPr="00AB2A4F">
        <w:rPr>
          <w:rFonts w:eastAsia="MS Mincho"/>
          <w:sz w:val="12"/>
        </w:rPr>
        <w:t>¶</w:t>
      </w:r>
      <w:r w:rsidRPr="00AB2A4F">
        <w:rPr>
          <w:rFonts w:eastAsia="MS Mincho"/>
          <w:b/>
          <w:u w:val="single"/>
        </w:rPr>
        <w:t xml:space="preserve"> “footprint” of the affluent capitalist societies may be lifted from</w:t>
      </w:r>
      <w:r w:rsidRPr="00AB2A4F">
        <w:rPr>
          <w:rFonts w:eastAsia="MS Mincho"/>
          <w:sz w:val="12"/>
        </w:rPr>
        <w:t>¶</w:t>
      </w:r>
      <w:r w:rsidRPr="00AB2A4F">
        <w:rPr>
          <w:rFonts w:eastAsia="MS Mincho"/>
          <w:b/>
          <w:u w:val="single"/>
        </w:rPr>
        <w:t xml:space="preserve"> the ecosphere</w:t>
      </w:r>
      <w:r w:rsidRPr="00AB2A4F">
        <w:rPr>
          <w:rFonts w:eastAsia="MS Mincho"/>
          <w:sz w:val="16"/>
        </w:rPr>
        <w:t xml:space="preserve">.3 </w:t>
      </w:r>
      <w:r w:rsidRPr="00AB2A4F">
        <w:rPr>
          <w:rFonts w:eastAsia="MS Mincho"/>
          <w:b/>
          <w:u w:val="single"/>
        </w:rPr>
        <w:t xml:space="preserve">This is the only rational way of approaching </w:t>
      </w:r>
      <w:r w:rsidRPr="00AB2A4F">
        <w:rPr>
          <w:rFonts w:eastAsia="MS Mincho"/>
          <w:sz w:val="16"/>
        </w:rPr>
        <w:t>the</w:t>
      </w:r>
      <w:r w:rsidRPr="00AB2A4F">
        <w:rPr>
          <w:rFonts w:eastAsia="MS Mincho"/>
          <w:sz w:val="12"/>
        </w:rPr>
        <w:t>¶</w:t>
      </w:r>
      <w:r w:rsidRPr="00AB2A4F">
        <w:rPr>
          <w:rFonts w:eastAsia="MS Mincho"/>
          <w:sz w:val="16"/>
        </w:rPr>
        <w:t xml:space="preserve"> stark problem of the North’s </w:t>
      </w:r>
      <w:r w:rsidRPr="00AB2A4F">
        <w:rPr>
          <w:rFonts w:eastAsia="MS Mincho"/>
          <w:b/>
          <w:u w:val="single"/>
        </w:rPr>
        <w:t>overconsumption that haunts the</w:t>
      </w:r>
      <w:r w:rsidRPr="00AB2A4F">
        <w:rPr>
          <w:rFonts w:eastAsia="MS Mincho"/>
          <w:sz w:val="12"/>
        </w:rPr>
        <w:t>¶</w:t>
      </w:r>
      <w:r w:rsidRPr="00AB2A4F">
        <w:rPr>
          <w:rFonts w:eastAsia="MS Mincho"/>
          <w:sz w:val="16"/>
        </w:rPr>
        <w:t xml:space="preserve"> ecological </w:t>
      </w:r>
      <w:r w:rsidRPr="00AB2A4F">
        <w:rPr>
          <w:rFonts w:eastAsia="MS Mincho"/>
          <w:b/>
          <w:u w:val="single"/>
        </w:rPr>
        <w:t>question</w:t>
      </w:r>
      <w:r w:rsidRPr="00AB2A4F">
        <w:rPr>
          <w:rFonts w:eastAsia="MS Mincho"/>
          <w:sz w:val="16"/>
        </w:rPr>
        <w:t>.</w:t>
      </w:r>
      <w:r w:rsidRPr="00AB2A4F">
        <w:rPr>
          <w:rFonts w:eastAsia="MS Mincho"/>
          <w:sz w:val="12"/>
        </w:rPr>
        <w:t>¶</w:t>
      </w:r>
      <w:r w:rsidRPr="00AB2A4F">
        <w:rPr>
          <w:rFonts w:eastAsia="MS Mincho"/>
          <w:sz w:val="16"/>
        </w:rPr>
        <w:t xml:space="preserve"> </w:t>
      </w:r>
      <w:r w:rsidRPr="00AB2A4F">
        <w:rPr>
          <w:rFonts w:eastAsia="MS Mincho"/>
          <w:b/>
          <w:u w:val="single"/>
        </w:rPr>
        <w:t>A society made by freely associated people can have no blueprint</w:t>
      </w:r>
      <w:r w:rsidRPr="00AB2A4F">
        <w:rPr>
          <w:rFonts w:eastAsia="MS Mincho"/>
          <w:sz w:val="12"/>
        </w:rPr>
        <w:t>¶</w:t>
      </w:r>
      <w:r w:rsidRPr="00AB2A4F">
        <w:rPr>
          <w:rFonts w:eastAsia="MS Mincho"/>
          <w:b/>
          <w:u w:val="single"/>
        </w:rPr>
        <w:t xml:space="preserve"> laid down in advance</w:t>
      </w:r>
      <w:r w:rsidRPr="00AB2A4F">
        <w:rPr>
          <w:rFonts w:eastAsia="MS Mincho"/>
          <w:sz w:val="16"/>
        </w:rPr>
        <w:t>. But the character of the labor which</w:t>
      </w:r>
      <w:r w:rsidRPr="00AB2A4F">
        <w:rPr>
          <w:rFonts w:eastAsia="MS Mincho"/>
          <w:sz w:val="12"/>
        </w:rPr>
        <w:t>¶</w:t>
      </w:r>
      <w:r w:rsidRPr="00AB2A4F">
        <w:rPr>
          <w:rFonts w:eastAsia="MS Mincho"/>
          <w:sz w:val="16"/>
        </w:rPr>
        <w:t xml:space="preserve"> is its foundation will mark the result. </w:t>
      </w:r>
      <w:r w:rsidRPr="00AB2A4F">
        <w:rPr>
          <w:rFonts w:eastAsia="MS Mincho"/>
          <w:b/>
          <w:u w:val="single"/>
        </w:rPr>
        <w:t>Since freely associated labor</w:t>
      </w:r>
      <w:r w:rsidRPr="00AB2A4F">
        <w:rPr>
          <w:rFonts w:eastAsia="MS Mincho"/>
          <w:sz w:val="12"/>
        </w:rPr>
        <w:t>¶</w:t>
      </w:r>
      <w:r w:rsidRPr="00AB2A4F">
        <w:rPr>
          <w:rFonts w:eastAsia="MS Mincho"/>
          <w:b/>
          <w:u w:val="single"/>
        </w:rPr>
        <w:t xml:space="preserve"> implies face-to-face interaction, the logic of </w:t>
      </w:r>
      <w:proofErr w:type="spellStart"/>
      <w:r w:rsidRPr="00AB2A4F">
        <w:rPr>
          <w:rFonts w:eastAsia="MS Mincho"/>
          <w:b/>
          <w:u w:val="single"/>
        </w:rPr>
        <w:t>ecocentric</w:t>
      </w:r>
      <w:proofErr w:type="spellEnd"/>
      <w:r w:rsidRPr="00AB2A4F">
        <w:rPr>
          <w:rFonts w:eastAsia="MS Mincho"/>
          <w:b/>
          <w:u w:val="single"/>
        </w:rPr>
        <w:t xml:space="preserve"> production</w:t>
      </w:r>
      <w:r w:rsidRPr="00AB2A4F">
        <w:rPr>
          <w:rFonts w:eastAsia="MS Mincho"/>
          <w:sz w:val="12"/>
        </w:rPr>
        <w:t>¶</w:t>
      </w:r>
      <w:r w:rsidRPr="00AB2A4F">
        <w:rPr>
          <w:rFonts w:eastAsia="MS Mincho"/>
          <w:b/>
          <w:u w:val="single"/>
        </w:rPr>
        <w:t xml:space="preserve"> leads to a fine-grained, site-specific kind of cellular base</w:t>
      </w:r>
      <w:r w:rsidRPr="00AB2A4F">
        <w:rPr>
          <w:rFonts w:eastAsia="MS Mincho"/>
          <w:sz w:val="12"/>
        </w:rPr>
        <w:t>¶</w:t>
      </w:r>
      <w:r w:rsidRPr="00AB2A4F">
        <w:rPr>
          <w:rFonts w:eastAsia="MS Mincho"/>
          <w:b/>
          <w:u w:val="single"/>
        </w:rPr>
        <w:t xml:space="preserve"> to society, linked with loosely configured coordinative bodies</w:t>
      </w:r>
      <w:r w:rsidRPr="00AB2A4F">
        <w:rPr>
          <w:rFonts w:eastAsia="MS Mincho"/>
          <w:sz w:val="12"/>
        </w:rPr>
        <w:t>¶</w:t>
      </w:r>
      <w:r w:rsidRPr="00AB2A4F">
        <w:rPr>
          <w:rFonts w:eastAsia="MS Mincho"/>
          <w:sz w:val="16"/>
        </w:rPr>
        <w:t xml:space="preserve"> regulating trade, communications, provision of justice, and arbitration</w:t>
      </w:r>
      <w:proofErr w:type="gramStart"/>
      <w:r w:rsidRPr="00AB2A4F">
        <w:rPr>
          <w:rFonts w:eastAsia="MS Mincho"/>
          <w:sz w:val="16"/>
        </w:rPr>
        <w:t>,</w:t>
      </w:r>
      <w:r w:rsidRPr="00AB2A4F">
        <w:rPr>
          <w:rFonts w:eastAsia="MS Mincho"/>
          <w:sz w:val="12"/>
        </w:rPr>
        <w:t>¶</w:t>
      </w:r>
      <w:proofErr w:type="gramEnd"/>
      <w:r w:rsidRPr="00AB2A4F">
        <w:rPr>
          <w:rFonts w:eastAsia="MS Mincho"/>
          <w:sz w:val="16"/>
        </w:rPr>
        <w:t xml:space="preserve"> as well as those functions that are simply better done</w:t>
      </w:r>
      <w:r w:rsidRPr="00AB2A4F">
        <w:rPr>
          <w:rFonts w:eastAsia="MS Mincho"/>
          <w:sz w:val="12"/>
        </w:rPr>
        <w:t>¶</w:t>
      </w:r>
      <w:r w:rsidRPr="00AB2A4F">
        <w:rPr>
          <w:rFonts w:eastAsia="MS Mincho"/>
          <w:sz w:val="16"/>
        </w:rPr>
        <w:t xml:space="preserve"> centrally, such as specialized medical centers, research institutes,</w:t>
      </w:r>
      <w:r w:rsidRPr="00AB2A4F">
        <w:rPr>
          <w:rFonts w:eastAsia="MS Mincho"/>
          <w:sz w:val="12"/>
        </w:rPr>
        <w:t>¶</w:t>
      </w:r>
      <w:r w:rsidRPr="00AB2A4F">
        <w:rPr>
          <w:rFonts w:eastAsia="MS Mincho"/>
          <w:sz w:val="16"/>
        </w:rPr>
        <w:t xml:space="preserve"> universities, concert halls, and so forth. </w:t>
      </w:r>
      <w:r w:rsidRPr="00AB2A4F">
        <w:rPr>
          <w:rFonts w:eastAsia="MS Mincho"/>
          <w:b/>
          <w:highlight w:val="yellow"/>
          <w:u w:val="single"/>
        </w:rPr>
        <w:t>The logic will be one of a dialectic between parts and whole</w:t>
      </w:r>
      <w:r w:rsidRPr="00AB2A4F">
        <w:rPr>
          <w:rFonts w:eastAsia="MS Mincho"/>
          <w:b/>
          <w:u w:val="single"/>
        </w:rPr>
        <w:t>, each of which requires the</w:t>
      </w:r>
      <w:r w:rsidRPr="00AB2A4F">
        <w:rPr>
          <w:rFonts w:eastAsia="MS Mincho"/>
          <w:sz w:val="12"/>
        </w:rPr>
        <w:t>¶</w:t>
      </w:r>
      <w:r w:rsidRPr="00AB2A4F">
        <w:rPr>
          <w:rFonts w:eastAsia="MS Mincho"/>
          <w:b/>
          <w:u w:val="single"/>
        </w:rPr>
        <w:t xml:space="preserve"> other; and although there will necessarily be tension between</w:t>
      </w:r>
      <w:r w:rsidRPr="00AB2A4F">
        <w:rPr>
          <w:rFonts w:eastAsia="MS Mincho"/>
          <w:sz w:val="12"/>
        </w:rPr>
        <w:t>¶</w:t>
      </w:r>
      <w:r w:rsidRPr="00AB2A4F">
        <w:rPr>
          <w:rFonts w:eastAsia="MS Mincho"/>
          <w:b/>
          <w:u w:val="single"/>
        </w:rPr>
        <w:t xml:space="preserve"> the various levels, as there must be in any dialectical process,</w:t>
      </w:r>
      <w:r w:rsidRPr="00AB2A4F">
        <w:rPr>
          <w:rFonts w:eastAsia="MS Mincho"/>
          <w:sz w:val="12"/>
        </w:rPr>
        <w:t>¶</w:t>
      </w:r>
      <w:r w:rsidRPr="00AB2A4F">
        <w:rPr>
          <w:rFonts w:eastAsia="MS Mincho"/>
          <w:b/>
          <w:u w:val="single"/>
        </w:rPr>
        <w:t xml:space="preserve"> the presence of freely associated labor as the ground of society</w:t>
      </w:r>
      <w:r w:rsidRPr="00AB2A4F">
        <w:rPr>
          <w:rFonts w:eastAsia="MS Mincho"/>
          <w:sz w:val="12"/>
        </w:rPr>
        <w:t>¶</w:t>
      </w:r>
      <w:r w:rsidRPr="00AB2A4F">
        <w:rPr>
          <w:rFonts w:eastAsia="MS Mincho"/>
          <w:sz w:val="16"/>
        </w:rPr>
        <w:t xml:space="preserve"> keeps the intrusiveness of the state at bay. There is an autonomy</w:t>
      </w:r>
      <w:r w:rsidRPr="00AB2A4F">
        <w:rPr>
          <w:rFonts w:eastAsia="MS Mincho"/>
          <w:sz w:val="12"/>
        </w:rPr>
        <w:t>¶</w:t>
      </w:r>
      <w:r w:rsidRPr="00AB2A4F">
        <w:rPr>
          <w:rFonts w:eastAsia="MS Mincho"/>
          <w:sz w:val="16"/>
        </w:rPr>
        <w:t xml:space="preserve"> and self-reliance to freely associated labor that will not be pushed</w:t>
      </w:r>
      <w:r w:rsidRPr="00AB2A4F">
        <w:rPr>
          <w:rFonts w:eastAsia="MS Mincho"/>
          <w:sz w:val="12"/>
        </w:rPr>
        <w:t>¶</w:t>
      </w:r>
      <w:r w:rsidRPr="00AB2A4F">
        <w:rPr>
          <w:rFonts w:eastAsia="MS Mincho"/>
          <w:sz w:val="16"/>
        </w:rPr>
        <w:t xml:space="preserve"> around by </w:t>
      </w:r>
      <w:proofErr w:type="spellStart"/>
      <w:r w:rsidRPr="00AB2A4F">
        <w:rPr>
          <w:rFonts w:eastAsia="MS Mincho"/>
          <w:sz w:val="16"/>
        </w:rPr>
        <w:t>massified</w:t>
      </w:r>
      <w:proofErr w:type="spellEnd"/>
      <w:r w:rsidRPr="00AB2A4F">
        <w:rPr>
          <w:rFonts w:eastAsia="MS Mincho"/>
          <w:sz w:val="16"/>
        </w:rPr>
        <w:t xml:space="preserve"> and totalizing institutions.</w:t>
      </w:r>
    </w:p>
    <w:p w:rsidR="0070361C" w:rsidRPr="00694C81" w:rsidRDefault="0070361C" w:rsidP="0070361C"/>
    <w:p w:rsidR="0070361C" w:rsidRDefault="0070361C" w:rsidP="0070361C"/>
    <w:p w:rsidR="0070361C" w:rsidRDefault="0070361C" w:rsidP="0070361C">
      <w:pPr>
        <w:pStyle w:val="Heading2"/>
      </w:pPr>
      <w:bookmarkStart w:id="45" w:name="_Toc392944481"/>
      <w:r>
        <w:lastRenderedPageBreak/>
        <w:t>Break with the State</w:t>
      </w:r>
      <w:bookmarkEnd w:id="45"/>
    </w:p>
    <w:p w:rsidR="0070361C" w:rsidRPr="00920B05" w:rsidRDefault="0070361C" w:rsidP="0070361C">
      <w:pPr>
        <w:pStyle w:val="Heading4"/>
        <w:rPr>
          <w:rStyle w:val="StyleStyleBold12pt"/>
          <w:b/>
        </w:rPr>
      </w:pPr>
      <w:r w:rsidRPr="00920B05">
        <w:rPr>
          <w:rStyle w:val="StyleStyleBold12pt"/>
          <w:b/>
        </w:rPr>
        <w:t>We must break the state instruments of energy production, not be bound by them!</w:t>
      </w:r>
    </w:p>
    <w:p w:rsidR="0070361C" w:rsidRDefault="0070361C" w:rsidP="0070361C">
      <w:pPr>
        <w:rPr>
          <w:rFonts w:cstheme="minorHAnsi"/>
          <w:sz w:val="16"/>
          <w:szCs w:val="16"/>
        </w:rPr>
      </w:pPr>
      <w:r>
        <w:rPr>
          <w:rFonts w:cstheme="minorHAnsi"/>
          <w:sz w:val="16"/>
          <w:szCs w:val="16"/>
        </w:rPr>
        <w:t xml:space="preserve">MICHAEL </w:t>
      </w:r>
      <w:r w:rsidRPr="00920B05">
        <w:rPr>
          <w:rStyle w:val="StyleStyleBold12pt"/>
        </w:rPr>
        <w:t xml:space="preserve">LÖWY </w:t>
      </w:r>
      <w:proofErr w:type="gramStart"/>
      <w:r w:rsidRPr="00920B05">
        <w:rPr>
          <w:rStyle w:val="StyleStyleBold12pt"/>
        </w:rPr>
        <w:t>2010</w:t>
      </w:r>
      <w:r>
        <w:rPr>
          <w:rFonts w:cstheme="minorHAnsi"/>
          <w:sz w:val="16"/>
          <w:szCs w:val="16"/>
        </w:rPr>
        <w:t xml:space="preserve">  ECOSOCIALISM</w:t>
      </w:r>
      <w:proofErr w:type="gramEnd"/>
      <w:r>
        <w:rPr>
          <w:rFonts w:cstheme="minorHAnsi"/>
          <w:sz w:val="16"/>
          <w:szCs w:val="16"/>
        </w:rPr>
        <w:t xml:space="preserve"> AND DEMOCRATIC PLANNING</w:t>
      </w:r>
    </w:p>
    <w:p w:rsidR="0070361C" w:rsidRDefault="0070361C" w:rsidP="0070361C">
      <w:pPr>
        <w:rPr>
          <w:rFonts w:cstheme="minorHAnsi"/>
          <w:sz w:val="16"/>
          <w:szCs w:val="16"/>
        </w:rPr>
      </w:pPr>
      <w:r w:rsidRPr="00F23854">
        <w:rPr>
          <w:rFonts w:cstheme="minorHAnsi"/>
          <w:sz w:val="16"/>
          <w:szCs w:val="16"/>
        </w:rPr>
        <w:t>http://www.walkingbutterfly.com/wp-content/uploads/2010/12/Ecosocialism.and_.democratic.planning.pdf</w:t>
      </w:r>
    </w:p>
    <w:p w:rsidR="0070361C" w:rsidRPr="009102E3" w:rsidRDefault="0070361C" w:rsidP="0070361C">
      <w:proofErr w:type="spellStart"/>
      <w:r w:rsidRPr="00920B05">
        <w:rPr>
          <w:rStyle w:val="StyleBoldUnderline"/>
        </w:rPr>
        <w:t>Ecosocialists</w:t>
      </w:r>
      <w:proofErr w:type="spellEnd"/>
      <w:r w:rsidRPr="00920B05">
        <w:rPr>
          <w:rStyle w:val="StyleBoldUnderline"/>
        </w:rPr>
        <w:t xml:space="preserve"> should take their inspiration from Marx’s remarks on the Paris Commune: workers cannot take possession of the capitalist state ap</w:t>
      </w:r>
      <w:r w:rsidRPr="00920B05">
        <w:rPr>
          <w:rStyle w:val="StyleBoldUnderline"/>
        </w:rPr>
        <w:softHyphen/>
        <w:t>paratus and put it to work at their service. They have to ‘break it’ and replace it by a radically different, democratic and non-statist form of political power.</w:t>
      </w:r>
      <w:r>
        <w:rPr>
          <w:rFonts w:cstheme="minorHAnsi"/>
          <w:sz w:val="16"/>
          <w:szCs w:val="16"/>
        </w:rPr>
        <w:t xml:space="preserve"> The same applies, mutatis mutandis, to the productive apparatus, which is not ‘neutral’, but carries in its structure the imprint of its development at the service of capital accumulation and the unlimited expansion of the market. </w:t>
      </w:r>
      <w:r w:rsidRPr="00920B05">
        <w:rPr>
          <w:rStyle w:val="StyleBoldUnderline"/>
        </w:rPr>
        <w:t>This puts it in contradiction with the needs of environmental protection, and with the health of the population. One must therefore ‘revolutionize’ it, in a process of radical transformation.</w:t>
      </w:r>
    </w:p>
    <w:p w:rsidR="0070361C" w:rsidRDefault="0070361C" w:rsidP="0070361C"/>
    <w:p w:rsidR="0070361C" w:rsidRDefault="0070361C" w:rsidP="0070361C">
      <w:pPr>
        <w:pStyle w:val="Heading2"/>
      </w:pPr>
      <w:bookmarkStart w:id="46" w:name="_Toc392944482"/>
      <w:proofErr w:type="spellStart"/>
      <w:r>
        <w:lastRenderedPageBreak/>
        <w:t>Ecosocialist</w:t>
      </w:r>
      <w:proofErr w:type="spellEnd"/>
      <w:r>
        <w:t xml:space="preserve"> Perspective</w:t>
      </w:r>
      <w:bookmarkEnd w:id="46"/>
    </w:p>
    <w:p w:rsidR="0070361C" w:rsidRPr="005C4AB8" w:rsidRDefault="0070361C" w:rsidP="0070361C">
      <w:pPr>
        <w:keepNext/>
        <w:keepLines/>
        <w:spacing w:before="200"/>
        <w:outlineLvl w:val="3"/>
        <w:rPr>
          <w:rFonts w:eastAsia="MS Gothic" w:cs="Times New Roman"/>
          <w:b/>
          <w:bCs/>
          <w:iCs/>
          <w:sz w:val="26"/>
        </w:rPr>
      </w:pPr>
      <w:r w:rsidRPr="005C4AB8">
        <w:rPr>
          <w:rFonts w:eastAsia="MS Gothic" w:cs="Times New Roman"/>
          <w:b/>
          <w:bCs/>
          <w:iCs/>
          <w:sz w:val="26"/>
        </w:rPr>
        <w:t>For any socialism to be successful in the 21</w:t>
      </w:r>
      <w:r w:rsidRPr="005C4AB8">
        <w:rPr>
          <w:rFonts w:eastAsia="MS Gothic" w:cs="Times New Roman"/>
          <w:b/>
          <w:bCs/>
          <w:iCs/>
          <w:sz w:val="26"/>
          <w:vertAlign w:val="superscript"/>
        </w:rPr>
        <w:t>st</w:t>
      </w:r>
      <w:r w:rsidRPr="005C4AB8">
        <w:rPr>
          <w:rFonts w:eastAsia="MS Gothic" w:cs="Times New Roman"/>
          <w:b/>
          <w:bCs/>
          <w:iCs/>
          <w:sz w:val="26"/>
        </w:rPr>
        <w:t xml:space="preserve"> century, it must depart from an ecological starting point.</w:t>
      </w:r>
    </w:p>
    <w:p w:rsidR="0070361C" w:rsidRPr="005C4AB8" w:rsidRDefault="0070361C" w:rsidP="0070361C">
      <w:pPr>
        <w:rPr>
          <w:rFonts w:eastAsia="Calibri"/>
          <w:b/>
          <w:bCs/>
          <w:sz w:val="26"/>
        </w:rPr>
      </w:pPr>
      <w:r w:rsidRPr="005C4AB8">
        <w:rPr>
          <w:rFonts w:eastAsia="Calibri"/>
          <w:sz w:val="16"/>
          <w:szCs w:val="16"/>
        </w:rPr>
        <w:t xml:space="preserve">Joel </w:t>
      </w:r>
      <w:proofErr w:type="spellStart"/>
      <w:r w:rsidRPr="005C4AB8">
        <w:rPr>
          <w:rFonts w:eastAsia="Calibri"/>
          <w:b/>
          <w:bCs/>
          <w:sz w:val="26"/>
        </w:rPr>
        <w:t>Kovel</w:t>
      </w:r>
      <w:proofErr w:type="spellEnd"/>
      <w:r w:rsidRPr="005C4AB8">
        <w:rPr>
          <w:rFonts w:eastAsia="Calibri"/>
          <w:sz w:val="16"/>
          <w:szCs w:val="16"/>
        </w:rPr>
        <w:t xml:space="preserve"> November 27, </w:t>
      </w:r>
      <w:r w:rsidRPr="005C4AB8">
        <w:rPr>
          <w:rFonts w:eastAsia="Calibri"/>
          <w:b/>
          <w:bCs/>
          <w:sz w:val="26"/>
        </w:rPr>
        <w:t>2011</w:t>
      </w:r>
    </w:p>
    <w:p w:rsidR="0070361C" w:rsidRPr="005C4AB8" w:rsidRDefault="00B02E9C" w:rsidP="0070361C">
      <w:pPr>
        <w:rPr>
          <w:rFonts w:eastAsia="Calibri"/>
        </w:rPr>
      </w:pPr>
      <w:hyperlink r:id="rId41" w:history="1">
        <w:r w:rsidR="0070361C" w:rsidRPr="005C4AB8">
          <w:rPr>
            <w:rFonts w:eastAsia="Calibri"/>
            <w:sz w:val="16"/>
            <w:szCs w:val="16"/>
          </w:rPr>
          <w:t>http://ecosocialisthorizons.com/2011/11/the-future-is-ecosocialist/</w:t>
        </w:r>
      </w:hyperlink>
    </w:p>
    <w:p w:rsidR="0070361C" w:rsidRPr="005C4AB8" w:rsidRDefault="0070361C" w:rsidP="0070361C">
      <w:pPr>
        <w:rPr>
          <w:rFonts w:eastAsia="Calibri"/>
          <w:sz w:val="16"/>
          <w:szCs w:val="16"/>
        </w:rPr>
      </w:pPr>
    </w:p>
    <w:p w:rsidR="0070361C" w:rsidRPr="005C4AB8" w:rsidRDefault="0070361C" w:rsidP="0070361C">
      <w:pPr>
        <w:rPr>
          <w:rFonts w:eastAsia="Calibri"/>
          <w:sz w:val="16"/>
          <w:szCs w:val="16"/>
        </w:rPr>
      </w:pPr>
      <w:r w:rsidRPr="005C4AB8">
        <w:rPr>
          <w:rFonts w:eastAsia="Calibri"/>
          <w:b/>
          <w:bCs/>
          <w:u w:val="single"/>
        </w:rPr>
        <w:t>Seen in this light, capitalism is truly pathological</w:t>
      </w:r>
      <w:r w:rsidRPr="005C4AB8">
        <w:rPr>
          <w:rFonts w:eastAsia="Calibri"/>
          <w:sz w:val="16"/>
          <w:szCs w:val="16"/>
        </w:rPr>
        <w:t>; it may well be called a kind of metastasizing cancer: a disease that demands radical treatment, which in this context, means revolutionary change. And since socialism is—or should be–the movement toward the supersession of capitalism, the fact that the present ecological crisis is basically driven by the accumulation of capital puts socialism in a radically different position from that to which we have become accustomed</w:t>
      </w:r>
      <w:r w:rsidRPr="005C4AB8">
        <w:rPr>
          <w:rFonts w:eastAsia="Calibri"/>
          <w:b/>
          <w:bCs/>
          <w:u w:val="single"/>
        </w:rPr>
        <w:t>. In this light we see the need to radicalize socialism and turn it to ecological ends alongside, indeed, as part of, the provision of justice to working people. This means, however, that socialism itself must be transformed and produced anew. It can no longer be the reformist social democracy that has betrayed its promise by seeking to perfect instead of going beyond capitalism. Socialism today must be invigorated by the awareness that its goal is a post-capitalist society serving the well-being of humanity and nature alike. Most critically, because accumulation is the mainspring of capitalist society, the new socialism must respect the notion of limits and see production itself in ecological terms. The test of a post-capitalist society is whether it can move from the generalized production of commodities to the production of flourishing, integral ecosystems. In doing so, socialism will become </w:t>
      </w:r>
      <w:proofErr w:type="spellStart"/>
      <w:r w:rsidR="0000709D">
        <w:rPr>
          <w:rFonts w:eastAsiaTheme="minorEastAsia"/>
          <w:szCs w:val="24"/>
        </w:rPr>
        <w:fldChar w:fldCharType="begin"/>
      </w:r>
      <w:r w:rsidR="0000709D">
        <w:instrText xml:space="preserve"> HYPERLINK "http://ecosocialisthorizons.com/ecosocialism/" </w:instrText>
      </w:r>
      <w:r w:rsidR="0000709D">
        <w:rPr>
          <w:rFonts w:eastAsiaTheme="minorEastAsia"/>
          <w:szCs w:val="24"/>
        </w:rPr>
        <w:fldChar w:fldCharType="separate"/>
      </w:r>
      <w:r w:rsidRPr="005C4AB8">
        <w:rPr>
          <w:rFonts w:eastAsia="Calibri"/>
          <w:sz w:val="16"/>
          <w:szCs w:val="16"/>
        </w:rPr>
        <w:t>ecosocialism</w:t>
      </w:r>
      <w:proofErr w:type="spellEnd"/>
      <w:r w:rsidR="0000709D">
        <w:rPr>
          <w:rFonts w:eastAsia="Calibri"/>
          <w:sz w:val="16"/>
          <w:szCs w:val="16"/>
        </w:rPr>
        <w:fldChar w:fldCharType="end"/>
      </w:r>
      <w:r w:rsidRPr="005C4AB8">
        <w:rPr>
          <w:rFonts w:eastAsia="Calibri"/>
          <w:sz w:val="16"/>
          <w:szCs w:val="16"/>
        </w:rPr>
        <w:t>.</w:t>
      </w:r>
    </w:p>
    <w:p w:rsidR="0070361C" w:rsidRPr="009102E3" w:rsidRDefault="0070361C" w:rsidP="0070361C"/>
    <w:p w:rsidR="0070361C" w:rsidRDefault="0070361C" w:rsidP="0070361C">
      <w:pPr>
        <w:pStyle w:val="Heading2"/>
      </w:pPr>
      <w:bookmarkStart w:id="47" w:name="_Toc392944483"/>
      <w:r>
        <w:lastRenderedPageBreak/>
        <w:t>Environment</w:t>
      </w:r>
      <w:bookmarkEnd w:id="47"/>
    </w:p>
    <w:p w:rsidR="0070361C" w:rsidRDefault="0070361C" w:rsidP="0070361C">
      <w:pPr>
        <w:pStyle w:val="Heading4"/>
      </w:pPr>
      <w:r>
        <w:t xml:space="preserve">Only way to solve the environment is through the alternative – protects nature through an </w:t>
      </w:r>
      <w:proofErr w:type="spellStart"/>
      <w:r>
        <w:t>ecocentric</w:t>
      </w:r>
      <w:proofErr w:type="spellEnd"/>
      <w:r>
        <w:t xml:space="preserve"> approach and allows Darwinian evolution to take place</w:t>
      </w:r>
    </w:p>
    <w:p w:rsidR="0070361C" w:rsidRDefault="0070361C" w:rsidP="0070361C">
      <w:pPr>
        <w:rPr>
          <w:sz w:val="16"/>
        </w:rPr>
      </w:pPr>
      <w:r w:rsidRPr="00EF4776">
        <w:rPr>
          <w:rStyle w:val="StyleStyleBold12pt"/>
        </w:rPr>
        <w:t>Pepper 2003</w:t>
      </w:r>
      <w:r>
        <w:rPr>
          <w:rStyle w:val="StyleStyleBold12pt"/>
        </w:rPr>
        <w:t xml:space="preserve"> </w:t>
      </w:r>
      <w:r w:rsidRPr="00EF4776">
        <w:t>[</w:t>
      </w:r>
      <w:r w:rsidRPr="00EF4776">
        <w:rPr>
          <w:sz w:val="16"/>
        </w:rPr>
        <w:t>David is principal lecturer in Geography at Oxford Brookes University. “</w:t>
      </w:r>
      <w:proofErr w:type="spellStart"/>
      <w:r w:rsidRPr="00EF4776">
        <w:rPr>
          <w:sz w:val="16"/>
        </w:rPr>
        <w:t>Ecosocialism</w:t>
      </w:r>
      <w:proofErr w:type="spellEnd"/>
      <w:r w:rsidRPr="00EF4776">
        <w:rPr>
          <w:sz w:val="16"/>
        </w:rPr>
        <w:t>: From Deep Ecology to Social Justice” Taylor &amp; Francis e-Library, 2003, IT//Pirate]</w:t>
      </w:r>
    </w:p>
    <w:p w:rsidR="0070361C" w:rsidRDefault="0070361C" w:rsidP="0070361C">
      <w:pPr>
        <w:rPr>
          <w:sz w:val="16"/>
        </w:rPr>
      </w:pPr>
      <w:r w:rsidRPr="00D91FE7">
        <w:rPr>
          <w:sz w:val="16"/>
        </w:rPr>
        <w:t xml:space="preserve">But </w:t>
      </w:r>
      <w:r w:rsidRPr="00E23EAC">
        <w:rPr>
          <w:rStyle w:val="StyleBoldUnderline"/>
        </w:rPr>
        <w:t>it would</w:t>
      </w:r>
      <w:r w:rsidRPr="00D91FE7">
        <w:rPr>
          <w:sz w:val="16"/>
        </w:rPr>
        <w:t xml:space="preserve"> still </w:t>
      </w:r>
      <w:r w:rsidRPr="00E23EAC">
        <w:rPr>
          <w:rStyle w:val="StyleBoldUnderline"/>
        </w:rPr>
        <w:t>leave the issue of anthropocentris</w:t>
      </w:r>
      <w:r w:rsidRPr="00D91FE7">
        <w:rPr>
          <w:sz w:val="16"/>
        </w:rPr>
        <w:t>m, which Eckersley</w:t>
      </w:r>
      <w:r w:rsidRPr="00D91FE7">
        <w:rPr>
          <w:sz w:val="12"/>
        </w:rPr>
        <w:t>¶</w:t>
      </w:r>
      <w:r w:rsidRPr="00D91FE7">
        <w:rPr>
          <w:sz w:val="16"/>
        </w:rPr>
        <w:t xml:space="preserve"> correctly pins on all varieties of Marxism and eco-socialism and even </w:t>
      </w:r>
      <w:proofErr w:type="spellStart"/>
      <w:r w:rsidRPr="00D91FE7">
        <w:rPr>
          <w:sz w:val="16"/>
        </w:rPr>
        <w:t>ecoanarchism</w:t>
      </w:r>
      <w:proofErr w:type="spellEnd"/>
      <w:proofErr w:type="gramStart"/>
      <w:r w:rsidRPr="00D91FE7">
        <w:rPr>
          <w:sz w:val="16"/>
        </w:rPr>
        <w:t>,</w:t>
      </w:r>
      <w:r w:rsidRPr="00D91FE7">
        <w:rPr>
          <w:sz w:val="12"/>
        </w:rPr>
        <w:t>¶</w:t>
      </w:r>
      <w:proofErr w:type="gramEnd"/>
      <w:r w:rsidRPr="00D91FE7">
        <w:rPr>
          <w:sz w:val="16"/>
        </w:rPr>
        <w:t xml:space="preserve"> because </w:t>
      </w:r>
      <w:r w:rsidRPr="00E23EAC">
        <w:rPr>
          <w:rStyle w:val="StyleBoldUnderline"/>
        </w:rPr>
        <w:t>they ultimately attribute instrumental rather than intrinsic</w:t>
      </w:r>
      <w:r w:rsidRPr="00D91FE7">
        <w:rPr>
          <w:rStyle w:val="StyleBoldUnderline"/>
          <w:b w:val="0"/>
          <w:sz w:val="12"/>
        </w:rPr>
        <w:t>¶</w:t>
      </w:r>
      <w:r w:rsidRPr="00E23EAC">
        <w:rPr>
          <w:rStyle w:val="StyleBoldUnderline"/>
        </w:rPr>
        <w:t xml:space="preserve"> value to nature</w:t>
      </w:r>
      <w:r w:rsidRPr="00D91FE7">
        <w:rPr>
          <w:sz w:val="16"/>
        </w:rPr>
        <w:t xml:space="preserve">. She concludes that </w:t>
      </w:r>
      <w:r w:rsidRPr="00E23EAC">
        <w:rPr>
          <w:rStyle w:val="StyleBoldUnderline"/>
        </w:rPr>
        <w:t xml:space="preserve">only </w:t>
      </w:r>
      <w:proofErr w:type="spellStart"/>
      <w:r w:rsidRPr="00E23EAC">
        <w:rPr>
          <w:rStyle w:val="StyleBoldUnderline"/>
        </w:rPr>
        <w:t>ecocentrism</w:t>
      </w:r>
      <w:proofErr w:type="spellEnd"/>
      <w:r w:rsidRPr="00E23EAC">
        <w:rPr>
          <w:rStyle w:val="StyleBoldUnderline"/>
        </w:rPr>
        <w:t xml:space="preserve"> provides a green political</w:t>
      </w:r>
      <w:r w:rsidRPr="00D91FE7">
        <w:rPr>
          <w:rStyle w:val="StyleBoldUnderline"/>
          <w:b w:val="0"/>
          <w:sz w:val="12"/>
        </w:rPr>
        <w:t>¶</w:t>
      </w:r>
      <w:r w:rsidRPr="00E23EAC">
        <w:rPr>
          <w:rStyle w:val="StyleBoldUnderline"/>
        </w:rPr>
        <w:t xml:space="preserve"> theory comprehensive enough to solve the ecological crisis</w:t>
      </w:r>
      <w:r w:rsidRPr="00D91FE7">
        <w:rPr>
          <w:sz w:val="16"/>
        </w:rPr>
        <w:t xml:space="preserve">, because </w:t>
      </w:r>
      <w:r w:rsidRPr="00E23EAC">
        <w:rPr>
          <w:rStyle w:val="StyleBoldUnderline"/>
        </w:rPr>
        <w:t>only</w:t>
      </w:r>
      <w:r w:rsidRPr="00D91FE7">
        <w:rPr>
          <w:rStyle w:val="StyleBoldUnderline"/>
          <w:b w:val="0"/>
          <w:sz w:val="12"/>
        </w:rPr>
        <w:t>¶</w:t>
      </w:r>
      <w:r w:rsidRPr="00E23EAC">
        <w:rPr>
          <w:rStyle w:val="StyleBoldUnderline"/>
        </w:rPr>
        <w:t xml:space="preserve"> </w:t>
      </w:r>
      <w:proofErr w:type="spellStart"/>
      <w:r w:rsidRPr="00E23EAC">
        <w:rPr>
          <w:rStyle w:val="StyleBoldUnderline"/>
        </w:rPr>
        <w:t>ecocentrism</w:t>
      </w:r>
      <w:proofErr w:type="spellEnd"/>
      <w:r w:rsidRPr="00E23EAC">
        <w:rPr>
          <w:rStyle w:val="StyleBoldUnderline"/>
        </w:rPr>
        <w:t xml:space="preserve"> is eco-centric</w:t>
      </w:r>
      <w:r w:rsidRPr="00D91FE7">
        <w:rPr>
          <w:sz w:val="16"/>
        </w:rPr>
        <w:t>. Hence even the early Frankfurt School of Marxism</w:t>
      </w:r>
      <w:proofErr w:type="gramStart"/>
      <w:r w:rsidRPr="00D91FE7">
        <w:rPr>
          <w:sz w:val="16"/>
        </w:rPr>
        <w:t>,</w:t>
      </w:r>
      <w:r w:rsidRPr="00D91FE7">
        <w:rPr>
          <w:sz w:val="12"/>
        </w:rPr>
        <w:t>¶</w:t>
      </w:r>
      <w:proofErr w:type="gramEnd"/>
      <w:r w:rsidRPr="00D91FE7">
        <w:rPr>
          <w:sz w:val="16"/>
        </w:rPr>
        <w:t xml:space="preserve"> whose norms of what is right are based on the outcome of rational</w:t>
      </w:r>
      <w:r w:rsidRPr="00D91FE7">
        <w:rPr>
          <w:sz w:val="12"/>
        </w:rPr>
        <w:t>¶</w:t>
      </w:r>
      <w:r w:rsidRPr="00D91FE7">
        <w:rPr>
          <w:sz w:val="16"/>
        </w:rPr>
        <w:t xml:space="preserve"> communication, should be rejected. Eckersley concedes that </w:t>
      </w:r>
      <w:r w:rsidRPr="00E23EAC">
        <w:rPr>
          <w:rStyle w:val="StyleBoldUnderline"/>
        </w:rPr>
        <w:t>such rationality</w:t>
      </w:r>
      <w:r w:rsidRPr="00D91FE7">
        <w:rPr>
          <w:rStyle w:val="StyleBoldUnderline"/>
          <w:b w:val="0"/>
          <w:sz w:val="12"/>
        </w:rPr>
        <w:t>¶</w:t>
      </w:r>
      <w:r w:rsidRPr="00E23EAC">
        <w:rPr>
          <w:rStyle w:val="StyleBoldUnderline"/>
        </w:rPr>
        <w:t xml:space="preserve"> would in fact provide an ecologically better society, and protection for nature</w:t>
      </w:r>
      <w:r w:rsidRPr="00D91FE7">
        <w:rPr>
          <w:rStyle w:val="StyleBoldUnderline"/>
          <w:b w:val="0"/>
          <w:sz w:val="12"/>
        </w:rPr>
        <w:t>¶</w:t>
      </w:r>
      <w:r w:rsidRPr="00E23EAC">
        <w:rPr>
          <w:rStyle w:val="StyleBoldUnderline"/>
        </w:rPr>
        <w:t xml:space="preserve"> and people</w:t>
      </w:r>
      <w:r w:rsidRPr="00D91FE7">
        <w:rPr>
          <w:sz w:val="16"/>
        </w:rPr>
        <w:t>, but the problem for her is that its moral referents are human.</w:t>
      </w:r>
      <w:r w:rsidRPr="00D91FE7">
        <w:rPr>
          <w:sz w:val="12"/>
        </w:rPr>
        <w:t>¶</w:t>
      </w:r>
      <w:r w:rsidRPr="00D91FE7">
        <w:rPr>
          <w:sz w:val="16"/>
        </w:rPr>
        <w:t xml:space="preserve"> Hence, she claims, </w:t>
      </w:r>
      <w:r w:rsidRPr="00E23EAC">
        <w:rPr>
          <w:rStyle w:val="StyleBoldUnderline"/>
        </w:rPr>
        <w:t>it would not protect species that serve no human purpose</w:t>
      </w:r>
      <w:r w:rsidRPr="00D91FE7">
        <w:rPr>
          <w:sz w:val="16"/>
        </w:rPr>
        <w:t>.</w:t>
      </w:r>
      <w:r w:rsidRPr="00D91FE7">
        <w:rPr>
          <w:sz w:val="12"/>
        </w:rPr>
        <w:t>¶</w:t>
      </w:r>
      <w:r w:rsidRPr="00D91FE7">
        <w:rPr>
          <w:sz w:val="16"/>
        </w:rPr>
        <w:t xml:space="preserve"> But t</w:t>
      </w:r>
      <w:r w:rsidRPr="00E23EAC">
        <w:rPr>
          <w:rStyle w:val="StyleBoldUnderline"/>
        </w:rPr>
        <w:t>he difficulty with this objection is that it seems to assume that ‘human</w:t>
      </w:r>
      <w:r w:rsidRPr="00D91FE7">
        <w:rPr>
          <w:rStyle w:val="StyleBoldUnderline"/>
          <w:b w:val="0"/>
          <w:sz w:val="12"/>
        </w:rPr>
        <w:t>¶</w:t>
      </w:r>
      <w:r w:rsidRPr="00E23EAC">
        <w:rPr>
          <w:rStyle w:val="StyleBoldUnderline"/>
        </w:rPr>
        <w:t xml:space="preserve"> purposes’ are likely to be interpreted narrowly and </w:t>
      </w:r>
      <w:proofErr w:type="spellStart"/>
      <w:r w:rsidRPr="00E23EAC">
        <w:rPr>
          <w:rStyle w:val="StyleBoldUnderline"/>
        </w:rPr>
        <w:t>economistically</w:t>
      </w:r>
      <w:proofErr w:type="spellEnd"/>
      <w:r w:rsidRPr="00E23EAC">
        <w:rPr>
          <w:rStyle w:val="StyleBoldUnderline"/>
        </w:rPr>
        <w:t xml:space="preserve"> even in</w:t>
      </w:r>
      <w:r w:rsidRPr="00D91FE7">
        <w:rPr>
          <w:rStyle w:val="StyleBoldUnderline"/>
          <w:b w:val="0"/>
          <w:sz w:val="12"/>
        </w:rPr>
        <w:t>¶</w:t>
      </w:r>
      <w:r w:rsidRPr="00E23EAC">
        <w:rPr>
          <w:rStyle w:val="StyleBoldUnderline"/>
        </w:rPr>
        <w:t xml:space="preserve"> communism, which does not follow at all. ‘Instrumentalism’ could mean that</w:t>
      </w:r>
      <w:r w:rsidRPr="00D91FE7">
        <w:rPr>
          <w:rStyle w:val="StyleBoldUnderline"/>
          <w:b w:val="0"/>
          <w:sz w:val="12"/>
        </w:rPr>
        <w:t>¶</w:t>
      </w:r>
      <w:r w:rsidRPr="00E23EAC">
        <w:rPr>
          <w:rStyle w:val="StyleBoldUnderline"/>
        </w:rPr>
        <w:t xml:space="preserve"> we wish to protect ‘useless’ species because we have a mind to their future</w:t>
      </w:r>
      <w:r w:rsidRPr="00D91FE7">
        <w:rPr>
          <w:rStyle w:val="StyleBoldUnderline"/>
          <w:b w:val="0"/>
          <w:sz w:val="12"/>
        </w:rPr>
        <w:t>¶</w:t>
      </w:r>
      <w:r w:rsidRPr="00E23EAC">
        <w:rPr>
          <w:rStyle w:val="StyleBoldUnderline"/>
        </w:rPr>
        <w:t xml:space="preserve"> possible utility</w:t>
      </w:r>
      <w:r w:rsidRPr="00D91FE7">
        <w:rPr>
          <w:sz w:val="16"/>
        </w:rPr>
        <w:t xml:space="preserve"> (intergenerational justice), </w:t>
      </w:r>
      <w:r w:rsidRPr="00E23EAC">
        <w:rPr>
          <w:rStyle w:val="StyleBoldUnderline"/>
        </w:rPr>
        <w:t>or</w:t>
      </w:r>
      <w:r w:rsidRPr="00D91FE7">
        <w:rPr>
          <w:sz w:val="16"/>
        </w:rPr>
        <w:t xml:space="preserve">, as </w:t>
      </w:r>
      <w:proofErr w:type="spellStart"/>
      <w:r w:rsidRPr="00D91FE7">
        <w:rPr>
          <w:sz w:val="16"/>
        </w:rPr>
        <w:t>Grundmann</w:t>
      </w:r>
      <w:proofErr w:type="spellEnd"/>
      <w:r w:rsidRPr="00D91FE7">
        <w:rPr>
          <w:sz w:val="16"/>
        </w:rPr>
        <w:t xml:space="preserve"> suggests, </w:t>
      </w:r>
      <w:r w:rsidRPr="00E23EAC">
        <w:rPr>
          <w:rStyle w:val="StyleBoldUnderline"/>
        </w:rPr>
        <w:t>because</w:t>
      </w:r>
      <w:r w:rsidRPr="00D91FE7">
        <w:rPr>
          <w:rStyle w:val="StyleBoldUnderline"/>
          <w:b w:val="0"/>
          <w:sz w:val="12"/>
        </w:rPr>
        <w:t>¶</w:t>
      </w:r>
      <w:r w:rsidRPr="00E23EAC">
        <w:rPr>
          <w:rStyle w:val="StyleBoldUnderline"/>
        </w:rPr>
        <w:t xml:space="preserve"> they give us spiritual or aesthetic satisfaction, or just because we like the idea</w:t>
      </w:r>
      <w:r w:rsidRPr="00D91FE7">
        <w:rPr>
          <w:rStyle w:val="StyleBoldUnderline"/>
          <w:b w:val="0"/>
          <w:sz w:val="12"/>
        </w:rPr>
        <w:t>¶</w:t>
      </w:r>
      <w:r w:rsidRPr="00E23EAC">
        <w:rPr>
          <w:rStyle w:val="StyleBoldUnderline"/>
        </w:rPr>
        <w:t xml:space="preserve"> or hold the value that it is morally right to do so</w:t>
      </w:r>
      <w:r w:rsidRPr="00D91FE7">
        <w:rPr>
          <w:sz w:val="16"/>
        </w:rPr>
        <w:t>. Communism as portrayed</w:t>
      </w:r>
      <w:r w:rsidRPr="00D91FE7">
        <w:rPr>
          <w:sz w:val="12"/>
        </w:rPr>
        <w:t>¶</w:t>
      </w:r>
      <w:r w:rsidRPr="00D91FE7">
        <w:rPr>
          <w:sz w:val="16"/>
        </w:rPr>
        <w:t xml:space="preserve"> here is the economic and social system which will allow us to do all this</w:t>
      </w:r>
      <w:proofErr w:type="gramStart"/>
      <w:r w:rsidRPr="00D91FE7">
        <w:rPr>
          <w:sz w:val="16"/>
        </w:rPr>
        <w:t>,</w:t>
      </w:r>
      <w:r w:rsidRPr="00D91FE7">
        <w:rPr>
          <w:sz w:val="12"/>
        </w:rPr>
        <w:t>¶</w:t>
      </w:r>
      <w:proofErr w:type="gramEnd"/>
      <w:r w:rsidRPr="00D91FE7">
        <w:rPr>
          <w:sz w:val="16"/>
        </w:rPr>
        <w:t xml:space="preserve"> much more than the market-oriented economy (planned or no) which</w:t>
      </w:r>
      <w:r w:rsidRPr="00D91FE7">
        <w:rPr>
          <w:sz w:val="12"/>
        </w:rPr>
        <w:t>¶</w:t>
      </w:r>
      <w:r w:rsidRPr="00D91FE7">
        <w:rPr>
          <w:sz w:val="16"/>
        </w:rPr>
        <w:t xml:space="preserve"> Eckersley proposes. However, </w:t>
      </w:r>
      <w:r w:rsidRPr="00E23EAC">
        <w:rPr>
          <w:rStyle w:val="StyleBoldUnderline"/>
        </w:rPr>
        <w:t>such eco-socialism still is not good enough for</w:t>
      </w:r>
      <w:r w:rsidRPr="00D91FE7">
        <w:rPr>
          <w:rStyle w:val="StyleBoldUnderline"/>
          <w:b w:val="0"/>
          <w:sz w:val="12"/>
        </w:rPr>
        <w:t>¶</w:t>
      </w:r>
      <w:r w:rsidRPr="00E23EAC">
        <w:rPr>
          <w:rStyle w:val="StyleBoldUnderline"/>
        </w:rPr>
        <w:t xml:space="preserve"> the intrinsic value theorists, for even if it does practically produce the same</w:t>
      </w:r>
      <w:r w:rsidRPr="00D91FE7">
        <w:rPr>
          <w:rStyle w:val="StyleBoldUnderline"/>
          <w:b w:val="0"/>
          <w:sz w:val="12"/>
        </w:rPr>
        <w:t>¶</w:t>
      </w:r>
      <w:r w:rsidRPr="00E23EAC">
        <w:rPr>
          <w:rStyle w:val="StyleBoldUnderline"/>
        </w:rPr>
        <w:t xml:space="preserve"> ecologically benign society that these theorists seek it is morally defective for</w:t>
      </w:r>
      <w:r w:rsidRPr="00D91FE7">
        <w:rPr>
          <w:rStyle w:val="StyleBoldUnderline"/>
          <w:b w:val="0"/>
          <w:sz w:val="12"/>
        </w:rPr>
        <w:t>¶</w:t>
      </w:r>
      <w:r w:rsidRPr="00E23EAC">
        <w:rPr>
          <w:rStyle w:val="StyleBoldUnderline"/>
        </w:rPr>
        <w:t xml:space="preserve"> assuming that humans are more worthy than non-human nature</w:t>
      </w:r>
      <w:r w:rsidRPr="00D91FE7">
        <w:rPr>
          <w:sz w:val="16"/>
        </w:rPr>
        <w:t>.</w:t>
      </w:r>
      <w:r w:rsidRPr="00D91FE7">
        <w:rPr>
          <w:sz w:val="12"/>
        </w:rPr>
        <w:t>¶</w:t>
      </w:r>
      <w:r w:rsidRPr="00D91FE7">
        <w:rPr>
          <w:sz w:val="16"/>
        </w:rPr>
        <w:t xml:space="preserve"> </w:t>
      </w:r>
      <w:r w:rsidRPr="00E23EAC">
        <w:rPr>
          <w:rStyle w:val="StyleBoldUnderline"/>
        </w:rPr>
        <w:t>Objections to the intrinsic value theory, which hinge on the fact that it is</w:t>
      </w:r>
      <w:r w:rsidRPr="00D91FE7">
        <w:rPr>
          <w:rStyle w:val="StyleBoldUnderline"/>
          <w:b w:val="0"/>
          <w:sz w:val="12"/>
        </w:rPr>
        <w:t>¶</w:t>
      </w:r>
      <w:r w:rsidRPr="00E23EAC">
        <w:rPr>
          <w:rStyle w:val="StyleBoldUnderline"/>
        </w:rPr>
        <w:t xml:space="preserve"> impossible for us to be other than anthropocentric</w:t>
      </w:r>
      <w:r w:rsidRPr="00D91FE7">
        <w:rPr>
          <w:sz w:val="16"/>
        </w:rPr>
        <w:t>, have been described above.</w:t>
      </w:r>
      <w:r w:rsidRPr="00D91FE7">
        <w:rPr>
          <w:sz w:val="12"/>
        </w:rPr>
        <w:t>¶</w:t>
      </w:r>
      <w:r w:rsidRPr="00D91FE7">
        <w:rPr>
          <w:sz w:val="16"/>
        </w:rPr>
        <w:t xml:space="preserve"> </w:t>
      </w:r>
      <w:r w:rsidRPr="00E23EAC">
        <w:rPr>
          <w:rStyle w:val="StyleBoldUnderline"/>
        </w:rPr>
        <w:t>To prefer to give equal moral value to non-human and human natures is still</w:t>
      </w:r>
      <w:r w:rsidRPr="00D91FE7">
        <w:rPr>
          <w:rStyle w:val="StyleBoldUnderline"/>
          <w:b w:val="0"/>
          <w:sz w:val="12"/>
        </w:rPr>
        <w:t>¶</w:t>
      </w:r>
      <w:r w:rsidRPr="00E23EAC">
        <w:rPr>
          <w:rStyle w:val="StyleBoldUnderline"/>
        </w:rPr>
        <w:t xml:space="preserve"> a human preference. Deep or ‘transpersonal’ ecologists</w:t>
      </w:r>
      <w:r w:rsidRPr="00D91FE7">
        <w:rPr>
          <w:sz w:val="16"/>
        </w:rPr>
        <w:t xml:space="preserve"> like Eckersley or Fox</w:t>
      </w:r>
      <w:r w:rsidRPr="00D91FE7">
        <w:rPr>
          <w:sz w:val="12"/>
        </w:rPr>
        <w:t>¶</w:t>
      </w:r>
      <w:r w:rsidRPr="00D91FE7">
        <w:rPr>
          <w:sz w:val="16"/>
        </w:rPr>
        <w:t xml:space="preserve"> counter that this point is trivial and tautological—it is an ‘anthropocentric</w:t>
      </w:r>
      <w:r w:rsidRPr="00D91FE7">
        <w:rPr>
          <w:sz w:val="12"/>
        </w:rPr>
        <w:t>¶</w:t>
      </w:r>
      <w:r w:rsidRPr="00D91FE7">
        <w:rPr>
          <w:sz w:val="16"/>
        </w:rPr>
        <w:t xml:space="preserve"> fallacy’. Of course, they agree, </w:t>
      </w:r>
      <w:r w:rsidRPr="00E23EAC">
        <w:rPr>
          <w:rStyle w:val="StyleBoldUnderline"/>
        </w:rPr>
        <w:t xml:space="preserve">we are talking about human </w:t>
      </w:r>
      <w:proofErr w:type="spellStart"/>
      <w:r w:rsidRPr="00E23EAC">
        <w:rPr>
          <w:rStyle w:val="StyleBoldUnderline"/>
        </w:rPr>
        <w:t>judgements</w:t>
      </w:r>
      <w:proofErr w:type="spellEnd"/>
      <w:r w:rsidRPr="00E23EAC">
        <w:rPr>
          <w:rStyle w:val="StyleBoldUnderline"/>
        </w:rPr>
        <w:t>: this</w:t>
      </w:r>
      <w:r w:rsidRPr="00D91FE7">
        <w:rPr>
          <w:rStyle w:val="StyleBoldUnderline"/>
          <w:b w:val="0"/>
          <w:sz w:val="12"/>
        </w:rPr>
        <w:t>¶</w:t>
      </w:r>
      <w:r w:rsidRPr="00E23EAC">
        <w:rPr>
          <w:rStyle w:val="StyleBoldUnderline"/>
        </w:rPr>
        <w:t xml:space="preserve"> does not mean that nature does not have its own interests, the development</w:t>
      </w:r>
      <w:r w:rsidRPr="00D91FE7">
        <w:rPr>
          <w:rStyle w:val="StyleBoldUnderline"/>
          <w:b w:val="0"/>
          <w:sz w:val="12"/>
        </w:rPr>
        <w:t>¶</w:t>
      </w:r>
      <w:r w:rsidRPr="00E23EAC">
        <w:rPr>
          <w:rStyle w:val="StyleBoldUnderline"/>
        </w:rPr>
        <w:t xml:space="preserve"> and protection of which are equally as important and just as the interests of</w:t>
      </w:r>
      <w:r w:rsidRPr="00D91FE7">
        <w:rPr>
          <w:rStyle w:val="StyleBoldUnderline"/>
          <w:b w:val="0"/>
          <w:sz w:val="12"/>
        </w:rPr>
        <w:t>¶</w:t>
      </w:r>
      <w:r w:rsidRPr="00E23EAC">
        <w:rPr>
          <w:rStyle w:val="StyleBoldUnderline"/>
        </w:rPr>
        <w:t xml:space="preserve"> humans</w:t>
      </w:r>
      <w:r w:rsidRPr="00D91FE7">
        <w:rPr>
          <w:sz w:val="16"/>
        </w:rPr>
        <w:t>. Furthermore, the anthropocentric fallacy errs by conflating the</w:t>
      </w:r>
      <w:r w:rsidRPr="00D91FE7">
        <w:rPr>
          <w:sz w:val="12"/>
        </w:rPr>
        <w:t>¶</w:t>
      </w:r>
      <w:r w:rsidRPr="00D91FE7">
        <w:rPr>
          <w:sz w:val="16"/>
        </w:rPr>
        <w:t xml:space="preserve"> identity of the perceiving subject with what is perceived.</w:t>
      </w:r>
    </w:p>
    <w:p w:rsidR="0070361C" w:rsidRDefault="0070361C" w:rsidP="0070361C">
      <w:pPr>
        <w:rPr>
          <w:sz w:val="16"/>
        </w:rPr>
      </w:pPr>
    </w:p>
    <w:p w:rsidR="0070361C" w:rsidRDefault="0070361C" w:rsidP="0070361C">
      <w:pPr>
        <w:pStyle w:val="Heading4"/>
      </w:pPr>
      <w:r>
        <w:t>We must DECREASE energy production and question consumption.  This is the only way for eco socialism to stop capitalism’s profit-driven destruction of the ecosystem</w:t>
      </w:r>
    </w:p>
    <w:p w:rsidR="0070361C" w:rsidRDefault="0070361C" w:rsidP="0070361C">
      <w:pPr>
        <w:rPr>
          <w:rFonts w:cstheme="minorHAnsi"/>
          <w:sz w:val="16"/>
          <w:szCs w:val="16"/>
        </w:rPr>
      </w:pPr>
      <w:r>
        <w:rPr>
          <w:rFonts w:cstheme="minorHAnsi"/>
          <w:sz w:val="16"/>
          <w:szCs w:val="16"/>
        </w:rPr>
        <w:t xml:space="preserve">Don </w:t>
      </w:r>
      <w:r w:rsidRPr="001F38D2">
        <w:rPr>
          <w:rStyle w:val="StyleStyleBold12pt"/>
        </w:rPr>
        <w:t>Fitz</w:t>
      </w:r>
      <w:r>
        <w:rPr>
          <w:rFonts w:cstheme="minorHAnsi"/>
          <w:sz w:val="16"/>
          <w:szCs w:val="16"/>
        </w:rPr>
        <w:t xml:space="preserve"> </w:t>
      </w:r>
      <w:r w:rsidRPr="00E37221">
        <w:rPr>
          <w:rFonts w:cstheme="minorHAnsi"/>
          <w:sz w:val="16"/>
          <w:szCs w:val="16"/>
        </w:rPr>
        <w:t xml:space="preserve">June 29, </w:t>
      </w:r>
      <w:r w:rsidRPr="001F38D2">
        <w:rPr>
          <w:rStyle w:val="StyleStyleBold12pt"/>
        </w:rPr>
        <w:t>2008</w:t>
      </w:r>
      <w:r w:rsidRPr="00E37221">
        <w:rPr>
          <w:rFonts w:cstheme="minorHAnsi"/>
          <w:sz w:val="16"/>
          <w:szCs w:val="16"/>
        </w:rPr>
        <w:t xml:space="preserve"> at the Surviving Climate Change roundtable in St Louis, USA. </w:t>
      </w:r>
    </w:p>
    <w:p w:rsidR="0070361C" w:rsidRPr="00181DF8" w:rsidRDefault="0070361C" w:rsidP="0070361C">
      <w:pPr>
        <w:rPr>
          <w:rStyle w:val="Hyperlink"/>
          <w:rFonts w:cstheme="minorHAnsi"/>
          <w:sz w:val="16"/>
          <w:szCs w:val="16"/>
        </w:rPr>
      </w:pPr>
      <w:r w:rsidRPr="00181DF8">
        <w:rPr>
          <w:rFonts w:cstheme="minorHAnsi"/>
          <w:sz w:val="16"/>
          <w:szCs w:val="16"/>
        </w:rPr>
        <w:t>http://climateandcapitalism.com/2009/01/12/production-side-environmentalism-can-we-produce-less-and-consume-more/</w:t>
      </w:r>
      <w:r>
        <w:rPr>
          <w:rStyle w:val="Hyperlink"/>
          <w:rFonts w:cstheme="minorHAnsi"/>
          <w:sz w:val="16"/>
          <w:szCs w:val="16"/>
        </w:rPr>
        <w:t xml:space="preserve"> </w:t>
      </w:r>
      <w:r w:rsidRPr="00181DF8">
        <w:rPr>
          <w:rStyle w:val="Hyperlink"/>
          <w:rFonts w:cstheme="minorHAnsi"/>
          <w:sz w:val="16"/>
          <w:szCs w:val="16"/>
        </w:rPr>
        <w:t>[OG]</w:t>
      </w:r>
    </w:p>
    <w:p w:rsidR="0070361C" w:rsidRPr="00E37221" w:rsidRDefault="0070361C" w:rsidP="0070361C">
      <w:pPr>
        <w:rPr>
          <w:rFonts w:cstheme="minorHAnsi"/>
          <w:sz w:val="16"/>
          <w:szCs w:val="16"/>
        </w:rPr>
      </w:pPr>
    </w:p>
    <w:p w:rsidR="0070361C" w:rsidRPr="00D44045" w:rsidRDefault="0070361C" w:rsidP="0070361C">
      <w:pPr>
        <w:rPr>
          <w:rStyle w:val="StyleBoldUnderline"/>
        </w:rPr>
      </w:pPr>
      <w:r w:rsidRPr="00E37221">
        <w:rPr>
          <w:rFonts w:cstheme="minorHAnsi"/>
          <w:sz w:val="16"/>
          <w:szCs w:val="16"/>
        </w:rPr>
        <w:t>Is it possible to decrease production while increasing consumption</w:t>
      </w:r>
      <w:proofErr w:type="gramStart"/>
      <w:r w:rsidRPr="00E37221">
        <w:rPr>
          <w:rFonts w:cstheme="minorHAnsi"/>
          <w:sz w:val="16"/>
          <w:szCs w:val="16"/>
        </w:rPr>
        <w:t>?</w:t>
      </w:r>
      <w:r w:rsidRPr="003F46AB">
        <w:rPr>
          <w:rFonts w:cstheme="minorHAnsi"/>
          <w:sz w:val="12"/>
          <w:szCs w:val="16"/>
        </w:rPr>
        <w:t>¶</w:t>
      </w:r>
      <w:proofErr w:type="gramEnd"/>
      <w:r w:rsidRPr="003F46AB">
        <w:rPr>
          <w:rFonts w:cstheme="minorHAnsi"/>
          <w:sz w:val="12"/>
          <w:szCs w:val="16"/>
        </w:rPr>
        <w:t xml:space="preserve"> </w:t>
      </w:r>
      <w:r w:rsidRPr="00E37221">
        <w:rPr>
          <w:rFonts w:cstheme="minorHAnsi"/>
          <w:sz w:val="16"/>
          <w:szCs w:val="16"/>
        </w:rPr>
        <w:t xml:space="preserve">Yes. </w:t>
      </w:r>
      <w:r w:rsidRPr="002F4942">
        <w:rPr>
          <w:rStyle w:val="StyleBoldUnderline"/>
        </w:rPr>
        <w:t xml:space="preserve">Society can reduce the total amount of time spent manufacturing objects at the same time individuals in that society have more to consume. While this was not true for our ancestors, </w:t>
      </w:r>
      <w:r w:rsidRPr="002F4942">
        <w:rPr>
          <w:rStyle w:val="Emphasis"/>
        </w:rPr>
        <w:t>it is the most important principle of environmental economics at the dawn of the twenty-first century</w:t>
      </w:r>
      <w:r w:rsidRPr="00E37221">
        <w:rPr>
          <w:rFonts w:cstheme="minorHAnsi"/>
          <w:sz w:val="16"/>
          <w:szCs w:val="16"/>
        </w:rPr>
        <w:t>.</w:t>
      </w:r>
      <w:r w:rsidRPr="003F46AB">
        <w:rPr>
          <w:rFonts w:cstheme="minorHAnsi"/>
          <w:sz w:val="12"/>
          <w:szCs w:val="16"/>
        </w:rPr>
        <w:t xml:space="preserve">¶ </w:t>
      </w:r>
      <w:proofErr w:type="gramStart"/>
      <w:r w:rsidRPr="00E37221">
        <w:rPr>
          <w:rFonts w:cstheme="minorHAnsi"/>
          <w:sz w:val="16"/>
          <w:szCs w:val="16"/>
        </w:rPr>
        <w:t>This</w:t>
      </w:r>
      <w:proofErr w:type="gramEnd"/>
      <w:r w:rsidRPr="00E37221">
        <w:rPr>
          <w:rFonts w:cstheme="minorHAnsi"/>
          <w:sz w:val="16"/>
          <w:szCs w:val="16"/>
        </w:rPr>
        <w:t xml:space="preserve"> basic principle pervades all aspects of climate change, peak oil, toxins and species preservation. The reason why it is an economic rule now, but not previously, </w:t>
      </w:r>
      <w:r w:rsidRPr="00E37221">
        <w:rPr>
          <w:rFonts w:cstheme="minorHAnsi"/>
          <w:sz w:val="16"/>
          <w:szCs w:val="16"/>
        </w:rPr>
        <w:lastRenderedPageBreak/>
        <w:t xml:space="preserve">is simple. </w:t>
      </w:r>
      <w:proofErr w:type="spellStart"/>
      <w:r w:rsidRPr="00E37221">
        <w:rPr>
          <w:rFonts w:cstheme="minorHAnsi"/>
          <w:sz w:val="16"/>
          <w:szCs w:val="16"/>
        </w:rPr>
        <w:t>Some time</w:t>
      </w:r>
      <w:proofErr w:type="spellEnd"/>
      <w:r w:rsidRPr="00E37221">
        <w:rPr>
          <w:rFonts w:cstheme="minorHAnsi"/>
          <w:sz w:val="16"/>
          <w:szCs w:val="16"/>
        </w:rPr>
        <w:t xml:space="preserve"> after WWII there began to be sufficient production to meet the basics of food, clothing, shelter and medical care for every person on the planet. </w:t>
      </w:r>
      <w:r w:rsidRPr="002F4942">
        <w:rPr>
          <w:rStyle w:val="StyleBoldUnderline"/>
        </w:rPr>
        <w:t>The only way the market has continued to expand during recent decades has been through the expansion of goods and services that do nothing to improve the quality of life, often worsen it, and always put profitability before human needs.</w:t>
      </w:r>
      <w:r w:rsidRPr="003F46AB">
        <w:rPr>
          <w:rFonts w:cstheme="minorHAnsi"/>
          <w:sz w:val="12"/>
          <w:szCs w:val="16"/>
        </w:rPr>
        <w:t xml:space="preserve">¶ </w:t>
      </w:r>
      <w:r w:rsidRPr="00E37221">
        <w:rPr>
          <w:rFonts w:cstheme="minorHAnsi"/>
          <w:sz w:val="16"/>
          <w:szCs w:val="16"/>
        </w:rPr>
        <w:t xml:space="preserve">By reducing and fundamentally changing entire areas of production, it is possible to reduce the overall mass of stuff while having zero effect on meaningful consumption. Dramatically </w:t>
      </w:r>
      <w:r w:rsidRPr="0073375B">
        <w:rPr>
          <w:rStyle w:val="StyleBoldUnderline"/>
        </w:rPr>
        <w:t>reducing production would profoundly reduce</w:t>
      </w:r>
      <w:r w:rsidRPr="00E37221">
        <w:rPr>
          <w:rFonts w:cstheme="minorHAnsi"/>
          <w:sz w:val="16"/>
          <w:szCs w:val="16"/>
        </w:rPr>
        <w:t xml:space="preserve"> CO2 emissions, extend the use of available oil by centuries, and eliminate human expansion into species habitat. </w:t>
      </w:r>
      <w:r w:rsidRPr="00D44045">
        <w:rPr>
          <w:rStyle w:val="StyleBoldUnderline"/>
        </w:rPr>
        <w:t>If people working at and living near manufacturing facilities were the ones making decisions about production</w:t>
      </w:r>
      <w:r w:rsidRPr="00E37221">
        <w:rPr>
          <w:rFonts w:cstheme="minorHAnsi"/>
          <w:sz w:val="16"/>
          <w:szCs w:val="16"/>
        </w:rPr>
        <w:t>, it would become possible to eliminate toxins that poison humans and other species.</w:t>
      </w:r>
      <w:r w:rsidRPr="003F46AB">
        <w:rPr>
          <w:rFonts w:cstheme="minorHAnsi"/>
          <w:sz w:val="12"/>
          <w:szCs w:val="16"/>
        </w:rPr>
        <w:t xml:space="preserve">¶ </w:t>
      </w:r>
      <w:r w:rsidRPr="00E37221">
        <w:rPr>
          <w:rFonts w:cstheme="minorHAnsi"/>
          <w:sz w:val="16"/>
          <w:szCs w:val="16"/>
        </w:rPr>
        <w:t xml:space="preserve">Preaching to people that they “have to learn to do without” </w:t>
      </w:r>
      <w:r w:rsidRPr="00D44045">
        <w:rPr>
          <w:rStyle w:val="StyleBoldUnderline"/>
        </w:rPr>
        <w:t xml:space="preserve">what a corporate society forces them to purchase will accomplish little more than </w:t>
      </w:r>
      <w:proofErr w:type="spellStart"/>
      <w:r w:rsidRPr="00D44045">
        <w:rPr>
          <w:rStyle w:val="StyleBoldUnderline"/>
        </w:rPr>
        <w:t>antagonising</w:t>
      </w:r>
      <w:proofErr w:type="spellEnd"/>
      <w:r w:rsidRPr="00D44045">
        <w:rPr>
          <w:rStyle w:val="StyleBoldUnderline"/>
        </w:rPr>
        <w:t xml:space="preserve"> them.</w:t>
      </w:r>
      <w:r w:rsidRPr="00E37221">
        <w:rPr>
          <w:rFonts w:cstheme="minorHAnsi"/>
          <w:sz w:val="16"/>
          <w:szCs w:val="16"/>
        </w:rPr>
        <w:t xml:space="preserve"> In contrast, </w:t>
      </w:r>
      <w:proofErr w:type="spellStart"/>
      <w:r w:rsidRPr="00D44045">
        <w:rPr>
          <w:rStyle w:val="StyleBoldUnderline"/>
        </w:rPr>
        <w:t>organising</w:t>
      </w:r>
      <w:proofErr w:type="spellEnd"/>
      <w:r w:rsidRPr="00D44045">
        <w:rPr>
          <w:rStyle w:val="StyleBoldUnderline"/>
        </w:rPr>
        <w:t xml:space="preserve"> people to make corporations “learn to do without” the profits from destructive production is an essential for confronting ecological crises. Let’s look at a few economic sectors.</w:t>
      </w:r>
    </w:p>
    <w:p w:rsidR="0070361C" w:rsidRPr="00F23854" w:rsidRDefault="0070361C" w:rsidP="0070361C"/>
    <w:p w:rsidR="0070361C" w:rsidRDefault="0070361C" w:rsidP="0070361C">
      <w:pPr>
        <w:pStyle w:val="Heading2"/>
      </w:pPr>
      <w:bookmarkStart w:id="48" w:name="_Toc392944484"/>
      <w:r>
        <w:lastRenderedPageBreak/>
        <w:t>Fascism</w:t>
      </w:r>
      <w:bookmarkEnd w:id="48"/>
    </w:p>
    <w:p w:rsidR="0070361C" w:rsidRPr="00EE013B" w:rsidRDefault="0070361C" w:rsidP="0070361C">
      <w:pPr>
        <w:keepNext/>
        <w:keepLines/>
        <w:spacing w:before="200"/>
        <w:outlineLvl w:val="3"/>
        <w:rPr>
          <w:rFonts w:eastAsia="MS Gothic" w:cs="Times New Roman"/>
          <w:b/>
          <w:bCs/>
          <w:iCs/>
          <w:sz w:val="26"/>
        </w:rPr>
      </w:pPr>
      <w:r w:rsidRPr="00EE013B">
        <w:rPr>
          <w:rFonts w:eastAsia="MS Gothic" w:cs="Times New Roman"/>
          <w:b/>
          <w:bCs/>
          <w:iCs/>
          <w:sz w:val="26"/>
        </w:rPr>
        <w:t>Only our ALT neutralizes fascism and solves eco collapse</w:t>
      </w:r>
    </w:p>
    <w:p w:rsidR="0070361C" w:rsidRPr="00EE013B" w:rsidRDefault="0070361C" w:rsidP="0070361C">
      <w:pPr>
        <w:rPr>
          <w:rFonts w:eastAsia="Calibri"/>
          <w:sz w:val="16"/>
          <w:szCs w:val="16"/>
        </w:rPr>
      </w:pPr>
      <w:r w:rsidRPr="00EE013B">
        <w:rPr>
          <w:rFonts w:eastAsia="Calibri"/>
          <w:b/>
          <w:bCs/>
          <w:sz w:val="26"/>
        </w:rPr>
        <w:t>Kelly</w:t>
      </w:r>
      <w:r w:rsidRPr="00EE013B">
        <w:rPr>
          <w:rFonts w:eastAsia="Calibri"/>
          <w:sz w:val="16"/>
          <w:szCs w:val="16"/>
        </w:rPr>
        <w:t xml:space="preserve"> </w:t>
      </w:r>
      <w:r w:rsidRPr="00EE013B">
        <w:rPr>
          <w:rFonts w:eastAsia="Calibri"/>
          <w:b/>
          <w:bCs/>
          <w:sz w:val="26"/>
        </w:rPr>
        <w:t>2007</w:t>
      </w:r>
      <w:r w:rsidRPr="00EE013B">
        <w:rPr>
          <w:rFonts w:eastAsia="Calibri"/>
          <w:sz w:val="16"/>
          <w:szCs w:val="16"/>
        </w:rPr>
        <w:t xml:space="preserve"> Jane Kelly is one of the Editors of Socialist Outlook. Socialist </w:t>
      </w:r>
      <w:proofErr w:type="gramStart"/>
      <w:r w:rsidRPr="00EE013B">
        <w:rPr>
          <w:rFonts w:eastAsia="Calibri"/>
          <w:sz w:val="16"/>
          <w:szCs w:val="16"/>
        </w:rPr>
        <w:t>Outlook :</w:t>
      </w:r>
      <w:proofErr w:type="gramEnd"/>
      <w:r w:rsidRPr="00EE013B">
        <w:rPr>
          <w:rFonts w:eastAsia="Calibri"/>
          <w:sz w:val="16"/>
          <w:szCs w:val="16"/>
        </w:rPr>
        <w:t xml:space="preserve"> SO/11 - Spring 2007</w:t>
      </w:r>
    </w:p>
    <w:p w:rsidR="0070361C" w:rsidRPr="00EE013B" w:rsidRDefault="00B02E9C" w:rsidP="0070361C">
      <w:pPr>
        <w:rPr>
          <w:rFonts w:eastAsia="Calibri"/>
          <w:sz w:val="16"/>
          <w:szCs w:val="16"/>
        </w:rPr>
      </w:pPr>
      <w:hyperlink r:id="rId42" w:history="1">
        <w:r w:rsidR="0070361C" w:rsidRPr="00EE013B">
          <w:rPr>
            <w:rFonts w:eastAsia="Calibri"/>
            <w:sz w:val="16"/>
            <w:szCs w:val="16"/>
          </w:rPr>
          <w:t>http://www.isg-fi.org.uk/spip.php?article432</w:t>
        </w:r>
      </w:hyperlink>
    </w:p>
    <w:p w:rsidR="0070361C" w:rsidRPr="00EE013B" w:rsidRDefault="0070361C" w:rsidP="0070361C">
      <w:pPr>
        <w:rPr>
          <w:rFonts w:eastAsia="Calibri"/>
          <w:b/>
          <w:bCs/>
          <w:u w:val="single"/>
        </w:rPr>
      </w:pPr>
    </w:p>
    <w:p w:rsidR="0070361C" w:rsidRPr="00EE013B" w:rsidRDefault="0070361C" w:rsidP="0070361C">
      <w:pPr>
        <w:rPr>
          <w:rFonts w:eastAsia="Calibri"/>
          <w:sz w:val="16"/>
        </w:rPr>
      </w:pPr>
      <w:r w:rsidRPr="00EE013B">
        <w:rPr>
          <w:rFonts w:eastAsia="Calibri"/>
          <w:b/>
          <w:bCs/>
          <w:u w:val="single"/>
        </w:rPr>
        <w:t xml:space="preserve">Climate refugees and mass migrations of peoples displaced by floods, mass unemployment and social unrest means some sort of authoritarian response is very possible. Current attacks on civil liberties in name of anti-terror laws are just the beginning. Socialists have to develop a </w:t>
      </w:r>
      <w:proofErr w:type="spellStart"/>
      <w:r w:rsidRPr="00EE013B">
        <w:rPr>
          <w:rFonts w:eastAsia="Calibri"/>
          <w:b/>
          <w:bCs/>
          <w:u w:val="single"/>
        </w:rPr>
        <w:t>programme</w:t>
      </w:r>
      <w:proofErr w:type="spellEnd"/>
      <w:r w:rsidRPr="00EE013B">
        <w:rPr>
          <w:rFonts w:eastAsia="Calibri"/>
          <w:b/>
          <w:bCs/>
          <w:u w:val="single"/>
        </w:rPr>
        <w:t xml:space="preserve"> that provides answers</w:t>
      </w:r>
      <w:r w:rsidRPr="00EE013B">
        <w:rPr>
          <w:rFonts w:eastAsia="Calibri"/>
          <w:sz w:val="16"/>
        </w:rPr>
        <w:t xml:space="preserve">. We have to explain that it’s not that it can’t be done, that there isn’t the money available. But </w:t>
      </w:r>
      <w:r w:rsidRPr="00EE013B">
        <w:rPr>
          <w:rFonts w:eastAsia="Calibri"/>
          <w:b/>
          <w:bCs/>
          <w:u w:val="single"/>
        </w:rPr>
        <w:t>we have to ensure a redistribution of wealth</w:t>
      </w:r>
      <w:r w:rsidRPr="00EE013B">
        <w:rPr>
          <w:rFonts w:eastAsia="Calibri"/>
          <w:sz w:val="16"/>
        </w:rPr>
        <w:t xml:space="preserve">. To those who work in industries that will have to be curtailed – cars, airlines, tourism, food - we have to pose alternative production for use rather than profit. </w:t>
      </w:r>
      <w:r w:rsidRPr="00EE013B">
        <w:rPr>
          <w:rFonts w:eastAsia="Calibri"/>
          <w:b/>
          <w:bCs/>
          <w:u w:val="single"/>
        </w:rPr>
        <w:t>We should pose egalitarian rather than divisive solutions, answers that unite rather than divide the working class, the poor and the peoples of the third world</w:t>
      </w:r>
      <w:r w:rsidRPr="00EE013B">
        <w:rPr>
          <w:rFonts w:eastAsia="Calibri"/>
          <w:sz w:val="16"/>
        </w:rPr>
        <w:t xml:space="preserve">. We have to argue for redistribution of wealth to ensure that all can survive. Why should the likes of Bill Gates and Roman </w:t>
      </w:r>
      <w:proofErr w:type="spellStart"/>
      <w:r w:rsidRPr="00EE013B">
        <w:rPr>
          <w:rFonts w:eastAsia="Calibri"/>
          <w:sz w:val="16"/>
        </w:rPr>
        <w:t>Abramovic</w:t>
      </w:r>
      <w:proofErr w:type="spellEnd"/>
      <w:r w:rsidRPr="00EE013B">
        <w:rPr>
          <w:rFonts w:eastAsia="Calibri"/>
          <w:sz w:val="16"/>
        </w:rPr>
        <w:t xml:space="preserve"> own more capital than some nation states when others are dying from the effects of climate </w:t>
      </w:r>
      <w:proofErr w:type="gramStart"/>
      <w:r w:rsidRPr="00EE013B">
        <w:rPr>
          <w:rFonts w:eastAsia="Calibri"/>
          <w:sz w:val="16"/>
        </w:rPr>
        <w:t>change.</w:t>
      </w:r>
      <w:proofErr w:type="gramEnd"/>
      <w:r w:rsidRPr="00EE013B">
        <w:rPr>
          <w:rFonts w:eastAsia="Calibri"/>
          <w:sz w:val="16"/>
        </w:rPr>
        <w:t xml:space="preserve"> </w:t>
      </w:r>
      <w:r w:rsidRPr="00EE013B">
        <w:rPr>
          <w:rFonts w:eastAsia="Calibri"/>
          <w:b/>
          <w:bCs/>
          <w:u w:val="single"/>
        </w:rPr>
        <w:t xml:space="preserve">We need to develop our </w:t>
      </w:r>
      <w:proofErr w:type="spellStart"/>
      <w:r w:rsidRPr="00EE013B">
        <w:rPr>
          <w:rFonts w:eastAsia="Calibri"/>
          <w:b/>
          <w:bCs/>
          <w:u w:val="single"/>
        </w:rPr>
        <w:t>programme</w:t>
      </w:r>
      <w:proofErr w:type="spellEnd"/>
      <w:r w:rsidRPr="00EE013B">
        <w:rPr>
          <w:rFonts w:eastAsia="Calibri"/>
          <w:b/>
          <w:bCs/>
          <w:u w:val="single"/>
        </w:rPr>
        <w:t xml:space="preserve"> of partial and transitional demands while at the same time getting involved in local and national campaigns. We have a future to fight for – another world is possible</w:t>
      </w:r>
      <w:r w:rsidRPr="00EE013B">
        <w:rPr>
          <w:rFonts w:eastAsia="Calibri"/>
          <w:sz w:val="16"/>
        </w:rPr>
        <w:t>.</w:t>
      </w:r>
    </w:p>
    <w:p w:rsidR="0070361C" w:rsidRPr="00EE013B" w:rsidRDefault="0070361C" w:rsidP="0070361C"/>
    <w:p w:rsidR="0070361C" w:rsidRDefault="0070361C" w:rsidP="0070361C">
      <w:pPr>
        <w:pStyle w:val="Heading2"/>
      </w:pPr>
      <w:bookmarkStart w:id="49" w:name="_Toc392944485"/>
      <w:r>
        <w:lastRenderedPageBreak/>
        <w:t>Framing</w:t>
      </w:r>
      <w:bookmarkEnd w:id="49"/>
    </w:p>
    <w:p w:rsidR="0070361C" w:rsidRPr="00EE013B" w:rsidRDefault="0070361C" w:rsidP="0070361C">
      <w:pPr>
        <w:pStyle w:val="Heading4"/>
        <w:rPr>
          <w:sz w:val="44"/>
        </w:rPr>
      </w:pPr>
      <w:r w:rsidRPr="008F25B2">
        <w:t>The collapse is inevitable only a question of how – our alternative preserves intrinsic value</w:t>
      </w:r>
    </w:p>
    <w:p w:rsidR="0070361C" w:rsidRPr="008F25B2" w:rsidRDefault="0070361C" w:rsidP="0070361C">
      <w:pPr>
        <w:rPr>
          <w:rFonts w:eastAsia="MS Mincho"/>
          <w:u w:val="single"/>
        </w:rPr>
      </w:pPr>
      <w:proofErr w:type="spellStart"/>
      <w:r w:rsidRPr="008F25B2">
        <w:rPr>
          <w:rFonts w:eastAsia="MS Mincho"/>
          <w:b/>
          <w:sz w:val="26"/>
        </w:rPr>
        <w:t>Kovel</w:t>
      </w:r>
      <w:proofErr w:type="spellEnd"/>
      <w:r w:rsidRPr="008F25B2">
        <w:rPr>
          <w:rFonts w:eastAsia="MS Mincho"/>
          <w:b/>
          <w:sz w:val="26"/>
        </w:rPr>
        <w:t xml:space="preserve"> 2007</w:t>
      </w:r>
      <w:r w:rsidRPr="008F25B2">
        <w:rPr>
          <w:rFonts w:eastAsia="MS Mincho"/>
        </w:rPr>
        <w:t xml:space="preserve"> </w:t>
      </w:r>
      <w:r w:rsidRPr="008F25B2">
        <w:rPr>
          <w:rFonts w:eastAsia="MS Mincho"/>
          <w:sz w:val="16"/>
        </w:rPr>
        <w:t>[Joel is Distinguished Professor</w:t>
      </w:r>
      <w:r w:rsidRPr="008F25B2">
        <w:rPr>
          <w:rFonts w:eastAsia="MS Mincho"/>
          <w:sz w:val="12"/>
        </w:rPr>
        <w:t>¶</w:t>
      </w:r>
      <w:r w:rsidRPr="008F25B2">
        <w:rPr>
          <w:rFonts w:eastAsia="MS Mincho"/>
          <w:sz w:val="16"/>
        </w:rPr>
        <w:t xml:space="preserve"> of Social Studies at Bard College. </w:t>
      </w:r>
      <w:proofErr w:type="gramStart"/>
      <w:r w:rsidRPr="008F25B2">
        <w:rPr>
          <w:rFonts w:eastAsia="MS Mincho"/>
          <w:sz w:val="16"/>
        </w:rPr>
        <w:t>He has</w:t>
      </w:r>
      <w:r w:rsidRPr="008F25B2">
        <w:rPr>
          <w:rFonts w:eastAsia="MS Mincho"/>
          <w:sz w:val="12"/>
        </w:rPr>
        <w:t>¶</w:t>
      </w:r>
      <w:r w:rsidRPr="008F25B2">
        <w:rPr>
          <w:rFonts w:eastAsia="MS Mincho"/>
          <w:sz w:val="16"/>
        </w:rPr>
        <w:t xml:space="preserve"> written ten books, including the first</w:t>
      </w:r>
      <w:r w:rsidRPr="008F25B2">
        <w:rPr>
          <w:rFonts w:eastAsia="MS Mincho"/>
          <w:sz w:val="12"/>
        </w:rPr>
        <w:t>¶</w:t>
      </w:r>
      <w:r w:rsidRPr="008F25B2">
        <w:rPr>
          <w:rFonts w:eastAsia="MS Mincho"/>
          <w:sz w:val="16"/>
        </w:rPr>
        <w:t xml:space="preserve"> edition of The Enemy of Nature (2002) and</w:t>
      </w:r>
      <w:r w:rsidRPr="008F25B2">
        <w:rPr>
          <w:rFonts w:eastAsia="MS Mincho"/>
          <w:sz w:val="12"/>
        </w:rPr>
        <w:t>¶</w:t>
      </w:r>
      <w:r w:rsidRPr="008F25B2">
        <w:rPr>
          <w:rFonts w:eastAsia="MS Mincho"/>
          <w:sz w:val="16"/>
        </w:rPr>
        <w:t xml:space="preserve"> Overcoming Zionism (2007).</w:t>
      </w:r>
      <w:proofErr w:type="gramEnd"/>
      <w:r w:rsidRPr="008F25B2">
        <w:rPr>
          <w:rFonts w:eastAsia="MS Mincho"/>
          <w:sz w:val="16"/>
        </w:rPr>
        <w:t xml:space="preserve"> He has edited</w:t>
      </w:r>
      <w:r w:rsidRPr="008F25B2">
        <w:rPr>
          <w:rFonts w:eastAsia="MS Mincho"/>
          <w:sz w:val="12"/>
        </w:rPr>
        <w:t>¶</w:t>
      </w:r>
      <w:r w:rsidRPr="008F25B2">
        <w:rPr>
          <w:rFonts w:eastAsia="MS Mincho"/>
          <w:sz w:val="16"/>
        </w:rPr>
        <w:t xml:space="preserve"> Capitalism Nature Socialism, a journal of</w:t>
      </w:r>
      <w:r w:rsidRPr="008F25B2">
        <w:rPr>
          <w:rFonts w:eastAsia="MS Mincho"/>
          <w:sz w:val="12"/>
        </w:rPr>
        <w:t>¶</w:t>
      </w:r>
      <w:r w:rsidRPr="008F25B2">
        <w:rPr>
          <w:rFonts w:eastAsia="MS Mincho"/>
          <w:sz w:val="16"/>
        </w:rPr>
        <w:t xml:space="preserve"> radical ecology, since 2003 and has been</w:t>
      </w:r>
      <w:r w:rsidRPr="008F25B2">
        <w:rPr>
          <w:rFonts w:eastAsia="MS Mincho"/>
          <w:sz w:val="12"/>
        </w:rPr>
        <w:t>¶</w:t>
      </w:r>
      <w:r w:rsidRPr="008F25B2">
        <w:rPr>
          <w:rFonts w:eastAsia="MS Mincho"/>
          <w:sz w:val="16"/>
        </w:rPr>
        <w:t xml:space="preserve"> active in green politics, running for the</w:t>
      </w:r>
      <w:r w:rsidRPr="008F25B2">
        <w:rPr>
          <w:rFonts w:eastAsia="MS Mincho"/>
          <w:sz w:val="12"/>
        </w:rPr>
        <w:t>¶</w:t>
      </w:r>
      <w:r w:rsidRPr="008F25B2">
        <w:rPr>
          <w:rFonts w:eastAsia="MS Mincho"/>
          <w:sz w:val="16"/>
        </w:rPr>
        <w:t xml:space="preserve"> US Senate in 1998, and seeking the Green</w:t>
      </w:r>
      <w:r w:rsidRPr="008F25B2">
        <w:rPr>
          <w:rFonts w:eastAsia="MS Mincho"/>
          <w:sz w:val="12"/>
        </w:rPr>
        <w:t>¶</w:t>
      </w:r>
      <w:r w:rsidRPr="008F25B2">
        <w:rPr>
          <w:rFonts w:eastAsia="MS Mincho"/>
          <w:sz w:val="16"/>
        </w:rPr>
        <w:t xml:space="preserve"> Party’s presidential nomination in 2000, The Enemy of Nature: The End of Capitalism or the End of the World?, Second Edition Publication Date: December 9, 2007 | ISBN-10: 1842778714,   IT//PIRATE]</w:t>
      </w:r>
      <w:r w:rsidRPr="008F25B2">
        <w:rPr>
          <w:rFonts w:eastAsia="MS Mincho"/>
          <w:u w:val="single"/>
        </w:rPr>
        <w:t xml:space="preserve"> </w:t>
      </w:r>
    </w:p>
    <w:p w:rsidR="0070361C" w:rsidRDefault="0070361C" w:rsidP="0070361C">
      <w:pPr>
        <w:rPr>
          <w:rFonts w:eastAsia="MS Mincho"/>
          <w:b/>
          <w:u w:val="single"/>
        </w:rPr>
      </w:pPr>
      <w:r w:rsidRPr="008F25B2">
        <w:rPr>
          <w:rFonts w:eastAsia="MS Mincho"/>
          <w:sz w:val="16"/>
        </w:rPr>
        <w:t xml:space="preserve">The general motion toward </w:t>
      </w:r>
      <w:proofErr w:type="spellStart"/>
      <w:r w:rsidRPr="008F25B2">
        <w:rPr>
          <w:rFonts w:eastAsia="MS Mincho"/>
          <w:sz w:val="16"/>
        </w:rPr>
        <w:t>ecosocialism</w:t>
      </w:r>
      <w:proofErr w:type="spellEnd"/>
      <w:r w:rsidRPr="008F25B2">
        <w:rPr>
          <w:rFonts w:eastAsia="MS Mincho"/>
          <w:sz w:val="16"/>
        </w:rPr>
        <w:t xml:space="preserve"> is this: that </w:t>
      </w:r>
      <w:r w:rsidRPr="008F25B2">
        <w:rPr>
          <w:rFonts w:eastAsia="MS Mincho"/>
          <w:b/>
          <w:u w:val="single"/>
        </w:rPr>
        <w:t>as the</w:t>
      </w:r>
      <w:r w:rsidRPr="008F25B2">
        <w:rPr>
          <w:rFonts w:eastAsia="MS Mincho"/>
          <w:sz w:val="12"/>
        </w:rPr>
        <w:t>¶</w:t>
      </w:r>
      <w:r w:rsidRPr="008F25B2">
        <w:rPr>
          <w:rFonts w:eastAsia="MS Mincho"/>
          <w:b/>
          <w:u w:val="single"/>
        </w:rPr>
        <w:t xml:space="preserve"> contradictions of society unfold, cracks in the system appear</w:t>
      </w:r>
      <w:proofErr w:type="gramStart"/>
      <w:r w:rsidRPr="008F25B2">
        <w:rPr>
          <w:rFonts w:eastAsia="MS Mincho"/>
          <w:b/>
          <w:u w:val="single"/>
        </w:rPr>
        <w:t>,</w:t>
      </w:r>
      <w:r w:rsidRPr="008F25B2">
        <w:rPr>
          <w:rFonts w:eastAsia="MS Mincho"/>
          <w:sz w:val="12"/>
        </w:rPr>
        <w:t>¶</w:t>
      </w:r>
      <w:proofErr w:type="gramEnd"/>
      <w:r w:rsidRPr="008F25B2">
        <w:rPr>
          <w:rFonts w:eastAsia="MS Mincho"/>
          <w:b/>
          <w:u w:val="single"/>
        </w:rPr>
        <w:t xml:space="preserve"> moments of rupture when the possibility of new configuration</w:t>
      </w:r>
      <w:r w:rsidRPr="008F25B2">
        <w:rPr>
          <w:rFonts w:eastAsia="MS Mincho"/>
          <w:sz w:val="12"/>
        </w:rPr>
        <w:t>¶</w:t>
      </w:r>
      <w:r w:rsidRPr="008F25B2">
        <w:rPr>
          <w:rFonts w:eastAsia="MS Mincho"/>
          <w:b/>
          <w:u w:val="single"/>
        </w:rPr>
        <w:t xml:space="preserve"> arises</w:t>
      </w:r>
      <w:r w:rsidRPr="008F25B2">
        <w:rPr>
          <w:rFonts w:eastAsia="MS Mincho"/>
          <w:sz w:val="16"/>
        </w:rPr>
        <w:t>. Then the integrative power that is the prefiguration of</w:t>
      </w:r>
      <w:r w:rsidRPr="008F25B2">
        <w:rPr>
          <w:rFonts w:eastAsia="MS Mincho"/>
          <w:sz w:val="12"/>
        </w:rPr>
        <w:t>¶</w:t>
      </w:r>
      <w:r w:rsidRPr="008F25B2">
        <w:rPr>
          <w:rFonts w:eastAsia="MS Mincho"/>
          <w:sz w:val="16"/>
        </w:rPr>
        <w:t xml:space="preserve"> freely associated labor confronts this opening, along </w:t>
      </w:r>
      <w:r w:rsidRPr="008F25B2">
        <w:rPr>
          <w:rFonts w:eastAsia="MS Mincho"/>
          <w:b/>
          <w:u w:val="single"/>
        </w:rPr>
        <w:t>with the</w:t>
      </w:r>
      <w:r w:rsidRPr="008F25B2">
        <w:rPr>
          <w:rFonts w:eastAsia="MS Mincho"/>
          <w:sz w:val="12"/>
        </w:rPr>
        <w:t>¶</w:t>
      </w:r>
      <w:r w:rsidRPr="008F25B2">
        <w:rPr>
          <w:rFonts w:eastAsia="MS Mincho"/>
          <w:b/>
          <w:u w:val="single"/>
        </w:rPr>
        <w:t xml:space="preserve"> semi-inert, </w:t>
      </w:r>
      <w:proofErr w:type="spellStart"/>
      <w:r w:rsidRPr="008F25B2">
        <w:rPr>
          <w:rFonts w:eastAsia="MS Mincho"/>
          <w:b/>
          <w:u w:val="single"/>
        </w:rPr>
        <w:t>ecosystematically</w:t>
      </w:r>
      <w:proofErr w:type="spellEnd"/>
      <w:r w:rsidRPr="008F25B2">
        <w:rPr>
          <w:rFonts w:eastAsia="MS Mincho"/>
          <w:b/>
          <w:u w:val="single"/>
        </w:rPr>
        <w:t xml:space="preserve"> torpid, dimly conscious, frayed and</w:t>
      </w:r>
      <w:r w:rsidRPr="008F25B2">
        <w:rPr>
          <w:rFonts w:eastAsia="MS Mincho"/>
          <w:sz w:val="12"/>
        </w:rPr>
        <w:t>¶</w:t>
      </w:r>
      <w:r w:rsidRPr="008F25B2">
        <w:rPr>
          <w:rFonts w:eastAsia="MS Mincho"/>
          <w:b/>
          <w:u w:val="single"/>
        </w:rPr>
        <w:t xml:space="preserve"> fragmented ensemble of elements thrown forward from the past,</w:t>
      </w:r>
      <w:r w:rsidRPr="008F25B2">
        <w:rPr>
          <w:rFonts w:eastAsia="MS Mincho"/>
          <w:sz w:val="12"/>
        </w:rPr>
        <w:t>¶</w:t>
      </w:r>
      <w:r w:rsidRPr="008F25B2">
        <w:rPr>
          <w:rFonts w:eastAsia="MS Mincho"/>
          <w:b/>
          <w:u w:val="single"/>
        </w:rPr>
        <w:t xml:space="preserve"> and seeks to transform them</w:t>
      </w:r>
      <w:r w:rsidRPr="008F25B2">
        <w:rPr>
          <w:rFonts w:eastAsia="MS Mincho"/>
          <w:sz w:val="16"/>
        </w:rPr>
        <w:t>. It infuses the fragmented ensemble</w:t>
      </w:r>
      <w:r w:rsidRPr="008F25B2">
        <w:rPr>
          <w:rFonts w:eastAsia="MS Mincho"/>
          <w:sz w:val="12"/>
        </w:rPr>
        <w:t>¶</w:t>
      </w:r>
      <w:r w:rsidRPr="008F25B2">
        <w:rPr>
          <w:rFonts w:eastAsia="MS Mincho"/>
          <w:sz w:val="16"/>
        </w:rPr>
        <w:t xml:space="preserve"> with consciousness and form, and gives it a degree of </w:t>
      </w:r>
      <w:proofErr w:type="spellStart"/>
      <w:r w:rsidRPr="008F25B2">
        <w:rPr>
          <w:rFonts w:eastAsia="MS Mincho"/>
          <w:sz w:val="16"/>
        </w:rPr>
        <w:t>ecosystemic</w:t>
      </w:r>
      <w:proofErr w:type="spellEnd"/>
      <w:r w:rsidRPr="008F25B2">
        <w:rPr>
          <w:rFonts w:eastAsia="MS Mincho"/>
          <w:sz w:val="12"/>
        </w:rPr>
        <w:t>¶</w:t>
      </w:r>
      <w:r w:rsidRPr="008F25B2">
        <w:rPr>
          <w:rFonts w:eastAsia="MS Mincho"/>
          <w:sz w:val="16"/>
        </w:rPr>
        <w:t xml:space="preserve"> being</w:t>
      </w:r>
      <w:r w:rsidRPr="008F25B2">
        <w:rPr>
          <w:rFonts w:eastAsia="MS Mincho"/>
          <w:b/>
          <w:u w:val="single"/>
        </w:rPr>
        <w:t>.</w:t>
      </w:r>
      <w:r w:rsidRPr="008F25B2">
        <w:rPr>
          <w:rFonts w:eastAsia="MS Mincho"/>
          <w:sz w:val="12"/>
        </w:rPr>
        <w:t>¶</w:t>
      </w:r>
      <w:r w:rsidRPr="008F25B2">
        <w:rPr>
          <w:rFonts w:eastAsia="MS Mincho"/>
          <w:b/>
          <w:u w:val="single"/>
        </w:rPr>
        <w:t xml:space="preserve"> In these ensembles, the “past” is not something to be thrown</w:t>
      </w:r>
      <w:r w:rsidRPr="008F25B2">
        <w:rPr>
          <w:rFonts w:eastAsia="MS Mincho"/>
          <w:sz w:val="12"/>
        </w:rPr>
        <w:t>¶</w:t>
      </w:r>
      <w:r w:rsidRPr="008F25B2">
        <w:rPr>
          <w:rFonts w:eastAsia="MS Mincho"/>
          <w:b/>
          <w:u w:val="single"/>
        </w:rPr>
        <w:t xml:space="preserve"> aside; it is also a living repository of tradition, memories of lost</w:t>
      </w:r>
      <w:r w:rsidRPr="008F25B2">
        <w:rPr>
          <w:rFonts w:eastAsia="MS Mincho"/>
          <w:sz w:val="12"/>
        </w:rPr>
        <w:t>¶</w:t>
      </w:r>
      <w:r w:rsidRPr="008F25B2">
        <w:rPr>
          <w:rFonts w:eastAsia="MS Mincho"/>
          <w:b/>
          <w:u w:val="single"/>
        </w:rPr>
        <w:t xml:space="preserve"> or abandoned dreams, remnants from the whole prehistory of a</w:t>
      </w:r>
      <w:r w:rsidRPr="008F25B2">
        <w:rPr>
          <w:rFonts w:eastAsia="MS Mincho"/>
          <w:sz w:val="12"/>
        </w:rPr>
        <w:t>¶</w:t>
      </w:r>
      <w:r w:rsidRPr="008F25B2">
        <w:rPr>
          <w:rFonts w:eastAsia="MS Mincho"/>
          <w:b/>
          <w:u w:val="single"/>
        </w:rPr>
        <w:t xml:space="preserve"> people</w:t>
      </w:r>
      <w:r w:rsidRPr="008F25B2">
        <w:rPr>
          <w:rFonts w:eastAsia="MS Mincho"/>
          <w:sz w:val="16"/>
        </w:rPr>
        <w:t xml:space="preserve">, and indeed, of humankind. </w:t>
      </w:r>
      <w:r w:rsidRPr="008F25B2">
        <w:rPr>
          <w:rFonts w:eastAsia="MS Mincho"/>
          <w:b/>
          <w:u w:val="single"/>
        </w:rPr>
        <w:t>This is the juncture in which</w:t>
      </w:r>
      <w:r w:rsidRPr="008F25B2">
        <w:rPr>
          <w:rFonts w:eastAsia="MS Mincho"/>
          <w:sz w:val="12"/>
        </w:rPr>
        <w:t>¶</w:t>
      </w:r>
      <w:r w:rsidRPr="008F25B2">
        <w:rPr>
          <w:rFonts w:eastAsia="MS Mincho"/>
          <w:b/>
          <w:u w:val="single"/>
        </w:rPr>
        <w:t xml:space="preserve"> nature appears. To the human being, nature and the past are</w:t>
      </w:r>
      <w:r w:rsidRPr="008F25B2">
        <w:rPr>
          <w:rFonts w:eastAsia="MS Mincho"/>
          <w:sz w:val="12"/>
        </w:rPr>
        <w:t>¶</w:t>
      </w:r>
      <w:r w:rsidRPr="008F25B2">
        <w:rPr>
          <w:rFonts w:eastAsia="MS Mincho"/>
          <w:b/>
          <w:u w:val="single"/>
        </w:rPr>
        <w:t xml:space="preserve"> different aspects of the same thing; they are what is prior to the</w:t>
      </w:r>
      <w:r w:rsidRPr="008F25B2">
        <w:rPr>
          <w:rFonts w:eastAsia="MS Mincho"/>
          <w:sz w:val="12"/>
        </w:rPr>
        <w:t>¶</w:t>
      </w:r>
      <w:r w:rsidRPr="008F25B2">
        <w:rPr>
          <w:rFonts w:eastAsia="MS Mincho"/>
          <w:b/>
          <w:u w:val="single"/>
        </w:rPr>
        <w:t xml:space="preserve"> production that defines the present moment, and therefore can</w:t>
      </w:r>
      <w:r w:rsidRPr="008F25B2">
        <w:rPr>
          <w:rFonts w:eastAsia="MS Mincho"/>
          <w:sz w:val="12"/>
        </w:rPr>
        <w:t>¶</w:t>
      </w:r>
      <w:r w:rsidRPr="008F25B2">
        <w:rPr>
          <w:rFonts w:eastAsia="MS Mincho"/>
          <w:b/>
          <w:u w:val="single"/>
        </w:rPr>
        <w:t xml:space="preserve"> enter into the transforming of production. </w:t>
      </w:r>
      <w:r w:rsidRPr="008F25B2">
        <w:rPr>
          <w:rFonts w:eastAsia="MS Mincho"/>
          <w:sz w:val="16"/>
        </w:rPr>
        <w:t xml:space="preserve">And since production is the forward-looking making of things, in these </w:t>
      </w:r>
      <w:proofErr w:type="spellStart"/>
      <w:r w:rsidRPr="008F25B2">
        <w:rPr>
          <w:rFonts w:eastAsia="MS Mincho"/>
          <w:sz w:val="16"/>
        </w:rPr>
        <w:t>conjuctures</w:t>
      </w:r>
      <w:proofErr w:type="spellEnd"/>
      <w:proofErr w:type="gramStart"/>
      <w:r w:rsidRPr="008F25B2">
        <w:rPr>
          <w:rFonts w:eastAsia="MS Mincho"/>
          <w:sz w:val="16"/>
        </w:rPr>
        <w:t>,</w:t>
      </w:r>
      <w:r w:rsidRPr="008F25B2">
        <w:rPr>
          <w:rFonts w:eastAsia="MS Mincho"/>
          <w:sz w:val="12"/>
        </w:rPr>
        <w:t>¶</w:t>
      </w:r>
      <w:proofErr w:type="gramEnd"/>
      <w:r w:rsidRPr="008F25B2">
        <w:rPr>
          <w:rFonts w:eastAsia="MS Mincho"/>
          <w:sz w:val="16"/>
        </w:rPr>
        <w:t xml:space="preserve"> past, present, and future are brought together. In this, there</w:t>
      </w:r>
      <w:r w:rsidRPr="008F25B2">
        <w:rPr>
          <w:rFonts w:eastAsia="MS Mincho"/>
          <w:sz w:val="12"/>
        </w:rPr>
        <w:t>¶</w:t>
      </w:r>
      <w:r w:rsidRPr="008F25B2">
        <w:rPr>
          <w:rFonts w:eastAsia="MS Mincho"/>
          <w:sz w:val="16"/>
        </w:rPr>
        <w:t xml:space="preserve"> are creative possibilities, as </w:t>
      </w:r>
      <w:proofErr w:type="spellStart"/>
      <w:r w:rsidRPr="008F25B2">
        <w:rPr>
          <w:rFonts w:eastAsia="MS Mincho"/>
          <w:sz w:val="16"/>
        </w:rPr>
        <w:t>ecocentric</w:t>
      </w:r>
      <w:proofErr w:type="spellEnd"/>
      <w:r w:rsidRPr="008F25B2">
        <w:rPr>
          <w:rFonts w:eastAsia="MS Mincho"/>
          <w:sz w:val="16"/>
        </w:rPr>
        <w:t xml:space="preserve"> labor is applied to the</w:t>
      </w:r>
      <w:r w:rsidRPr="008F25B2">
        <w:rPr>
          <w:rFonts w:eastAsia="MS Mincho"/>
          <w:sz w:val="12"/>
        </w:rPr>
        <w:t>¶</w:t>
      </w:r>
      <w:r w:rsidRPr="008F25B2">
        <w:rPr>
          <w:rFonts w:eastAsia="MS Mincho"/>
          <w:sz w:val="16"/>
        </w:rPr>
        <w:t xml:space="preserve"> ensemble, and sees in its fragments the lineaments of a latent</w:t>
      </w:r>
      <w:r w:rsidRPr="008F25B2">
        <w:rPr>
          <w:rFonts w:eastAsia="MS Mincho"/>
          <w:sz w:val="12"/>
        </w:rPr>
        <w:t>¶</w:t>
      </w:r>
      <w:r w:rsidRPr="008F25B2">
        <w:rPr>
          <w:rFonts w:eastAsia="MS Mincho"/>
          <w:sz w:val="16"/>
        </w:rPr>
        <w:t xml:space="preserve"> wholeness; </w:t>
      </w:r>
      <w:r w:rsidRPr="008F25B2">
        <w:rPr>
          <w:rFonts w:eastAsia="MS Mincho"/>
          <w:b/>
          <w:u w:val="single"/>
        </w:rPr>
        <w:t>it is visionary, and recognizes an emergent form</w:t>
      </w:r>
      <w:proofErr w:type="gramStart"/>
      <w:r w:rsidRPr="008F25B2">
        <w:rPr>
          <w:rFonts w:eastAsia="MS Mincho"/>
          <w:b/>
          <w:u w:val="single"/>
        </w:rPr>
        <w:t>;</w:t>
      </w:r>
      <w:r w:rsidRPr="008F25B2">
        <w:rPr>
          <w:rFonts w:eastAsia="MS Mincho"/>
          <w:sz w:val="12"/>
        </w:rPr>
        <w:t>¶</w:t>
      </w:r>
      <w:proofErr w:type="gramEnd"/>
      <w:r w:rsidRPr="008F25B2">
        <w:rPr>
          <w:rFonts w:eastAsia="MS Mincho"/>
          <w:b/>
          <w:u w:val="single"/>
        </w:rPr>
        <w:t xml:space="preserve"> it sees history embedded within nature, and nature infusing</w:t>
      </w:r>
      <w:r w:rsidRPr="008F25B2">
        <w:rPr>
          <w:rFonts w:eastAsia="MS Mincho"/>
          <w:sz w:val="12"/>
        </w:rPr>
        <w:t>¶</w:t>
      </w:r>
      <w:r w:rsidRPr="008F25B2">
        <w:rPr>
          <w:rFonts w:eastAsia="MS Mincho"/>
          <w:b/>
          <w:u w:val="single"/>
        </w:rPr>
        <w:t xml:space="preserve"> history with intrinsic value</w:t>
      </w:r>
      <w:r w:rsidRPr="008F25B2">
        <w:rPr>
          <w:rFonts w:eastAsia="MS Mincho"/>
          <w:sz w:val="16"/>
        </w:rPr>
        <w:t xml:space="preserve">. This is how </w:t>
      </w:r>
      <w:proofErr w:type="spellStart"/>
      <w:r w:rsidRPr="008F25B2">
        <w:rPr>
          <w:rFonts w:eastAsia="MS Mincho"/>
          <w:sz w:val="16"/>
        </w:rPr>
        <w:t>ecocentric</w:t>
      </w:r>
      <w:proofErr w:type="spellEnd"/>
      <w:r w:rsidRPr="008F25B2">
        <w:rPr>
          <w:rFonts w:eastAsia="MS Mincho"/>
          <w:sz w:val="16"/>
        </w:rPr>
        <w:t xml:space="preserve"> labor acts</w:t>
      </w:r>
      <w:r w:rsidRPr="008F25B2">
        <w:rPr>
          <w:rFonts w:eastAsia="MS Mincho"/>
          <w:sz w:val="12"/>
        </w:rPr>
        <w:t>¶</w:t>
      </w:r>
      <w:r w:rsidRPr="008F25B2">
        <w:rPr>
          <w:rFonts w:eastAsia="MS Mincho"/>
          <w:sz w:val="16"/>
        </w:rPr>
        <w:t xml:space="preserve"> </w:t>
      </w:r>
      <w:proofErr w:type="spellStart"/>
      <w:r w:rsidRPr="008F25B2">
        <w:rPr>
          <w:rFonts w:eastAsia="MS Mincho"/>
          <w:sz w:val="16"/>
        </w:rPr>
        <w:t>prefiguratively</w:t>
      </w:r>
      <w:proofErr w:type="spellEnd"/>
      <w:r w:rsidRPr="008F25B2">
        <w:rPr>
          <w:rFonts w:eastAsia="MS Mincho"/>
          <w:sz w:val="16"/>
        </w:rPr>
        <w:t xml:space="preserve"> and, a process of </w:t>
      </w:r>
      <w:proofErr w:type="gramStart"/>
      <w:r w:rsidRPr="008F25B2">
        <w:rPr>
          <w:rFonts w:eastAsia="MS Mincho"/>
          <w:sz w:val="16"/>
        </w:rPr>
        <w:t>recognition,</w:t>
      </w:r>
      <w:proofErr w:type="gramEnd"/>
      <w:r w:rsidRPr="008F25B2">
        <w:rPr>
          <w:rFonts w:eastAsia="MS Mincho"/>
          <w:sz w:val="16"/>
        </w:rPr>
        <w:t xml:space="preserve"> makes an integral</w:t>
      </w:r>
      <w:r w:rsidRPr="008F25B2">
        <w:rPr>
          <w:rFonts w:eastAsia="MS Mincho"/>
          <w:sz w:val="12"/>
        </w:rPr>
        <w:t>¶</w:t>
      </w:r>
      <w:r w:rsidRPr="008F25B2">
        <w:rPr>
          <w:rFonts w:eastAsia="MS Mincho"/>
          <w:sz w:val="16"/>
        </w:rPr>
        <w:t xml:space="preserve"> human ecosystem out of a semi-inert ensemble – </w:t>
      </w:r>
      <w:r w:rsidRPr="008F25B2">
        <w:rPr>
          <w:rFonts w:eastAsia="MS Mincho"/>
          <w:b/>
          <w:u w:val="single"/>
        </w:rPr>
        <w:t>an ecosystem</w:t>
      </w:r>
      <w:r w:rsidRPr="008F25B2">
        <w:rPr>
          <w:rFonts w:eastAsia="MS Mincho"/>
          <w:sz w:val="12"/>
        </w:rPr>
        <w:t>¶</w:t>
      </w:r>
      <w:r w:rsidRPr="008F25B2">
        <w:rPr>
          <w:rFonts w:eastAsia="MS Mincho"/>
          <w:b/>
          <w:u w:val="single"/>
        </w:rPr>
        <w:t xml:space="preserve"> that stays connected to nature, intrinsically primed to widen and</w:t>
      </w:r>
      <w:r w:rsidRPr="008F25B2">
        <w:rPr>
          <w:rFonts w:eastAsia="MS Mincho"/>
          <w:sz w:val="12"/>
        </w:rPr>
        <w:t>¶</w:t>
      </w:r>
      <w:r w:rsidRPr="008F25B2">
        <w:rPr>
          <w:rFonts w:eastAsia="MS Mincho"/>
          <w:b/>
          <w:u w:val="single"/>
        </w:rPr>
        <w:t xml:space="preserve"> deepen its range of connections, an ecosystem that prefigures</w:t>
      </w:r>
      <w:r w:rsidRPr="008F25B2">
        <w:rPr>
          <w:rFonts w:eastAsia="MS Mincho"/>
          <w:sz w:val="12"/>
        </w:rPr>
        <w:t>¶</w:t>
      </w:r>
      <w:r w:rsidRPr="008F25B2">
        <w:rPr>
          <w:rFonts w:eastAsia="MS Mincho"/>
          <w:b/>
          <w:u w:val="single"/>
        </w:rPr>
        <w:t xml:space="preserve"> </w:t>
      </w:r>
      <w:proofErr w:type="spellStart"/>
      <w:r w:rsidRPr="008F25B2">
        <w:rPr>
          <w:rFonts w:eastAsia="MS Mincho"/>
          <w:b/>
          <w:u w:val="single"/>
        </w:rPr>
        <w:t>ecosocialism</w:t>
      </w:r>
      <w:proofErr w:type="spellEnd"/>
      <w:r w:rsidRPr="008F25B2">
        <w:rPr>
          <w:rFonts w:eastAsia="MS Mincho"/>
          <w:b/>
          <w:u w:val="single"/>
        </w:rPr>
        <w:t xml:space="preserve"> itself.</w:t>
      </w:r>
    </w:p>
    <w:p w:rsidR="0070361C" w:rsidRDefault="0070361C" w:rsidP="0070361C">
      <w:pPr>
        <w:rPr>
          <w:rFonts w:eastAsia="MS Mincho"/>
          <w:b/>
          <w:u w:val="single"/>
        </w:rPr>
      </w:pPr>
    </w:p>
    <w:p w:rsidR="0070361C" w:rsidRPr="00E14D1A" w:rsidRDefault="0070361C" w:rsidP="0070361C">
      <w:pPr>
        <w:keepNext/>
        <w:keepLines/>
        <w:spacing w:before="200"/>
        <w:outlineLvl w:val="3"/>
        <w:rPr>
          <w:rFonts w:eastAsia="MS Gothic"/>
          <w:b/>
          <w:bCs/>
          <w:iCs/>
          <w:sz w:val="26"/>
        </w:rPr>
      </w:pPr>
      <w:r w:rsidRPr="00E14D1A">
        <w:rPr>
          <w:rFonts w:eastAsia="MS Gothic"/>
          <w:b/>
          <w:bCs/>
          <w:iCs/>
          <w:sz w:val="26"/>
        </w:rPr>
        <w:t>Also, even if they win that capitalism is inevitable – It’s try or die for the alternative – only a matter of time before the system turns its population against itself</w:t>
      </w:r>
    </w:p>
    <w:p w:rsidR="0070361C" w:rsidRPr="00E14D1A" w:rsidRDefault="0070361C" w:rsidP="0070361C">
      <w:pPr>
        <w:rPr>
          <w:rFonts w:eastAsia="Calibri"/>
          <w:u w:val="single"/>
        </w:rPr>
      </w:pPr>
      <w:proofErr w:type="spellStart"/>
      <w:r w:rsidRPr="00E14D1A">
        <w:rPr>
          <w:rFonts w:eastAsia="Calibri"/>
          <w:b/>
          <w:bCs/>
          <w:sz w:val="26"/>
        </w:rPr>
        <w:t>Kovel</w:t>
      </w:r>
      <w:proofErr w:type="spellEnd"/>
      <w:r w:rsidRPr="00E14D1A">
        <w:rPr>
          <w:rFonts w:eastAsia="Calibri"/>
          <w:b/>
          <w:bCs/>
          <w:sz w:val="26"/>
        </w:rPr>
        <w:t xml:space="preserve"> 2007</w:t>
      </w:r>
      <w:r w:rsidRPr="00E14D1A">
        <w:rPr>
          <w:rFonts w:eastAsia="Calibri"/>
        </w:rPr>
        <w:t xml:space="preserve"> </w:t>
      </w:r>
      <w:r w:rsidRPr="00E14D1A">
        <w:rPr>
          <w:rFonts w:eastAsia="Calibri"/>
          <w:sz w:val="16"/>
        </w:rPr>
        <w:t>[Joel is Distinguished Professor</w:t>
      </w:r>
      <w:r w:rsidRPr="00E14D1A">
        <w:rPr>
          <w:rFonts w:eastAsia="Calibri"/>
          <w:sz w:val="12"/>
        </w:rPr>
        <w:t>¶</w:t>
      </w:r>
      <w:r w:rsidRPr="00E14D1A">
        <w:rPr>
          <w:rFonts w:eastAsia="Calibri"/>
          <w:sz w:val="16"/>
        </w:rPr>
        <w:t xml:space="preserve"> of Social Studies at Bard College. </w:t>
      </w:r>
      <w:proofErr w:type="gramStart"/>
      <w:r w:rsidRPr="00E14D1A">
        <w:rPr>
          <w:rFonts w:eastAsia="Calibri"/>
          <w:sz w:val="16"/>
        </w:rPr>
        <w:t>He has</w:t>
      </w:r>
      <w:r w:rsidRPr="00E14D1A">
        <w:rPr>
          <w:rFonts w:eastAsia="Calibri"/>
          <w:sz w:val="12"/>
        </w:rPr>
        <w:t>¶</w:t>
      </w:r>
      <w:r w:rsidRPr="00E14D1A">
        <w:rPr>
          <w:rFonts w:eastAsia="Calibri"/>
          <w:sz w:val="16"/>
        </w:rPr>
        <w:t xml:space="preserve"> written ten books, including the first</w:t>
      </w:r>
      <w:r w:rsidRPr="00E14D1A">
        <w:rPr>
          <w:rFonts w:eastAsia="Calibri"/>
          <w:sz w:val="12"/>
        </w:rPr>
        <w:t>¶</w:t>
      </w:r>
      <w:r w:rsidRPr="00E14D1A">
        <w:rPr>
          <w:rFonts w:eastAsia="Calibri"/>
          <w:sz w:val="16"/>
        </w:rPr>
        <w:t xml:space="preserve"> edition of The Enemy of Nature (2002) and</w:t>
      </w:r>
      <w:r w:rsidRPr="00E14D1A">
        <w:rPr>
          <w:rFonts w:eastAsia="Calibri"/>
          <w:sz w:val="12"/>
        </w:rPr>
        <w:t>¶</w:t>
      </w:r>
      <w:r w:rsidRPr="00E14D1A">
        <w:rPr>
          <w:rFonts w:eastAsia="Calibri"/>
          <w:sz w:val="16"/>
        </w:rPr>
        <w:t xml:space="preserve"> Overcoming Zionism (2007).</w:t>
      </w:r>
      <w:proofErr w:type="gramEnd"/>
      <w:r w:rsidRPr="00E14D1A">
        <w:rPr>
          <w:rFonts w:eastAsia="Calibri"/>
          <w:sz w:val="16"/>
        </w:rPr>
        <w:t xml:space="preserve"> He has edited</w:t>
      </w:r>
      <w:r w:rsidRPr="00E14D1A">
        <w:rPr>
          <w:rFonts w:eastAsia="Calibri"/>
          <w:sz w:val="12"/>
        </w:rPr>
        <w:t>¶</w:t>
      </w:r>
      <w:r w:rsidRPr="00E14D1A">
        <w:rPr>
          <w:rFonts w:eastAsia="Calibri"/>
          <w:sz w:val="16"/>
        </w:rPr>
        <w:t xml:space="preserve"> Capitalism Nature Socialism, a journal of</w:t>
      </w:r>
      <w:r w:rsidRPr="00E14D1A">
        <w:rPr>
          <w:rFonts w:eastAsia="Calibri"/>
          <w:sz w:val="12"/>
        </w:rPr>
        <w:t>¶</w:t>
      </w:r>
      <w:r w:rsidRPr="00E14D1A">
        <w:rPr>
          <w:rFonts w:eastAsia="Calibri"/>
          <w:sz w:val="16"/>
        </w:rPr>
        <w:t xml:space="preserve"> radical ecology, since 2003 and has been</w:t>
      </w:r>
      <w:r w:rsidRPr="00E14D1A">
        <w:rPr>
          <w:rFonts w:eastAsia="Calibri"/>
          <w:sz w:val="12"/>
        </w:rPr>
        <w:t>¶</w:t>
      </w:r>
      <w:r w:rsidRPr="00E14D1A">
        <w:rPr>
          <w:rFonts w:eastAsia="Calibri"/>
          <w:sz w:val="16"/>
        </w:rPr>
        <w:t xml:space="preserve"> active in green politics, running for the</w:t>
      </w:r>
      <w:r w:rsidRPr="00E14D1A">
        <w:rPr>
          <w:rFonts w:eastAsia="Calibri"/>
          <w:sz w:val="12"/>
        </w:rPr>
        <w:t>¶</w:t>
      </w:r>
      <w:r w:rsidRPr="00E14D1A">
        <w:rPr>
          <w:rFonts w:eastAsia="Calibri"/>
          <w:sz w:val="16"/>
        </w:rPr>
        <w:t xml:space="preserve"> US Senate in 1998, and seeking the Green</w:t>
      </w:r>
      <w:r w:rsidRPr="00E14D1A">
        <w:rPr>
          <w:rFonts w:eastAsia="Calibri"/>
          <w:sz w:val="12"/>
        </w:rPr>
        <w:t>¶</w:t>
      </w:r>
      <w:r w:rsidRPr="00E14D1A">
        <w:rPr>
          <w:rFonts w:eastAsia="Calibri"/>
          <w:sz w:val="16"/>
        </w:rPr>
        <w:t xml:space="preserve"> Party’s presidential nomination in 2000, The Enemy of Nature: The End of Capitalism or the End of the World?, Second Edition Publication Date: December 9, 2007 | ISBN-10: 1842778714,   IT//PIRATE]</w:t>
      </w:r>
      <w:r w:rsidRPr="00E14D1A">
        <w:rPr>
          <w:rFonts w:eastAsia="Calibri"/>
          <w:u w:val="single"/>
        </w:rPr>
        <w:t xml:space="preserve"> </w:t>
      </w:r>
    </w:p>
    <w:p w:rsidR="0070361C" w:rsidRPr="00E14D1A" w:rsidRDefault="0070361C" w:rsidP="0070361C">
      <w:pPr>
        <w:rPr>
          <w:rFonts w:eastAsia="Calibri"/>
          <w:sz w:val="16"/>
        </w:rPr>
      </w:pPr>
      <w:r w:rsidRPr="00E14D1A">
        <w:rPr>
          <w:rFonts w:eastAsia="Calibri"/>
          <w:b/>
          <w:bCs/>
          <w:u w:val="single"/>
        </w:rPr>
        <w:t>Revolutions become feasible when a people decides</w:t>
      </w:r>
      <w:r w:rsidRPr="00E14D1A">
        <w:rPr>
          <w:rFonts w:eastAsia="Calibri"/>
          <w:sz w:val="16"/>
        </w:rPr>
        <w:t xml:space="preserve"> that their</w:t>
      </w:r>
      <w:r w:rsidRPr="00E14D1A">
        <w:rPr>
          <w:rFonts w:eastAsia="Calibri"/>
          <w:sz w:val="12"/>
        </w:rPr>
        <w:t>¶</w:t>
      </w:r>
      <w:r w:rsidRPr="00E14D1A">
        <w:rPr>
          <w:rFonts w:eastAsia="Calibri"/>
          <w:sz w:val="16"/>
        </w:rPr>
        <w:t xml:space="preserve"> present social arrangements are intolerable, when they believe</w:t>
      </w:r>
      <w:r w:rsidRPr="00E14D1A">
        <w:rPr>
          <w:rFonts w:eastAsia="Calibri"/>
          <w:sz w:val="12"/>
        </w:rPr>
        <w:t>¶</w:t>
      </w:r>
      <w:r w:rsidRPr="00E14D1A">
        <w:rPr>
          <w:rFonts w:eastAsia="Calibri"/>
          <w:sz w:val="16"/>
        </w:rPr>
        <w:t xml:space="preserve"> </w:t>
      </w:r>
      <w:r w:rsidRPr="00E14D1A">
        <w:rPr>
          <w:rFonts w:eastAsia="Calibri"/>
          <w:b/>
          <w:bCs/>
          <w:u w:val="single"/>
        </w:rPr>
        <w:t>that they can achieve a better alternative, and when the balance</w:t>
      </w:r>
      <w:r w:rsidRPr="00E14D1A">
        <w:rPr>
          <w:rFonts w:eastAsia="Calibri"/>
          <w:bCs/>
          <w:sz w:val="12"/>
        </w:rPr>
        <w:t>¶</w:t>
      </w:r>
      <w:r w:rsidRPr="00E14D1A">
        <w:rPr>
          <w:rFonts w:eastAsia="Calibri"/>
          <w:b/>
          <w:bCs/>
          <w:u w:val="single"/>
        </w:rPr>
        <w:t xml:space="preserve"> of forces between them and that of the system is tipped in their</w:t>
      </w:r>
      <w:r w:rsidRPr="00E14D1A">
        <w:rPr>
          <w:rFonts w:eastAsia="Calibri"/>
          <w:bCs/>
          <w:sz w:val="12"/>
        </w:rPr>
        <w:t>¶</w:t>
      </w:r>
      <w:r w:rsidRPr="00E14D1A">
        <w:rPr>
          <w:rFonts w:eastAsia="Calibri"/>
          <w:b/>
          <w:bCs/>
          <w:u w:val="single"/>
        </w:rPr>
        <w:t xml:space="preserve"> favor</w:t>
      </w:r>
      <w:r w:rsidRPr="00E14D1A">
        <w:rPr>
          <w:rFonts w:eastAsia="Calibri"/>
          <w:sz w:val="16"/>
        </w:rPr>
        <w:t>. None of these conditions is close to being met at present</w:t>
      </w:r>
      <w:r w:rsidRPr="00E14D1A">
        <w:rPr>
          <w:rFonts w:eastAsia="Calibri"/>
          <w:sz w:val="12"/>
        </w:rPr>
        <w:t>¶</w:t>
      </w:r>
      <w:r w:rsidRPr="00E14D1A">
        <w:rPr>
          <w:rFonts w:eastAsia="Calibri"/>
          <w:sz w:val="16"/>
        </w:rPr>
        <w:t xml:space="preserve"> for the </w:t>
      </w:r>
      <w:proofErr w:type="spellStart"/>
      <w:r w:rsidRPr="00E14D1A">
        <w:rPr>
          <w:rFonts w:eastAsia="Calibri"/>
          <w:sz w:val="16"/>
        </w:rPr>
        <w:t>ecosocialist</w:t>
      </w:r>
      <w:proofErr w:type="spellEnd"/>
      <w:r w:rsidRPr="00E14D1A">
        <w:rPr>
          <w:rFonts w:eastAsia="Calibri"/>
          <w:sz w:val="16"/>
        </w:rPr>
        <w:t xml:space="preserve"> revolution, which would seem to make the</w:t>
      </w:r>
      <w:r w:rsidRPr="00E14D1A">
        <w:rPr>
          <w:rFonts w:eastAsia="Calibri"/>
          <w:sz w:val="12"/>
        </w:rPr>
        <w:t>¶</w:t>
      </w:r>
      <w:r w:rsidRPr="00E14D1A">
        <w:rPr>
          <w:rFonts w:eastAsia="Calibri"/>
          <w:sz w:val="16"/>
        </w:rPr>
        <w:t xml:space="preserve"> exercise upon which we are about to embark, academic. But the</w:t>
      </w:r>
      <w:r w:rsidRPr="00E14D1A">
        <w:rPr>
          <w:rFonts w:eastAsia="Calibri"/>
          <w:sz w:val="12"/>
        </w:rPr>
        <w:t>¶</w:t>
      </w:r>
      <w:r w:rsidRPr="00E14D1A">
        <w:rPr>
          <w:rFonts w:eastAsia="Calibri"/>
          <w:sz w:val="16"/>
        </w:rPr>
        <w:t xml:space="preserve"> present is one thing, and the future another. </w:t>
      </w:r>
      <w:r w:rsidRPr="00E14D1A">
        <w:rPr>
          <w:rFonts w:eastAsia="Calibri"/>
          <w:b/>
          <w:bCs/>
          <w:highlight w:val="cyan"/>
          <w:u w:val="single"/>
        </w:rPr>
        <w:t>If the argument that</w:t>
      </w:r>
      <w:r w:rsidRPr="00E14D1A">
        <w:rPr>
          <w:rFonts w:eastAsia="Calibri"/>
          <w:bCs/>
          <w:sz w:val="12"/>
          <w:highlight w:val="cyan"/>
        </w:rPr>
        <w:t>¶</w:t>
      </w:r>
      <w:r w:rsidRPr="00E14D1A">
        <w:rPr>
          <w:rFonts w:eastAsia="Calibri"/>
          <w:b/>
          <w:bCs/>
          <w:highlight w:val="cyan"/>
          <w:u w:val="single"/>
        </w:rPr>
        <w:t xml:space="preserve"> capital is incorrigibly </w:t>
      </w:r>
      <w:proofErr w:type="spellStart"/>
      <w:r w:rsidRPr="00E14D1A">
        <w:rPr>
          <w:rFonts w:eastAsia="Calibri"/>
          <w:b/>
          <w:bCs/>
          <w:highlight w:val="cyan"/>
          <w:u w:val="single"/>
        </w:rPr>
        <w:t>ecodestructive</w:t>
      </w:r>
      <w:proofErr w:type="spellEnd"/>
      <w:r w:rsidRPr="00E14D1A">
        <w:rPr>
          <w:rFonts w:eastAsia="Calibri"/>
          <w:b/>
          <w:bCs/>
          <w:highlight w:val="cyan"/>
          <w:u w:val="single"/>
        </w:rPr>
        <w:t xml:space="preserve"> and expansive proves to be</w:t>
      </w:r>
      <w:r w:rsidRPr="00E14D1A">
        <w:rPr>
          <w:rFonts w:eastAsia="Calibri"/>
          <w:bCs/>
          <w:sz w:val="12"/>
          <w:highlight w:val="cyan"/>
        </w:rPr>
        <w:t>¶</w:t>
      </w:r>
      <w:r w:rsidRPr="00E14D1A">
        <w:rPr>
          <w:rFonts w:eastAsia="Calibri"/>
          <w:b/>
          <w:bCs/>
          <w:highlight w:val="cyan"/>
          <w:u w:val="single"/>
        </w:rPr>
        <w:t xml:space="preserve"> true, then it is only a question of time</w:t>
      </w:r>
      <w:r w:rsidRPr="00E14D1A">
        <w:rPr>
          <w:rFonts w:eastAsia="Calibri"/>
          <w:sz w:val="16"/>
        </w:rPr>
        <w:t xml:space="preserve"> before </w:t>
      </w:r>
      <w:r w:rsidRPr="00E14D1A">
        <w:rPr>
          <w:rFonts w:eastAsia="Calibri"/>
          <w:b/>
          <w:bCs/>
          <w:highlight w:val="cyan"/>
          <w:u w:val="single"/>
        </w:rPr>
        <w:t>the issues raised</w:t>
      </w:r>
      <w:r w:rsidRPr="00E14D1A">
        <w:rPr>
          <w:rFonts w:eastAsia="Calibri"/>
          <w:sz w:val="12"/>
        </w:rPr>
        <w:t>¶</w:t>
      </w:r>
      <w:r w:rsidRPr="00E14D1A">
        <w:rPr>
          <w:rFonts w:eastAsia="Calibri"/>
          <w:sz w:val="16"/>
        </w:rPr>
        <w:t xml:space="preserve"> here </w:t>
      </w:r>
      <w:r w:rsidRPr="00E14D1A">
        <w:rPr>
          <w:rFonts w:eastAsia="Calibri"/>
          <w:b/>
          <w:bCs/>
          <w:highlight w:val="cyan"/>
          <w:u w:val="single"/>
        </w:rPr>
        <w:t>will achieve explosive urgency</w:t>
      </w:r>
      <w:r w:rsidRPr="00E14D1A">
        <w:rPr>
          <w:rFonts w:eastAsia="Calibri"/>
          <w:sz w:val="16"/>
          <w:highlight w:val="cyan"/>
        </w:rPr>
        <w:t>.</w:t>
      </w:r>
      <w:r w:rsidRPr="00E14D1A">
        <w:rPr>
          <w:rFonts w:eastAsia="Calibri"/>
          <w:sz w:val="16"/>
        </w:rPr>
        <w:t xml:space="preserve"> Indeed, precisely this has</w:t>
      </w:r>
      <w:r w:rsidRPr="00E14D1A">
        <w:rPr>
          <w:rFonts w:eastAsia="Calibri"/>
          <w:sz w:val="12"/>
        </w:rPr>
        <w:t>¶</w:t>
      </w:r>
      <w:r w:rsidRPr="00E14D1A">
        <w:rPr>
          <w:rFonts w:eastAsia="Calibri"/>
          <w:sz w:val="16"/>
        </w:rPr>
        <w:t xml:space="preserve"> begun to happen since the first edition of The Enemy of Nature</w:t>
      </w:r>
      <w:r w:rsidRPr="00E14D1A">
        <w:rPr>
          <w:rFonts w:eastAsia="Calibri"/>
          <w:sz w:val="12"/>
        </w:rPr>
        <w:t>¶</w:t>
      </w:r>
      <w:r w:rsidRPr="00E14D1A">
        <w:rPr>
          <w:rFonts w:eastAsia="Calibri"/>
          <w:sz w:val="16"/>
        </w:rPr>
        <w:t xml:space="preserve"> appeared in 2002, </w:t>
      </w:r>
      <w:r w:rsidRPr="00E14D1A">
        <w:rPr>
          <w:rFonts w:eastAsia="Calibri"/>
          <w:b/>
          <w:bCs/>
          <w:u w:val="single"/>
        </w:rPr>
        <w:t>in the rapidly surging anxiety about, and interest</w:t>
      </w:r>
      <w:r w:rsidRPr="00E14D1A">
        <w:rPr>
          <w:rFonts w:eastAsia="Calibri"/>
          <w:bCs/>
          <w:sz w:val="12"/>
        </w:rPr>
        <w:t>¶</w:t>
      </w:r>
      <w:r w:rsidRPr="00E14D1A">
        <w:rPr>
          <w:rFonts w:eastAsia="Calibri"/>
          <w:b/>
          <w:bCs/>
          <w:u w:val="single"/>
        </w:rPr>
        <w:t xml:space="preserve"> in contending with global warming, a phenomenon certain</w:t>
      </w:r>
      <w:r w:rsidRPr="00E14D1A">
        <w:rPr>
          <w:rFonts w:eastAsia="Calibri"/>
          <w:bCs/>
          <w:sz w:val="12"/>
        </w:rPr>
        <w:t>¶</w:t>
      </w:r>
      <w:r w:rsidRPr="00E14D1A">
        <w:rPr>
          <w:rFonts w:eastAsia="Calibri"/>
          <w:b/>
          <w:bCs/>
          <w:u w:val="single"/>
        </w:rPr>
        <w:t xml:space="preserve"> </w:t>
      </w:r>
      <w:r w:rsidRPr="00E14D1A">
        <w:rPr>
          <w:rFonts w:eastAsia="Calibri"/>
          <w:b/>
          <w:bCs/>
          <w:highlight w:val="cyan"/>
          <w:u w:val="single"/>
        </w:rPr>
        <w:t>to</w:t>
      </w:r>
      <w:r w:rsidRPr="00E14D1A">
        <w:rPr>
          <w:rFonts w:eastAsia="Calibri"/>
          <w:b/>
          <w:bCs/>
          <w:u w:val="single"/>
        </w:rPr>
        <w:t xml:space="preserve"> </w:t>
      </w:r>
      <w:r w:rsidRPr="00E14D1A">
        <w:rPr>
          <w:rFonts w:eastAsia="Calibri"/>
          <w:b/>
          <w:bCs/>
          <w:highlight w:val="cyan"/>
          <w:u w:val="single"/>
        </w:rPr>
        <w:t>grow more agitated with each passing year, and which necessarily</w:t>
      </w:r>
      <w:r w:rsidRPr="00E14D1A">
        <w:rPr>
          <w:rFonts w:eastAsia="Calibri"/>
          <w:bCs/>
          <w:sz w:val="12"/>
          <w:highlight w:val="cyan"/>
        </w:rPr>
        <w:t>¶</w:t>
      </w:r>
      <w:r w:rsidRPr="00E14D1A">
        <w:rPr>
          <w:rFonts w:eastAsia="Calibri"/>
          <w:b/>
          <w:bCs/>
          <w:highlight w:val="cyan"/>
          <w:u w:val="single"/>
        </w:rPr>
        <w:t xml:space="preserve"> brings to the fore the problem of capitalism, and hence</w:t>
      </w:r>
      <w:r w:rsidRPr="00E14D1A">
        <w:rPr>
          <w:rFonts w:eastAsia="Calibri"/>
          <w:bCs/>
          <w:sz w:val="12"/>
          <w:highlight w:val="cyan"/>
        </w:rPr>
        <w:t>¶</w:t>
      </w:r>
      <w:r w:rsidRPr="00E14D1A">
        <w:rPr>
          <w:rFonts w:eastAsia="Calibri"/>
          <w:b/>
          <w:bCs/>
          <w:highlight w:val="cyan"/>
          <w:u w:val="single"/>
        </w:rPr>
        <w:t xml:space="preserve"> </w:t>
      </w:r>
      <w:r w:rsidRPr="00E14D1A">
        <w:rPr>
          <w:rFonts w:eastAsia="Calibri"/>
          <w:b/>
          <w:bCs/>
          <w:highlight w:val="cyan"/>
          <w:u w:val="single"/>
        </w:rPr>
        <w:lastRenderedPageBreak/>
        <w:t xml:space="preserve">the solution represented by </w:t>
      </w:r>
      <w:proofErr w:type="spellStart"/>
      <w:r w:rsidRPr="00E14D1A">
        <w:rPr>
          <w:rFonts w:eastAsia="Calibri"/>
          <w:b/>
          <w:bCs/>
          <w:highlight w:val="cyan"/>
          <w:u w:val="single"/>
        </w:rPr>
        <w:t>ecosocialism</w:t>
      </w:r>
      <w:proofErr w:type="spellEnd"/>
      <w:r w:rsidRPr="00E14D1A">
        <w:rPr>
          <w:rFonts w:eastAsia="Calibri"/>
          <w:sz w:val="16"/>
        </w:rPr>
        <w:t>. It is most definitely</w:t>
      </w:r>
      <w:r w:rsidRPr="00E14D1A">
        <w:rPr>
          <w:rFonts w:eastAsia="Calibri"/>
          <w:sz w:val="12"/>
        </w:rPr>
        <w:t>¶</w:t>
      </w:r>
      <w:r w:rsidRPr="00E14D1A">
        <w:rPr>
          <w:rFonts w:eastAsia="Calibri"/>
          <w:sz w:val="16"/>
        </w:rPr>
        <w:t xml:space="preserve"> high time, therefore, to take up the question of </w:t>
      </w:r>
      <w:proofErr w:type="spellStart"/>
      <w:r w:rsidRPr="00E14D1A">
        <w:rPr>
          <w:rFonts w:eastAsia="Calibri"/>
          <w:sz w:val="16"/>
        </w:rPr>
        <w:t>ecosocialism</w:t>
      </w:r>
      <w:proofErr w:type="spellEnd"/>
      <w:r w:rsidRPr="00E14D1A">
        <w:rPr>
          <w:rFonts w:eastAsia="Calibri"/>
          <w:sz w:val="16"/>
        </w:rPr>
        <w:t xml:space="preserve"> as</w:t>
      </w:r>
      <w:r w:rsidRPr="00E14D1A">
        <w:rPr>
          <w:rFonts w:eastAsia="Calibri"/>
          <w:sz w:val="12"/>
        </w:rPr>
        <w:t>¶</w:t>
      </w:r>
      <w:r w:rsidRPr="00E14D1A">
        <w:rPr>
          <w:rFonts w:eastAsia="Calibri"/>
          <w:sz w:val="16"/>
        </w:rPr>
        <w:t xml:space="preserve"> a living process – to consider what its vision of society </w:t>
      </w:r>
      <w:proofErr w:type="gramStart"/>
      <w:r w:rsidRPr="00E14D1A">
        <w:rPr>
          <w:rFonts w:eastAsia="Calibri"/>
          <w:sz w:val="16"/>
        </w:rPr>
        <w:t>may</w:t>
      </w:r>
      <w:proofErr w:type="gramEnd"/>
      <w:r w:rsidRPr="00E14D1A">
        <w:rPr>
          <w:rFonts w:eastAsia="Calibri"/>
          <w:sz w:val="16"/>
        </w:rPr>
        <w:t xml:space="preserve"> be</w:t>
      </w:r>
      <w:r w:rsidRPr="00E14D1A">
        <w:rPr>
          <w:rFonts w:eastAsia="Calibri"/>
          <w:sz w:val="12"/>
        </w:rPr>
        <w:t>¶</w:t>
      </w:r>
      <w:r w:rsidRPr="00E14D1A">
        <w:rPr>
          <w:rFonts w:eastAsia="Calibri"/>
          <w:sz w:val="16"/>
        </w:rPr>
        <w:t xml:space="preserve"> and what kind of path can be made toward it.</w:t>
      </w:r>
    </w:p>
    <w:p w:rsidR="0070361C" w:rsidRPr="008F25B2" w:rsidRDefault="0070361C" w:rsidP="0070361C">
      <w:pPr>
        <w:rPr>
          <w:rFonts w:eastAsia="MS Mincho"/>
          <w:b/>
          <w:u w:val="single"/>
        </w:rPr>
      </w:pPr>
    </w:p>
    <w:p w:rsidR="0070361C" w:rsidRDefault="0070361C" w:rsidP="0070361C"/>
    <w:p w:rsidR="0070361C" w:rsidRDefault="0070361C" w:rsidP="0070361C">
      <w:pPr>
        <w:pStyle w:val="Heading2"/>
      </w:pPr>
      <w:bookmarkStart w:id="50" w:name="_Toc392944486"/>
      <w:r>
        <w:lastRenderedPageBreak/>
        <w:t>Growth</w:t>
      </w:r>
      <w:bookmarkEnd w:id="50"/>
    </w:p>
    <w:p w:rsidR="0070361C" w:rsidRPr="00E37221" w:rsidRDefault="0070361C" w:rsidP="0070361C">
      <w:pPr>
        <w:pStyle w:val="Heading4"/>
      </w:pPr>
      <w:r w:rsidRPr="00E37221">
        <w:t>“De-growth” and “De-development” denigrates and exploits la</w:t>
      </w:r>
      <w:r>
        <w:t>bor – only eco socialism can</w:t>
      </w:r>
      <w:r w:rsidRPr="00E37221">
        <w:t xml:space="preserve"> solve growth and end exploitation of people and the planet</w:t>
      </w:r>
    </w:p>
    <w:p w:rsidR="0070361C" w:rsidRDefault="0070361C" w:rsidP="0070361C">
      <w:pPr>
        <w:rPr>
          <w:rFonts w:cstheme="minorHAnsi"/>
          <w:sz w:val="16"/>
          <w:szCs w:val="16"/>
        </w:rPr>
      </w:pPr>
      <w:r w:rsidRPr="00E37221">
        <w:rPr>
          <w:rFonts w:cstheme="minorHAnsi"/>
          <w:sz w:val="16"/>
          <w:szCs w:val="16"/>
        </w:rPr>
        <w:t xml:space="preserve">Daniel </w:t>
      </w:r>
      <w:proofErr w:type="spellStart"/>
      <w:r w:rsidRPr="001F38D2">
        <w:rPr>
          <w:rStyle w:val="StyleStyleBold12pt"/>
        </w:rPr>
        <w:t>Tanuro</w:t>
      </w:r>
      <w:proofErr w:type="spellEnd"/>
      <w:r w:rsidRPr="00E37221">
        <w:rPr>
          <w:rFonts w:cstheme="minorHAnsi"/>
          <w:sz w:val="16"/>
          <w:szCs w:val="16"/>
        </w:rPr>
        <w:t xml:space="preserve">, September 1, </w:t>
      </w:r>
      <w:r w:rsidRPr="001F38D2">
        <w:rPr>
          <w:rStyle w:val="StyleStyleBold12pt"/>
        </w:rPr>
        <w:t>2011</w:t>
      </w:r>
      <w:r w:rsidRPr="00E37221">
        <w:rPr>
          <w:rFonts w:cstheme="minorHAnsi"/>
          <w:sz w:val="16"/>
          <w:szCs w:val="16"/>
        </w:rPr>
        <w:t>, was written  for the latest issue of the Montréal-based journal </w:t>
      </w:r>
      <w:r w:rsidRPr="00181DF8">
        <w:rPr>
          <w:rFonts w:cstheme="minorHAnsi"/>
          <w:sz w:val="16"/>
          <w:szCs w:val="16"/>
        </w:rPr>
        <w:t xml:space="preserve">Nouveaux Cahiers du </w:t>
      </w:r>
      <w:proofErr w:type="spellStart"/>
      <w:r w:rsidRPr="00181DF8">
        <w:rPr>
          <w:rFonts w:cstheme="minorHAnsi"/>
          <w:sz w:val="16"/>
          <w:szCs w:val="16"/>
        </w:rPr>
        <w:t>Socialisme</w:t>
      </w:r>
      <w:proofErr w:type="spellEnd"/>
      <w:r w:rsidRPr="00E37221">
        <w:rPr>
          <w:rFonts w:cstheme="minorHAnsi"/>
          <w:sz w:val="16"/>
          <w:szCs w:val="16"/>
        </w:rPr>
        <w:t xml:space="preserve"> (NCS), which features a number of articles on what is commonly referred to as the ecological crisis (not yet on-line). </w:t>
      </w:r>
      <w:proofErr w:type="spellStart"/>
      <w:r w:rsidRPr="00E37221">
        <w:rPr>
          <w:rFonts w:cstheme="minorHAnsi"/>
          <w:sz w:val="16"/>
          <w:szCs w:val="16"/>
        </w:rPr>
        <w:t>Tanuro</w:t>
      </w:r>
      <w:proofErr w:type="spellEnd"/>
      <w:r w:rsidRPr="00E37221">
        <w:rPr>
          <w:rFonts w:cstheme="minorHAnsi"/>
          <w:sz w:val="16"/>
          <w:szCs w:val="16"/>
        </w:rPr>
        <w:t xml:space="preserve"> is the author of an important book-length Marxist critique of green capitalism, </w:t>
      </w:r>
      <w:proofErr w:type="spellStart"/>
      <w:r w:rsidRPr="00181DF8">
        <w:rPr>
          <w:rFonts w:cstheme="minorHAnsi"/>
          <w:sz w:val="16"/>
          <w:szCs w:val="16"/>
        </w:rPr>
        <w:t>L’impossible</w:t>
      </w:r>
      <w:proofErr w:type="spellEnd"/>
      <w:r w:rsidRPr="00181DF8">
        <w:rPr>
          <w:rFonts w:cstheme="minorHAnsi"/>
          <w:sz w:val="16"/>
          <w:szCs w:val="16"/>
        </w:rPr>
        <w:t xml:space="preserve"> </w:t>
      </w:r>
      <w:proofErr w:type="spellStart"/>
      <w:r w:rsidRPr="00181DF8">
        <w:rPr>
          <w:rFonts w:cstheme="minorHAnsi"/>
          <w:sz w:val="16"/>
          <w:szCs w:val="16"/>
        </w:rPr>
        <w:t>capitalisme</w:t>
      </w:r>
      <w:proofErr w:type="spellEnd"/>
      <w:r w:rsidRPr="00181DF8">
        <w:rPr>
          <w:rFonts w:cstheme="minorHAnsi"/>
          <w:sz w:val="16"/>
          <w:szCs w:val="16"/>
        </w:rPr>
        <w:t xml:space="preserve"> </w:t>
      </w:r>
      <w:proofErr w:type="spellStart"/>
      <w:r w:rsidRPr="00181DF8">
        <w:rPr>
          <w:rFonts w:cstheme="minorHAnsi"/>
          <w:sz w:val="16"/>
          <w:szCs w:val="16"/>
        </w:rPr>
        <w:t>vert</w:t>
      </w:r>
      <w:proofErr w:type="spellEnd"/>
      <w:r w:rsidRPr="00E37221">
        <w:rPr>
          <w:rFonts w:cstheme="minorHAnsi"/>
          <w:sz w:val="16"/>
          <w:szCs w:val="16"/>
        </w:rPr>
        <w:t xml:space="preserve">, soon to be published in English. </w:t>
      </w:r>
    </w:p>
    <w:p w:rsidR="0070361C" w:rsidRDefault="0070361C" w:rsidP="0070361C">
      <w:pPr>
        <w:rPr>
          <w:rFonts w:cstheme="minorHAnsi"/>
          <w:sz w:val="16"/>
          <w:szCs w:val="16"/>
        </w:rPr>
      </w:pPr>
      <w:r w:rsidRPr="00181DF8">
        <w:rPr>
          <w:rFonts w:cstheme="minorHAnsi"/>
          <w:sz w:val="16"/>
          <w:szCs w:val="16"/>
        </w:rPr>
        <w:t>http://climateandcapitalism.com/2011/09/01/foundations-of-an-ecosocialist-strategy</w:t>
      </w:r>
      <w:proofErr w:type="gramStart"/>
      <w:r w:rsidRPr="00181DF8">
        <w:rPr>
          <w:rFonts w:cstheme="minorHAnsi"/>
          <w:sz w:val="16"/>
          <w:szCs w:val="16"/>
        </w:rPr>
        <w:t>/</w:t>
      </w:r>
      <w:r>
        <w:rPr>
          <w:rFonts w:cstheme="minorHAnsi"/>
          <w:sz w:val="16"/>
          <w:szCs w:val="16"/>
        </w:rPr>
        <w:t xml:space="preserve">  [</w:t>
      </w:r>
      <w:proofErr w:type="gramEnd"/>
      <w:r>
        <w:rPr>
          <w:rFonts w:cstheme="minorHAnsi"/>
          <w:sz w:val="16"/>
          <w:szCs w:val="16"/>
        </w:rPr>
        <w:t>OG]</w:t>
      </w:r>
    </w:p>
    <w:p w:rsidR="0070361C" w:rsidRPr="00E37221" w:rsidRDefault="0070361C" w:rsidP="0070361C">
      <w:pPr>
        <w:rPr>
          <w:rFonts w:cstheme="minorHAnsi"/>
          <w:sz w:val="16"/>
          <w:szCs w:val="16"/>
        </w:rPr>
      </w:pPr>
    </w:p>
    <w:p w:rsidR="0070361C" w:rsidRPr="00264CC0" w:rsidRDefault="0070361C" w:rsidP="0070361C">
      <w:pPr>
        <w:rPr>
          <w:rStyle w:val="StyleBoldUnderline"/>
        </w:rPr>
      </w:pPr>
      <w:r w:rsidRPr="00264CC0">
        <w:rPr>
          <w:rStyle w:val="StyleBoldUnderline"/>
        </w:rPr>
        <w:t>Some</w:t>
      </w:r>
      <w:r w:rsidRPr="00E37221">
        <w:rPr>
          <w:rFonts w:cstheme="minorHAnsi"/>
          <w:sz w:val="16"/>
          <w:szCs w:val="16"/>
        </w:rPr>
        <w:t xml:space="preserve"> dogmatic </w:t>
      </w:r>
      <w:r w:rsidRPr="00264CC0">
        <w:rPr>
          <w:rStyle w:val="StyleBoldUnderline"/>
        </w:rPr>
        <w:t>minds will fear that these thoughts open the door to a revision of revolutionary Marxism in the form of concessions to the austerity offensive against the working class in the developed countries</w:t>
      </w:r>
      <w:r w:rsidRPr="00E37221">
        <w:rPr>
          <w:rFonts w:cstheme="minorHAnsi"/>
          <w:sz w:val="16"/>
          <w:szCs w:val="16"/>
        </w:rPr>
        <w:t xml:space="preserve">. There is no truth to this. </w:t>
      </w:r>
      <w:r w:rsidRPr="00264CC0">
        <w:rPr>
          <w:rStyle w:val="StyleBoldUnderline"/>
        </w:rPr>
        <w:t xml:space="preserve">It is not a question of yielding the least parcel of terrain to the guilt-tripping discourses that use the ecological crisis to try to disarm the </w:t>
      </w:r>
      <w:proofErr w:type="spellStart"/>
      <w:r w:rsidRPr="00264CC0">
        <w:rPr>
          <w:rStyle w:val="StyleBoldUnderline"/>
        </w:rPr>
        <w:t>labour</w:t>
      </w:r>
      <w:proofErr w:type="spellEnd"/>
      <w:r w:rsidRPr="00264CC0">
        <w:rPr>
          <w:rStyle w:val="StyleBoldUnderline"/>
        </w:rPr>
        <w:t xml:space="preserve"> movement and its representatives</w:t>
      </w:r>
      <w:r w:rsidRPr="00E37221">
        <w:rPr>
          <w:rFonts w:cstheme="minorHAnsi"/>
          <w:sz w:val="16"/>
          <w:szCs w:val="16"/>
        </w:rPr>
        <w:t xml:space="preserve">. One line of demarcation between </w:t>
      </w:r>
      <w:proofErr w:type="spellStart"/>
      <w:r w:rsidRPr="00E37221">
        <w:rPr>
          <w:rFonts w:cstheme="minorHAnsi"/>
          <w:sz w:val="16"/>
          <w:szCs w:val="16"/>
        </w:rPr>
        <w:t>ecosocialism</w:t>
      </w:r>
      <w:proofErr w:type="spellEnd"/>
      <w:r w:rsidRPr="00E37221">
        <w:rPr>
          <w:rFonts w:cstheme="minorHAnsi"/>
          <w:sz w:val="16"/>
          <w:szCs w:val="16"/>
        </w:rPr>
        <w:t xml:space="preserve">, on the one hand, and the political ecology of </w:t>
      </w:r>
      <w:proofErr w:type="spellStart"/>
      <w:r w:rsidRPr="00E37221">
        <w:rPr>
          <w:rFonts w:cstheme="minorHAnsi"/>
          <w:sz w:val="16"/>
          <w:szCs w:val="16"/>
        </w:rPr>
        <w:t>degrowth</w:t>
      </w:r>
      <w:proofErr w:type="spellEnd"/>
      <w:r w:rsidRPr="00E37221">
        <w:rPr>
          <w:rFonts w:cstheme="minorHAnsi"/>
          <w:sz w:val="16"/>
          <w:szCs w:val="16"/>
        </w:rPr>
        <w:t xml:space="preserve">, on the other, is the attitude toward the class struggle. </w:t>
      </w:r>
      <w:r w:rsidRPr="00264CC0">
        <w:rPr>
          <w:rStyle w:val="StyleBoldUnderline"/>
        </w:rPr>
        <w:t>We remain firmly convinced that the exploited learn through the experience of collective struggles, which begin with the defense of wages, jobs, and working conditions.</w:t>
      </w:r>
      <w:r w:rsidRPr="00E37221">
        <w:rPr>
          <w:rFonts w:cstheme="minorHAnsi"/>
          <w:sz w:val="16"/>
          <w:szCs w:val="16"/>
        </w:rPr>
        <w:t xml:space="preserve"> </w:t>
      </w:r>
      <w:r w:rsidRPr="00264CC0">
        <w:rPr>
          <w:rStyle w:val="StyleBoldUnderline"/>
        </w:rPr>
        <w:t>Every struggle</w:t>
      </w:r>
      <w:r w:rsidRPr="00E37221">
        <w:rPr>
          <w:rFonts w:cstheme="minorHAnsi"/>
          <w:sz w:val="16"/>
          <w:szCs w:val="16"/>
        </w:rPr>
        <w:t xml:space="preserve"> of the workers, even the most immediate, </w:t>
      </w:r>
      <w:r w:rsidRPr="00264CC0">
        <w:rPr>
          <w:rStyle w:val="StyleBoldUnderline"/>
        </w:rPr>
        <w:t>must be supported and considered as an opportunity to increase consciousness and orient it toward a socialist perspective.</w:t>
      </w:r>
    </w:p>
    <w:p w:rsidR="0070361C" w:rsidRDefault="0070361C" w:rsidP="0070361C">
      <w:pPr>
        <w:pStyle w:val="Heading2"/>
      </w:pPr>
      <w:bookmarkStart w:id="51" w:name="_Toc392944487"/>
      <w:r>
        <w:lastRenderedPageBreak/>
        <w:t>Intellectual Understanding</w:t>
      </w:r>
      <w:bookmarkEnd w:id="51"/>
    </w:p>
    <w:p w:rsidR="0070361C" w:rsidRPr="00E37221" w:rsidRDefault="0070361C" w:rsidP="0070361C">
      <w:pPr>
        <w:pStyle w:val="Heading4"/>
      </w:pPr>
      <w:r w:rsidRPr="00E37221">
        <w:t>Eco socialism transforms the intellectual understanding of inclusion and solidarity, allowing for the only effective revolution against capitalism</w:t>
      </w:r>
    </w:p>
    <w:p w:rsidR="0070361C" w:rsidRPr="00E37221" w:rsidRDefault="0070361C" w:rsidP="0070361C">
      <w:pPr>
        <w:rPr>
          <w:rFonts w:cstheme="minorHAnsi"/>
          <w:sz w:val="16"/>
          <w:szCs w:val="16"/>
        </w:rPr>
      </w:pPr>
      <w:r w:rsidRPr="00E37221">
        <w:rPr>
          <w:rFonts w:cstheme="minorHAnsi"/>
          <w:sz w:val="16"/>
          <w:szCs w:val="16"/>
        </w:rPr>
        <w:t xml:space="preserve">Derek </w:t>
      </w:r>
      <w:r w:rsidRPr="001F38D2">
        <w:rPr>
          <w:rStyle w:val="StyleStyleBold12pt"/>
        </w:rPr>
        <w:t>Wall</w:t>
      </w:r>
      <w:r w:rsidRPr="00E37221">
        <w:rPr>
          <w:rFonts w:cstheme="minorHAnsi"/>
          <w:sz w:val="16"/>
          <w:szCs w:val="16"/>
        </w:rPr>
        <w:t xml:space="preserve"> Morning Star, September 1, </w:t>
      </w:r>
      <w:r w:rsidRPr="001F38D2">
        <w:rPr>
          <w:rStyle w:val="StyleStyleBold12pt"/>
        </w:rPr>
        <w:t>2011 </w:t>
      </w:r>
    </w:p>
    <w:p w:rsidR="0070361C" w:rsidRPr="00E37221" w:rsidRDefault="0070361C" w:rsidP="0070361C">
      <w:pPr>
        <w:rPr>
          <w:rFonts w:cstheme="minorHAnsi"/>
          <w:sz w:val="16"/>
          <w:szCs w:val="16"/>
        </w:rPr>
      </w:pPr>
      <w:r w:rsidRPr="00A66832">
        <w:rPr>
          <w:rFonts w:cstheme="minorHAnsi"/>
          <w:sz w:val="16"/>
          <w:szCs w:val="16"/>
        </w:rPr>
        <w:t>http://climateandcapitalism.com/2011/09/02/the-left-cannot-afford-disunity/</w:t>
      </w:r>
      <w:r w:rsidRPr="00A66832">
        <w:rPr>
          <w:rStyle w:val="Hyperlink"/>
          <w:rFonts w:cstheme="minorHAnsi"/>
          <w:sz w:val="16"/>
          <w:szCs w:val="16"/>
        </w:rPr>
        <w:t xml:space="preserve"> [OG]</w:t>
      </w:r>
    </w:p>
    <w:p w:rsidR="0070361C" w:rsidRPr="00287B0B" w:rsidRDefault="0070361C" w:rsidP="0070361C">
      <w:pPr>
        <w:rPr>
          <w:rStyle w:val="StyleBoldUnderline"/>
        </w:rPr>
      </w:pPr>
      <w:r w:rsidRPr="00287B0B">
        <w:rPr>
          <w:rStyle w:val="StyleBoldUnderline"/>
        </w:rPr>
        <w:t>There are also other reasons why political disagreements on the left can be bitter</w:t>
      </w:r>
      <w:r w:rsidRPr="00E37221">
        <w:rPr>
          <w:rFonts w:cstheme="minorHAnsi"/>
          <w:sz w:val="16"/>
          <w:szCs w:val="16"/>
        </w:rPr>
        <w:t>.</w:t>
      </w:r>
      <w:r w:rsidRPr="003F46AB">
        <w:rPr>
          <w:rFonts w:cstheme="minorHAnsi"/>
          <w:sz w:val="12"/>
          <w:szCs w:val="16"/>
        </w:rPr>
        <w:t xml:space="preserve">¶ </w:t>
      </w:r>
      <w:r w:rsidRPr="00287B0B">
        <w:rPr>
          <w:rStyle w:val="StyleBoldUnderline"/>
        </w:rPr>
        <w:t>We</w:t>
      </w:r>
      <w:r w:rsidRPr="00E37221">
        <w:rPr>
          <w:rFonts w:cstheme="minorHAnsi"/>
          <w:sz w:val="16"/>
          <w:szCs w:val="16"/>
        </w:rPr>
        <w:t xml:space="preserve"> all </w:t>
      </w:r>
      <w:r w:rsidRPr="00287B0B">
        <w:rPr>
          <w:rStyle w:val="StyleBoldUnderline"/>
        </w:rPr>
        <w:t>know</w:t>
      </w:r>
      <w:r w:rsidRPr="00E37221">
        <w:rPr>
          <w:rFonts w:cstheme="minorHAnsi"/>
          <w:sz w:val="16"/>
          <w:szCs w:val="16"/>
        </w:rPr>
        <w:t xml:space="preserve"> of </w:t>
      </w:r>
      <w:r w:rsidRPr="00287B0B">
        <w:rPr>
          <w:rStyle w:val="StyleBoldUnderline"/>
        </w:rPr>
        <w:t xml:space="preserve">minuscule political </w:t>
      </w:r>
      <w:proofErr w:type="spellStart"/>
      <w:r w:rsidRPr="00287B0B">
        <w:rPr>
          <w:rStyle w:val="StyleBoldUnderline"/>
        </w:rPr>
        <w:t>organisations</w:t>
      </w:r>
      <w:proofErr w:type="spellEnd"/>
      <w:r w:rsidRPr="00287B0B">
        <w:rPr>
          <w:rStyle w:val="StyleBoldUnderline"/>
        </w:rPr>
        <w:t xml:space="preserve"> separated from one another by differences that from the outside appear to be vanishingly small.</w:t>
      </w:r>
      <w:r w:rsidRPr="003F46AB">
        <w:rPr>
          <w:rFonts w:cstheme="minorHAnsi"/>
          <w:sz w:val="12"/>
          <w:szCs w:val="16"/>
        </w:rPr>
        <w:t xml:space="preserve">¶ </w:t>
      </w:r>
      <w:r w:rsidRPr="00287B0B">
        <w:rPr>
          <w:rStyle w:val="StyleBoldUnderline"/>
        </w:rPr>
        <w:t xml:space="preserve">The </w:t>
      </w:r>
      <w:proofErr w:type="spellStart"/>
      <w:r w:rsidRPr="00287B0B">
        <w:rPr>
          <w:rStyle w:val="StyleBoldUnderline"/>
        </w:rPr>
        <w:t>defence</w:t>
      </w:r>
      <w:proofErr w:type="spellEnd"/>
      <w:r w:rsidRPr="00287B0B">
        <w:rPr>
          <w:rStyle w:val="StyleBoldUnderline"/>
        </w:rPr>
        <w:t xml:space="preserve"> of tiny difference, the urge to be correct can be part of the desire to be a medium-sized fish in a tiny tank. </w:t>
      </w:r>
      <w:r w:rsidRPr="00E37221">
        <w:rPr>
          <w:rFonts w:cstheme="minorHAnsi"/>
          <w:sz w:val="16"/>
          <w:szCs w:val="16"/>
        </w:rPr>
        <w:t>The alternative of uniting the sea creatures and taking on the sharks is less easy and less attractive.</w:t>
      </w:r>
      <w:r w:rsidRPr="003F46AB">
        <w:rPr>
          <w:rFonts w:cstheme="minorHAnsi"/>
          <w:sz w:val="12"/>
          <w:szCs w:val="16"/>
        </w:rPr>
        <w:t xml:space="preserve">¶ </w:t>
      </w:r>
      <w:r w:rsidRPr="00E37221">
        <w:rPr>
          <w:rFonts w:cstheme="minorHAnsi"/>
          <w:sz w:val="16"/>
          <w:szCs w:val="16"/>
        </w:rPr>
        <w:t xml:space="preserve">Violent disagreements within political </w:t>
      </w:r>
      <w:proofErr w:type="spellStart"/>
      <w:r w:rsidRPr="00E37221">
        <w:rPr>
          <w:rFonts w:cstheme="minorHAnsi"/>
          <w:sz w:val="16"/>
          <w:szCs w:val="16"/>
        </w:rPr>
        <w:t>organisations</w:t>
      </w:r>
      <w:proofErr w:type="spellEnd"/>
      <w:r w:rsidRPr="00E37221">
        <w:rPr>
          <w:rFonts w:cstheme="minorHAnsi"/>
          <w:sz w:val="16"/>
          <w:szCs w:val="16"/>
        </w:rPr>
        <w:t xml:space="preserve"> can derive from many sources – the myopia of leaders scared by immediate circumstances, ill-advised officials or the need to disrupt for the sheer chaotic joy of it are just some that come to mind.</w:t>
      </w:r>
      <w:r w:rsidRPr="003F46AB">
        <w:rPr>
          <w:rFonts w:cstheme="minorHAnsi"/>
          <w:sz w:val="12"/>
          <w:szCs w:val="16"/>
        </w:rPr>
        <w:t xml:space="preserve">¶ </w:t>
      </w:r>
      <w:r w:rsidRPr="00287B0B">
        <w:rPr>
          <w:rStyle w:val="StyleBoldUnderline"/>
        </w:rPr>
        <w:t>Time after time the internal battle so aggressively fought one minute is easily forgotten the next</w:t>
      </w:r>
      <w:r w:rsidRPr="00E37221">
        <w:rPr>
          <w:rFonts w:cstheme="minorHAnsi"/>
          <w:sz w:val="16"/>
          <w:szCs w:val="16"/>
        </w:rPr>
        <w:t>.</w:t>
      </w:r>
      <w:r w:rsidRPr="003F46AB">
        <w:rPr>
          <w:rFonts w:cstheme="minorHAnsi"/>
          <w:sz w:val="12"/>
          <w:szCs w:val="16"/>
        </w:rPr>
        <w:t xml:space="preserve">¶ </w:t>
      </w:r>
      <w:r w:rsidRPr="00E37221">
        <w:rPr>
          <w:rFonts w:cstheme="minorHAnsi"/>
          <w:sz w:val="16"/>
          <w:szCs w:val="16"/>
        </w:rPr>
        <w:t xml:space="preserve">Because </w:t>
      </w:r>
      <w:r w:rsidRPr="00287B0B">
        <w:rPr>
          <w:rStyle w:val="StyleBoldUnderline"/>
        </w:rPr>
        <w:t>change is difficult to achieve we can indulge in compensatory activity.</w:t>
      </w:r>
      <w:r w:rsidRPr="00287B0B">
        <w:rPr>
          <w:rStyle w:val="Emphasis"/>
        </w:rPr>
        <w:t xml:space="preserve"> Winning the ultimately minor internal battle can make us feel better about our inability to engage in more profound change externally</w:t>
      </w:r>
      <w:r w:rsidRPr="00E37221">
        <w:rPr>
          <w:rFonts w:cstheme="minorHAnsi"/>
          <w:sz w:val="16"/>
          <w:szCs w:val="16"/>
        </w:rPr>
        <w:t>.</w:t>
      </w:r>
      <w:r w:rsidRPr="003F46AB">
        <w:rPr>
          <w:rFonts w:cstheme="minorHAnsi"/>
          <w:sz w:val="12"/>
          <w:szCs w:val="16"/>
        </w:rPr>
        <w:t xml:space="preserve">¶ </w:t>
      </w:r>
      <w:r w:rsidRPr="00E37221">
        <w:rPr>
          <w:rFonts w:cstheme="minorHAnsi"/>
          <w:sz w:val="16"/>
          <w:szCs w:val="16"/>
        </w:rPr>
        <w:t xml:space="preserve">Perhaps the most significant and worst motive for sectarianism is boundary maintenance. It is endemic on the left but of course also found in all kinds of </w:t>
      </w:r>
      <w:proofErr w:type="spellStart"/>
      <w:r w:rsidRPr="00E37221">
        <w:rPr>
          <w:rFonts w:cstheme="minorHAnsi"/>
          <w:sz w:val="16"/>
          <w:szCs w:val="16"/>
        </w:rPr>
        <w:t>organisations</w:t>
      </w:r>
      <w:proofErr w:type="spellEnd"/>
      <w:r w:rsidRPr="00E37221">
        <w:rPr>
          <w:rFonts w:cstheme="minorHAnsi"/>
          <w:sz w:val="16"/>
          <w:szCs w:val="16"/>
        </w:rPr>
        <w:t xml:space="preserve"> from Protestant churches to bowling clubs, yoga classes to origami networks.</w:t>
      </w:r>
      <w:r w:rsidRPr="003F46AB">
        <w:rPr>
          <w:rFonts w:cstheme="minorHAnsi"/>
          <w:sz w:val="12"/>
          <w:szCs w:val="16"/>
        </w:rPr>
        <w:t xml:space="preserve">¶ </w:t>
      </w:r>
      <w:r w:rsidRPr="00287B0B">
        <w:rPr>
          <w:rStyle w:val="StyleBoldUnderline"/>
        </w:rPr>
        <w:t xml:space="preserve">Boundaries between one’s own </w:t>
      </w:r>
      <w:proofErr w:type="spellStart"/>
      <w:r w:rsidRPr="00287B0B">
        <w:rPr>
          <w:rStyle w:val="StyleBoldUnderline"/>
        </w:rPr>
        <w:t>organisation</w:t>
      </w:r>
      <w:proofErr w:type="spellEnd"/>
      <w:r w:rsidRPr="00287B0B">
        <w:rPr>
          <w:rStyle w:val="StyleBoldUnderline"/>
        </w:rPr>
        <w:t xml:space="preserve"> and other groups with similar motivations and activities can absorb much energy. To build a political </w:t>
      </w:r>
      <w:proofErr w:type="spellStart"/>
      <w:r w:rsidRPr="00287B0B">
        <w:rPr>
          <w:rStyle w:val="StyleBoldUnderline"/>
        </w:rPr>
        <w:t>organisation</w:t>
      </w:r>
      <w:proofErr w:type="spellEnd"/>
      <w:r w:rsidRPr="00287B0B">
        <w:rPr>
          <w:rStyle w:val="StyleBoldUnderline"/>
        </w:rPr>
        <w:t xml:space="preserve"> of any kind means recruiting members, raising money and gathering resources – </w:t>
      </w:r>
      <w:proofErr w:type="spellStart"/>
      <w:r w:rsidRPr="00287B0B">
        <w:rPr>
          <w:rStyle w:val="StyleBoldUnderline"/>
        </w:rPr>
        <w:t>organisations</w:t>
      </w:r>
      <w:proofErr w:type="spellEnd"/>
      <w:r w:rsidRPr="00287B0B">
        <w:rPr>
          <w:rStyle w:val="StyleBoldUnderline"/>
        </w:rPr>
        <w:t xml:space="preserve"> with similar ends may be seen as rivals rather than potential allies</w:t>
      </w:r>
      <w:r w:rsidRPr="00E37221">
        <w:rPr>
          <w:rFonts w:cstheme="minorHAnsi"/>
          <w:sz w:val="16"/>
          <w:szCs w:val="16"/>
        </w:rPr>
        <w:t xml:space="preserve">. Difference is used to build a fence, </w:t>
      </w:r>
      <w:r w:rsidRPr="00287B0B">
        <w:rPr>
          <w:rStyle w:val="StyleBoldUnderline"/>
        </w:rPr>
        <w:t>isolate and to reject co-operation with others</w:t>
      </w:r>
      <w:r w:rsidRPr="00E37221">
        <w:rPr>
          <w:rFonts w:cstheme="minorHAnsi"/>
          <w:sz w:val="16"/>
          <w:szCs w:val="16"/>
        </w:rPr>
        <w:t>.</w:t>
      </w:r>
      <w:r w:rsidRPr="003F46AB">
        <w:rPr>
          <w:rFonts w:cstheme="minorHAnsi"/>
          <w:sz w:val="12"/>
          <w:szCs w:val="16"/>
        </w:rPr>
        <w:t xml:space="preserve">¶ </w:t>
      </w:r>
      <w:proofErr w:type="gramStart"/>
      <w:r w:rsidRPr="00E37221">
        <w:rPr>
          <w:rFonts w:cstheme="minorHAnsi"/>
          <w:sz w:val="16"/>
          <w:szCs w:val="16"/>
        </w:rPr>
        <w:t>There</w:t>
      </w:r>
      <w:proofErr w:type="gramEnd"/>
      <w:r w:rsidRPr="00E37221">
        <w:rPr>
          <w:rFonts w:cstheme="minorHAnsi"/>
          <w:sz w:val="16"/>
          <w:szCs w:val="16"/>
        </w:rPr>
        <w:t xml:space="preserve"> are numerous complex questions that make unity difficult to achieve. However co-operation across the left is essential. </w:t>
      </w:r>
      <w:r w:rsidRPr="00287B0B">
        <w:rPr>
          <w:rStyle w:val="Emphasis"/>
        </w:rPr>
        <w:t>Political pluralism is a revolutionary virtue</w:t>
      </w:r>
      <w:r w:rsidRPr="00E37221">
        <w:rPr>
          <w:rFonts w:cstheme="minorHAnsi"/>
          <w:sz w:val="16"/>
          <w:szCs w:val="16"/>
        </w:rPr>
        <w:t xml:space="preserve">. No </w:t>
      </w:r>
      <w:proofErr w:type="spellStart"/>
      <w:r w:rsidRPr="00E37221">
        <w:rPr>
          <w:rFonts w:cstheme="minorHAnsi"/>
          <w:sz w:val="16"/>
          <w:szCs w:val="16"/>
        </w:rPr>
        <w:t>organisation</w:t>
      </w:r>
      <w:proofErr w:type="spellEnd"/>
      <w:r w:rsidRPr="00E37221">
        <w:rPr>
          <w:rFonts w:cstheme="minorHAnsi"/>
          <w:sz w:val="16"/>
          <w:szCs w:val="16"/>
        </w:rPr>
        <w:t xml:space="preserve"> has a blueprint for social transformation – a degree of experimentation is vital to discover what works.</w:t>
      </w:r>
      <w:r w:rsidRPr="003F46AB">
        <w:rPr>
          <w:rFonts w:cstheme="minorHAnsi"/>
          <w:sz w:val="12"/>
          <w:szCs w:val="16"/>
        </w:rPr>
        <w:t xml:space="preserve">¶ </w:t>
      </w:r>
      <w:r w:rsidRPr="00E37221">
        <w:rPr>
          <w:rFonts w:cstheme="minorHAnsi"/>
          <w:sz w:val="16"/>
          <w:szCs w:val="16"/>
        </w:rPr>
        <w:t xml:space="preserve">Likewise tolerance is necessary. Views as to the significance of the </w:t>
      </w:r>
      <w:proofErr w:type="spellStart"/>
      <w:r w:rsidRPr="00E37221">
        <w:rPr>
          <w:rFonts w:cstheme="minorHAnsi"/>
          <w:sz w:val="16"/>
          <w:szCs w:val="16"/>
        </w:rPr>
        <w:t>Labour</w:t>
      </w:r>
      <w:proofErr w:type="spellEnd"/>
      <w:r w:rsidRPr="00E37221">
        <w:rPr>
          <w:rFonts w:cstheme="minorHAnsi"/>
          <w:sz w:val="16"/>
          <w:szCs w:val="16"/>
        </w:rPr>
        <w:t xml:space="preserve"> Party, the nature of the Soviet Union, the victories of the Latin American left, the role of religion, </w:t>
      </w:r>
      <w:proofErr w:type="spellStart"/>
      <w:r w:rsidRPr="00E37221">
        <w:rPr>
          <w:rFonts w:cstheme="minorHAnsi"/>
          <w:sz w:val="16"/>
          <w:szCs w:val="16"/>
        </w:rPr>
        <w:t>etc</w:t>
      </w:r>
      <w:proofErr w:type="spellEnd"/>
      <w:r w:rsidRPr="00E37221">
        <w:rPr>
          <w:rFonts w:cstheme="minorHAnsi"/>
          <w:sz w:val="16"/>
          <w:szCs w:val="16"/>
        </w:rPr>
        <w:t xml:space="preserve">, </w:t>
      </w:r>
      <w:proofErr w:type="spellStart"/>
      <w:r w:rsidRPr="00E37221">
        <w:rPr>
          <w:rFonts w:cstheme="minorHAnsi"/>
          <w:sz w:val="16"/>
          <w:szCs w:val="16"/>
        </w:rPr>
        <w:t>etc</w:t>
      </w:r>
      <w:proofErr w:type="spellEnd"/>
      <w:r w:rsidRPr="00E37221">
        <w:rPr>
          <w:rFonts w:cstheme="minorHAnsi"/>
          <w:sz w:val="16"/>
          <w:szCs w:val="16"/>
        </w:rPr>
        <w:t xml:space="preserve">, </w:t>
      </w:r>
      <w:proofErr w:type="spellStart"/>
      <w:r w:rsidRPr="00E37221">
        <w:rPr>
          <w:rFonts w:cstheme="minorHAnsi"/>
          <w:sz w:val="16"/>
          <w:szCs w:val="16"/>
        </w:rPr>
        <w:t>etc</w:t>
      </w:r>
      <w:proofErr w:type="spellEnd"/>
      <w:r w:rsidRPr="00E37221">
        <w:rPr>
          <w:rFonts w:cstheme="minorHAnsi"/>
          <w:sz w:val="16"/>
          <w:szCs w:val="16"/>
        </w:rPr>
        <w:t>, should not be used to justify petty hatreds.</w:t>
      </w:r>
      <w:r w:rsidRPr="003F46AB">
        <w:rPr>
          <w:rFonts w:cstheme="minorHAnsi"/>
          <w:sz w:val="12"/>
          <w:szCs w:val="16"/>
        </w:rPr>
        <w:t xml:space="preserve">¶ </w:t>
      </w:r>
      <w:r w:rsidRPr="00287B0B">
        <w:rPr>
          <w:rStyle w:val="StyleBoldUnderline"/>
        </w:rPr>
        <w:t>Socialism is about co-operation and generally there is more that unites us than divides us.¶ The need to resist the corrosive effects of a social system which has a near total hold on our thoughts must of course justify strong and critical thinking. However if we don’t work towards practical unity to achieve solid goals we will be sunk and unless we transform society the alternative is a future of environmental degradation, violence, sharpened inequality and insecurity.</w:t>
      </w:r>
    </w:p>
    <w:p w:rsidR="0070361C" w:rsidRPr="00A66832" w:rsidRDefault="0070361C" w:rsidP="0070361C"/>
    <w:p w:rsidR="0070361C" w:rsidRDefault="0070361C" w:rsidP="0070361C">
      <w:pPr>
        <w:pStyle w:val="Heading2"/>
      </w:pPr>
      <w:bookmarkStart w:id="52" w:name="_Toc392944488"/>
      <w:r>
        <w:lastRenderedPageBreak/>
        <w:t>North-South</w:t>
      </w:r>
      <w:bookmarkEnd w:id="52"/>
      <w:r>
        <w:t xml:space="preserve"> </w:t>
      </w:r>
    </w:p>
    <w:p w:rsidR="0070361C" w:rsidRPr="00CB5302" w:rsidRDefault="0070361C" w:rsidP="0070361C">
      <w:pPr>
        <w:keepNext/>
        <w:keepLines/>
        <w:spacing w:before="200"/>
        <w:outlineLvl w:val="3"/>
        <w:rPr>
          <w:rFonts w:eastAsia="MS Gothic" w:cs="Times New Roman"/>
          <w:b/>
          <w:bCs/>
          <w:iCs/>
          <w:sz w:val="26"/>
        </w:rPr>
      </w:pPr>
      <w:r w:rsidRPr="00CB5302">
        <w:rPr>
          <w:rFonts w:eastAsia="MS Gothic" w:cs="Times New Roman"/>
          <w:b/>
          <w:bCs/>
          <w:iCs/>
          <w:sz w:val="26"/>
        </w:rPr>
        <w:t>Eco socialism solves North-South divide and structural economic imbalances</w:t>
      </w:r>
    </w:p>
    <w:p w:rsidR="0070361C" w:rsidRPr="00CB5302" w:rsidRDefault="0070361C" w:rsidP="0070361C">
      <w:pPr>
        <w:rPr>
          <w:rFonts w:eastAsia="Calibri"/>
          <w:b/>
          <w:bCs/>
          <w:sz w:val="26"/>
        </w:rPr>
      </w:pPr>
      <w:r w:rsidRPr="00CB5302">
        <w:rPr>
          <w:rFonts w:eastAsia="Calibri"/>
          <w:b/>
          <w:bCs/>
          <w:sz w:val="26"/>
        </w:rPr>
        <w:t xml:space="preserve">The Belem </w:t>
      </w:r>
      <w:proofErr w:type="spellStart"/>
      <w:r w:rsidRPr="00CB5302">
        <w:rPr>
          <w:rFonts w:eastAsia="Calibri"/>
          <w:b/>
          <w:bCs/>
          <w:sz w:val="26"/>
        </w:rPr>
        <w:t>EcoSocialist</w:t>
      </w:r>
      <w:proofErr w:type="spellEnd"/>
      <w:r w:rsidRPr="00CB5302">
        <w:rPr>
          <w:rFonts w:eastAsia="Calibri"/>
          <w:b/>
          <w:bCs/>
          <w:sz w:val="26"/>
        </w:rPr>
        <w:t xml:space="preserve"> Declaration 2008 </w:t>
      </w:r>
    </w:p>
    <w:p w:rsidR="0070361C" w:rsidRPr="00CB5302" w:rsidRDefault="00B02E9C" w:rsidP="0070361C">
      <w:pPr>
        <w:rPr>
          <w:rFonts w:eastAsia="Calibri"/>
          <w:sz w:val="16"/>
          <w:szCs w:val="16"/>
        </w:rPr>
      </w:pPr>
      <w:hyperlink r:id="rId43" w:history="1">
        <w:r w:rsidR="0070361C" w:rsidRPr="00CB5302">
          <w:rPr>
            <w:rFonts w:eastAsia="Calibri"/>
            <w:sz w:val="16"/>
            <w:szCs w:val="16"/>
          </w:rPr>
          <w:t>http://ecosocialistnetwork.org/Wordpress/wp-content/uploads/2012/03/Declaration-Belem-en.pdf</w:t>
        </w:r>
      </w:hyperlink>
    </w:p>
    <w:p w:rsidR="0070361C" w:rsidRPr="00CB5302" w:rsidRDefault="0070361C" w:rsidP="0070361C">
      <w:pPr>
        <w:rPr>
          <w:rFonts w:eastAsia="Calibri"/>
          <w:sz w:val="16"/>
          <w:szCs w:val="16"/>
        </w:rPr>
      </w:pPr>
      <w:r w:rsidRPr="00CB5302">
        <w:rPr>
          <w:rFonts w:eastAsia="Calibri"/>
          <w:b/>
          <w:bCs/>
          <w:u w:val="single"/>
        </w:rPr>
        <w:t>Environmental devastation will not be stopped in conference rooms and treaty negotiations: only mass action can make a difference.</w:t>
      </w:r>
      <w:r w:rsidRPr="00CB5302">
        <w:rPr>
          <w:rFonts w:eastAsia="Calibri"/>
          <w:sz w:val="16"/>
          <w:szCs w:val="16"/>
        </w:rPr>
        <w:t xml:space="preserve"> Urban and rural workers, </w:t>
      </w:r>
      <w:r w:rsidRPr="00CB5302">
        <w:rPr>
          <w:rFonts w:eastAsia="Calibri"/>
          <w:b/>
          <w:bCs/>
          <w:u w:val="single"/>
        </w:rPr>
        <w:t>peoples of the global south and indigenous peoples everywhere are at the forefront of this struggle against environmental and social injustice, fighting exploitative and polluting multinationals, poisonous and disenfranchising agribusinesses</w:t>
      </w:r>
      <w:r w:rsidRPr="00CB5302">
        <w:rPr>
          <w:rFonts w:eastAsia="Calibri"/>
          <w:sz w:val="16"/>
          <w:szCs w:val="16"/>
        </w:rPr>
        <w:t xml:space="preserve">, invasive genetically modified seeds, biofuels that only aggravate the current food crisis. </w:t>
      </w:r>
      <w:r w:rsidRPr="00CB5302">
        <w:rPr>
          <w:rFonts w:eastAsia="Calibri"/>
          <w:b/>
          <w:bCs/>
          <w:u w:val="single"/>
        </w:rPr>
        <w:t xml:space="preserve">We must further these social-environmental movements and build solidarity between </w:t>
      </w:r>
      <w:proofErr w:type="spellStart"/>
      <w:r w:rsidRPr="00CB5302">
        <w:rPr>
          <w:rFonts w:eastAsia="Calibri"/>
          <w:b/>
          <w:bCs/>
          <w:u w:val="single"/>
        </w:rPr>
        <w:t>anticapitalist</w:t>
      </w:r>
      <w:proofErr w:type="spellEnd"/>
      <w:r w:rsidRPr="00CB5302">
        <w:rPr>
          <w:rFonts w:eastAsia="Calibri"/>
          <w:b/>
          <w:bCs/>
          <w:u w:val="single"/>
        </w:rPr>
        <w:t xml:space="preserve"> ecological mobilizations in the North and the South</w:t>
      </w:r>
      <w:r w:rsidRPr="00CB5302">
        <w:rPr>
          <w:rFonts w:eastAsia="Calibri"/>
          <w:sz w:val="16"/>
          <w:szCs w:val="16"/>
        </w:rPr>
        <w:t xml:space="preserve">. This </w:t>
      </w:r>
      <w:proofErr w:type="spellStart"/>
      <w:r w:rsidRPr="00CB5302">
        <w:rPr>
          <w:rFonts w:eastAsia="Calibri"/>
          <w:sz w:val="16"/>
          <w:szCs w:val="16"/>
        </w:rPr>
        <w:t>Ecosocialist</w:t>
      </w:r>
      <w:proofErr w:type="spellEnd"/>
      <w:r w:rsidRPr="00CB5302">
        <w:rPr>
          <w:rFonts w:eastAsia="Calibri"/>
          <w:sz w:val="16"/>
          <w:szCs w:val="16"/>
        </w:rPr>
        <w:t xml:space="preserve"> Declaration is a call to action</w:t>
      </w:r>
      <w:r w:rsidRPr="00CB5302">
        <w:rPr>
          <w:rFonts w:eastAsia="Calibri"/>
          <w:b/>
          <w:bCs/>
          <w:u w:val="single"/>
        </w:rPr>
        <w:t>. The entrenched ruling classes are powerful, yet the capitalist system reveals itself every day more financially and ideologically bankrupt, unable to overcome the economic, ecological, social, food and other crises it engenders. And the forces of radical opposition are alive and vital. On all levels, local, regional and international, we are fighting to create an alternative system based in social and ecological justice</w:t>
      </w:r>
      <w:r w:rsidRPr="00CB5302">
        <w:rPr>
          <w:rFonts w:eastAsia="Calibri"/>
          <w:sz w:val="16"/>
          <w:szCs w:val="16"/>
        </w:rPr>
        <w:t>.</w:t>
      </w:r>
    </w:p>
    <w:p w:rsidR="0070361C" w:rsidRPr="00CB5302" w:rsidRDefault="0070361C" w:rsidP="0070361C">
      <w:pPr>
        <w:keepNext/>
        <w:keepLines/>
        <w:spacing w:before="200"/>
        <w:outlineLvl w:val="3"/>
        <w:rPr>
          <w:rFonts w:eastAsia="MS Gothic" w:cs="Times New Roman"/>
          <w:b/>
          <w:bCs/>
          <w:iCs/>
          <w:sz w:val="26"/>
        </w:rPr>
      </w:pPr>
      <w:proofErr w:type="spellStart"/>
      <w:r w:rsidRPr="00CB5302">
        <w:rPr>
          <w:rFonts w:eastAsia="MS Gothic" w:cs="Times New Roman"/>
          <w:b/>
          <w:bCs/>
          <w:iCs/>
          <w:sz w:val="26"/>
        </w:rPr>
        <w:t>Ecosocialism</w:t>
      </w:r>
      <w:proofErr w:type="spellEnd"/>
      <w:r w:rsidRPr="00CB5302">
        <w:rPr>
          <w:rFonts w:eastAsia="MS Gothic" w:cs="Times New Roman"/>
          <w:b/>
          <w:bCs/>
          <w:iCs/>
          <w:sz w:val="26"/>
        </w:rPr>
        <w:t xml:space="preserve"> would channel collective profits into quality leisure time and participatory decision making for all people</w:t>
      </w:r>
    </w:p>
    <w:p w:rsidR="0070361C" w:rsidRPr="00CB5302" w:rsidRDefault="0070361C" w:rsidP="0070361C">
      <w:pPr>
        <w:rPr>
          <w:rFonts w:eastAsia="Calibri"/>
          <w:sz w:val="16"/>
          <w:szCs w:val="16"/>
        </w:rPr>
      </w:pPr>
      <w:r w:rsidRPr="00CB5302">
        <w:rPr>
          <w:rFonts w:eastAsia="Calibri"/>
          <w:sz w:val="16"/>
          <w:szCs w:val="16"/>
        </w:rPr>
        <w:t xml:space="preserve">MICHAEL </w:t>
      </w:r>
      <w:r w:rsidRPr="00CB5302">
        <w:rPr>
          <w:rFonts w:eastAsia="Calibri"/>
          <w:b/>
          <w:bCs/>
          <w:sz w:val="26"/>
        </w:rPr>
        <w:t xml:space="preserve">LÖWY </w:t>
      </w:r>
      <w:proofErr w:type="gramStart"/>
      <w:r w:rsidRPr="00CB5302">
        <w:rPr>
          <w:rFonts w:eastAsia="Calibri"/>
          <w:b/>
          <w:bCs/>
          <w:sz w:val="26"/>
        </w:rPr>
        <w:t>2010</w:t>
      </w:r>
      <w:r w:rsidRPr="00CB5302">
        <w:rPr>
          <w:rFonts w:eastAsia="Calibri"/>
          <w:sz w:val="16"/>
          <w:szCs w:val="16"/>
        </w:rPr>
        <w:t xml:space="preserve">  ECOSOCIALISM</w:t>
      </w:r>
      <w:proofErr w:type="gramEnd"/>
      <w:r w:rsidRPr="00CB5302">
        <w:rPr>
          <w:rFonts w:eastAsia="Calibri"/>
          <w:sz w:val="16"/>
          <w:szCs w:val="16"/>
        </w:rPr>
        <w:t xml:space="preserve"> AND DEMOCRATIC PLANNING</w:t>
      </w:r>
    </w:p>
    <w:p w:rsidR="0070361C" w:rsidRPr="00CB5302" w:rsidRDefault="00B02E9C" w:rsidP="0070361C">
      <w:pPr>
        <w:rPr>
          <w:rFonts w:eastAsia="Calibri"/>
          <w:sz w:val="16"/>
          <w:szCs w:val="16"/>
        </w:rPr>
      </w:pPr>
      <w:hyperlink r:id="rId44" w:history="1">
        <w:r w:rsidR="0070361C" w:rsidRPr="00CB5302">
          <w:rPr>
            <w:rFonts w:eastAsia="Calibri"/>
            <w:sz w:val="16"/>
            <w:szCs w:val="16"/>
          </w:rPr>
          <w:t>http://www.walkingbutterfly.com/wp-content/uploads/2010/12/Ecosocialism.and_.democratic.planning.pdf</w:t>
        </w:r>
      </w:hyperlink>
    </w:p>
    <w:p w:rsidR="0070361C" w:rsidRPr="00CB5302" w:rsidRDefault="0070361C" w:rsidP="0070361C">
      <w:pPr>
        <w:rPr>
          <w:rFonts w:eastAsia="Calibri"/>
          <w:sz w:val="16"/>
          <w:szCs w:val="16"/>
        </w:rPr>
      </w:pPr>
    </w:p>
    <w:p w:rsidR="0070361C" w:rsidRPr="00CB5302" w:rsidRDefault="0070361C" w:rsidP="0070361C">
      <w:pPr>
        <w:rPr>
          <w:rFonts w:eastAsia="Calibri"/>
          <w:sz w:val="16"/>
          <w:szCs w:val="16"/>
        </w:rPr>
      </w:pPr>
      <w:r w:rsidRPr="00CB5302">
        <w:rPr>
          <w:rFonts w:eastAsia="Calibri"/>
          <w:b/>
          <w:bCs/>
          <w:u w:val="single"/>
        </w:rPr>
        <w:t xml:space="preserve">Far from being ‘despotic’ in itself, democratic planning is the exercise, by a whole society, of its freedom of decision. This is what is required for liberation from the alienating and reified ‘economic laws’ and ‘iron cages’ of capitalist and bureaucratic structures. Democratic planning combined with the reduction of </w:t>
      </w:r>
      <w:proofErr w:type="spellStart"/>
      <w:r w:rsidRPr="00CB5302">
        <w:rPr>
          <w:rFonts w:eastAsia="Calibri"/>
          <w:b/>
          <w:bCs/>
          <w:u w:val="single"/>
        </w:rPr>
        <w:t>labour</w:t>
      </w:r>
      <w:proofErr w:type="spellEnd"/>
      <w:r w:rsidRPr="00CB5302">
        <w:rPr>
          <w:rFonts w:eastAsia="Calibri"/>
          <w:b/>
          <w:bCs/>
          <w:u w:val="single"/>
        </w:rPr>
        <w:t xml:space="preserve"> time would be a decisive step of humanity towards what Marx called ‘the kingdom of freedom’. </w:t>
      </w:r>
      <w:r w:rsidRPr="00CB5302">
        <w:rPr>
          <w:rFonts w:eastAsia="Calibri"/>
          <w:sz w:val="16"/>
          <w:szCs w:val="16"/>
        </w:rPr>
        <w:t>This is because a significant increase of free time is in fact a condition for the participation of working people in the democratic discussion and management of the economy and the society.</w:t>
      </w:r>
    </w:p>
    <w:p w:rsidR="0070361C" w:rsidRPr="00CB5302" w:rsidRDefault="0070361C" w:rsidP="0070361C">
      <w:pPr>
        <w:rPr>
          <w:rFonts w:eastAsia="Calibri"/>
          <w:sz w:val="16"/>
          <w:szCs w:val="16"/>
        </w:rPr>
      </w:pPr>
    </w:p>
    <w:p w:rsidR="0070361C" w:rsidRPr="00CB5302" w:rsidRDefault="0070361C" w:rsidP="0070361C">
      <w:pPr>
        <w:keepNext/>
        <w:keepLines/>
        <w:spacing w:before="200"/>
        <w:outlineLvl w:val="3"/>
        <w:rPr>
          <w:rFonts w:eastAsia="MS Gothic" w:cs="Times New Roman"/>
          <w:b/>
          <w:bCs/>
          <w:iCs/>
          <w:sz w:val="26"/>
        </w:rPr>
      </w:pPr>
      <w:r w:rsidRPr="00CB5302">
        <w:rPr>
          <w:rFonts w:eastAsia="MS Gothic" w:cs="Times New Roman"/>
          <w:b/>
          <w:bCs/>
          <w:iCs/>
          <w:sz w:val="26"/>
        </w:rPr>
        <w:t>Eco socialism movement solve the North-South divide and global underdevelopment</w:t>
      </w:r>
    </w:p>
    <w:p w:rsidR="0070361C" w:rsidRPr="00CB5302" w:rsidRDefault="0070361C" w:rsidP="0070361C">
      <w:pPr>
        <w:rPr>
          <w:rFonts w:eastAsia="Calibri"/>
          <w:sz w:val="16"/>
          <w:szCs w:val="16"/>
        </w:rPr>
      </w:pPr>
      <w:r w:rsidRPr="00CB5302">
        <w:rPr>
          <w:rFonts w:eastAsia="Calibri"/>
          <w:sz w:val="16"/>
          <w:szCs w:val="16"/>
        </w:rPr>
        <w:t xml:space="preserve">MICHAEL </w:t>
      </w:r>
      <w:r w:rsidRPr="00CB5302">
        <w:rPr>
          <w:rFonts w:eastAsia="Calibri"/>
          <w:b/>
          <w:bCs/>
          <w:sz w:val="26"/>
        </w:rPr>
        <w:t xml:space="preserve">LÖWY </w:t>
      </w:r>
      <w:proofErr w:type="gramStart"/>
      <w:r w:rsidRPr="00CB5302">
        <w:rPr>
          <w:rFonts w:eastAsia="Calibri"/>
          <w:b/>
          <w:bCs/>
          <w:sz w:val="26"/>
        </w:rPr>
        <w:t>2010</w:t>
      </w:r>
      <w:r w:rsidRPr="00CB5302">
        <w:rPr>
          <w:rFonts w:eastAsia="Calibri"/>
          <w:sz w:val="16"/>
          <w:szCs w:val="16"/>
        </w:rPr>
        <w:t xml:space="preserve">  ECOSOCIALISM</w:t>
      </w:r>
      <w:proofErr w:type="gramEnd"/>
      <w:r w:rsidRPr="00CB5302">
        <w:rPr>
          <w:rFonts w:eastAsia="Calibri"/>
          <w:sz w:val="16"/>
          <w:szCs w:val="16"/>
        </w:rPr>
        <w:t xml:space="preserve"> AND DEMOCRATIC PLANNING</w:t>
      </w:r>
    </w:p>
    <w:p w:rsidR="0070361C" w:rsidRPr="00CB5302" w:rsidRDefault="00B02E9C" w:rsidP="0070361C">
      <w:pPr>
        <w:rPr>
          <w:rFonts w:eastAsia="Calibri"/>
          <w:sz w:val="16"/>
          <w:szCs w:val="16"/>
        </w:rPr>
      </w:pPr>
      <w:hyperlink r:id="rId45" w:history="1">
        <w:r w:rsidR="0070361C" w:rsidRPr="00CB5302">
          <w:rPr>
            <w:rFonts w:eastAsia="Calibri"/>
            <w:sz w:val="16"/>
            <w:szCs w:val="16"/>
          </w:rPr>
          <w:t>http://www.walkingbutterfly.com/wp-content/uploads/2010/12/Ecosocialism.and_.democratic.planning.pdf</w:t>
        </w:r>
      </w:hyperlink>
    </w:p>
    <w:p w:rsidR="0070361C" w:rsidRPr="00CB5302" w:rsidRDefault="0070361C" w:rsidP="0070361C">
      <w:pPr>
        <w:rPr>
          <w:rFonts w:eastAsia="Calibri"/>
          <w:sz w:val="16"/>
          <w:szCs w:val="16"/>
        </w:rPr>
      </w:pPr>
      <w:r w:rsidRPr="00CB5302">
        <w:rPr>
          <w:rFonts w:eastAsia="Calibri"/>
          <w:b/>
          <w:bCs/>
          <w:u w:val="single"/>
        </w:rPr>
        <w:t>Obviously, the countries of the South, where these needs are very far from being satisfied, will need a much higher level of ‘development’ – build</w:t>
      </w:r>
      <w:r w:rsidRPr="00CB5302">
        <w:rPr>
          <w:rFonts w:eastAsia="Calibri"/>
          <w:b/>
          <w:bCs/>
          <w:u w:val="single"/>
        </w:rPr>
        <w:softHyphen/>
        <w:t>ing railroads, hospitals, sewage systems, and other infrastructures – than the advanced industrial ones</w:t>
      </w:r>
      <w:r w:rsidRPr="00CB5302">
        <w:rPr>
          <w:rFonts w:eastAsia="Calibri"/>
          <w:sz w:val="16"/>
          <w:szCs w:val="16"/>
        </w:rPr>
        <w:t>. But there is no reason why this cannot be ac</w:t>
      </w:r>
      <w:r w:rsidRPr="00CB5302">
        <w:rPr>
          <w:rFonts w:eastAsia="Calibri"/>
          <w:sz w:val="16"/>
          <w:szCs w:val="16"/>
        </w:rPr>
        <w:softHyphen/>
        <w:t>complished with a productive system that is environment-friendly and based on renewable energies. These countries will need to produce large amounts of food to nourish their hungry populations, but this can be much bet</w:t>
      </w:r>
      <w:r w:rsidRPr="00CB5302">
        <w:rPr>
          <w:rFonts w:eastAsia="Calibri"/>
          <w:sz w:val="16"/>
          <w:szCs w:val="16"/>
        </w:rPr>
        <w:softHyphen/>
        <w:t xml:space="preserve">ter achieved – as the peasant movements organized world-wide in the Via </w:t>
      </w:r>
      <w:proofErr w:type="spellStart"/>
      <w:r w:rsidRPr="00CB5302">
        <w:rPr>
          <w:rFonts w:eastAsia="Calibri"/>
          <w:sz w:val="16"/>
          <w:szCs w:val="16"/>
        </w:rPr>
        <w:t>Campesina</w:t>
      </w:r>
      <w:proofErr w:type="spellEnd"/>
      <w:r w:rsidRPr="00CB5302">
        <w:rPr>
          <w:rFonts w:eastAsia="Calibri"/>
          <w:sz w:val="16"/>
          <w:szCs w:val="16"/>
        </w:rPr>
        <w:t xml:space="preserve"> network have been arguing for years – by peasant biological agri</w:t>
      </w:r>
      <w:r w:rsidRPr="00CB5302">
        <w:rPr>
          <w:rFonts w:eastAsia="Calibri"/>
          <w:sz w:val="16"/>
          <w:szCs w:val="16"/>
        </w:rPr>
        <w:softHyphen/>
        <w:t xml:space="preserve">culture based on family units, cooperatives or collectivist farms, than by the destructive and anti-social methods of industrialized agro-business, based on the intensive use of pesticides, chemicals and GMOs. </w:t>
      </w:r>
      <w:r w:rsidRPr="00CB5302">
        <w:rPr>
          <w:rFonts w:eastAsia="Calibri"/>
          <w:b/>
          <w:bCs/>
          <w:u w:val="single"/>
        </w:rPr>
        <w:t xml:space="preserve">Instead of the present monstrous debt-system, and the imperialist exploitation of the resources of the South by the industrial/capitalist countries, there would be a flow of technical and economic help from the North to the South, without the need – as some puritan and ascetic ecologists seem to believe </w:t>
      </w:r>
      <w:r w:rsidRPr="00CB5302">
        <w:rPr>
          <w:rFonts w:eastAsia="Calibri"/>
          <w:b/>
          <w:bCs/>
          <w:u w:val="single"/>
        </w:rPr>
        <w:lastRenderedPageBreak/>
        <w:t>– for the population in Europe or North America to reduce their standard of living in absolute terms. Instead, they will only get rid of the obsessive consumption, induced by the capitalist system</w:t>
      </w:r>
      <w:r w:rsidRPr="00CB5302">
        <w:rPr>
          <w:rFonts w:eastAsia="Calibri"/>
          <w:sz w:val="16"/>
          <w:szCs w:val="16"/>
        </w:rPr>
        <w:t>, of useless commodities that do not correspond to any real need, while redefining the meaning of standard of living to connote a way of life that is actually richer, while consuming less.</w:t>
      </w:r>
    </w:p>
    <w:p w:rsidR="0070361C" w:rsidRPr="00CB5302" w:rsidRDefault="0070361C" w:rsidP="0070361C"/>
    <w:p w:rsidR="0070361C" w:rsidRDefault="0070361C" w:rsidP="0070361C">
      <w:pPr>
        <w:pStyle w:val="Heading2"/>
      </w:pPr>
      <w:bookmarkStart w:id="53" w:name="_Toc392944489"/>
      <w:r>
        <w:lastRenderedPageBreak/>
        <w:t>Oppression</w:t>
      </w:r>
      <w:bookmarkEnd w:id="53"/>
    </w:p>
    <w:p w:rsidR="0070361C" w:rsidRPr="00FD69D1" w:rsidRDefault="0070361C" w:rsidP="0070361C"/>
    <w:p w:rsidR="0070361C" w:rsidRPr="00FD69D1" w:rsidRDefault="0070361C" w:rsidP="0070361C">
      <w:pPr>
        <w:pStyle w:val="Heading4"/>
        <w:rPr>
          <w:sz w:val="16"/>
          <w:szCs w:val="16"/>
        </w:rPr>
      </w:pPr>
      <w:r w:rsidRPr="00FD69D1">
        <w:t>Eco-socialism’s ends every oppression for everyone</w:t>
      </w:r>
    </w:p>
    <w:p w:rsidR="0070361C" w:rsidRPr="00FD69D1" w:rsidRDefault="0070361C" w:rsidP="0070361C">
      <w:pPr>
        <w:rPr>
          <w:rFonts w:eastAsia="Calibri"/>
          <w:sz w:val="16"/>
          <w:szCs w:val="16"/>
        </w:rPr>
      </w:pPr>
      <w:r w:rsidRPr="00FD69D1">
        <w:rPr>
          <w:rFonts w:eastAsia="Calibri"/>
          <w:b/>
          <w:bCs/>
          <w:sz w:val="26"/>
        </w:rPr>
        <w:t xml:space="preserve">Socialist Resistance </w:t>
      </w:r>
      <w:proofErr w:type="gramStart"/>
      <w:r w:rsidRPr="00FD69D1">
        <w:rPr>
          <w:rFonts w:eastAsia="Calibri"/>
          <w:b/>
          <w:bCs/>
          <w:sz w:val="26"/>
        </w:rPr>
        <w:t>2007</w:t>
      </w:r>
      <w:r w:rsidRPr="00FD69D1">
        <w:rPr>
          <w:rFonts w:eastAsia="Calibri"/>
          <w:sz w:val="16"/>
          <w:szCs w:val="16"/>
        </w:rPr>
        <w:t xml:space="preserve">  </w:t>
      </w:r>
      <w:proofErr w:type="gramEnd"/>
      <w:r w:rsidR="0000709D">
        <w:rPr>
          <w:rFonts w:eastAsiaTheme="minorEastAsia"/>
          <w:szCs w:val="24"/>
        </w:rPr>
        <w:fldChar w:fldCharType="begin"/>
      </w:r>
      <w:r w:rsidR="0000709D">
        <w:instrText xml:space="preserve"> HYPERLINK "http://www.isg-fi.org.uk/spip.php?rubrique8" </w:instrText>
      </w:r>
      <w:r w:rsidR="0000709D">
        <w:rPr>
          <w:rFonts w:eastAsiaTheme="minorEastAsia"/>
          <w:szCs w:val="24"/>
        </w:rPr>
        <w:fldChar w:fldCharType="separate"/>
      </w:r>
      <w:r w:rsidRPr="00FD69D1">
        <w:rPr>
          <w:rFonts w:eastAsia="Calibri"/>
          <w:sz w:val="16"/>
          <w:szCs w:val="16"/>
        </w:rPr>
        <w:t>http://www.isg-fi.org.uk/spip.php?rubrique8</w:t>
      </w:r>
      <w:r w:rsidR="0000709D">
        <w:rPr>
          <w:rFonts w:eastAsia="Calibri"/>
          <w:sz w:val="16"/>
          <w:szCs w:val="16"/>
        </w:rPr>
        <w:fldChar w:fldCharType="end"/>
      </w:r>
    </w:p>
    <w:p w:rsidR="0070361C" w:rsidRPr="00FD69D1" w:rsidRDefault="0070361C" w:rsidP="0070361C">
      <w:pPr>
        <w:rPr>
          <w:rFonts w:eastAsia="Calibri"/>
          <w:sz w:val="16"/>
          <w:szCs w:val="16"/>
        </w:rPr>
      </w:pPr>
    </w:p>
    <w:p w:rsidR="0070361C" w:rsidRDefault="0070361C" w:rsidP="0070361C">
      <w:pPr>
        <w:rPr>
          <w:rFonts w:eastAsia="Calibri"/>
          <w:sz w:val="16"/>
          <w:szCs w:val="16"/>
        </w:rPr>
      </w:pPr>
      <w:r w:rsidRPr="00FD69D1">
        <w:rPr>
          <w:rFonts w:eastAsia="Calibri"/>
          <w:sz w:val="16"/>
          <w:szCs w:val="16"/>
        </w:rPr>
        <w:t xml:space="preserve">We </w:t>
      </w:r>
      <w:r w:rsidRPr="00FD69D1">
        <w:rPr>
          <w:rFonts w:eastAsia="Calibri"/>
          <w:b/>
          <w:bCs/>
          <w:u w:val="single"/>
        </w:rPr>
        <w:t xml:space="preserve">place our confidence in the millions of people who are fighting back against the system and are inspired by their </w:t>
      </w:r>
      <w:proofErr w:type="spellStart"/>
      <w:r w:rsidRPr="00FD69D1">
        <w:rPr>
          <w:rFonts w:eastAsia="Calibri"/>
          <w:b/>
          <w:bCs/>
          <w:u w:val="single"/>
        </w:rPr>
        <w:t>combativity</w:t>
      </w:r>
      <w:proofErr w:type="spellEnd"/>
      <w:r w:rsidRPr="00FD69D1">
        <w:rPr>
          <w:rFonts w:eastAsia="Calibri"/>
          <w:b/>
          <w:bCs/>
          <w:u w:val="single"/>
        </w:rPr>
        <w:t xml:space="preserve">. Working people have a particular strength in that the withdrawal of their </w:t>
      </w:r>
      <w:proofErr w:type="spellStart"/>
      <w:r w:rsidRPr="00FD69D1">
        <w:rPr>
          <w:rFonts w:eastAsia="Calibri"/>
          <w:b/>
          <w:bCs/>
          <w:u w:val="single"/>
        </w:rPr>
        <w:t>labour</w:t>
      </w:r>
      <w:proofErr w:type="spellEnd"/>
      <w:r w:rsidRPr="00FD69D1">
        <w:rPr>
          <w:rFonts w:eastAsia="Calibri"/>
          <w:b/>
          <w:bCs/>
          <w:u w:val="single"/>
        </w:rPr>
        <w:t xml:space="preserve"> power hits </w:t>
      </w:r>
      <w:proofErr w:type="gramStart"/>
      <w:r w:rsidRPr="00FD69D1">
        <w:rPr>
          <w:rFonts w:eastAsia="Calibri"/>
          <w:b/>
          <w:bCs/>
          <w:u w:val="single"/>
        </w:rPr>
        <w:t>profits which is</w:t>
      </w:r>
      <w:proofErr w:type="gramEnd"/>
      <w:r w:rsidRPr="00FD69D1">
        <w:rPr>
          <w:rFonts w:eastAsia="Calibri"/>
          <w:b/>
          <w:bCs/>
          <w:u w:val="single"/>
        </w:rPr>
        <w:t xml:space="preserve"> why we privilege workplace struggles</w:t>
      </w:r>
      <w:r w:rsidRPr="00FD69D1">
        <w:rPr>
          <w:rFonts w:eastAsia="Calibri"/>
          <w:sz w:val="16"/>
          <w:szCs w:val="16"/>
        </w:rPr>
        <w:t xml:space="preserve">. We </w:t>
      </w:r>
      <w:r w:rsidRPr="00FD69D1">
        <w:rPr>
          <w:rFonts w:eastAsia="Calibri"/>
          <w:b/>
          <w:bCs/>
          <w:u w:val="single"/>
        </w:rPr>
        <w:t>support the self-</w:t>
      </w:r>
      <w:proofErr w:type="spellStart"/>
      <w:r w:rsidRPr="00FD69D1">
        <w:rPr>
          <w:rFonts w:eastAsia="Calibri"/>
          <w:b/>
          <w:bCs/>
          <w:u w:val="single"/>
        </w:rPr>
        <w:t>organisation</w:t>
      </w:r>
      <w:proofErr w:type="spellEnd"/>
      <w:r w:rsidRPr="00FD69D1">
        <w:rPr>
          <w:rFonts w:eastAsia="Calibri"/>
          <w:b/>
          <w:bCs/>
          <w:u w:val="single"/>
        </w:rPr>
        <w:t xml:space="preserve"> of women, black people, lesbians and gay men and disabled people under the banner "none so fit to break the chains as those who wear them</w:t>
      </w:r>
      <w:r w:rsidRPr="00FD69D1">
        <w:rPr>
          <w:rFonts w:eastAsia="Calibri"/>
          <w:sz w:val="16"/>
          <w:szCs w:val="16"/>
        </w:rPr>
        <w:t xml:space="preserve">." Far from dividing working class struggles and </w:t>
      </w:r>
      <w:proofErr w:type="spellStart"/>
      <w:r w:rsidRPr="00FD69D1">
        <w:rPr>
          <w:rFonts w:eastAsia="Calibri"/>
          <w:sz w:val="16"/>
          <w:szCs w:val="16"/>
        </w:rPr>
        <w:t>organisations</w:t>
      </w:r>
      <w:proofErr w:type="spellEnd"/>
      <w:r w:rsidRPr="00FD69D1">
        <w:rPr>
          <w:rFonts w:eastAsia="Calibri"/>
          <w:sz w:val="16"/>
          <w:szCs w:val="16"/>
        </w:rPr>
        <w:t>, as some on the left have often argued, it is only through the self-</w:t>
      </w:r>
      <w:proofErr w:type="spellStart"/>
      <w:r w:rsidRPr="00FD69D1">
        <w:rPr>
          <w:rFonts w:eastAsia="Calibri"/>
          <w:sz w:val="16"/>
          <w:szCs w:val="16"/>
        </w:rPr>
        <w:t>organisation</w:t>
      </w:r>
      <w:proofErr w:type="spellEnd"/>
      <w:r w:rsidRPr="00FD69D1">
        <w:rPr>
          <w:rFonts w:eastAsia="Calibri"/>
          <w:sz w:val="16"/>
          <w:szCs w:val="16"/>
        </w:rPr>
        <w:t xml:space="preserve"> of the oppressed that we can effectively defeat our opponents and develop a vision of a socialist future free from all the degradation of the current system.</w:t>
      </w:r>
    </w:p>
    <w:p w:rsidR="0070361C" w:rsidRDefault="0070361C" w:rsidP="0070361C">
      <w:pPr>
        <w:pStyle w:val="Heading4"/>
        <w:rPr>
          <w:rFonts w:cstheme="minorHAnsi"/>
          <w:sz w:val="16"/>
          <w:szCs w:val="16"/>
        </w:rPr>
      </w:pPr>
      <w:r w:rsidRPr="001313DE">
        <w:rPr>
          <w:rStyle w:val="StyleStyleBold12pt"/>
          <w:b/>
        </w:rPr>
        <w:t xml:space="preserve">Eco socialist movement will set ALL oppressed people </w:t>
      </w:r>
      <w:proofErr w:type="gramStart"/>
      <w:r w:rsidRPr="001313DE">
        <w:rPr>
          <w:rStyle w:val="StyleStyleBold12pt"/>
          <w:b/>
        </w:rPr>
        <w:t>free</w:t>
      </w:r>
      <w:r>
        <w:rPr>
          <w:rFonts w:cstheme="minorHAnsi"/>
          <w:sz w:val="16"/>
          <w:szCs w:val="16"/>
        </w:rPr>
        <w:t xml:space="preserve"> .</w:t>
      </w:r>
      <w:proofErr w:type="gramEnd"/>
    </w:p>
    <w:p w:rsidR="0070361C" w:rsidRPr="001313DE" w:rsidRDefault="0070361C" w:rsidP="0070361C">
      <w:pPr>
        <w:rPr>
          <w:rStyle w:val="StyleStyleBold12pt"/>
        </w:rPr>
      </w:pPr>
      <w:r w:rsidRPr="001313DE">
        <w:rPr>
          <w:rStyle w:val="StyleStyleBold12pt"/>
        </w:rPr>
        <w:t xml:space="preserve">The Belem </w:t>
      </w:r>
      <w:proofErr w:type="spellStart"/>
      <w:r w:rsidRPr="001313DE">
        <w:rPr>
          <w:rStyle w:val="StyleStyleBold12pt"/>
        </w:rPr>
        <w:t>EcoSocialist</w:t>
      </w:r>
      <w:proofErr w:type="spellEnd"/>
      <w:r w:rsidRPr="001313DE">
        <w:rPr>
          <w:rStyle w:val="StyleStyleBold12pt"/>
        </w:rPr>
        <w:t xml:space="preserve"> Declaration 2008 </w:t>
      </w:r>
    </w:p>
    <w:p w:rsidR="0070361C" w:rsidRDefault="0070361C" w:rsidP="0070361C">
      <w:pPr>
        <w:rPr>
          <w:rFonts w:cstheme="minorHAnsi"/>
          <w:sz w:val="16"/>
          <w:szCs w:val="16"/>
        </w:rPr>
      </w:pPr>
      <w:r w:rsidRPr="00FD69D1">
        <w:rPr>
          <w:rFonts w:cstheme="minorHAnsi"/>
          <w:sz w:val="16"/>
          <w:szCs w:val="16"/>
        </w:rPr>
        <w:t>http://ecosocialistnetwork.org/Wordpress/wp-content/uploads/2012/03/Declaration-Belem-en.pdf</w:t>
      </w:r>
    </w:p>
    <w:p w:rsidR="0070361C" w:rsidRDefault="0070361C" w:rsidP="0070361C">
      <w:pPr>
        <w:rPr>
          <w:rFonts w:cstheme="minorHAnsi"/>
          <w:sz w:val="16"/>
          <w:szCs w:val="16"/>
        </w:rPr>
      </w:pPr>
    </w:p>
    <w:p w:rsidR="0070361C" w:rsidRDefault="0070361C" w:rsidP="0070361C">
      <w:pPr>
        <w:rPr>
          <w:rStyle w:val="StyleBoldUnderline"/>
        </w:rPr>
      </w:pPr>
      <w:r w:rsidRPr="00E9066E">
        <w:rPr>
          <w:rStyle w:val="StyleBoldUnderline"/>
        </w:rPr>
        <w:t xml:space="preserve">The most oppressed elements of human society, the poor and indigenous peoples, must take full part in the </w:t>
      </w:r>
      <w:proofErr w:type="spellStart"/>
      <w:r w:rsidRPr="00E9066E">
        <w:rPr>
          <w:rStyle w:val="StyleBoldUnderline"/>
        </w:rPr>
        <w:t>ecosocialist</w:t>
      </w:r>
      <w:proofErr w:type="spellEnd"/>
      <w:r w:rsidRPr="00E9066E">
        <w:rPr>
          <w:rStyle w:val="StyleBoldUnderline"/>
        </w:rPr>
        <w:t xml:space="preserve"> revolution</w:t>
      </w:r>
      <w:r>
        <w:rPr>
          <w:rFonts w:cstheme="minorHAnsi"/>
          <w:sz w:val="16"/>
          <w:szCs w:val="16"/>
        </w:rPr>
        <w:t xml:space="preserve">, in order to revitalize ecologically sustainable traditions and give voice to those whom the capitalist system cannot hear. </w:t>
      </w:r>
      <w:proofErr w:type="gramStart"/>
      <w:r>
        <w:rPr>
          <w:rFonts w:cstheme="minorHAnsi"/>
          <w:sz w:val="16"/>
          <w:szCs w:val="16"/>
        </w:rPr>
        <w:t>Because the peoples of the global south and the poor in general are the first victims of capitalist destruction, their struggles and demands will help define the contours of the ecologically and economically sustainable society in creation</w:t>
      </w:r>
      <w:r w:rsidRPr="00E9066E">
        <w:rPr>
          <w:rStyle w:val="StyleBoldUnderline"/>
        </w:rPr>
        <w:t>.</w:t>
      </w:r>
      <w:proofErr w:type="gramEnd"/>
      <w:r w:rsidRPr="00E9066E">
        <w:rPr>
          <w:rStyle w:val="StyleBoldUnderline"/>
        </w:rPr>
        <w:t xml:space="preserve"> Similarly, gender equality is integral to </w:t>
      </w:r>
      <w:proofErr w:type="spellStart"/>
      <w:r w:rsidRPr="00E9066E">
        <w:rPr>
          <w:rStyle w:val="StyleBoldUnderline"/>
        </w:rPr>
        <w:t>ecosocialism</w:t>
      </w:r>
      <w:proofErr w:type="spellEnd"/>
      <w:r w:rsidRPr="00E9066E">
        <w:rPr>
          <w:rStyle w:val="StyleBoldUnderline"/>
        </w:rPr>
        <w:t xml:space="preserve">, and women’s movements have been among the most active and vocal opponents of capitalist oppression. Other potential agents of </w:t>
      </w:r>
      <w:proofErr w:type="spellStart"/>
      <w:r w:rsidRPr="00E9066E">
        <w:rPr>
          <w:rStyle w:val="StyleBoldUnderline"/>
        </w:rPr>
        <w:t>ecosocialist</w:t>
      </w:r>
      <w:proofErr w:type="spellEnd"/>
      <w:r w:rsidRPr="00E9066E">
        <w:rPr>
          <w:rStyle w:val="StyleBoldUnderline"/>
        </w:rPr>
        <w:t xml:space="preserve"> revolutionary change exist in all societies. Such a process cannot begin without a revolutionary transformation of social and political structures based on the active support, by the majority of the population, of an </w:t>
      </w:r>
      <w:proofErr w:type="spellStart"/>
      <w:r w:rsidRPr="00E9066E">
        <w:rPr>
          <w:rStyle w:val="StyleBoldUnderline"/>
        </w:rPr>
        <w:t>ecosocialist</w:t>
      </w:r>
      <w:proofErr w:type="spellEnd"/>
      <w:r w:rsidRPr="00E9066E">
        <w:rPr>
          <w:rStyle w:val="StyleBoldUnderline"/>
        </w:rPr>
        <w:t xml:space="preserve"> program. The struggle of </w:t>
      </w:r>
      <w:proofErr w:type="spellStart"/>
      <w:r w:rsidRPr="00E9066E">
        <w:rPr>
          <w:rStyle w:val="StyleBoldUnderline"/>
        </w:rPr>
        <w:t>labour</w:t>
      </w:r>
      <w:proofErr w:type="spellEnd"/>
      <w:r w:rsidRPr="00E9066E">
        <w:rPr>
          <w:rStyle w:val="StyleBoldUnderline"/>
        </w:rPr>
        <w:t xml:space="preserve"> – workers, farmers, the landless and the unemployed – for social justice is inseparable from the struggle for environmental justice. Capitalism, socially and ecologically exploitative and polluting, is the enemy of nature and of </w:t>
      </w:r>
      <w:proofErr w:type="spellStart"/>
      <w:r w:rsidRPr="00E9066E">
        <w:rPr>
          <w:rStyle w:val="StyleBoldUnderline"/>
        </w:rPr>
        <w:t>labour</w:t>
      </w:r>
      <w:proofErr w:type="spellEnd"/>
      <w:r w:rsidRPr="00E9066E">
        <w:rPr>
          <w:rStyle w:val="StyleBoldUnderline"/>
        </w:rPr>
        <w:t xml:space="preserve"> alike.</w:t>
      </w:r>
    </w:p>
    <w:p w:rsidR="0070361C" w:rsidRDefault="0070361C" w:rsidP="0070361C">
      <w:pPr>
        <w:rPr>
          <w:rStyle w:val="StyleBoldUnderline"/>
        </w:rPr>
      </w:pPr>
    </w:p>
    <w:p w:rsidR="0070361C" w:rsidRDefault="0070361C" w:rsidP="0070361C">
      <w:pPr>
        <w:pStyle w:val="Heading4"/>
        <w:rPr>
          <w:rFonts w:cstheme="minorHAnsi"/>
          <w:sz w:val="16"/>
          <w:szCs w:val="16"/>
        </w:rPr>
      </w:pPr>
      <w:r w:rsidRPr="00FD69D1">
        <w:t>Eco socialism unleashed a tidal wave of human potential – ending ALL oppression for ALL people</w:t>
      </w:r>
      <w:r>
        <w:rPr>
          <w:rFonts w:cstheme="minorHAnsi"/>
          <w:sz w:val="16"/>
          <w:szCs w:val="16"/>
        </w:rPr>
        <w:t>.</w:t>
      </w:r>
    </w:p>
    <w:p w:rsidR="0070361C" w:rsidRPr="00FD69D1" w:rsidRDefault="0070361C" w:rsidP="0070361C">
      <w:pPr>
        <w:rPr>
          <w:rStyle w:val="Hyperlink"/>
          <w:rFonts w:cstheme="minorHAnsi"/>
          <w:sz w:val="16"/>
          <w:szCs w:val="16"/>
        </w:rPr>
      </w:pPr>
      <w:r>
        <w:rPr>
          <w:rFonts w:cstheme="minorHAnsi"/>
          <w:sz w:val="16"/>
          <w:szCs w:val="16"/>
        </w:rPr>
        <w:t xml:space="preserve">Simon </w:t>
      </w:r>
      <w:r w:rsidRPr="00920B05">
        <w:rPr>
          <w:rStyle w:val="StyleStyleBold12pt"/>
        </w:rPr>
        <w:t>Butler</w:t>
      </w:r>
      <w:r>
        <w:rPr>
          <w:rFonts w:cstheme="minorHAnsi"/>
          <w:sz w:val="16"/>
          <w:szCs w:val="16"/>
        </w:rPr>
        <w:t xml:space="preserve"> February 27</w:t>
      </w:r>
      <w:r w:rsidRPr="00920B05">
        <w:rPr>
          <w:rStyle w:val="Heading4Char"/>
        </w:rPr>
        <w:t xml:space="preserve">, </w:t>
      </w:r>
      <w:proofErr w:type="gramStart"/>
      <w:r w:rsidRPr="00920B05">
        <w:rPr>
          <w:rStyle w:val="StyleStyleBold12pt"/>
        </w:rPr>
        <w:t>2010</w:t>
      </w:r>
      <w:r>
        <w:rPr>
          <w:rFonts w:cstheme="minorHAnsi"/>
          <w:sz w:val="16"/>
          <w:szCs w:val="16"/>
        </w:rPr>
        <w:t xml:space="preserve">  </w:t>
      </w:r>
      <w:r w:rsidRPr="00FD69D1">
        <w:rPr>
          <w:rFonts w:cstheme="minorHAnsi"/>
          <w:sz w:val="16"/>
          <w:szCs w:val="16"/>
        </w:rPr>
        <w:t>http</w:t>
      </w:r>
      <w:proofErr w:type="gramEnd"/>
      <w:r w:rsidRPr="00FD69D1">
        <w:rPr>
          <w:rFonts w:cstheme="minorHAnsi"/>
          <w:sz w:val="16"/>
          <w:szCs w:val="16"/>
        </w:rPr>
        <w:t>://www.greenleft.org.au/node/43317</w:t>
      </w:r>
    </w:p>
    <w:p w:rsidR="0070361C" w:rsidRDefault="0070361C" w:rsidP="0070361C">
      <w:pPr>
        <w:rPr>
          <w:rFonts w:cstheme="minorHAnsi"/>
          <w:sz w:val="16"/>
          <w:szCs w:val="16"/>
        </w:rPr>
      </w:pPr>
    </w:p>
    <w:p w:rsidR="0070361C" w:rsidRDefault="0070361C" w:rsidP="0070361C">
      <w:pPr>
        <w:rPr>
          <w:rFonts w:cstheme="minorHAnsi"/>
          <w:sz w:val="16"/>
          <w:szCs w:val="16"/>
        </w:rPr>
      </w:pPr>
      <w:r w:rsidRPr="00920B05">
        <w:rPr>
          <w:rStyle w:val="StyleBoldUnderline"/>
        </w:rPr>
        <w:t xml:space="preserve">A central goal of </w:t>
      </w:r>
      <w:proofErr w:type="spellStart"/>
      <w:r w:rsidRPr="00920B05">
        <w:rPr>
          <w:rStyle w:val="StyleBoldUnderline"/>
        </w:rPr>
        <w:t>ecosocialists</w:t>
      </w:r>
      <w:proofErr w:type="spellEnd"/>
      <w:r w:rsidRPr="00920B05">
        <w:rPr>
          <w:rStyle w:val="StyleBoldUnderline"/>
        </w:rPr>
        <w:t xml:space="preserve"> is to fight for a society that allows every human being to develop to their full potential — free of racism, war, poverty and discrimination. This goal of genuine human development, which applies to current and future generations, is unachievable unless society can be transformed to exist in harmony with nature's limits</w:t>
      </w:r>
      <w:r>
        <w:rPr>
          <w:rFonts w:cstheme="minorHAnsi"/>
          <w:sz w:val="16"/>
          <w:szCs w:val="16"/>
        </w:rPr>
        <w:t xml:space="preserve">.  This point was made forcefully by Venezuelan President Hugo Chavez at December's UN climate summit in Copenhagen. "A </w:t>
      </w:r>
      <w:proofErr w:type="spellStart"/>
      <w:r>
        <w:rPr>
          <w:rFonts w:cstheme="minorHAnsi"/>
          <w:sz w:val="16"/>
          <w:szCs w:val="16"/>
        </w:rPr>
        <w:t>spectre</w:t>
      </w:r>
      <w:proofErr w:type="spellEnd"/>
      <w:r>
        <w:rPr>
          <w:rFonts w:cstheme="minorHAnsi"/>
          <w:sz w:val="16"/>
          <w:szCs w:val="16"/>
        </w:rPr>
        <w:t xml:space="preserve"> is haunting the streets of Copenhagen, and walks silently through this room", he said.  "</w:t>
      </w:r>
      <w:r w:rsidRPr="00920B05">
        <w:rPr>
          <w:rStyle w:val="StyleBoldUnderline"/>
        </w:rPr>
        <w:t xml:space="preserve">This </w:t>
      </w:r>
      <w:proofErr w:type="spellStart"/>
      <w:r w:rsidRPr="00920B05">
        <w:rPr>
          <w:rStyle w:val="StyleBoldUnderline"/>
        </w:rPr>
        <w:t>spectre</w:t>
      </w:r>
      <w:proofErr w:type="spellEnd"/>
      <w:r w:rsidRPr="00920B05">
        <w:rPr>
          <w:rStyle w:val="StyleBoldUnderline"/>
        </w:rPr>
        <w:t xml:space="preserve"> is capitalism — almost nobody wants to mention it ... Capitalism, the model of destructive development, is killing people, and threatens to put an end to the human species. They are saying in the streets: If the climate were a bank, it would have been saved already</w:t>
      </w:r>
      <w:r>
        <w:rPr>
          <w:rFonts w:cstheme="minorHAnsi"/>
          <w:sz w:val="16"/>
          <w:szCs w:val="16"/>
        </w:rPr>
        <w:t>."</w:t>
      </w:r>
    </w:p>
    <w:p w:rsidR="0070361C" w:rsidRDefault="0070361C" w:rsidP="0070361C">
      <w:pPr>
        <w:rPr>
          <w:rFonts w:cstheme="minorHAnsi"/>
          <w:sz w:val="16"/>
          <w:szCs w:val="16"/>
        </w:rPr>
      </w:pPr>
    </w:p>
    <w:p w:rsidR="0070361C" w:rsidRDefault="0070361C" w:rsidP="0070361C">
      <w:pPr>
        <w:rPr>
          <w:rFonts w:cstheme="minorHAnsi"/>
          <w:sz w:val="16"/>
          <w:szCs w:val="16"/>
        </w:rPr>
      </w:pPr>
    </w:p>
    <w:p w:rsidR="0070361C" w:rsidRDefault="0070361C" w:rsidP="0070361C">
      <w:pPr>
        <w:pStyle w:val="Heading4"/>
      </w:pPr>
      <w:r>
        <w:t>Eco socialism solves all oppression – all colors of the rainbow are included in our radical act of collective emancipation.</w:t>
      </w:r>
    </w:p>
    <w:p w:rsidR="0070361C" w:rsidRDefault="0070361C" w:rsidP="0070361C">
      <w:pPr>
        <w:rPr>
          <w:sz w:val="16"/>
          <w:szCs w:val="16"/>
        </w:rPr>
      </w:pPr>
      <w:r>
        <w:rPr>
          <w:sz w:val="16"/>
          <w:szCs w:val="16"/>
        </w:rPr>
        <w:t xml:space="preserve">Michael </w:t>
      </w:r>
      <w:r w:rsidRPr="001F56D5">
        <w:rPr>
          <w:rStyle w:val="StyleStyleBold12pt"/>
        </w:rPr>
        <w:t>Lowy 2005</w:t>
      </w:r>
      <w:r>
        <w:rPr>
          <w:sz w:val="16"/>
          <w:szCs w:val="16"/>
        </w:rPr>
        <w:t xml:space="preserve"> CAPITALISM NATURE SOCIALISM VOLUME 16 NUMBER2 (JUNE)</w:t>
      </w:r>
    </w:p>
    <w:p w:rsidR="0070361C" w:rsidRDefault="0070361C" w:rsidP="0070361C">
      <w:pPr>
        <w:rPr>
          <w:rStyle w:val="Hyperlink"/>
          <w:sz w:val="16"/>
          <w:szCs w:val="16"/>
        </w:rPr>
      </w:pPr>
      <w:r w:rsidRPr="00FD69D1">
        <w:rPr>
          <w:sz w:val="16"/>
          <w:szCs w:val="16"/>
        </w:rPr>
        <w:t>http://www.havenscenter.org/files/Ecosocialism.CNS.final.version.pdf</w:t>
      </w:r>
    </w:p>
    <w:p w:rsidR="0070361C" w:rsidRDefault="0070361C" w:rsidP="0070361C">
      <w:pPr>
        <w:rPr>
          <w:sz w:val="16"/>
          <w:szCs w:val="16"/>
        </w:rPr>
      </w:pPr>
    </w:p>
    <w:p w:rsidR="0070361C" w:rsidRPr="001F56D5" w:rsidRDefault="0070361C" w:rsidP="0070361C">
      <w:pPr>
        <w:rPr>
          <w:rStyle w:val="StyleBoldUnderline"/>
        </w:rPr>
      </w:pPr>
      <w:r w:rsidRPr="001F56D5">
        <w:rPr>
          <w:rStyle w:val="StyleBoldUnderline"/>
        </w:rPr>
        <w:t>All of the emancipatory social movements must be brought together to birth a new civilization that is more humane and respectful of nature</w:t>
      </w:r>
      <w:r>
        <w:rPr>
          <w:sz w:val="16"/>
          <w:szCs w:val="16"/>
        </w:rPr>
        <w:t xml:space="preserve">. As Jorge </w:t>
      </w:r>
      <w:proofErr w:type="spellStart"/>
      <w:r>
        <w:rPr>
          <w:sz w:val="16"/>
          <w:szCs w:val="16"/>
        </w:rPr>
        <w:t>Riechmann</w:t>
      </w:r>
      <w:proofErr w:type="spellEnd"/>
      <w:r>
        <w:rPr>
          <w:sz w:val="16"/>
          <w:szCs w:val="16"/>
        </w:rPr>
        <w:t xml:space="preserve"> says so aptly: “</w:t>
      </w:r>
      <w:r w:rsidRPr="001F56D5">
        <w:rPr>
          <w:rStyle w:val="StyleBoldUnderline"/>
        </w:rPr>
        <w:t>This project cannot reject any of the colors of the rainbow—neither the red of the anti-capitalist and egalitarian labor movement, nor the violet of the struggles for women’s liberation, nor the white of non-violent movements for peace, nor the anti-authoritarian black of the libertarians and anarchists, and even less the green of the struggle for a just and free humanity on a habitable planet.”</w:t>
      </w:r>
    </w:p>
    <w:p w:rsidR="0070361C" w:rsidRPr="00FD69D1" w:rsidRDefault="0070361C" w:rsidP="0070361C">
      <w:pPr>
        <w:rPr>
          <w:rFonts w:eastAsia="Calibri"/>
          <w:sz w:val="16"/>
          <w:szCs w:val="16"/>
        </w:rPr>
      </w:pPr>
    </w:p>
    <w:p w:rsidR="0070361C" w:rsidRDefault="0070361C" w:rsidP="0070361C">
      <w:pPr>
        <w:pStyle w:val="Heading2"/>
      </w:pPr>
      <w:bookmarkStart w:id="54" w:name="_Toc392944490"/>
      <w:r>
        <w:lastRenderedPageBreak/>
        <w:t>Spillover</w:t>
      </w:r>
      <w:bookmarkEnd w:id="54"/>
    </w:p>
    <w:p w:rsidR="0070361C" w:rsidRPr="00BD25BF" w:rsidRDefault="0070361C" w:rsidP="0070361C">
      <w:pPr>
        <w:keepNext/>
        <w:keepLines/>
        <w:spacing w:before="200"/>
        <w:outlineLvl w:val="3"/>
        <w:rPr>
          <w:rFonts w:eastAsia="MS Gothic"/>
          <w:b/>
          <w:bCs/>
          <w:iCs/>
          <w:sz w:val="26"/>
        </w:rPr>
      </w:pPr>
      <w:proofErr w:type="spellStart"/>
      <w:r w:rsidRPr="00BD25BF">
        <w:rPr>
          <w:rFonts w:eastAsia="MS Gothic"/>
          <w:b/>
          <w:bCs/>
          <w:iCs/>
          <w:sz w:val="26"/>
        </w:rPr>
        <w:t>Ecosocialism</w:t>
      </w:r>
      <w:proofErr w:type="spellEnd"/>
      <w:r w:rsidRPr="00BD25BF">
        <w:rPr>
          <w:rFonts w:eastAsia="MS Gothic"/>
          <w:b/>
          <w:bCs/>
          <w:iCs/>
          <w:sz w:val="26"/>
        </w:rPr>
        <w:t xml:space="preserve"> spills over and solves the </w:t>
      </w:r>
      <w:proofErr w:type="spellStart"/>
      <w:r w:rsidRPr="00BD25BF">
        <w:rPr>
          <w:rFonts w:eastAsia="MS Gothic"/>
          <w:b/>
          <w:bCs/>
          <w:iCs/>
          <w:sz w:val="26"/>
        </w:rPr>
        <w:t>aff</w:t>
      </w:r>
      <w:proofErr w:type="spellEnd"/>
      <w:r w:rsidRPr="00BD25BF">
        <w:rPr>
          <w:rFonts w:eastAsia="MS Gothic"/>
          <w:b/>
          <w:bCs/>
          <w:iCs/>
          <w:sz w:val="26"/>
        </w:rPr>
        <w:t xml:space="preserve">. </w:t>
      </w:r>
    </w:p>
    <w:p w:rsidR="0070361C" w:rsidRPr="00BD25BF" w:rsidRDefault="0070361C" w:rsidP="0070361C">
      <w:pPr>
        <w:rPr>
          <w:rFonts w:eastAsia="MS Mincho"/>
          <w:u w:val="single"/>
        </w:rPr>
      </w:pPr>
      <w:proofErr w:type="spellStart"/>
      <w:r w:rsidRPr="00BD25BF">
        <w:rPr>
          <w:rFonts w:eastAsia="MS Mincho"/>
          <w:b/>
          <w:sz w:val="26"/>
        </w:rPr>
        <w:t>Kovel</w:t>
      </w:r>
      <w:proofErr w:type="spellEnd"/>
      <w:r w:rsidRPr="00BD25BF">
        <w:rPr>
          <w:rFonts w:eastAsia="MS Mincho"/>
          <w:b/>
          <w:sz w:val="26"/>
        </w:rPr>
        <w:t xml:space="preserve"> 2007</w:t>
      </w:r>
      <w:r w:rsidRPr="00BD25BF">
        <w:rPr>
          <w:rFonts w:eastAsia="MS Mincho"/>
        </w:rPr>
        <w:t xml:space="preserve"> </w:t>
      </w:r>
      <w:r w:rsidRPr="00BD25BF">
        <w:rPr>
          <w:rFonts w:eastAsia="MS Mincho"/>
          <w:sz w:val="16"/>
        </w:rPr>
        <w:t>[Joel is Distinguished Professor</w:t>
      </w:r>
      <w:r w:rsidRPr="00BD25BF">
        <w:rPr>
          <w:rFonts w:eastAsia="MS Mincho"/>
          <w:sz w:val="12"/>
        </w:rPr>
        <w:t>¶</w:t>
      </w:r>
      <w:r w:rsidRPr="00BD25BF">
        <w:rPr>
          <w:rFonts w:eastAsia="MS Mincho"/>
          <w:sz w:val="16"/>
        </w:rPr>
        <w:t xml:space="preserve"> of Social Studies at Bard College. </w:t>
      </w:r>
      <w:proofErr w:type="gramStart"/>
      <w:r w:rsidRPr="00BD25BF">
        <w:rPr>
          <w:rFonts w:eastAsia="MS Mincho"/>
          <w:sz w:val="16"/>
        </w:rPr>
        <w:t>He has</w:t>
      </w:r>
      <w:r w:rsidRPr="00BD25BF">
        <w:rPr>
          <w:rFonts w:eastAsia="MS Mincho"/>
          <w:sz w:val="12"/>
        </w:rPr>
        <w:t>¶</w:t>
      </w:r>
      <w:r w:rsidRPr="00BD25BF">
        <w:rPr>
          <w:rFonts w:eastAsia="MS Mincho"/>
          <w:sz w:val="16"/>
        </w:rPr>
        <w:t xml:space="preserve"> written ten books, including the first</w:t>
      </w:r>
      <w:r w:rsidRPr="00BD25BF">
        <w:rPr>
          <w:rFonts w:eastAsia="MS Mincho"/>
          <w:sz w:val="12"/>
        </w:rPr>
        <w:t>¶</w:t>
      </w:r>
      <w:r w:rsidRPr="00BD25BF">
        <w:rPr>
          <w:rFonts w:eastAsia="MS Mincho"/>
          <w:sz w:val="16"/>
        </w:rPr>
        <w:t xml:space="preserve"> edition of The Enemy of Nature (2002) and</w:t>
      </w:r>
      <w:r w:rsidRPr="00BD25BF">
        <w:rPr>
          <w:rFonts w:eastAsia="MS Mincho"/>
          <w:sz w:val="12"/>
        </w:rPr>
        <w:t>¶</w:t>
      </w:r>
      <w:r w:rsidRPr="00BD25BF">
        <w:rPr>
          <w:rFonts w:eastAsia="MS Mincho"/>
          <w:sz w:val="16"/>
        </w:rPr>
        <w:t xml:space="preserve"> Overcoming Zionism (2007).</w:t>
      </w:r>
      <w:proofErr w:type="gramEnd"/>
      <w:r w:rsidRPr="00BD25BF">
        <w:rPr>
          <w:rFonts w:eastAsia="MS Mincho"/>
          <w:sz w:val="16"/>
        </w:rPr>
        <w:t xml:space="preserve"> He has edited</w:t>
      </w:r>
      <w:r w:rsidRPr="00BD25BF">
        <w:rPr>
          <w:rFonts w:eastAsia="MS Mincho"/>
          <w:sz w:val="12"/>
        </w:rPr>
        <w:t>¶</w:t>
      </w:r>
      <w:r w:rsidRPr="00BD25BF">
        <w:rPr>
          <w:rFonts w:eastAsia="MS Mincho"/>
          <w:sz w:val="16"/>
        </w:rPr>
        <w:t xml:space="preserve"> Capitalism Nature Socialism, a journal of</w:t>
      </w:r>
      <w:r w:rsidRPr="00BD25BF">
        <w:rPr>
          <w:rFonts w:eastAsia="MS Mincho"/>
          <w:sz w:val="12"/>
        </w:rPr>
        <w:t>¶</w:t>
      </w:r>
      <w:r w:rsidRPr="00BD25BF">
        <w:rPr>
          <w:rFonts w:eastAsia="MS Mincho"/>
          <w:sz w:val="16"/>
        </w:rPr>
        <w:t xml:space="preserve"> radical ecology, since 2003 and has been</w:t>
      </w:r>
      <w:r w:rsidRPr="00BD25BF">
        <w:rPr>
          <w:rFonts w:eastAsia="MS Mincho"/>
          <w:sz w:val="12"/>
        </w:rPr>
        <w:t>¶</w:t>
      </w:r>
      <w:r w:rsidRPr="00BD25BF">
        <w:rPr>
          <w:rFonts w:eastAsia="MS Mincho"/>
          <w:sz w:val="16"/>
        </w:rPr>
        <w:t xml:space="preserve"> active in green politics, running for the</w:t>
      </w:r>
      <w:r w:rsidRPr="00BD25BF">
        <w:rPr>
          <w:rFonts w:eastAsia="MS Mincho"/>
          <w:sz w:val="12"/>
        </w:rPr>
        <w:t>¶</w:t>
      </w:r>
      <w:r w:rsidRPr="00BD25BF">
        <w:rPr>
          <w:rFonts w:eastAsia="MS Mincho"/>
          <w:sz w:val="16"/>
        </w:rPr>
        <w:t xml:space="preserve"> US Senate in 1998, and seeking the Green</w:t>
      </w:r>
      <w:r w:rsidRPr="00BD25BF">
        <w:rPr>
          <w:rFonts w:eastAsia="MS Mincho"/>
          <w:sz w:val="12"/>
        </w:rPr>
        <w:t>¶</w:t>
      </w:r>
      <w:r w:rsidRPr="00BD25BF">
        <w:rPr>
          <w:rFonts w:eastAsia="MS Mincho"/>
          <w:sz w:val="16"/>
        </w:rPr>
        <w:t xml:space="preserve"> Party’s presidential nomination in 2000, The Enemy of Nature: The End of Capitalism or the End of the World?, Second Edition Publication Date: December 9, 2007 | ISBN-10: 1842778714,   IT//PIRATE]</w:t>
      </w:r>
      <w:r w:rsidRPr="00BD25BF">
        <w:rPr>
          <w:rFonts w:eastAsia="MS Mincho"/>
          <w:u w:val="single"/>
        </w:rPr>
        <w:t xml:space="preserve"> </w:t>
      </w:r>
    </w:p>
    <w:p w:rsidR="0070361C" w:rsidRPr="00BD25BF" w:rsidRDefault="0070361C" w:rsidP="0070361C">
      <w:pPr>
        <w:rPr>
          <w:rFonts w:eastAsia="MS Mincho"/>
          <w:sz w:val="16"/>
        </w:rPr>
      </w:pPr>
      <w:r w:rsidRPr="00BD25BF">
        <w:rPr>
          <w:rFonts w:eastAsia="MS Mincho"/>
          <w:b/>
          <w:u w:val="single"/>
        </w:rPr>
        <w:t xml:space="preserve">We call </w:t>
      </w:r>
      <w:proofErr w:type="spellStart"/>
      <w:r w:rsidRPr="00BD25BF">
        <w:rPr>
          <w:rFonts w:eastAsia="MS Mincho"/>
          <w:b/>
          <w:u w:val="single"/>
        </w:rPr>
        <w:t>ecosocialism</w:t>
      </w:r>
      <w:proofErr w:type="spellEnd"/>
      <w:r w:rsidRPr="00BD25BF">
        <w:rPr>
          <w:rFonts w:eastAsia="MS Mincho"/>
          <w:b/>
          <w:u w:val="single"/>
        </w:rPr>
        <w:t xml:space="preserve"> that society in which production is carried</w:t>
      </w:r>
      <w:r w:rsidRPr="00BD25BF">
        <w:rPr>
          <w:rFonts w:eastAsia="MS Mincho"/>
          <w:sz w:val="12"/>
        </w:rPr>
        <w:t>¶</w:t>
      </w:r>
      <w:r w:rsidRPr="00BD25BF">
        <w:rPr>
          <w:rFonts w:eastAsia="MS Mincho"/>
          <w:b/>
          <w:u w:val="single"/>
        </w:rPr>
        <w:t xml:space="preserve"> out by freely associated labor and with consciously </w:t>
      </w:r>
      <w:proofErr w:type="spellStart"/>
      <w:r w:rsidRPr="00BD25BF">
        <w:rPr>
          <w:rFonts w:eastAsia="MS Mincho"/>
          <w:b/>
          <w:u w:val="single"/>
        </w:rPr>
        <w:t>ecocentric</w:t>
      </w:r>
      <w:proofErr w:type="spellEnd"/>
      <w:r w:rsidRPr="00BD25BF">
        <w:rPr>
          <w:rFonts w:eastAsia="MS Mincho"/>
          <w:sz w:val="12"/>
        </w:rPr>
        <w:t>¶</w:t>
      </w:r>
      <w:r w:rsidRPr="00BD25BF">
        <w:rPr>
          <w:rFonts w:eastAsia="MS Mincho"/>
          <w:b/>
          <w:u w:val="single"/>
        </w:rPr>
        <w:t xml:space="preserve"> means and ends</w:t>
      </w:r>
      <w:r w:rsidRPr="00BD25BF">
        <w:rPr>
          <w:rFonts w:eastAsia="MS Mincho"/>
          <w:sz w:val="16"/>
        </w:rPr>
        <w:t xml:space="preserve">. </w:t>
      </w:r>
      <w:r w:rsidRPr="00BD25BF">
        <w:rPr>
          <w:rFonts w:eastAsia="MS Mincho"/>
          <w:b/>
          <w:u w:val="single"/>
        </w:rPr>
        <w:t>When</w:t>
      </w:r>
      <w:r w:rsidRPr="00BD25BF">
        <w:rPr>
          <w:rFonts w:eastAsia="MS Mincho"/>
          <w:sz w:val="16"/>
        </w:rPr>
        <w:t xml:space="preserve"> such</w:t>
      </w:r>
      <w:r w:rsidRPr="00BD25BF">
        <w:rPr>
          <w:rFonts w:eastAsia="MS Mincho"/>
          <w:b/>
          <w:u w:val="single"/>
        </w:rPr>
        <w:t xml:space="preserve"> production takes hold across the</w:t>
      </w:r>
      <w:r w:rsidRPr="00BD25BF">
        <w:rPr>
          <w:rFonts w:eastAsia="MS Mincho"/>
          <w:sz w:val="12"/>
        </w:rPr>
        <w:t>¶</w:t>
      </w:r>
      <w:r w:rsidRPr="00BD25BF">
        <w:rPr>
          <w:rFonts w:eastAsia="MS Mincho"/>
          <w:b/>
          <w:u w:val="single"/>
        </w:rPr>
        <w:t xml:space="preserve"> society as a whole, we are able to call it a mode of production</w:t>
      </w:r>
      <w:proofErr w:type="gramStart"/>
      <w:r w:rsidRPr="00BD25BF">
        <w:rPr>
          <w:rFonts w:eastAsia="MS Mincho"/>
          <w:sz w:val="16"/>
        </w:rPr>
        <w:t>;</w:t>
      </w:r>
      <w:r w:rsidRPr="00BD25BF">
        <w:rPr>
          <w:rFonts w:eastAsia="MS Mincho"/>
          <w:sz w:val="12"/>
        </w:rPr>
        <w:t>¶</w:t>
      </w:r>
      <w:proofErr w:type="gramEnd"/>
      <w:r w:rsidRPr="00BD25BF">
        <w:rPr>
          <w:rFonts w:eastAsia="MS Mincho"/>
          <w:sz w:val="16"/>
        </w:rPr>
        <w:t xml:space="preserve"> thus </w:t>
      </w:r>
      <w:proofErr w:type="spellStart"/>
      <w:r w:rsidRPr="00BD25BF">
        <w:rPr>
          <w:rFonts w:eastAsia="MS Mincho"/>
          <w:b/>
          <w:u w:val="single"/>
        </w:rPr>
        <w:t>ecosocialism</w:t>
      </w:r>
      <w:proofErr w:type="spellEnd"/>
      <w:r w:rsidRPr="00BD25BF">
        <w:rPr>
          <w:rFonts w:eastAsia="MS Mincho"/>
          <w:b/>
          <w:u w:val="single"/>
        </w:rPr>
        <w:t xml:space="preserve"> will be a society whose mode of production is</w:t>
      </w:r>
      <w:r w:rsidRPr="00BD25BF">
        <w:rPr>
          <w:rFonts w:eastAsia="MS Mincho"/>
          <w:sz w:val="12"/>
        </w:rPr>
        <w:t>¶</w:t>
      </w:r>
      <w:r w:rsidRPr="00BD25BF">
        <w:rPr>
          <w:rFonts w:eastAsia="MS Mincho"/>
          <w:b/>
          <w:u w:val="single"/>
        </w:rPr>
        <w:t xml:space="preserve"> </w:t>
      </w:r>
      <w:proofErr w:type="spellStart"/>
      <w:r w:rsidRPr="00BD25BF">
        <w:rPr>
          <w:rFonts w:eastAsia="MS Mincho"/>
          <w:b/>
          <w:u w:val="single"/>
        </w:rPr>
        <w:t>ecocentric</w:t>
      </w:r>
      <w:proofErr w:type="spellEnd"/>
      <w:r w:rsidRPr="00BD25BF">
        <w:rPr>
          <w:rFonts w:eastAsia="MS Mincho"/>
          <w:sz w:val="16"/>
        </w:rPr>
        <w:t>. This does not mean that no other forms of production</w:t>
      </w:r>
      <w:r w:rsidRPr="00BD25BF">
        <w:rPr>
          <w:rFonts w:eastAsia="MS Mincho"/>
          <w:sz w:val="12"/>
        </w:rPr>
        <w:t>¶</w:t>
      </w:r>
      <w:r w:rsidRPr="00BD25BF">
        <w:rPr>
          <w:rFonts w:eastAsia="MS Mincho"/>
          <w:sz w:val="16"/>
        </w:rPr>
        <w:t xml:space="preserve"> coexist. Indeed, certain markets, and therefore commodities, are</w:t>
      </w:r>
      <w:r w:rsidRPr="00BD25BF">
        <w:rPr>
          <w:rFonts w:eastAsia="MS Mincho"/>
          <w:sz w:val="12"/>
        </w:rPr>
        <w:t>¶</w:t>
      </w:r>
      <w:r w:rsidRPr="00BD25BF">
        <w:rPr>
          <w:rFonts w:eastAsia="MS Mincho"/>
          <w:sz w:val="16"/>
        </w:rPr>
        <w:t xml:space="preserve"> bound to continue within </w:t>
      </w:r>
      <w:proofErr w:type="spellStart"/>
      <w:r w:rsidRPr="00BD25BF">
        <w:rPr>
          <w:rFonts w:eastAsia="MS Mincho"/>
          <w:sz w:val="16"/>
        </w:rPr>
        <w:t>ecosocialist</w:t>
      </w:r>
      <w:proofErr w:type="spellEnd"/>
      <w:r w:rsidRPr="00BD25BF">
        <w:rPr>
          <w:rFonts w:eastAsia="MS Mincho"/>
          <w:sz w:val="16"/>
        </w:rPr>
        <w:t xml:space="preserve"> society for the foreseeable</w:t>
      </w:r>
      <w:r w:rsidRPr="00BD25BF">
        <w:rPr>
          <w:rFonts w:eastAsia="MS Mincho"/>
          <w:sz w:val="12"/>
        </w:rPr>
        <w:t>¶</w:t>
      </w:r>
      <w:r w:rsidRPr="00BD25BF">
        <w:rPr>
          <w:rFonts w:eastAsia="MS Mincho"/>
          <w:sz w:val="16"/>
        </w:rPr>
        <w:t xml:space="preserve"> future. However, </w:t>
      </w:r>
      <w:r w:rsidRPr="00BD25BF">
        <w:rPr>
          <w:rFonts w:eastAsia="MS Mincho"/>
          <w:b/>
          <w:u w:val="single"/>
        </w:rPr>
        <w:t>the coordinated agencies of society – state, civil</w:t>
      </w:r>
      <w:r w:rsidRPr="00BD25BF">
        <w:rPr>
          <w:rFonts w:eastAsia="MS Mincho"/>
          <w:sz w:val="12"/>
        </w:rPr>
        <w:t>¶</w:t>
      </w:r>
      <w:r w:rsidRPr="00BD25BF">
        <w:rPr>
          <w:rFonts w:eastAsia="MS Mincho"/>
          <w:b/>
          <w:u w:val="single"/>
        </w:rPr>
        <w:t xml:space="preserve"> society, culture, religion, etc. – are centered about </w:t>
      </w:r>
      <w:proofErr w:type="spellStart"/>
      <w:r w:rsidRPr="00BD25BF">
        <w:rPr>
          <w:rFonts w:eastAsia="MS Mincho"/>
          <w:b/>
          <w:u w:val="single"/>
        </w:rPr>
        <w:t>ecocentric</w:t>
      </w:r>
      <w:proofErr w:type="spellEnd"/>
      <w:r w:rsidRPr="00BD25BF">
        <w:rPr>
          <w:rFonts w:eastAsia="MS Mincho"/>
          <w:sz w:val="12"/>
        </w:rPr>
        <w:t>¶</w:t>
      </w:r>
      <w:r w:rsidRPr="00BD25BF">
        <w:rPr>
          <w:rFonts w:eastAsia="MS Mincho"/>
          <w:b/>
          <w:u w:val="single"/>
        </w:rPr>
        <w:t xml:space="preserve"> production; and this centering also hems in markets and keeps</w:t>
      </w:r>
      <w:r w:rsidRPr="00BD25BF">
        <w:rPr>
          <w:rFonts w:eastAsia="MS Mincho"/>
          <w:sz w:val="12"/>
        </w:rPr>
        <w:t>¶</w:t>
      </w:r>
      <w:r w:rsidRPr="00BD25BF">
        <w:rPr>
          <w:rFonts w:eastAsia="MS Mincho"/>
          <w:b/>
          <w:u w:val="single"/>
        </w:rPr>
        <w:t xml:space="preserve"> them functioning according to </w:t>
      </w:r>
      <w:proofErr w:type="spellStart"/>
      <w:r w:rsidRPr="00BD25BF">
        <w:rPr>
          <w:rFonts w:eastAsia="MS Mincho"/>
          <w:b/>
          <w:u w:val="single"/>
        </w:rPr>
        <w:t>ecocentric</w:t>
      </w:r>
      <w:proofErr w:type="spellEnd"/>
      <w:r w:rsidRPr="00BD25BF">
        <w:rPr>
          <w:rFonts w:eastAsia="MS Mincho"/>
          <w:b/>
          <w:u w:val="single"/>
        </w:rPr>
        <w:t xml:space="preserve"> ethics rather than</w:t>
      </w:r>
      <w:r w:rsidRPr="00BD25BF">
        <w:rPr>
          <w:rFonts w:eastAsia="MS Mincho"/>
          <w:sz w:val="12"/>
        </w:rPr>
        <w:t>¶</w:t>
      </w:r>
      <w:r w:rsidRPr="00BD25BF">
        <w:rPr>
          <w:rFonts w:eastAsia="MS Mincho"/>
          <w:b/>
          <w:u w:val="single"/>
        </w:rPr>
        <w:t xml:space="preserve"> profiteering. </w:t>
      </w:r>
      <w:r w:rsidRPr="00BD25BF">
        <w:rPr>
          <w:rFonts w:eastAsia="MS Mincho"/>
          <w:sz w:val="16"/>
        </w:rPr>
        <w:t>Use-value and quality are valorized over exchange value</w:t>
      </w:r>
      <w:r w:rsidRPr="00BD25BF">
        <w:rPr>
          <w:rFonts w:eastAsia="MS Mincho"/>
          <w:sz w:val="12"/>
        </w:rPr>
        <w:t>¶</w:t>
      </w:r>
      <w:r w:rsidRPr="00BD25BF">
        <w:rPr>
          <w:rFonts w:eastAsia="MS Mincho"/>
          <w:sz w:val="16"/>
        </w:rPr>
        <w:t xml:space="preserve"> and quantity, and the economy is now embedded within</w:t>
      </w:r>
      <w:r w:rsidRPr="00BD25BF">
        <w:rPr>
          <w:rFonts w:eastAsia="MS Mincho"/>
          <w:sz w:val="12"/>
        </w:rPr>
        <w:t>¶</w:t>
      </w:r>
      <w:r w:rsidRPr="00BD25BF">
        <w:rPr>
          <w:rFonts w:eastAsia="MS Mincho"/>
          <w:sz w:val="16"/>
        </w:rPr>
        <w:t xml:space="preserve"> society rather than, as under capitalism, standing over society.2</w:t>
      </w:r>
      <w:r w:rsidRPr="00BD25BF">
        <w:rPr>
          <w:rFonts w:eastAsia="MS Mincho"/>
          <w:sz w:val="12"/>
        </w:rPr>
        <w:t>¶</w:t>
      </w:r>
      <w:r w:rsidRPr="00BD25BF">
        <w:rPr>
          <w:rFonts w:eastAsia="MS Mincho"/>
          <w:sz w:val="16"/>
        </w:rPr>
        <w:t xml:space="preserve"> Humans do not only produce things; they also produce</w:t>
      </w:r>
      <w:r w:rsidRPr="00BD25BF">
        <w:rPr>
          <w:rFonts w:eastAsia="MS Mincho"/>
          <w:sz w:val="12"/>
        </w:rPr>
        <w:t>¶</w:t>
      </w:r>
      <w:r w:rsidRPr="00BD25BF">
        <w:rPr>
          <w:rFonts w:eastAsia="MS Mincho"/>
          <w:sz w:val="16"/>
        </w:rPr>
        <w:t xml:space="preserve"> themselves. </w:t>
      </w:r>
      <w:r w:rsidRPr="00BD25BF">
        <w:rPr>
          <w:rFonts w:eastAsia="MS Mincho"/>
          <w:b/>
          <w:u w:val="single"/>
        </w:rPr>
        <w:t>Capitalism, as a society dominated by an alienating</w:t>
      </w:r>
      <w:r w:rsidRPr="00BD25BF">
        <w:rPr>
          <w:rFonts w:eastAsia="MS Mincho"/>
          <w:sz w:val="12"/>
        </w:rPr>
        <w:t>¶</w:t>
      </w:r>
      <w:r w:rsidRPr="00BD25BF">
        <w:rPr>
          <w:rFonts w:eastAsia="MS Mincho"/>
          <w:b/>
          <w:u w:val="single"/>
        </w:rPr>
        <w:t xml:space="preserve"> economy of exploitation, creates the addictive character types</w:t>
      </w:r>
      <w:r w:rsidRPr="00BD25BF">
        <w:rPr>
          <w:rFonts w:eastAsia="MS Mincho"/>
          <w:sz w:val="12"/>
        </w:rPr>
        <w:t>¶</w:t>
      </w:r>
      <w:r w:rsidRPr="00BD25BF">
        <w:rPr>
          <w:rFonts w:eastAsia="MS Mincho"/>
          <w:b/>
          <w:u w:val="single"/>
        </w:rPr>
        <w:t xml:space="preserve"> whose unfulfilled lives fuel its cancerous overconsumption. The</w:t>
      </w:r>
      <w:r w:rsidRPr="00BD25BF">
        <w:rPr>
          <w:rFonts w:eastAsia="MS Mincho"/>
          <w:sz w:val="12"/>
        </w:rPr>
        <w:t>¶</w:t>
      </w:r>
      <w:r w:rsidRPr="00BD25BF">
        <w:rPr>
          <w:rFonts w:eastAsia="MS Mincho"/>
          <w:sz w:val="16"/>
        </w:rPr>
        <w:t xml:space="preserve"> freely associated </w:t>
      </w:r>
      <w:r w:rsidRPr="00BD25BF">
        <w:rPr>
          <w:rFonts w:eastAsia="MS Mincho"/>
          <w:b/>
          <w:u w:val="single"/>
        </w:rPr>
        <w:t xml:space="preserve">labor of </w:t>
      </w:r>
      <w:proofErr w:type="spellStart"/>
      <w:r w:rsidRPr="00BD25BF">
        <w:rPr>
          <w:rFonts w:eastAsia="MS Mincho"/>
          <w:b/>
          <w:u w:val="single"/>
        </w:rPr>
        <w:t>ecosocialism</w:t>
      </w:r>
      <w:proofErr w:type="spellEnd"/>
      <w:r w:rsidRPr="00BD25BF">
        <w:rPr>
          <w:rFonts w:eastAsia="MS Mincho"/>
          <w:sz w:val="16"/>
        </w:rPr>
        <w:t xml:space="preserve">, by contrast, </w:t>
      </w:r>
      <w:r w:rsidRPr="00BD25BF">
        <w:rPr>
          <w:rFonts w:eastAsia="MS Mincho"/>
          <w:b/>
          <w:u w:val="single"/>
        </w:rPr>
        <w:t>is sensuous</w:t>
      </w:r>
      <w:proofErr w:type="gramStart"/>
      <w:r w:rsidRPr="00BD25BF">
        <w:rPr>
          <w:rFonts w:eastAsia="MS Mincho"/>
          <w:b/>
          <w:u w:val="single"/>
        </w:rPr>
        <w:t>,</w:t>
      </w:r>
      <w:r w:rsidRPr="00BD25BF">
        <w:rPr>
          <w:rFonts w:eastAsia="MS Mincho"/>
          <w:sz w:val="12"/>
        </w:rPr>
        <w:t>¶</w:t>
      </w:r>
      <w:proofErr w:type="gramEnd"/>
      <w:r w:rsidRPr="00BD25BF">
        <w:rPr>
          <w:rFonts w:eastAsia="MS Mincho"/>
          <w:b/>
          <w:u w:val="single"/>
        </w:rPr>
        <w:t xml:space="preserve"> deeply gratifying and non-repressive</w:t>
      </w:r>
      <w:r w:rsidRPr="00BD25BF">
        <w:rPr>
          <w:rFonts w:eastAsia="MS Mincho"/>
          <w:sz w:val="16"/>
        </w:rPr>
        <w:t xml:space="preserve">. </w:t>
      </w:r>
      <w:r w:rsidRPr="00BD25BF">
        <w:rPr>
          <w:rFonts w:eastAsia="MS Mincho"/>
          <w:b/>
          <w:u w:val="single"/>
        </w:rPr>
        <w:t>The</w:t>
      </w:r>
      <w:r w:rsidRPr="00BD25BF">
        <w:rPr>
          <w:rFonts w:eastAsia="MS Mincho"/>
          <w:sz w:val="16"/>
        </w:rPr>
        <w:t xml:space="preserve"> very </w:t>
      </w:r>
      <w:r w:rsidRPr="00BD25BF">
        <w:rPr>
          <w:rFonts w:eastAsia="MS Mincho"/>
          <w:b/>
          <w:u w:val="single"/>
        </w:rPr>
        <w:t>foundation</w:t>
      </w:r>
      <w:r w:rsidRPr="00BD25BF">
        <w:rPr>
          <w:rFonts w:eastAsia="MS Mincho"/>
          <w:sz w:val="12"/>
        </w:rPr>
        <w:t>¶</w:t>
      </w:r>
      <w:r w:rsidRPr="00BD25BF">
        <w:rPr>
          <w:rFonts w:eastAsia="MS Mincho"/>
          <w:b/>
          <w:u w:val="single"/>
        </w:rPr>
        <w:t xml:space="preserve"> of need itself is transformed so that the presently intolerable</w:t>
      </w:r>
      <w:r w:rsidRPr="00BD25BF">
        <w:rPr>
          <w:rFonts w:eastAsia="MS Mincho"/>
          <w:sz w:val="12"/>
        </w:rPr>
        <w:t>¶</w:t>
      </w:r>
      <w:r w:rsidRPr="00BD25BF">
        <w:rPr>
          <w:rFonts w:eastAsia="MS Mincho"/>
          <w:b/>
          <w:u w:val="single"/>
        </w:rPr>
        <w:t xml:space="preserve"> “footprint” of the affluent capitalist societies may be lifted from</w:t>
      </w:r>
      <w:r w:rsidRPr="00BD25BF">
        <w:rPr>
          <w:rFonts w:eastAsia="MS Mincho"/>
          <w:sz w:val="12"/>
        </w:rPr>
        <w:t>¶</w:t>
      </w:r>
      <w:r w:rsidRPr="00BD25BF">
        <w:rPr>
          <w:rFonts w:eastAsia="MS Mincho"/>
          <w:b/>
          <w:u w:val="single"/>
        </w:rPr>
        <w:t xml:space="preserve"> the ecosphere</w:t>
      </w:r>
      <w:r w:rsidRPr="00BD25BF">
        <w:rPr>
          <w:rFonts w:eastAsia="MS Mincho"/>
          <w:sz w:val="16"/>
        </w:rPr>
        <w:t xml:space="preserve">.3 </w:t>
      </w:r>
      <w:r w:rsidRPr="00BD25BF">
        <w:rPr>
          <w:rFonts w:eastAsia="MS Mincho"/>
          <w:b/>
          <w:u w:val="single"/>
        </w:rPr>
        <w:t xml:space="preserve">This is the only rational way of approaching </w:t>
      </w:r>
      <w:r w:rsidRPr="00BD25BF">
        <w:rPr>
          <w:rFonts w:eastAsia="MS Mincho"/>
          <w:sz w:val="16"/>
        </w:rPr>
        <w:t>the</w:t>
      </w:r>
      <w:r w:rsidRPr="00BD25BF">
        <w:rPr>
          <w:rFonts w:eastAsia="MS Mincho"/>
          <w:sz w:val="12"/>
        </w:rPr>
        <w:t>¶</w:t>
      </w:r>
      <w:r w:rsidRPr="00BD25BF">
        <w:rPr>
          <w:rFonts w:eastAsia="MS Mincho"/>
          <w:sz w:val="16"/>
        </w:rPr>
        <w:t xml:space="preserve"> stark problem of the North’s </w:t>
      </w:r>
      <w:r w:rsidRPr="00BD25BF">
        <w:rPr>
          <w:rFonts w:eastAsia="MS Mincho"/>
          <w:b/>
          <w:u w:val="single"/>
        </w:rPr>
        <w:t>overconsumption that haunts the</w:t>
      </w:r>
      <w:r w:rsidRPr="00BD25BF">
        <w:rPr>
          <w:rFonts w:eastAsia="MS Mincho"/>
          <w:sz w:val="12"/>
        </w:rPr>
        <w:t>¶</w:t>
      </w:r>
      <w:r w:rsidRPr="00BD25BF">
        <w:rPr>
          <w:rFonts w:eastAsia="MS Mincho"/>
          <w:sz w:val="16"/>
        </w:rPr>
        <w:t xml:space="preserve"> ecological </w:t>
      </w:r>
      <w:r w:rsidRPr="00BD25BF">
        <w:rPr>
          <w:rFonts w:eastAsia="MS Mincho"/>
          <w:b/>
          <w:u w:val="single"/>
        </w:rPr>
        <w:t>question</w:t>
      </w:r>
      <w:r w:rsidRPr="00BD25BF">
        <w:rPr>
          <w:rFonts w:eastAsia="MS Mincho"/>
          <w:sz w:val="16"/>
        </w:rPr>
        <w:t>.</w:t>
      </w:r>
      <w:r w:rsidRPr="00BD25BF">
        <w:rPr>
          <w:rFonts w:eastAsia="MS Mincho"/>
          <w:sz w:val="12"/>
        </w:rPr>
        <w:t>¶</w:t>
      </w:r>
      <w:r w:rsidRPr="00BD25BF">
        <w:rPr>
          <w:rFonts w:eastAsia="MS Mincho"/>
          <w:sz w:val="16"/>
        </w:rPr>
        <w:t xml:space="preserve"> </w:t>
      </w:r>
      <w:r w:rsidRPr="00BD25BF">
        <w:rPr>
          <w:rFonts w:eastAsia="MS Mincho"/>
          <w:b/>
          <w:u w:val="single"/>
        </w:rPr>
        <w:t>A society made by freely associated people can have no blueprint</w:t>
      </w:r>
      <w:r w:rsidRPr="00BD25BF">
        <w:rPr>
          <w:rFonts w:eastAsia="MS Mincho"/>
          <w:sz w:val="12"/>
        </w:rPr>
        <w:t>¶</w:t>
      </w:r>
      <w:r w:rsidRPr="00BD25BF">
        <w:rPr>
          <w:rFonts w:eastAsia="MS Mincho"/>
          <w:b/>
          <w:u w:val="single"/>
        </w:rPr>
        <w:t xml:space="preserve"> laid down in advance</w:t>
      </w:r>
      <w:r w:rsidRPr="00BD25BF">
        <w:rPr>
          <w:rFonts w:eastAsia="MS Mincho"/>
          <w:sz w:val="16"/>
        </w:rPr>
        <w:t>. But the character of the labor which</w:t>
      </w:r>
      <w:r w:rsidRPr="00BD25BF">
        <w:rPr>
          <w:rFonts w:eastAsia="MS Mincho"/>
          <w:sz w:val="12"/>
        </w:rPr>
        <w:t>¶</w:t>
      </w:r>
      <w:r w:rsidRPr="00BD25BF">
        <w:rPr>
          <w:rFonts w:eastAsia="MS Mincho"/>
          <w:sz w:val="16"/>
        </w:rPr>
        <w:t xml:space="preserve"> is its foundation will mark the result. </w:t>
      </w:r>
      <w:r w:rsidRPr="00BD25BF">
        <w:rPr>
          <w:rFonts w:eastAsia="MS Mincho"/>
          <w:b/>
          <w:u w:val="single"/>
        </w:rPr>
        <w:t>Since freely associated labor</w:t>
      </w:r>
      <w:r w:rsidRPr="00BD25BF">
        <w:rPr>
          <w:rFonts w:eastAsia="MS Mincho"/>
          <w:sz w:val="12"/>
        </w:rPr>
        <w:t>¶</w:t>
      </w:r>
      <w:r w:rsidRPr="00BD25BF">
        <w:rPr>
          <w:rFonts w:eastAsia="MS Mincho"/>
          <w:b/>
          <w:u w:val="single"/>
        </w:rPr>
        <w:t xml:space="preserve"> implies face-to-face interaction, the logic of </w:t>
      </w:r>
      <w:proofErr w:type="spellStart"/>
      <w:r w:rsidRPr="00BD25BF">
        <w:rPr>
          <w:rFonts w:eastAsia="MS Mincho"/>
          <w:b/>
          <w:u w:val="single"/>
        </w:rPr>
        <w:t>ecocentric</w:t>
      </w:r>
      <w:proofErr w:type="spellEnd"/>
      <w:r w:rsidRPr="00BD25BF">
        <w:rPr>
          <w:rFonts w:eastAsia="MS Mincho"/>
          <w:b/>
          <w:u w:val="single"/>
        </w:rPr>
        <w:t xml:space="preserve"> production</w:t>
      </w:r>
      <w:r w:rsidRPr="00BD25BF">
        <w:rPr>
          <w:rFonts w:eastAsia="MS Mincho"/>
          <w:sz w:val="12"/>
        </w:rPr>
        <w:t>¶</w:t>
      </w:r>
      <w:r w:rsidRPr="00BD25BF">
        <w:rPr>
          <w:rFonts w:eastAsia="MS Mincho"/>
          <w:b/>
          <w:u w:val="single"/>
        </w:rPr>
        <w:t xml:space="preserve"> leads to a fine-grained, site-specific kind of cellular base</w:t>
      </w:r>
      <w:r w:rsidRPr="00BD25BF">
        <w:rPr>
          <w:rFonts w:eastAsia="MS Mincho"/>
          <w:sz w:val="12"/>
        </w:rPr>
        <w:t>¶</w:t>
      </w:r>
      <w:r w:rsidRPr="00BD25BF">
        <w:rPr>
          <w:rFonts w:eastAsia="MS Mincho"/>
          <w:b/>
          <w:u w:val="single"/>
        </w:rPr>
        <w:t xml:space="preserve"> to society, linked with loosely configured coordinative bodies</w:t>
      </w:r>
      <w:r w:rsidRPr="00BD25BF">
        <w:rPr>
          <w:rFonts w:eastAsia="MS Mincho"/>
          <w:sz w:val="12"/>
        </w:rPr>
        <w:t>¶</w:t>
      </w:r>
      <w:r w:rsidRPr="00BD25BF">
        <w:rPr>
          <w:rFonts w:eastAsia="MS Mincho"/>
          <w:sz w:val="16"/>
        </w:rPr>
        <w:t xml:space="preserve"> regulating trade, communications, provision of justice, and arbitration</w:t>
      </w:r>
      <w:proofErr w:type="gramStart"/>
      <w:r w:rsidRPr="00BD25BF">
        <w:rPr>
          <w:rFonts w:eastAsia="MS Mincho"/>
          <w:sz w:val="16"/>
        </w:rPr>
        <w:t>,</w:t>
      </w:r>
      <w:r w:rsidRPr="00BD25BF">
        <w:rPr>
          <w:rFonts w:eastAsia="MS Mincho"/>
          <w:sz w:val="12"/>
        </w:rPr>
        <w:t>¶</w:t>
      </w:r>
      <w:proofErr w:type="gramEnd"/>
      <w:r w:rsidRPr="00BD25BF">
        <w:rPr>
          <w:rFonts w:eastAsia="MS Mincho"/>
          <w:sz w:val="16"/>
        </w:rPr>
        <w:t xml:space="preserve"> as well as those functions that are simply better done</w:t>
      </w:r>
      <w:r w:rsidRPr="00BD25BF">
        <w:rPr>
          <w:rFonts w:eastAsia="MS Mincho"/>
          <w:sz w:val="12"/>
        </w:rPr>
        <w:t>¶</w:t>
      </w:r>
      <w:r w:rsidRPr="00BD25BF">
        <w:rPr>
          <w:rFonts w:eastAsia="MS Mincho"/>
          <w:sz w:val="16"/>
        </w:rPr>
        <w:t xml:space="preserve"> centrally, such as specialized medical centers, research institutes,</w:t>
      </w:r>
      <w:r w:rsidRPr="00BD25BF">
        <w:rPr>
          <w:rFonts w:eastAsia="MS Mincho"/>
          <w:sz w:val="12"/>
        </w:rPr>
        <w:t>¶</w:t>
      </w:r>
      <w:r w:rsidRPr="00BD25BF">
        <w:rPr>
          <w:rFonts w:eastAsia="MS Mincho"/>
          <w:sz w:val="16"/>
        </w:rPr>
        <w:t xml:space="preserve"> universities, concert halls, and so forth. </w:t>
      </w:r>
      <w:r w:rsidRPr="00BD25BF">
        <w:rPr>
          <w:rFonts w:eastAsia="MS Mincho"/>
          <w:b/>
          <w:u w:val="single"/>
        </w:rPr>
        <w:t>The logic will be one of a dialectic between parts and whole, each of which requires the</w:t>
      </w:r>
      <w:r w:rsidRPr="00BD25BF">
        <w:rPr>
          <w:rFonts w:eastAsia="MS Mincho"/>
          <w:sz w:val="12"/>
        </w:rPr>
        <w:t>¶</w:t>
      </w:r>
      <w:r w:rsidRPr="00BD25BF">
        <w:rPr>
          <w:rFonts w:eastAsia="MS Mincho"/>
          <w:b/>
          <w:u w:val="single"/>
        </w:rPr>
        <w:t xml:space="preserve"> other; and although there will necessarily be tension between</w:t>
      </w:r>
      <w:r w:rsidRPr="00BD25BF">
        <w:rPr>
          <w:rFonts w:eastAsia="MS Mincho"/>
          <w:sz w:val="12"/>
        </w:rPr>
        <w:t>¶</w:t>
      </w:r>
      <w:r w:rsidRPr="00BD25BF">
        <w:rPr>
          <w:rFonts w:eastAsia="MS Mincho"/>
          <w:b/>
          <w:u w:val="single"/>
        </w:rPr>
        <w:t xml:space="preserve"> the various levels, as there must be in any dialectical process,</w:t>
      </w:r>
      <w:r w:rsidRPr="00BD25BF">
        <w:rPr>
          <w:rFonts w:eastAsia="MS Mincho"/>
          <w:sz w:val="12"/>
        </w:rPr>
        <w:t>¶</w:t>
      </w:r>
      <w:r w:rsidRPr="00BD25BF">
        <w:rPr>
          <w:rFonts w:eastAsia="MS Mincho"/>
          <w:b/>
          <w:u w:val="single"/>
        </w:rPr>
        <w:t xml:space="preserve"> the presence of freely associated labor as the ground of society</w:t>
      </w:r>
      <w:r w:rsidRPr="00BD25BF">
        <w:rPr>
          <w:rFonts w:eastAsia="MS Mincho"/>
          <w:sz w:val="12"/>
        </w:rPr>
        <w:t>¶</w:t>
      </w:r>
      <w:r w:rsidRPr="00BD25BF">
        <w:rPr>
          <w:rFonts w:eastAsia="MS Mincho"/>
          <w:sz w:val="16"/>
        </w:rPr>
        <w:t xml:space="preserve"> keeps the intrusiveness of the state at bay. There is an autonomy</w:t>
      </w:r>
      <w:r w:rsidRPr="00BD25BF">
        <w:rPr>
          <w:rFonts w:eastAsia="MS Mincho"/>
          <w:sz w:val="12"/>
        </w:rPr>
        <w:t>¶</w:t>
      </w:r>
      <w:r w:rsidRPr="00BD25BF">
        <w:rPr>
          <w:rFonts w:eastAsia="MS Mincho"/>
          <w:sz w:val="16"/>
        </w:rPr>
        <w:t xml:space="preserve"> and self-reliance to freely associated labor that will not be pushed</w:t>
      </w:r>
      <w:r w:rsidRPr="00BD25BF">
        <w:rPr>
          <w:rFonts w:eastAsia="MS Mincho"/>
          <w:sz w:val="12"/>
        </w:rPr>
        <w:t>¶</w:t>
      </w:r>
      <w:r w:rsidRPr="00BD25BF">
        <w:rPr>
          <w:rFonts w:eastAsia="MS Mincho"/>
          <w:sz w:val="16"/>
        </w:rPr>
        <w:t xml:space="preserve"> around by </w:t>
      </w:r>
      <w:proofErr w:type="spellStart"/>
      <w:r w:rsidRPr="00BD25BF">
        <w:rPr>
          <w:rFonts w:eastAsia="MS Mincho"/>
          <w:sz w:val="16"/>
        </w:rPr>
        <w:t>massified</w:t>
      </w:r>
      <w:proofErr w:type="spellEnd"/>
      <w:r w:rsidRPr="00BD25BF">
        <w:rPr>
          <w:rFonts w:eastAsia="MS Mincho"/>
          <w:sz w:val="16"/>
        </w:rPr>
        <w:t xml:space="preserve"> and totalizing institutions.</w:t>
      </w:r>
    </w:p>
    <w:p w:rsidR="0070361C" w:rsidRDefault="0070361C" w:rsidP="0070361C"/>
    <w:p w:rsidR="0070361C" w:rsidRPr="00FD69D1" w:rsidRDefault="0070361C" w:rsidP="0070361C"/>
    <w:p w:rsidR="0070361C" w:rsidRDefault="0070361C" w:rsidP="0070361C">
      <w:pPr>
        <w:pStyle w:val="Heading2"/>
      </w:pPr>
      <w:bookmarkStart w:id="55" w:name="_Toc392944491"/>
      <w:r>
        <w:lastRenderedPageBreak/>
        <w:t>Tech</w:t>
      </w:r>
      <w:bookmarkEnd w:id="55"/>
    </w:p>
    <w:p w:rsidR="0070361C" w:rsidRPr="00BD25BF" w:rsidRDefault="0070361C" w:rsidP="0070361C">
      <w:pPr>
        <w:keepNext/>
        <w:keepLines/>
        <w:spacing w:before="200"/>
        <w:outlineLvl w:val="3"/>
        <w:rPr>
          <w:rFonts w:eastAsia="MS Gothic"/>
          <w:b/>
          <w:bCs/>
          <w:iCs/>
          <w:sz w:val="26"/>
        </w:rPr>
      </w:pPr>
      <w:r w:rsidRPr="00BD25BF">
        <w:rPr>
          <w:rFonts w:eastAsia="MS Gothic"/>
          <w:b/>
          <w:bCs/>
          <w:iCs/>
          <w:sz w:val="26"/>
        </w:rPr>
        <w:t>Eco-Socialism solves exchange value and tech advances</w:t>
      </w:r>
    </w:p>
    <w:p w:rsidR="0070361C" w:rsidRPr="00BD25BF" w:rsidRDefault="0070361C" w:rsidP="0070361C">
      <w:pPr>
        <w:rPr>
          <w:rFonts w:eastAsia="MS Mincho"/>
          <w:u w:val="single"/>
        </w:rPr>
      </w:pPr>
      <w:proofErr w:type="spellStart"/>
      <w:r w:rsidRPr="00BD25BF">
        <w:rPr>
          <w:rFonts w:eastAsia="MS Mincho"/>
          <w:b/>
          <w:sz w:val="26"/>
        </w:rPr>
        <w:t>Kovel</w:t>
      </w:r>
      <w:proofErr w:type="spellEnd"/>
      <w:r w:rsidRPr="00BD25BF">
        <w:rPr>
          <w:rFonts w:eastAsia="MS Mincho"/>
          <w:b/>
          <w:sz w:val="26"/>
        </w:rPr>
        <w:t xml:space="preserve"> 2007</w:t>
      </w:r>
      <w:r w:rsidRPr="00BD25BF">
        <w:rPr>
          <w:rFonts w:eastAsia="MS Mincho"/>
        </w:rPr>
        <w:t xml:space="preserve"> </w:t>
      </w:r>
      <w:r w:rsidRPr="00BD25BF">
        <w:rPr>
          <w:rFonts w:eastAsia="MS Mincho"/>
          <w:sz w:val="16"/>
        </w:rPr>
        <w:t>[Joel is Distinguished Professor</w:t>
      </w:r>
      <w:r w:rsidRPr="00BD25BF">
        <w:rPr>
          <w:rFonts w:eastAsia="MS Mincho"/>
          <w:sz w:val="12"/>
        </w:rPr>
        <w:t>¶</w:t>
      </w:r>
      <w:r w:rsidRPr="00BD25BF">
        <w:rPr>
          <w:rFonts w:eastAsia="MS Mincho"/>
          <w:sz w:val="16"/>
        </w:rPr>
        <w:t xml:space="preserve"> of Social Studies at Bard College. </w:t>
      </w:r>
      <w:proofErr w:type="gramStart"/>
      <w:r w:rsidRPr="00BD25BF">
        <w:rPr>
          <w:rFonts w:eastAsia="MS Mincho"/>
          <w:sz w:val="16"/>
        </w:rPr>
        <w:t>He has</w:t>
      </w:r>
      <w:r w:rsidRPr="00BD25BF">
        <w:rPr>
          <w:rFonts w:eastAsia="MS Mincho"/>
          <w:sz w:val="12"/>
        </w:rPr>
        <w:t>¶</w:t>
      </w:r>
      <w:r w:rsidRPr="00BD25BF">
        <w:rPr>
          <w:rFonts w:eastAsia="MS Mincho"/>
          <w:sz w:val="16"/>
        </w:rPr>
        <w:t xml:space="preserve"> written ten books, including the first</w:t>
      </w:r>
      <w:r w:rsidRPr="00BD25BF">
        <w:rPr>
          <w:rFonts w:eastAsia="MS Mincho"/>
          <w:sz w:val="12"/>
        </w:rPr>
        <w:t>¶</w:t>
      </w:r>
      <w:r w:rsidRPr="00BD25BF">
        <w:rPr>
          <w:rFonts w:eastAsia="MS Mincho"/>
          <w:sz w:val="16"/>
        </w:rPr>
        <w:t xml:space="preserve"> edition of The Enemy of Nature (2002) and</w:t>
      </w:r>
      <w:r w:rsidRPr="00BD25BF">
        <w:rPr>
          <w:rFonts w:eastAsia="MS Mincho"/>
          <w:sz w:val="12"/>
        </w:rPr>
        <w:t>¶</w:t>
      </w:r>
      <w:r w:rsidRPr="00BD25BF">
        <w:rPr>
          <w:rFonts w:eastAsia="MS Mincho"/>
          <w:sz w:val="16"/>
        </w:rPr>
        <w:t xml:space="preserve"> Overcoming Zionism (2007).</w:t>
      </w:r>
      <w:proofErr w:type="gramEnd"/>
      <w:r w:rsidRPr="00BD25BF">
        <w:rPr>
          <w:rFonts w:eastAsia="MS Mincho"/>
          <w:sz w:val="16"/>
        </w:rPr>
        <w:t xml:space="preserve"> He has edited</w:t>
      </w:r>
      <w:r w:rsidRPr="00BD25BF">
        <w:rPr>
          <w:rFonts w:eastAsia="MS Mincho"/>
          <w:sz w:val="12"/>
        </w:rPr>
        <w:t>¶</w:t>
      </w:r>
      <w:r w:rsidRPr="00BD25BF">
        <w:rPr>
          <w:rFonts w:eastAsia="MS Mincho"/>
          <w:sz w:val="16"/>
        </w:rPr>
        <w:t xml:space="preserve"> Capitalism Nature Socialism, a journal of</w:t>
      </w:r>
      <w:r w:rsidRPr="00BD25BF">
        <w:rPr>
          <w:rFonts w:eastAsia="MS Mincho"/>
          <w:sz w:val="12"/>
        </w:rPr>
        <w:t>¶</w:t>
      </w:r>
      <w:r w:rsidRPr="00BD25BF">
        <w:rPr>
          <w:rFonts w:eastAsia="MS Mincho"/>
          <w:sz w:val="16"/>
        </w:rPr>
        <w:t xml:space="preserve"> radical ecology, since 2003 and has been</w:t>
      </w:r>
      <w:r w:rsidRPr="00BD25BF">
        <w:rPr>
          <w:rFonts w:eastAsia="MS Mincho"/>
          <w:sz w:val="12"/>
        </w:rPr>
        <w:t>¶</w:t>
      </w:r>
      <w:r w:rsidRPr="00BD25BF">
        <w:rPr>
          <w:rFonts w:eastAsia="MS Mincho"/>
          <w:sz w:val="16"/>
        </w:rPr>
        <w:t xml:space="preserve"> active in green politics, running for the</w:t>
      </w:r>
      <w:r w:rsidRPr="00BD25BF">
        <w:rPr>
          <w:rFonts w:eastAsia="MS Mincho"/>
          <w:sz w:val="12"/>
        </w:rPr>
        <w:t>¶</w:t>
      </w:r>
      <w:r w:rsidRPr="00BD25BF">
        <w:rPr>
          <w:rFonts w:eastAsia="MS Mincho"/>
          <w:sz w:val="16"/>
        </w:rPr>
        <w:t xml:space="preserve"> US Senate in 1998, and seeking the Green</w:t>
      </w:r>
      <w:r w:rsidRPr="00BD25BF">
        <w:rPr>
          <w:rFonts w:eastAsia="MS Mincho"/>
          <w:sz w:val="12"/>
        </w:rPr>
        <w:t>¶</w:t>
      </w:r>
      <w:r w:rsidRPr="00BD25BF">
        <w:rPr>
          <w:rFonts w:eastAsia="MS Mincho"/>
          <w:sz w:val="16"/>
        </w:rPr>
        <w:t xml:space="preserve"> Party’s presidential nomination in 2000, The Enemy of Nature: The End of Capitalism or the End of the World?, Second Edition Publication Date: December 9, 2007 | ISBN-10: 1842778714,   IT//PIRATE]</w:t>
      </w:r>
      <w:r w:rsidRPr="00BD25BF">
        <w:rPr>
          <w:rFonts w:eastAsia="MS Mincho"/>
          <w:u w:val="single"/>
        </w:rPr>
        <w:t xml:space="preserve"> </w:t>
      </w:r>
    </w:p>
    <w:p w:rsidR="0070361C" w:rsidRPr="00BD25BF" w:rsidRDefault="0070361C" w:rsidP="0070361C">
      <w:pPr>
        <w:rPr>
          <w:rFonts w:eastAsia="MS Mincho"/>
          <w:b/>
          <w:u w:val="single"/>
        </w:rPr>
      </w:pPr>
      <w:r w:rsidRPr="00BD25BF">
        <w:rPr>
          <w:rFonts w:eastAsia="MS Mincho"/>
          <w:b/>
          <w:u w:val="single"/>
        </w:rPr>
        <w:t>The society that emerges from the storm of the revolution</w:t>
      </w:r>
      <w:r w:rsidRPr="00BD25BF">
        <w:rPr>
          <w:rFonts w:eastAsia="MS Mincho"/>
          <w:sz w:val="12"/>
        </w:rPr>
        <w:t>¶</w:t>
      </w:r>
      <w:r w:rsidRPr="00BD25BF">
        <w:rPr>
          <w:rFonts w:eastAsia="MS Mincho"/>
          <w:b/>
          <w:u w:val="single"/>
        </w:rPr>
        <w:t xml:space="preserve"> will at first be only marginally capable of fulfilling this project.</w:t>
      </w:r>
      <w:r w:rsidRPr="00BD25BF">
        <w:rPr>
          <w:rFonts w:eastAsia="MS Mincho"/>
          <w:sz w:val="12"/>
        </w:rPr>
        <w:t>¶</w:t>
      </w:r>
      <w:r w:rsidRPr="00BD25BF">
        <w:rPr>
          <w:rFonts w:eastAsia="MS Mincho"/>
          <w:b/>
          <w:u w:val="single"/>
        </w:rPr>
        <w:t xml:space="preserve"> Its highest priority is to set things going in a truly </w:t>
      </w:r>
      <w:proofErr w:type="spellStart"/>
      <w:r w:rsidRPr="00BD25BF">
        <w:rPr>
          <w:rFonts w:eastAsia="MS Mincho"/>
          <w:b/>
          <w:u w:val="single"/>
        </w:rPr>
        <w:t>ecosocialist</w:t>
      </w:r>
      <w:proofErr w:type="spellEnd"/>
      <w:r w:rsidRPr="00BD25BF">
        <w:rPr>
          <w:rFonts w:eastAsia="MS Mincho"/>
          <w:sz w:val="12"/>
        </w:rPr>
        <w:t>¶</w:t>
      </w:r>
      <w:r w:rsidRPr="00BD25BF">
        <w:rPr>
          <w:rFonts w:eastAsia="MS Mincho"/>
          <w:b/>
          <w:u w:val="single"/>
        </w:rPr>
        <w:t xml:space="preserve"> direction and its first goal is to secure the “free association of producers</w:t>
      </w:r>
      <w:r w:rsidRPr="00BD25BF">
        <w:rPr>
          <w:rFonts w:eastAsia="MS Mincho"/>
          <w:sz w:val="16"/>
        </w:rPr>
        <w:t>.”</w:t>
      </w:r>
      <w:r w:rsidRPr="00BD25BF">
        <w:rPr>
          <w:rFonts w:eastAsia="MS Mincho"/>
          <w:sz w:val="12"/>
        </w:rPr>
        <w:t>¶</w:t>
      </w:r>
      <w:r w:rsidRPr="00BD25BF">
        <w:rPr>
          <w:rFonts w:eastAsia="MS Mincho"/>
          <w:sz w:val="16"/>
        </w:rPr>
        <w:t xml:space="preserve"> </w:t>
      </w:r>
      <w:proofErr w:type="gramStart"/>
      <w:r w:rsidRPr="00BD25BF">
        <w:rPr>
          <w:rFonts w:eastAsia="MS Mincho"/>
          <w:sz w:val="16"/>
        </w:rPr>
        <w:t>Each</w:t>
      </w:r>
      <w:proofErr w:type="gramEnd"/>
      <w:r w:rsidRPr="00BD25BF">
        <w:rPr>
          <w:rFonts w:eastAsia="MS Mincho"/>
          <w:sz w:val="16"/>
        </w:rPr>
        <w:t xml:space="preserve"> term here needs to be respected. </w:t>
      </w:r>
      <w:r w:rsidRPr="00BD25BF">
        <w:rPr>
          <w:rFonts w:eastAsia="MS Mincho"/>
          <w:b/>
          <w:u w:val="single"/>
        </w:rPr>
        <w:t>The association</w:t>
      </w:r>
      <w:r w:rsidRPr="00BD25BF">
        <w:rPr>
          <w:rFonts w:eastAsia="MS Mincho"/>
          <w:sz w:val="12"/>
        </w:rPr>
        <w:t>¶</w:t>
      </w:r>
      <w:r w:rsidRPr="00BD25BF">
        <w:rPr>
          <w:rFonts w:eastAsia="MS Mincho"/>
          <w:b/>
          <w:u w:val="single"/>
        </w:rPr>
        <w:t xml:space="preserve"> is free because in it people self-determine; hence society must</w:t>
      </w:r>
      <w:r w:rsidRPr="00BD25BF">
        <w:rPr>
          <w:rFonts w:eastAsia="MS Mincho"/>
          <w:sz w:val="12"/>
        </w:rPr>
        <w:t>¶</w:t>
      </w:r>
      <w:r w:rsidRPr="00BD25BF">
        <w:rPr>
          <w:rFonts w:eastAsia="MS Mincho"/>
          <w:b/>
          <w:u w:val="single"/>
        </w:rPr>
        <w:t xml:space="preserve"> make means of production accessible to all.</w:t>
      </w:r>
      <w:r w:rsidRPr="00BD25BF">
        <w:rPr>
          <w:rFonts w:eastAsia="MS Mincho"/>
          <w:sz w:val="16"/>
        </w:rPr>
        <w:t xml:space="preserve"> It is a free association</w:t>
      </w:r>
      <w:r w:rsidRPr="00BD25BF">
        <w:rPr>
          <w:rFonts w:eastAsia="MS Mincho"/>
          <w:sz w:val="12"/>
        </w:rPr>
        <w:t>¶</w:t>
      </w:r>
      <w:r w:rsidRPr="00BD25BF">
        <w:rPr>
          <w:rFonts w:eastAsia="MS Mincho"/>
          <w:sz w:val="16"/>
        </w:rPr>
        <w:t xml:space="preserve"> because life is collective; therefore the relevant political unit is a</w:t>
      </w:r>
      <w:r w:rsidRPr="00BD25BF">
        <w:rPr>
          <w:rFonts w:eastAsia="MS Mincho"/>
          <w:sz w:val="12"/>
        </w:rPr>
        <w:t>¶</w:t>
      </w:r>
      <w:r w:rsidRPr="00BD25BF">
        <w:rPr>
          <w:rFonts w:eastAsia="MS Mincho"/>
          <w:sz w:val="16"/>
        </w:rPr>
        <w:t xml:space="preserve"> collectivity drawn together by mutual productive activity. And </w:t>
      </w:r>
      <w:r w:rsidRPr="00BD25BF">
        <w:rPr>
          <w:rFonts w:eastAsia="MS Mincho"/>
          <w:b/>
          <w:u w:val="single"/>
        </w:rPr>
        <w:t>it</w:t>
      </w:r>
      <w:r w:rsidRPr="00BD25BF">
        <w:rPr>
          <w:rFonts w:eastAsia="MS Mincho"/>
          <w:sz w:val="12"/>
        </w:rPr>
        <w:t>¶</w:t>
      </w:r>
      <w:r w:rsidRPr="00BD25BF">
        <w:rPr>
          <w:rFonts w:eastAsia="MS Mincho"/>
          <w:b/>
          <w:u w:val="single"/>
        </w:rPr>
        <w:t xml:space="preserve"> is of producers, which is to be taken in the human–natural sense</w:t>
      </w:r>
      <w:r w:rsidRPr="00BD25BF">
        <w:rPr>
          <w:rFonts w:eastAsia="MS Mincho"/>
          <w:sz w:val="12"/>
        </w:rPr>
        <w:t>¶</w:t>
      </w:r>
      <w:r w:rsidRPr="00BD25BF">
        <w:rPr>
          <w:rFonts w:eastAsia="MS Mincho"/>
          <w:b/>
          <w:u w:val="single"/>
        </w:rPr>
        <w:t xml:space="preserve"> and not </w:t>
      </w:r>
      <w:proofErr w:type="spellStart"/>
      <w:r w:rsidRPr="00BD25BF">
        <w:rPr>
          <w:rFonts w:eastAsia="MS Mincho"/>
          <w:b/>
          <w:u w:val="single"/>
        </w:rPr>
        <w:t>economistically</w:t>
      </w:r>
      <w:proofErr w:type="spellEnd"/>
      <w:r w:rsidRPr="00BD25BF">
        <w:rPr>
          <w:rFonts w:eastAsia="MS Mincho"/>
          <w:sz w:val="16"/>
        </w:rPr>
        <w:t xml:space="preserve">. </w:t>
      </w:r>
      <w:r w:rsidRPr="00BD25BF">
        <w:rPr>
          <w:rFonts w:eastAsia="MS Mincho"/>
          <w:b/>
          <w:u w:val="single"/>
        </w:rPr>
        <w:t>This means</w:t>
      </w:r>
      <w:r w:rsidRPr="00BD25BF">
        <w:rPr>
          <w:rFonts w:eastAsia="MS Mincho"/>
          <w:sz w:val="16"/>
        </w:rPr>
        <w:t xml:space="preserve"> that </w:t>
      </w:r>
      <w:r w:rsidRPr="00BD25BF">
        <w:rPr>
          <w:rFonts w:eastAsia="MS Mincho"/>
          <w:b/>
          <w:u w:val="single"/>
        </w:rPr>
        <w:t>the whole making of</w:t>
      </w:r>
      <w:r w:rsidRPr="00BD25BF">
        <w:rPr>
          <w:rFonts w:eastAsia="MS Mincho"/>
          <w:sz w:val="12"/>
        </w:rPr>
        <w:t>¶</w:t>
      </w:r>
      <w:r w:rsidRPr="00BD25BF">
        <w:rPr>
          <w:rFonts w:eastAsia="MS Mincho"/>
          <w:b/>
          <w:u w:val="single"/>
        </w:rPr>
        <w:t xml:space="preserve"> the human world is to be taken into account rather than just that</w:t>
      </w:r>
      <w:r w:rsidRPr="00BD25BF">
        <w:rPr>
          <w:rFonts w:eastAsia="MS Mincho"/>
          <w:sz w:val="12"/>
        </w:rPr>
        <w:t>¶</w:t>
      </w:r>
      <w:r w:rsidRPr="00BD25BF">
        <w:rPr>
          <w:rFonts w:eastAsia="MS Mincho"/>
          <w:b/>
          <w:u w:val="single"/>
        </w:rPr>
        <w:t xml:space="preserve"> which contributes or controls exchange-value</w:t>
      </w:r>
      <w:r w:rsidRPr="00BD25BF">
        <w:rPr>
          <w:rFonts w:eastAsia="MS Mincho"/>
          <w:sz w:val="16"/>
        </w:rPr>
        <w:t xml:space="preserve">. Since </w:t>
      </w:r>
      <w:r w:rsidRPr="00BD25BF">
        <w:rPr>
          <w:rFonts w:eastAsia="MS Mincho"/>
          <w:b/>
          <w:u w:val="single"/>
        </w:rPr>
        <w:t>a</w:t>
      </w:r>
      <w:r w:rsidRPr="00BD25BF">
        <w:rPr>
          <w:rFonts w:eastAsia="MS Mincho"/>
          <w:sz w:val="16"/>
        </w:rPr>
        <w:t xml:space="preserve"> core </w:t>
      </w:r>
      <w:r w:rsidRPr="00BD25BF">
        <w:rPr>
          <w:rFonts w:eastAsia="MS Mincho"/>
          <w:b/>
          <w:u w:val="single"/>
        </w:rPr>
        <w:t>goal</w:t>
      </w:r>
      <w:r w:rsidRPr="00BD25BF">
        <w:rPr>
          <w:rFonts w:eastAsia="MS Mincho"/>
          <w:sz w:val="12"/>
        </w:rPr>
        <w:t>¶</w:t>
      </w:r>
      <w:r w:rsidRPr="00BD25BF">
        <w:rPr>
          <w:rFonts w:eastAsia="MS Mincho"/>
          <w:b/>
          <w:u w:val="single"/>
        </w:rPr>
        <w:t xml:space="preserve"> of </w:t>
      </w:r>
      <w:proofErr w:type="spellStart"/>
      <w:r w:rsidRPr="00BD25BF">
        <w:rPr>
          <w:rFonts w:eastAsia="MS Mincho"/>
          <w:b/>
          <w:u w:val="single"/>
        </w:rPr>
        <w:t>ecosocialism</w:t>
      </w:r>
      <w:proofErr w:type="spellEnd"/>
      <w:r w:rsidRPr="00BD25BF">
        <w:rPr>
          <w:rFonts w:eastAsia="MS Mincho"/>
          <w:b/>
          <w:u w:val="single"/>
        </w:rPr>
        <w:t xml:space="preserve"> is the diminution of exchange-value’s domain, it</w:t>
      </w:r>
      <w:r w:rsidRPr="00BD25BF">
        <w:rPr>
          <w:rFonts w:eastAsia="MS Mincho"/>
          <w:sz w:val="12"/>
        </w:rPr>
        <w:t>¶</w:t>
      </w:r>
      <w:r w:rsidRPr="00BD25BF">
        <w:rPr>
          <w:rFonts w:eastAsia="MS Mincho"/>
          <w:b/>
          <w:u w:val="single"/>
        </w:rPr>
        <w:t xml:space="preserve"> valorizes forms of productive activity to the degree that these foster</w:t>
      </w:r>
      <w:r w:rsidRPr="00BD25BF">
        <w:rPr>
          <w:rFonts w:eastAsia="MS Mincho"/>
          <w:sz w:val="12"/>
        </w:rPr>
        <w:t>¶</w:t>
      </w:r>
      <w:r w:rsidRPr="00BD25BF">
        <w:rPr>
          <w:rFonts w:eastAsia="MS Mincho"/>
          <w:b/>
          <w:u w:val="single"/>
        </w:rPr>
        <w:t xml:space="preserve"> </w:t>
      </w:r>
      <w:proofErr w:type="spellStart"/>
      <w:r w:rsidRPr="00BD25BF">
        <w:rPr>
          <w:rFonts w:eastAsia="MS Mincho"/>
          <w:b/>
          <w:u w:val="single"/>
        </w:rPr>
        <w:t>ecosystemic</w:t>
      </w:r>
      <w:proofErr w:type="spellEnd"/>
      <w:r w:rsidRPr="00BD25BF">
        <w:rPr>
          <w:rFonts w:eastAsia="MS Mincho"/>
          <w:b/>
          <w:u w:val="single"/>
        </w:rPr>
        <w:t xml:space="preserve"> integrity, whether this be the raising of beautiful</w:t>
      </w:r>
      <w:r w:rsidRPr="00BD25BF">
        <w:rPr>
          <w:rFonts w:eastAsia="MS Mincho"/>
          <w:sz w:val="12"/>
        </w:rPr>
        <w:t>¶</w:t>
      </w:r>
      <w:r w:rsidRPr="00BD25BF">
        <w:rPr>
          <w:rFonts w:eastAsia="MS Mincho"/>
          <w:b/>
          <w:u w:val="single"/>
        </w:rPr>
        <w:t xml:space="preserve"> children, the growing of organic gardens, the playing of excellent</w:t>
      </w:r>
      <w:r w:rsidRPr="00BD25BF">
        <w:rPr>
          <w:rFonts w:eastAsia="MS Mincho"/>
          <w:sz w:val="12"/>
        </w:rPr>
        <w:t>¶</w:t>
      </w:r>
      <w:r w:rsidRPr="00BD25BF">
        <w:rPr>
          <w:rFonts w:eastAsia="MS Mincho"/>
          <w:b/>
          <w:u w:val="single"/>
        </w:rPr>
        <w:t xml:space="preserve"> string quartets, the cleaning of streets, the making of composting</w:t>
      </w:r>
      <w:r w:rsidRPr="00BD25BF">
        <w:rPr>
          <w:rFonts w:eastAsia="MS Mincho"/>
          <w:sz w:val="12"/>
        </w:rPr>
        <w:t>¶</w:t>
      </w:r>
      <w:r w:rsidRPr="00BD25BF">
        <w:rPr>
          <w:rFonts w:eastAsia="MS Mincho"/>
          <w:b/>
          <w:u w:val="single"/>
        </w:rPr>
        <w:t xml:space="preserve"> toilets, or the invention of new technologies for turning solar</w:t>
      </w:r>
      <w:r w:rsidRPr="00BD25BF">
        <w:rPr>
          <w:rFonts w:eastAsia="MS Mincho"/>
          <w:sz w:val="12"/>
        </w:rPr>
        <w:t>¶</w:t>
      </w:r>
      <w:r w:rsidRPr="00BD25BF">
        <w:rPr>
          <w:rFonts w:eastAsia="MS Mincho"/>
          <w:b/>
          <w:u w:val="single"/>
        </w:rPr>
        <w:t xml:space="preserve"> energy into fuel cells.</w:t>
      </w:r>
    </w:p>
    <w:p w:rsidR="0070361C" w:rsidRDefault="0070361C" w:rsidP="0070361C"/>
    <w:p w:rsidR="0070361C" w:rsidRPr="0070361C" w:rsidRDefault="0070361C" w:rsidP="0070361C"/>
    <w:sectPr w:rsidR="0070361C" w:rsidRPr="0070361C" w:rsidSect="00D36252">
      <w:headerReference w:type="default" r:id="rId4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02E9C" w:rsidRDefault="00B02E9C" w:rsidP="00E46E7E">
      <w:r>
        <w:separator/>
      </w:r>
    </w:p>
  </w:endnote>
  <w:endnote w:type="continuationSeparator" w:id="0">
    <w:p w:rsidR="00B02E9C" w:rsidRDefault="00B02E9C"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02E9C" w:rsidRDefault="00B02E9C" w:rsidP="00E46E7E">
      <w:r>
        <w:separator/>
      </w:r>
    </w:p>
  </w:footnote>
  <w:footnote w:type="continuationSeparator" w:id="0">
    <w:p w:rsidR="00B02E9C" w:rsidRDefault="00B02E9C" w:rsidP="00E46E7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2C10" w:rsidRPr="00C82C10" w:rsidRDefault="00C82C10">
    <w:pPr>
      <w:pStyle w:val="Header"/>
      <w:rPr>
        <w:b/>
        <w:sz w:val="32"/>
        <w:szCs w:val="32"/>
      </w:rPr>
    </w:pPr>
    <w:r>
      <w:rPr>
        <w:b/>
        <w:sz w:val="36"/>
        <w:szCs w:val="36"/>
      </w:rPr>
      <w:t>WSDI 2014</w:t>
    </w:r>
    <w:r>
      <w:rPr>
        <w:b/>
        <w:sz w:val="32"/>
        <w:szCs w:val="32"/>
      </w:rPr>
      <w:tab/>
      <w:t xml:space="preserve">  </w:t>
    </w:r>
    <w:r>
      <w:rPr>
        <w:b/>
        <w:noProof/>
        <w:sz w:val="36"/>
        <w:szCs w:val="36"/>
      </w:rPr>
      <w:drawing>
        <wp:inline distT="0" distB="0" distL="0" distR="0">
          <wp:extent cx="645795" cy="506730"/>
          <wp:effectExtent l="0" t="0" r="190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5795" cy="506730"/>
                  </a:xfrm>
                  <a:prstGeom prst="rect">
                    <a:avLst/>
                  </a:prstGeom>
                  <a:noFill/>
                  <a:ln>
                    <a:noFill/>
                  </a:ln>
                </pic:spPr>
              </pic:pic>
            </a:graphicData>
          </a:graphic>
        </wp:inline>
      </w:drawing>
    </w:r>
    <w:r>
      <w:rPr>
        <w:b/>
        <w:sz w:val="32"/>
        <w:szCs w:val="32"/>
      </w:rPr>
      <w:tab/>
      <w:t>Eco-Socialism 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5F755693"/>
    <w:multiLevelType w:val="hybridMultilevel"/>
    <w:tmpl w:val="43907C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361C"/>
    <w:rsid w:val="0000709D"/>
    <w:rsid w:val="000140EC"/>
    <w:rsid w:val="00016A35"/>
    <w:rsid w:val="000972D2"/>
    <w:rsid w:val="000C16B3"/>
    <w:rsid w:val="001408C0"/>
    <w:rsid w:val="00143FD7"/>
    <w:rsid w:val="001463FB"/>
    <w:rsid w:val="00186DB7"/>
    <w:rsid w:val="001D7626"/>
    <w:rsid w:val="0025623C"/>
    <w:rsid w:val="002613DA"/>
    <w:rsid w:val="002B6353"/>
    <w:rsid w:val="002B68C8"/>
    <w:rsid w:val="002F35F4"/>
    <w:rsid w:val="002F3E28"/>
    <w:rsid w:val="002F40E6"/>
    <w:rsid w:val="00303E5B"/>
    <w:rsid w:val="00313226"/>
    <w:rsid w:val="0031425E"/>
    <w:rsid w:val="00325059"/>
    <w:rsid w:val="00357719"/>
    <w:rsid w:val="00374144"/>
    <w:rsid w:val="003B3EC7"/>
    <w:rsid w:val="003E4004"/>
    <w:rsid w:val="003F42AF"/>
    <w:rsid w:val="00412F6D"/>
    <w:rsid w:val="0042635A"/>
    <w:rsid w:val="0046244F"/>
    <w:rsid w:val="00466B6F"/>
    <w:rsid w:val="004774FC"/>
    <w:rsid w:val="004B3188"/>
    <w:rsid w:val="004B3DB3"/>
    <w:rsid w:val="004C63B5"/>
    <w:rsid w:val="004D461E"/>
    <w:rsid w:val="004F5147"/>
    <w:rsid w:val="00517479"/>
    <w:rsid w:val="005A0BE5"/>
    <w:rsid w:val="005C0E1F"/>
    <w:rsid w:val="005D32D5"/>
    <w:rsid w:val="005E0D2B"/>
    <w:rsid w:val="005E2C99"/>
    <w:rsid w:val="00672258"/>
    <w:rsid w:val="0067575B"/>
    <w:rsid w:val="00692C26"/>
    <w:rsid w:val="006F2D3D"/>
    <w:rsid w:val="00700835"/>
    <w:rsid w:val="0070361C"/>
    <w:rsid w:val="007143F1"/>
    <w:rsid w:val="00726F87"/>
    <w:rsid w:val="007333B9"/>
    <w:rsid w:val="00791B7D"/>
    <w:rsid w:val="007A3515"/>
    <w:rsid w:val="007D7924"/>
    <w:rsid w:val="007E470C"/>
    <w:rsid w:val="007E5F71"/>
    <w:rsid w:val="00812375"/>
    <w:rsid w:val="00821415"/>
    <w:rsid w:val="0083768F"/>
    <w:rsid w:val="008F206D"/>
    <w:rsid w:val="0091595A"/>
    <w:rsid w:val="009165EA"/>
    <w:rsid w:val="00967D7B"/>
    <w:rsid w:val="0097762F"/>
    <w:rsid w:val="009829F2"/>
    <w:rsid w:val="00993F61"/>
    <w:rsid w:val="009B0746"/>
    <w:rsid w:val="009C198B"/>
    <w:rsid w:val="009D207E"/>
    <w:rsid w:val="009E5822"/>
    <w:rsid w:val="009E691A"/>
    <w:rsid w:val="00A05E0E"/>
    <w:rsid w:val="00A074CB"/>
    <w:rsid w:val="00A12710"/>
    <w:rsid w:val="00A369C4"/>
    <w:rsid w:val="00A47986"/>
    <w:rsid w:val="00A6742F"/>
    <w:rsid w:val="00A91A24"/>
    <w:rsid w:val="00AC0E99"/>
    <w:rsid w:val="00AF1E67"/>
    <w:rsid w:val="00AF5046"/>
    <w:rsid w:val="00AF70D4"/>
    <w:rsid w:val="00B02E9C"/>
    <w:rsid w:val="00B169A1"/>
    <w:rsid w:val="00B33E0C"/>
    <w:rsid w:val="00B45FE9"/>
    <w:rsid w:val="00B5587B"/>
    <w:rsid w:val="00B55D49"/>
    <w:rsid w:val="00B65E97"/>
    <w:rsid w:val="00B84180"/>
    <w:rsid w:val="00BE63EA"/>
    <w:rsid w:val="00BF39D9"/>
    <w:rsid w:val="00C42A3C"/>
    <w:rsid w:val="00C82C10"/>
    <w:rsid w:val="00CD2C6D"/>
    <w:rsid w:val="00CF1A0F"/>
    <w:rsid w:val="00D15EA4"/>
    <w:rsid w:val="00D36252"/>
    <w:rsid w:val="00D4330B"/>
    <w:rsid w:val="00D43FAC"/>
    <w:rsid w:val="00D460F1"/>
    <w:rsid w:val="00D51B44"/>
    <w:rsid w:val="00D6085D"/>
    <w:rsid w:val="00D66D57"/>
    <w:rsid w:val="00D81480"/>
    <w:rsid w:val="00DA2E40"/>
    <w:rsid w:val="00DA5BF8"/>
    <w:rsid w:val="00DC71AA"/>
    <w:rsid w:val="00DD2FAB"/>
    <w:rsid w:val="00DE627C"/>
    <w:rsid w:val="00DF1850"/>
    <w:rsid w:val="00E46E7E"/>
    <w:rsid w:val="00E9432F"/>
    <w:rsid w:val="00E9563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97762F"/>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97762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7762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97762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97762F"/>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97762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7762F"/>
  </w:style>
  <w:style w:type="character" w:styleId="Emphasis">
    <w:name w:val="Emphasis"/>
    <w:basedOn w:val="DefaultParagraphFont"/>
    <w:uiPriority w:val="7"/>
    <w:qFormat/>
    <w:rsid w:val="0097762F"/>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97762F"/>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97762F"/>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97762F"/>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97762F"/>
    <w:rPr>
      <w:rFonts w:ascii="Calibri" w:eastAsiaTheme="majorEastAsia" w:hAnsi="Calibri" w:cstheme="majorBidi"/>
      <w:b/>
      <w:bCs/>
      <w:iCs/>
      <w:sz w:val="26"/>
      <w:szCs w:val="22"/>
    </w:rPr>
  </w:style>
  <w:style w:type="paragraph" w:styleId="NoSpacing">
    <w:name w:val="No Spacing"/>
    <w:uiPriority w:val="1"/>
    <w:rsid w:val="00DF1850"/>
  </w:style>
  <w:style w:type="character" w:customStyle="1" w:styleId="StyleStyleBold12pt">
    <w:name w:val="Style Style Bold + 12 pt"/>
    <w:aliases w:val="Cite,Style Style Bold + 12pt,Style Style Bold,Style Style + 12 pt,Style Style Bo... +,Old Cite,Style Style Bold + 10 pt,tagld + 12 pt,Style Style Bold + 11 pt,Style Style Bold + 13 pt"/>
    <w:basedOn w:val="StyleBold"/>
    <w:uiPriority w:val="5"/>
    <w:qFormat/>
    <w:rsid w:val="0097762F"/>
    <w:rPr>
      <w:b/>
      <w:bCs/>
      <w:sz w:val="26"/>
      <w:u w:val="none"/>
    </w:rPr>
  </w:style>
  <w:style w:type="character" w:customStyle="1" w:styleId="StyleBoldUnderline">
    <w:name w:val="Style Bold Underline"/>
    <w:aliases w:val="Underline,Intense Emphasis1,apple-style-span + 6 pt,Bold,Kern at 16 pt,Style,Intense Emphasis11,Intense Emphasis2,Title Char,HHeading 3 + 12 pt,Cards + Font: 12 pt Char,Bold Cite Char,Citation Char Char Char,Underline Char,ci"/>
    <w:basedOn w:val="DefaultParagraphFont"/>
    <w:uiPriority w:val="6"/>
    <w:qFormat/>
    <w:rsid w:val="0097762F"/>
    <w:rPr>
      <w:b/>
      <w:bCs/>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97762F"/>
    <w:pPr>
      <w:tabs>
        <w:tab w:val="center" w:pos="4680"/>
        <w:tab w:val="right" w:pos="9360"/>
      </w:tabs>
    </w:pPr>
  </w:style>
  <w:style w:type="character" w:customStyle="1" w:styleId="HeaderChar">
    <w:name w:val="Header Char"/>
    <w:basedOn w:val="DefaultParagraphFont"/>
    <w:link w:val="Header"/>
    <w:uiPriority w:val="99"/>
    <w:rsid w:val="0097762F"/>
    <w:rPr>
      <w:rFonts w:ascii="Calibri" w:eastAsiaTheme="minorHAnsi" w:hAnsi="Calibri" w:cs="Calibri"/>
      <w:sz w:val="22"/>
      <w:szCs w:val="22"/>
    </w:rPr>
  </w:style>
  <w:style w:type="paragraph" w:styleId="Footer">
    <w:name w:val="footer"/>
    <w:basedOn w:val="Normal"/>
    <w:link w:val="FooterChar"/>
    <w:uiPriority w:val="99"/>
    <w:rsid w:val="0097762F"/>
    <w:pPr>
      <w:tabs>
        <w:tab w:val="center" w:pos="4680"/>
        <w:tab w:val="right" w:pos="9360"/>
      </w:tabs>
    </w:pPr>
  </w:style>
  <w:style w:type="character" w:customStyle="1" w:styleId="FooterChar">
    <w:name w:val="Footer Char"/>
    <w:basedOn w:val="DefaultParagraphFont"/>
    <w:link w:val="Footer"/>
    <w:uiPriority w:val="99"/>
    <w:rsid w:val="0097762F"/>
    <w:rPr>
      <w:rFonts w:ascii="Calibri" w:eastAsiaTheme="minorHAnsi" w:hAnsi="Calibri" w:cs="Calibri"/>
      <w:sz w:val="22"/>
      <w:szCs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rsid w:val="0097762F"/>
    <w:rPr>
      <w:color w:val="auto"/>
      <w:u w:val="none"/>
    </w:rPr>
  </w:style>
  <w:style w:type="character" w:styleId="FollowedHyperlink">
    <w:name w:val="FollowedHyperlink"/>
    <w:basedOn w:val="DefaultParagraphFont"/>
    <w:uiPriority w:val="99"/>
    <w:semiHidden/>
    <w:rsid w:val="0097762F"/>
    <w:rPr>
      <w:color w:val="auto"/>
      <w:u w:val="none"/>
    </w:rPr>
  </w:style>
  <w:style w:type="character" w:customStyle="1" w:styleId="cite">
    <w:name w:val="cite"/>
    <w:aliases w:val="Heading 3 Char Char Char"/>
    <w:rsid w:val="0070361C"/>
    <w:rPr>
      <w:rFonts w:ascii="Times New Roman" w:hAnsi="Times New Roman"/>
      <w:b/>
      <w:sz w:val="24"/>
    </w:rPr>
  </w:style>
  <w:style w:type="paragraph" w:customStyle="1" w:styleId="tag">
    <w:name w:val="tag"/>
    <w:basedOn w:val="Normal"/>
    <w:next w:val="Normal"/>
    <w:link w:val="tagChar"/>
    <w:rsid w:val="0070361C"/>
    <w:rPr>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link w:val="tag"/>
    <w:rsid w:val="0070361C"/>
    <w:rPr>
      <w:rFonts w:ascii="Calibri" w:eastAsiaTheme="minorHAnsi" w:hAnsi="Calibri" w:cs="Calibri"/>
      <w:b/>
      <w:szCs w:val="22"/>
    </w:rPr>
  </w:style>
  <w:style w:type="paragraph" w:customStyle="1" w:styleId="card">
    <w:name w:val="card"/>
    <w:basedOn w:val="Normal"/>
    <w:next w:val="Normal"/>
    <w:link w:val="cardChar"/>
    <w:rsid w:val="0070361C"/>
    <w:pPr>
      <w:ind w:left="288" w:right="288"/>
    </w:pPr>
  </w:style>
  <w:style w:type="character" w:customStyle="1" w:styleId="cardChar">
    <w:name w:val="card Char"/>
    <w:link w:val="card"/>
    <w:rsid w:val="0070361C"/>
    <w:rPr>
      <w:rFonts w:ascii="Calibri" w:eastAsiaTheme="minorHAnsi" w:hAnsi="Calibri" w:cs="Calibri"/>
      <w:sz w:val="22"/>
      <w:szCs w:val="22"/>
    </w:rPr>
  </w:style>
  <w:style w:type="paragraph" w:customStyle="1" w:styleId="SmallText">
    <w:name w:val="Small Text"/>
    <w:basedOn w:val="Normal"/>
    <w:link w:val="SmallTextChar"/>
    <w:rsid w:val="0070361C"/>
    <w:rPr>
      <w:sz w:val="16"/>
    </w:rPr>
  </w:style>
  <w:style w:type="character" w:customStyle="1" w:styleId="SmallTextChar">
    <w:name w:val="Small Text Char"/>
    <w:link w:val="SmallText"/>
    <w:locked/>
    <w:rsid w:val="0070361C"/>
    <w:rPr>
      <w:rFonts w:ascii="Calibri" w:eastAsiaTheme="minorHAnsi" w:hAnsi="Calibri" w:cs="Calibri"/>
      <w:sz w:val="16"/>
      <w:szCs w:val="22"/>
    </w:rPr>
  </w:style>
  <w:style w:type="character" w:customStyle="1" w:styleId="StyleBold">
    <w:name w:val="Style Bold"/>
    <w:basedOn w:val="DefaultParagraphFont"/>
    <w:uiPriority w:val="9"/>
    <w:semiHidden/>
    <w:rsid w:val="0097762F"/>
    <w:rPr>
      <w:b/>
      <w:bCs/>
    </w:rPr>
  </w:style>
  <w:style w:type="paragraph" w:customStyle="1" w:styleId="evidencetext">
    <w:name w:val="evidence text"/>
    <w:basedOn w:val="Normal"/>
    <w:rsid w:val="0070361C"/>
    <w:pPr>
      <w:ind w:left="1728" w:right="1008"/>
    </w:pPr>
    <w:rPr>
      <w:rFonts w:ascii="Arial" w:eastAsia="Times New Roman" w:hAnsi="Arial" w:cs="Times New Roman"/>
      <w:color w:val="000000"/>
      <w:sz w:val="18"/>
    </w:rPr>
  </w:style>
  <w:style w:type="paragraph" w:styleId="BalloonText">
    <w:name w:val="Balloon Text"/>
    <w:basedOn w:val="Normal"/>
    <w:link w:val="BalloonTextChar"/>
    <w:uiPriority w:val="99"/>
    <w:semiHidden/>
    <w:unhideWhenUsed/>
    <w:rsid w:val="00C82C10"/>
    <w:rPr>
      <w:rFonts w:ascii="Tahoma" w:hAnsi="Tahoma" w:cs="Tahoma"/>
      <w:sz w:val="16"/>
      <w:szCs w:val="16"/>
    </w:rPr>
  </w:style>
  <w:style w:type="character" w:customStyle="1" w:styleId="BalloonTextChar">
    <w:name w:val="Balloon Text Char"/>
    <w:basedOn w:val="DefaultParagraphFont"/>
    <w:link w:val="BalloonText"/>
    <w:uiPriority w:val="99"/>
    <w:semiHidden/>
    <w:rsid w:val="00C82C10"/>
    <w:rPr>
      <w:rFonts w:ascii="Tahoma" w:eastAsiaTheme="minorHAnsi" w:hAnsi="Tahoma" w:cs="Tahoma"/>
      <w:sz w:val="16"/>
      <w:szCs w:val="16"/>
    </w:rPr>
  </w:style>
  <w:style w:type="paragraph" w:styleId="TOCHeading">
    <w:name w:val="TOC Heading"/>
    <w:basedOn w:val="Heading1"/>
    <w:next w:val="Normal"/>
    <w:uiPriority w:val="39"/>
    <w:semiHidden/>
    <w:unhideWhenUsed/>
    <w:qFormat/>
    <w:rsid w:val="0097762F"/>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lang w:eastAsia="ja-JP"/>
    </w:rPr>
  </w:style>
  <w:style w:type="paragraph" w:styleId="TOC2">
    <w:name w:val="toc 2"/>
    <w:basedOn w:val="Normal"/>
    <w:next w:val="Normal"/>
    <w:autoRedefine/>
    <w:uiPriority w:val="39"/>
    <w:unhideWhenUsed/>
    <w:rsid w:val="0097762F"/>
    <w:pPr>
      <w:spacing w:after="100"/>
      <w:ind w:left="220"/>
    </w:pPr>
  </w:style>
  <w:style w:type="paragraph" w:styleId="TOC1">
    <w:name w:val="toc 1"/>
    <w:basedOn w:val="Normal"/>
    <w:next w:val="Normal"/>
    <w:autoRedefine/>
    <w:uiPriority w:val="39"/>
    <w:unhideWhenUsed/>
    <w:rsid w:val="0097762F"/>
    <w:pPr>
      <w:spacing w:after="100"/>
    </w:pPr>
  </w:style>
  <w:style w:type="paragraph" w:styleId="TOC3">
    <w:name w:val="toc 3"/>
    <w:basedOn w:val="Normal"/>
    <w:next w:val="Normal"/>
    <w:autoRedefine/>
    <w:uiPriority w:val="39"/>
    <w:unhideWhenUsed/>
    <w:rsid w:val="0097762F"/>
    <w:pPr>
      <w:spacing w:after="100"/>
      <w:ind w:left="4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97762F"/>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97762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7762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97762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97762F"/>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97762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7762F"/>
  </w:style>
  <w:style w:type="character" w:styleId="Emphasis">
    <w:name w:val="Emphasis"/>
    <w:basedOn w:val="DefaultParagraphFont"/>
    <w:uiPriority w:val="7"/>
    <w:qFormat/>
    <w:rsid w:val="0097762F"/>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97762F"/>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97762F"/>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97762F"/>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97762F"/>
    <w:rPr>
      <w:rFonts w:ascii="Calibri" w:eastAsiaTheme="majorEastAsia" w:hAnsi="Calibri" w:cstheme="majorBidi"/>
      <w:b/>
      <w:bCs/>
      <w:iCs/>
      <w:sz w:val="26"/>
      <w:szCs w:val="22"/>
    </w:rPr>
  </w:style>
  <w:style w:type="paragraph" w:styleId="NoSpacing">
    <w:name w:val="No Spacing"/>
    <w:uiPriority w:val="1"/>
    <w:rsid w:val="00DF1850"/>
  </w:style>
  <w:style w:type="character" w:customStyle="1" w:styleId="StyleStyleBold12pt">
    <w:name w:val="Style Style Bold + 12 pt"/>
    <w:aliases w:val="Cite,Style Style Bold + 12pt,Style Style Bold,Style Style + 12 pt,Style Style Bo... +,Old Cite,Style Style Bold + 10 pt,tagld + 12 pt,Style Style Bold + 11 pt,Style Style Bold + 13 pt"/>
    <w:basedOn w:val="StyleBold"/>
    <w:uiPriority w:val="5"/>
    <w:qFormat/>
    <w:rsid w:val="0097762F"/>
    <w:rPr>
      <w:b/>
      <w:bCs/>
      <w:sz w:val="26"/>
      <w:u w:val="none"/>
    </w:rPr>
  </w:style>
  <w:style w:type="character" w:customStyle="1" w:styleId="StyleBoldUnderline">
    <w:name w:val="Style Bold Underline"/>
    <w:aliases w:val="Underline,Intense Emphasis1,apple-style-span + 6 pt,Bold,Kern at 16 pt,Style,Intense Emphasis11,Intense Emphasis2,Title Char,HHeading 3 + 12 pt,Cards + Font: 12 pt Char,Bold Cite Char,Citation Char Char Char,Underline Char,ci"/>
    <w:basedOn w:val="DefaultParagraphFont"/>
    <w:uiPriority w:val="6"/>
    <w:qFormat/>
    <w:rsid w:val="0097762F"/>
    <w:rPr>
      <w:b/>
      <w:bCs/>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97762F"/>
    <w:pPr>
      <w:tabs>
        <w:tab w:val="center" w:pos="4680"/>
        <w:tab w:val="right" w:pos="9360"/>
      </w:tabs>
    </w:pPr>
  </w:style>
  <w:style w:type="character" w:customStyle="1" w:styleId="HeaderChar">
    <w:name w:val="Header Char"/>
    <w:basedOn w:val="DefaultParagraphFont"/>
    <w:link w:val="Header"/>
    <w:uiPriority w:val="99"/>
    <w:rsid w:val="0097762F"/>
    <w:rPr>
      <w:rFonts w:ascii="Calibri" w:eastAsiaTheme="minorHAnsi" w:hAnsi="Calibri" w:cs="Calibri"/>
      <w:sz w:val="22"/>
      <w:szCs w:val="22"/>
    </w:rPr>
  </w:style>
  <w:style w:type="paragraph" w:styleId="Footer">
    <w:name w:val="footer"/>
    <w:basedOn w:val="Normal"/>
    <w:link w:val="FooterChar"/>
    <w:uiPriority w:val="99"/>
    <w:rsid w:val="0097762F"/>
    <w:pPr>
      <w:tabs>
        <w:tab w:val="center" w:pos="4680"/>
        <w:tab w:val="right" w:pos="9360"/>
      </w:tabs>
    </w:pPr>
  </w:style>
  <w:style w:type="character" w:customStyle="1" w:styleId="FooterChar">
    <w:name w:val="Footer Char"/>
    <w:basedOn w:val="DefaultParagraphFont"/>
    <w:link w:val="Footer"/>
    <w:uiPriority w:val="99"/>
    <w:rsid w:val="0097762F"/>
    <w:rPr>
      <w:rFonts w:ascii="Calibri" w:eastAsiaTheme="minorHAnsi" w:hAnsi="Calibri" w:cs="Calibri"/>
      <w:sz w:val="22"/>
      <w:szCs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rsid w:val="0097762F"/>
    <w:rPr>
      <w:color w:val="auto"/>
      <w:u w:val="none"/>
    </w:rPr>
  </w:style>
  <w:style w:type="character" w:styleId="FollowedHyperlink">
    <w:name w:val="FollowedHyperlink"/>
    <w:basedOn w:val="DefaultParagraphFont"/>
    <w:uiPriority w:val="99"/>
    <w:semiHidden/>
    <w:rsid w:val="0097762F"/>
    <w:rPr>
      <w:color w:val="auto"/>
      <w:u w:val="none"/>
    </w:rPr>
  </w:style>
  <w:style w:type="character" w:customStyle="1" w:styleId="cite">
    <w:name w:val="cite"/>
    <w:aliases w:val="Heading 3 Char Char Char"/>
    <w:rsid w:val="0070361C"/>
    <w:rPr>
      <w:rFonts w:ascii="Times New Roman" w:hAnsi="Times New Roman"/>
      <w:b/>
      <w:sz w:val="24"/>
    </w:rPr>
  </w:style>
  <w:style w:type="paragraph" w:customStyle="1" w:styleId="tag">
    <w:name w:val="tag"/>
    <w:basedOn w:val="Normal"/>
    <w:next w:val="Normal"/>
    <w:link w:val="tagChar"/>
    <w:rsid w:val="0070361C"/>
    <w:rPr>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link w:val="tag"/>
    <w:rsid w:val="0070361C"/>
    <w:rPr>
      <w:rFonts w:ascii="Calibri" w:eastAsiaTheme="minorHAnsi" w:hAnsi="Calibri" w:cs="Calibri"/>
      <w:b/>
      <w:szCs w:val="22"/>
    </w:rPr>
  </w:style>
  <w:style w:type="paragraph" w:customStyle="1" w:styleId="card">
    <w:name w:val="card"/>
    <w:basedOn w:val="Normal"/>
    <w:next w:val="Normal"/>
    <w:link w:val="cardChar"/>
    <w:rsid w:val="0070361C"/>
    <w:pPr>
      <w:ind w:left="288" w:right="288"/>
    </w:pPr>
  </w:style>
  <w:style w:type="character" w:customStyle="1" w:styleId="cardChar">
    <w:name w:val="card Char"/>
    <w:link w:val="card"/>
    <w:rsid w:val="0070361C"/>
    <w:rPr>
      <w:rFonts w:ascii="Calibri" w:eastAsiaTheme="minorHAnsi" w:hAnsi="Calibri" w:cs="Calibri"/>
      <w:sz w:val="22"/>
      <w:szCs w:val="22"/>
    </w:rPr>
  </w:style>
  <w:style w:type="paragraph" w:customStyle="1" w:styleId="SmallText">
    <w:name w:val="Small Text"/>
    <w:basedOn w:val="Normal"/>
    <w:link w:val="SmallTextChar"/>
    <w:rsid w:val="0070361C"/>
    <w:rPr>
      <w:sz w:val="16"/>
    </w:rPr>
  </w:style>
  <w:style w:type="character" w:customStyle="1" w:styleId="SmallTextChar">
    <w:name w:val="Small Text Char"/>
    <w:link w:val="SmallText"/>
    <w:locked/>
    <w:rsid w:val="0070361C"/>
    <w:rPr>
      <w:rFonts w:ascii="Calibri" w:eastAsiaTheme="minorHAnsi" w:hAnsi="Calibri" w:cs="Calibri"/>
      <w:sz w:val="16"/>
      <w:szCs w:val="22"/>
    </w:rPr>
  </w:style>
  <w:style w:type="character" w:customStyle="1" w:styleId="StyleBold">
    <w:name w:val="Style Bold"/>
    <w:basedOn w:val="DefaultParagraphFont"/>
    <w:uiPriority w:val="9"/>
    <w:semiHidden/>
    <w:rsid w:val="0097762F"/>
    <w:rPr>
      <w:b/>
      <w:bCs/>
    </w:rPr>
  </w:style>
  <w:style w:type="paragraph" w:customStyle="1" w:styleId="evidencetext">
    <w:name w:val="evidence text"/>
    <w:basedOn w:val="Normal"/>
    <w:rsid w:val="0070361C"/>
    <w:pPr>
      <w:ind w:left="1728" w:right="1008"/>
    </w:pPr>
    <w:rPr>
      <w:rFonts w:ascii="Arial" w:eastAsia="Times New Roman" w:hAnsi="Arial" w:cs="Times New Roman"/>
      <w:color w:val="000000"/>
      <w:sz w:val="18"/>
    </w:rPr>
  </w:style>
  <w:style w:type="paragraph" w:styleId="BalloonText">
    <w:name w:val="Balloon Text"/>
    <w:basedOn w:val="Normal"/>
    <w:link w:val="BalloonTextChar"/>
    <w:uiPriority w:val="99"/>
    <w:semiHidden/>
    <w:unhideWhenUsed/>
    <w:rsid w:val="00C82C10"/>
    <w:rPr>
      <w:rFonts w:ascii="Tahoma" w:hAnsi="Tahoma" w:cs="Tahoma"/>
      <w:sz w:val="16"/>
      <w:szCs w:val="16"/>
    </w:rPr>
  </w:style>
  <w:style w:type="character" w:customStyle="1" w:styleId="BalloonTextChar">
    <w:name w:val="Balloon Text Char"/>
    <w:basedOn w:val="DefaultParagraphFont"/>
    <w:link w:val="BalloonText"/>
    <w:uiPriority w:val="99"/>
    <w:semiHidden/>
    <w:rsid w:val="00C82C10"/>
    <w:rPr>
      <w:rFonts w:ascii="Tahoma" w:eastAsiaTheme="minorHAnsi" w:hAnsi="Tahoma" w:cs="Tahoma"/>
      <w:sz w:val="16"/>
      <w:szCs w:val="16"/>
    </w:rPr>
  </w:style>
  <w:style w:type="paragraph" w:styleId="TOCHeading">
    <w:name w:val="TOC Heading"/>
    <w:basedOn w:val="Heading1"/>
    <w:next w:val="Normal"/>
    <w:uiPriority w:val="39"/>
    <w:semiHidden/>
    <w:unhideWhenUsed/>
    <w:qFormat/>
    <w:rsid w:val="0097762F"/>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lang w:eastAsia="ja-JP"/>
    </w:rPr>
  </w:style>
  <w:style w:type="paragraph" w:styleId="TOC2">
    <w:name w:val="toc 2"/>
    <w:basedOn w:val="Normal"/>
    <w:next w:val="Normal"/>
    <w:autoRedefine/>
    <w:uiPriority w:val="39"/>
    <w:unhideWhenUsed/>
    <w:rsid w:val="0097762F"/>
    <w:pPr>
      <w:spacing w:after="100"/>
      <w:ind w:left="220"/>
    </w:pPr>
  </w:style>
  <w:style w:type="paragraph" w:styleId="TOC1">
    <w:name w:val="toc 1"/>
    <w:basedOn w:val="Normal"/>
    <w:next w:val="Normal"/>
    <w:autoRedefine/>
    <w:uiPriority w:val="39"/>
    <w:unhideWhenUsed/>
    <w:rsid w:val="0097762F"/>
    <w:pPr>
      <w:spacing w:after="100"/>
    </w:pPr>
  </w:style>
  <w:style w:type="paragraph" w:styleId="TOC3">
    <w:name w:val="toc 3"/>
    <w:basedOn w:val="Normal"/>
    <w:next w:val="Normal"/>
    <w:autoRedefine/>
    <w:uiPriority w:val="39"/>
    <w:unhideWhenUsed/>
    <w:rsid w:val="0097762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725654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climateandcapitalism.com/2011/09/01/foundations-of-an-ecosocialist-strategy/" TargetMode="External"/><Relationship Id="rId18" Type="http://schemas.openxmlformats.org/officeDocument/2006/relationships/hyperlink" Target="http://classwaru.org/2012/07/05/if-not-eco-socialism-now-then-when-infiltrating-universities-with-eco-feminist-anarchist-practices/" TargetMode="External"/><Relationship Id="rId26" Type="http://schemas.openxmlformats.org/officeDocument/2006/relationships/hyperlink" Target="http://climateandcapitalism.com/2010/10/10/the-limits-to-energy-efficiency/" TargetMode="External"/><Relationship Id="rId39" Type="http://schemas.openxmlformats.org/officeDocument/2006/relationships/hyperlink" Target="http://www.havenscenter.org/files/Ecosocialism.CNS.final.version.pdf" TargetMode="External"/><Relationship Id="rId3" Type="http://schemas.openxmlformats.org/officeDocument/2006/relationships/styles" Target="styles.xml"/><Relationship Id="rId21" Type="http://schemas.openxmlformats.org/officeDocument/2006/relationships/hyperlink" Target="http://classwaru.org/2012/07/05/if-not-eco-socialism-now-then-when-infiltrating-universities-with-eco-feminist-anarchist-practices/" TargetMode="External"/><Relationship Id="rId34" Type="http://schemas.openxmlformats.org/officeDocument/2006/relationships/hyperlink" Target="http://www.iefd.org/manifestos/ecosocialist_manifesto.php" TargetMode="External"/><Relationship Id="rId42" Type="http://schemas.openxmlformats.org/officeDocument/2006/relationships/hyperlink" Target="http://www.isg-fi.org.uk/spip.php?article432" TargetMode="External"/><Relationship Id="rId47"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www.cahiersdusocialisme.org/" TargetMode="External"/><Relationship Id="rId17" Type="http://schemas.openxmlformats.org/officeDocument/2006/relationships/hyperlink" Target="http://climateandcapitalism.com/2011/10/07/enough-is-never-enough-for-those-who-have-too-much/" TargetMode="External"/><Relationship Id="rId25" Type="http://schemas.openxmlformats.org/officeDocument/2006/relationships/hyperlink" Target="http://climateandcapitalism.com/2011/12/17/to-protect-energy-profits-capital-gambles-with-humanitys-future/" TargetMode="External"/><Relationship Id="rId33" Type="http://schemas.openxmlformats.org/officeDocument/2006/relationships/hyperlink" Target="http://ecosocialistnetwork.org/Wordpress/wp-content/uploads/2012/03/GREEMAN-Ecotopia.pdf" TargetMode="External"/><Relationship Id="rId38" Type="http://schemas.openxmlformats.org/officeDocument/2006/relationships/hyperlink" Target="http://climateandcapitalism.com/2011/01/17/daniel-tanuro-the-futility-of-green-capitalism/" TargetMode="External"/><Relationship Id="rId46"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accounts.google.com/ServiceLogin?service=blogger&amp;passive=1209600&amp;continue=http://www.blogger.com/post-edit.g?blogID%3D4890670589803512287%26postID%3D5020547391651252619&amp;followup=http://www.blogger.com/post-edit.g?blogID%3D4890670589803512287%26postID%3D5020547391651252619&amp;ltmpl=start" TargetMode="External"/><Relationship Id="rId20" Type="http://schemas.openxmlformats.org/officeDocument/2006/relationships/hyperlink" Target="http://classwaru.org/2012/07/05/if-not-eco-socialism-now-then-when-infiltrating-universities-with-eco-feminist-anarchist-practices/" TargetMode="External"/><Relationship Id="rId29" Type="http://schemas.openxmlformats.org/officeDocument/2006/relationships/hyperlink" Target="https://accounts.google.com/ServiceLogin?service=blogger&amp;passive=1209600&amp;continue=http://www.blogger.com/post-edit.g?blogID%3D4890670589803512287%26postID%3D5020547391651252619&amp;followup=http://www.blogger.com/post-edit.g?blogID%3D4890670589803512287%26postID%3D5020547391651252619&amp;ltmpl=start" TargetMode="External"/><Relationship Id="rId41" Type="http://schemas.openxmlformats.org/officeDocument/2006/relationships/hyperlink" Target="http://ecosocialisthorizons.com/2011/11/the-future-is-ecosocialis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climateandcapitalism.com/2009/01/12/production-side-environmentalism-can-we-produce-less-and-consume-more/" TargetMode="External"/><Relationship Id="rId24" Type="http://schemas.openxmlformats.org/officeDocument/2006/relationships/hyperlink" Target="http://www.iefd.org/manifestos/ecosocialist_manifesto.php" TargetMode="External"/><Relationship Id="rId32" Type="http://schemas.openxmlformats.org/officeDocument/2006/relationships/hyperlink" Target="http://links.org.au/" TargetMode="External"/><Relationship Id="rId37" Type="http://schemas.openxmlformats.org/officeDocument/2006/relationships/hyperlink" Target="http://www.iefd.org/manifestos/ecosocialist_manifesto.php" TargetMode="External"/><Relationship Id="rId40" Type="http://schemas.openxmlformats.org/officeDocument/2006/relationships/hyperlink" Target="http://ecosocialistnetwork.org/Wordpress/wp-content/uploads/2012/03/GREEMAN-Ecotopia.pdf" TargetMode="External"/><Relationship Id="rId45" Type="http://schemas.openxmlformats.org/officeDocument/2006/relationships/hyperlink" Target="http://www.walkingbutterfly.com/wp-content/uploads/2010/12/Ecosocialism.and_.democratic.planning.pdf" TargetMode="External"/><Relationship Id="rId5" Type="http://schemas.openxmlformats.org/officeDocument/2006/relationships/settings" Target="settings.xml"/><Relationship Id="rId15" Type="http://schemas.openxmlformats.org/officeDocument/2006/relationships/hyperlink" Target="http://climateandcapitalism.com/2011/09/01/foundations-of-an-ecosocialist-strategy/" TargetMode="External"/><Relationship Id="rId23" Type="http://schemas.openxmlformats.org/officeDocument/2006/relationships/hyperlink" Target="http://web.ebscohost.com.turing.library.northwestern.edu/ehost/pdfviewer/pdfviewer?vid=2&amp;hid=12&amp;sid=2a83c715-08ec-4e2a-a643-194b21de665e%40sessionmgr11" TargetMode="External"/><Relationship Id="rId28" Type="http://schemas.openxmlformats.org/officeDocument/2006/relationships/hyperlink" Target="http://climateandcapitalism.com/2011/09/01/foundations-of-an-ecosocialist-strategy/" TargetMode="External"/><Relationship Id="rId36" Type="http://schemas.openxmlformats.org/officeDocument/2006/relationships/hyperlink" Target="http://www.havenscenter.org/files/Ecosocialism.CNS.final.version.pdf" TargetMode="External"/><Relationship Id="rId10" Type="http://schemas.openxmlformats.org/officeDocument/2006/relationships/hyperlink" Target="http://johnmolyneux.blogspot.com/2010/08/marxism-and-environmental-crisis.html" TargetMode="External"/><Relationship Id="rId19" Type="http://schemas.openxmlformats.org/officeDocument/2006/relationships/hyperlink" Target="http://classwaru.org/2012/07/05/if-not-eco-socialism-now-then-when-infiltrating-universities-with-eco-feminist-anarchist-practices/" TargetMode="External"/><Relationship Id="rId31" Type="http://schemas.openxmlformats.org/officeDocument/2006/relationships/hyperlink" Target="http://www.greens.org/s-r/47/47-02.html" TargetMode="External"/><Relationship Id="rId44" Type="http://schemas.openxmlformats.org/officeDocument/2006/relationships/hyperlink" Target="http://www.walkingbutterfly.com/wp-content/uploads/2010/12/Ecosocialism.and_.democratic.planning.pdf" TargetMode="External"/><Relationship Id="rId4" Type="http://schemas.microsoft.com/office/2007/relationships/stylesWithEffects" Target="stylesWithEffects.xml"/><Relationship Id="rId9" Type="http://schemas.openxmlformats.org/officeDocument/2006/relationships/hyperlink" Target="http://climateandcapitalism.com/2010/08/30/john-molyneux-on-marxism-and-the-environmental-crisis/" TargetMode="External"/><Relationship Id="rId14" Type="http://schemas.openxmlformats.org/officeDocument/2006/relationships/hyperlink" Target="http://www.cahiersdusocialisme.org/" TargetMode="External"/><Relationship Id="rId22" Type="http://schemas.openxmlformats.org/officeDocument/2006/relationships/hyperlink" Target="http://climateandcapitalism.com/2011/06/05/to-be-realistic-we-must-be-heretics/" TargetMode="External"/><Relationship Id="rId27" Type="http://schemas.openxmlformats.org/officeDocument/2006/relationships/hyperlink" Target="http://www.cahiersdusocialisme.org/" TargetMode="External"/><Relationship Id="rId30" Type="http://schemas.openxmlformats.org/officeDocument/2006/relationships/hyperlink" Target="http://climateandcapitalism.com/2009/01/12/production-side-environmentalism-can-we-produce-less-and-consume-more/" TargetMode="External"/><Relationship Id="rId35" Type="http://schemas.openxmlformats.org/officeDocument/2006/relationships/hyperlink" Target="http://ecosocialisthorizons.com/2011/11/the-future-is-ecosocialist/" TargetMode="External"/><Relationship Id="rId43" Type="http://schemas.openxmlformats.org/officeDocument/2006/relationships/hyperlink" Target="http://ecosocialistnetwork.org/Wordpress/wp-content/uploads/2012/03/Declaration-Belem-en.pdf" TargetMode="External"/><Relationship Id="rId48"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H311\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C9B441-760D-45D7-AA80-0E7D69A73F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80</Pages>
  <Words>36028</Words>
  <Characters>205365</Characters>
  <Application>Microsoft Office Word</Application>
  <DocSecurity>0</DocSecurity>
  <Lines>1711</Lines>
  <Paragraphs>481</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240912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Ryan Cheek</dc:creator>
  <cp:lastModifiedBy>EH311</cp:lastModifiedBy>
  <cp:revision>4</cp:revision>
  <dcterms:created xsi:type="dcterms:W3CDTF">2014-07-12T20:54:00Z</dcterms:created>
  <dcterms:modified xsi:type="dcterms:W3CDTF">2014-07-12T22:05:00Z</dcterms:modified>
</cp:coreProperties>
</file>