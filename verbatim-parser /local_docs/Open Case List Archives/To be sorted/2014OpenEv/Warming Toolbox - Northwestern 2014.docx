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B39" w:rsidRDefault="00807B39" w:rsidP="00807B39">
      <w:pPr>
        <w:pStyle w:val="Heading2"/>
      </w:pPr>
      <w:r>
        <w:t>***Warming - Yes</w:t>
      </w:r>
    </w:p>
    <w:p w:rsidR="00807B39" w:rsidRDefault="00807B39" w:rsidP="00807B39">
      <w:pPr>
        <w:pStyle w:val="Heading3"/>
      </w:pPr>
      <w:r>
        <w:lastRenderedPageBreak/>
        <w:t>Warming - Yes - Anthropogenic</w:t>
      </w:r>
    </w:p>
    <w:p w:rsidR="00807B39" w:rsidRDefault="00807B39" w:rsidP="00807B39">
      <w:pPr>
        <w:pStyle w:val="Heading4"/>
      </w:pPr>
      <w:r>
        <w:t xml:space="preserve">Warming is real and anthropogenic—Surveys of the peer-reviewed scientific literature consistently show a 98% consensus. </w:t>
      </w:r>
    </w:p>
    <w:p w:rsidR="00807B39" w:rsidRPr="00F87888" w:rsidRDefault="00807B39" w:rsidP="00807B39">
      <w:r w:rsidRPr="00F62619">
        <w:rPr>
          <w:b/>
        </w:rPr>
        <w:t>Cook et al. 13</w:t>
      </w:r>
      <w:r>
        <w:t xml:space="preserve"> (Jonn, Climate Communication Fellow for the Global Change Institute at the University of Queensland, “Quantifying the Consensus on Anthropogenic Global Warming in the Scientific Literature” </w:t>
      </w:r>
      <w:r>
        <w:rPr>
          <w:i/>
        </w:rPr>
        <w:t xml:space="preserve">Environmental Research Letters, </w:t>
      </w:r>
      <w:r>
        <w:t xml:space="preserve">May 15, 2013. </w:t>
      </w:r>
      <w:hyperlink r:id="rId6" w:history="1">
        <w:r w:rsidRPr="000749E5">
          <w:rPr>
            <w:rStyle w:val="Hyperlink"/>
          </w:rPr>
          <w:t>http://iopscience.iop.org/1748-9326/8/2/024024/article</w:t>
        </w:r>
      </w:hyperlink>
      <w:r>
        <w:t>) Saro</w:t>
      </w:r>
    </w:p>
    <w:p w:rsidR="00807B39" w:rsidRDefault="00807B39" w:rsidP="00807B39">
      <w:pPr>
        <w:rPr>
          <w:rStyle w:val="StyleUnderline"/>
        </w:rPr>
      </w:pPr>
      <w:r w:rsidRPr="008E16A0">
        <w:rPr>
          <w:rStyle w:val="StyleUnderline"/>
        </w:rPr>
        <w:t>An accurate perception of the degree of scientific consensus is an essential element to public support for climate policy</w:t>
      </w:r>
      <w:r w:rsidRPr="00BC072E">
        <w:rPr>
          <w:sz w:val="16"/>
        </w:rPr>
        <w:t xml:space="preserve"> (Ding et al 2011). Communicating the scientific consensus also increases people's acceptance that climate change (CC) is happening (Lewandowsky et al 2012). </w:t>
      </w:r>
      <w:r w:rsidRPr="008E16A0">
        <w:rPr>
          <w:rStyle w:val="StyleUnderline"/>
        </w:rPr>
        <w:t xml:space="preserve">Despite numerous indicators of a consensus, there is </w:t>
      </w:r>
      <w:r w:rsidRPr="00B27DFA">
        <w:rPr>
          <w:rStyle w:val="Emphasis"/>
        </w:rPr>
        <w:t>wide public perception</w:t>
      </w:r>
      <w:r w:rsidRPr="008E16A0">
        <w:rPr>
          <w:rStyle w:val="StyleUnderline"/>
        </w:rPr>
        <w:t xml:space="preserve"> that climate scientists disagree over the fundamental cause of global warming</w:t>
      </w:r>
      <w:r w:rsidRPr="00BC072E">
        <w:rPr>
          <w:sz w:val="16"/>
        </w:rPr>
        <w:t xml:space="preserve"> (GW; Leiserowitz et al 2012, Pew 2012). </w:t>
      </w:r>
      <w:r w:rsidRPr="008E16A0">
        <w:rPr>
          <w:rStyle w:val="StyleUnderline"/>
        </w:rPr>
        <w:t xml:space="preserve">In </w:t>
      </w:r>
      <w:r w:rsidRPr="00B27DFA">
        <w:rPr>
          <w:rStyle w:val="Emphasis"/>
        </w:rPr>
        <w:t>the most comprehensive analysis performed to date</w:t>
      </w:r>
      <w:r w:rsidRPr="008E16A0">
        <w:rPr>
          <w:rStyle w:val="StyleUnderline"/>
        </w:rPr>
        <w:t>,</w:t>
      </w:r>
      <w:r w:rsidRPr="00BC072E">
        <w:rPr>
          <w:sz w:val="16"/>
        </w:rPr>
        <w:t xml:space="preserve"> we have extended the analysis of peer-reviewed climate papers in Oreskes (2004). </w:t>
      </w:r>
      <w:r w:rsidRPr="008E16A0">
        <w:rPr>
          <w:rStyle w:val="StyleUnderline"/>
        </w:rPr>
        <w:t xml:space="preserve">We examined a </w:t>
      </w:r>
      <w:r w:rsidRPr="00243C69">
        <w:rPr>
          <w:rStyle w:val="Emphasis"/>
        </w:rPr>
        <w:t>large sample of the scientific literature on global climate change</w:t>
      </w:r>
      <w:r w:rsidRPr="008E16A0">
        <w:rPr>
          <w:rStyle w:val="StyleUnderline"/>
        </w:rPr>
        <w:t>,</w:t>
      </w:r>
      <w:r w:rsidRPr="00BC072E">
        <w:rPr>
          <w:sz w:val="16"/>
        </w:rPr>
        <w:t xml:space="preserve"> </w:t>
      </w:r>
      <w:r w:rsidRPr="008E16A0">
        <w:rPr>
          <w:rStyle w:val="StyleUnderline"/>
        </w:rPr>
        <w:t>published over a 21 year period, in order to determine the level of scientific consensus that human activity is very likely causing most of the current GW</w:t>
      </w:r>
      <w:r w:rsidRPr="00BC072E">
        <w:rPr>
          <w:sz w:val="16"/>
        </w:rPr>
        <w:t xml:space="preserve"> (anthropogenic global warming, or AGW). </w:t>
      </w:r>
      <w:r w:rsidRPr="00243C69">
        <w:rPr>
          <w:rStyle w:val="Emphasis"/>
        </w:rPr>
        <w:t>Surveys of climate scientists have found strong agreement (97–98%)</w:t>
      </w:r>
      <w:r w:rsidRPr="00BC072E">
        <w:rPr>
          <w:sz w:val="16"/>
        </w:rPr>
        <w:t xml:space="preserve"> regarding AGW amongst publishing climate experts (Doran and Zimmerman 2009, Anderegg et al 2010). </w:t>
      </w:r>
      <w:r w:rsidRPr="006F6121">
        <w:rPr>
          <w:rStyle w:val="StyleUnderline"/>
        </w:rPr>
        <w:t xml:space="preserve">Repeated surveys of scientists found that </w:t>
      </w:r>
      <w:r w:rsidRPr="00243C69">
        <w:rPr>
          <w:rStyle w:val="Emphasis"/>
        </w:rPr>
        <w:t>scientific agreement</w:t>
      </w:r>
      <w:r w:rsidRPr="00BC072E">
        <w:rPr>
          <w:sz w:val="16"/>
        </w:rPr>
        <w:t xml:space="preserve"> about AGW </w:t>
      </w:r>
      <w:r w:rsidRPr="00243C69">
        <w:rPr>
          <w:rStyle w:val="Emphasis"/>
        </w:rPr>
        <w:t>steadily increased</w:t>
      </w:r>
      <w:r w:rsidRPr="00BC072E">
        <w:rPr>
          <w:sz w:val="16"/>
        </w:rPr>
        <w:t xml:space="preserve"> from 1996 to 2009 (Bray 2010). This is reflected in the increasingly definitive statements issued by the Intergovernmental Panel on Climate Change on the attribution of recent GW (Houghton et al 1996, 2001, Solomon et al 2007). The peer-reviewed scientific literature provides a ground-level assessment of the degree of consensus among publishing scientists</w:t>
      </w:r>
      <w:r w:rsidRPr="009E59D6">
        <w:rPr>
          <w:rStyle w:val="StyleUnderline"/>
        </w:rPr>
        <w:t>. An analysis of abstracts</w:t>
      </w:r>
      <w:r w:rsidRPr="00BC072E">
        <w:rPr>
          <w:sz w:val="16"/>
        </w:rPr>
        <w:t xml:space="preserve"> published from 1993–2003 matching the search 'global climate change' </w:t>
      </w:r>
      <w:r w:rsidRPr="009E59D6">
        <w:rPr>
          <w:rStyle w:val="StyleUnderline"/>
        </w:rPr>
        <w:t xml:space="preserve">found that </w:t>
      </w:r>
      <w:r w:rsidRPr="009B3A66">
        <w:rPr>
          <w:rStyle w:val="Emphasis"/>
        </w:rPr>
        <w:t>none of 928 papers disagreed with the consensus</w:t>
      </w:r>
      <w:r w:rsidRPr="009E59D6">
        <w:rPr>
          <w:rStyle w:val="StyleUnderline"/>
        </w:rPr>
        <w:t xml:space="preserve"> </w:t>
      </w:r>
      <w:r w:rsidRPr="00BC072E">
        <w:rPr>
          <w:sz w:val="16"/>
        </w:rPr>
        <w:t xml:space="preserve">position on AGW (Oreskes 2004). This is consistent with an analysis of citation networks that found a consensus on AGW forming in the early 1990s (Shwed and Bearman 2010). Despite these independent indicators of a scientific consensus, </w:t>
      </w:r>
      <w:r w:rsidRPr="003324ED">
        <w:rPr>
          <w:rStyle w:val="StyleUnderline"/>
        </w:rPr>
        <w:t>the perception of the US public is that the scientific community still disagrees over the fundamental cause of GW</w:t>
      </w:r>
      <w:r w:rsidRPr="00BC072E">
        <w:rPr>
          <w:sz w:val="16"/>
        </w:rPr>
        <w:t xml:space="preserve">.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 Through analysis of climate-related papers published from 1991 to 2011, </w:t>
      </w:r>
      <w:r w:rsidRPr="003324ED">
        <w:rPr>
          <w:rStyle w:val="StyleUnderline"/>
        </w:rPr>
        <w:t xml:space="preserve">this study provides the most comprehensive analysis of its kind to date in order to </w:t>
      </w:r>
      <w:r w:rsidRPr="009B3A66">
        <w:rPr>
          <w:rStyle w:val="Emphasis"/>
        </w:rPr>
        <w:t>quantify and evaluate the level and evolution of consensus</w:t>
      </w:r>
      <w:r w:rsidRPr="003324ED">
        <w:rPr>
          <w:rStyle w:val="StyleUnderline"/>
        </w:rPr>
        <w:t xml:space="preserve"> over the last two decades.</w:t>
      </w:r>
    </w:p>
    <w:p w:rsidR="00807B39" w:rsidRDefault="00807B39" w:rsidP="00807B39"/>
    <w:p w:rsidR="00807B39" w:rsidRDefault="00807B39" w:rsidP="00807B39">
      <w:pPr>
        <w:pStyle w:val="Heading4"/>
      </w:pPr>
      <w:r>
        <w:t xml:space="preserve">Global warming is anthropogenic and accountable for the rising of Earth’s global temperature—top climate scientists agree. </w:t>
      </w:r>
    </w:p>
    <w:p w:rsidR="00807B39" w:rsidRDefault="00807B39" w:rsidP="00807B39">
      <w:r w:rsidRPr="004C0E3A">
        <w:rPr>
          <w:rStyle w:val="Style13ptBold"/>
          <w:b w:val="0"/>
          <w:szCs w:val="24"/>
        </w:rPr>
        <w:t>Anderegg et al. 10</w:t>
      </w:r>
      <w:r>
        <w:t xml:space="preserve"> (William, PhD Candidate at Standford University in Biology, “Expert Credibility in Climate Change,” National Academy of Sciences, p. 12107-12109) Saro</w:t>
      </w:r>
    </w:p>
    <w:p w:rsidR="00807B39" w:rsidRPr="00C55A03" w:rsidRDefault="00807B39" w:rsidP="00807B39">
      <w:pPr>
        <w:tabs>
          <w:tab w:val="left" w:pos="7470"/>
        </w:tabs>
        <w:rPr>
          <w:sz w:val="16"/>
        </w:rPr>
      </w:pPr>
      <w:r w:rsidRPr="00C55A03">
        <w:rPr>
          <w:sz w:val="16"/>
        </w:rPr>
        <w:t xml:space="preserve">Preliminary reviews of scientiﬁc literature and surveys of climate scientists indicate striking agreement with the primary conclusions of the Intergovernmental Panel on Climate Change (IPCC): </w:t>
      </w:r>
      <w:r w:rsidRPr="00646CC8">
        <w:rPr>
          <w:rStyle w:val="StyleUnderline"/>
        </w:rPr>
        <w:t>anthropogenic greenhouse gases have been responsible for “most” of the “unequivocal” warming of the Earth’s average global temperature</w:t>
      </w:r>
      <w:r w:rsidRPr="00C55A03">
        <w:rPr>
          <w:sz w:val="16"/>
        </w:rPr>
        <w:t xml:space="preserve"> over the second half of the 20th century (1–3). Nonetheless, substantial and growing public doubt remains about the anthropogenic cause and scientiﬁc agreement about the role of anthropogenic greenhouse gases in climate change (4, 5). A vocal minority of researchers and other critics contest the conclusions of the mainstream scientiﬁc assessment, frequently citing large numbers of scientists whom they believe support their claims (6–8). This group, often termed climate change skeptics, contrarians, or deniers, has received large amounts of media attention and wields signiﬁcant inﬂuence in the societal debate about climate change impacts and policy (7, 9–14). An extensive literature examines what constitutes expertise or credibility in technical and policy-relevant scientiﬁc research (15). Though our aim is not to expand upon that literature here, </w:t>
      </w:r>
      <w:r w:rsidRPr="00400DA7">
        <w:rPr>
          <w:rStyle w:val="StyleUnderline"/>
        </w:rPr>
        <w:t>we wish to draw upon several important observations</w:t>
      </w:r>
      <w:r w:rsidRPr="00C55A03">
        <w:rPr>
          <w:sz w:val="16"/>
        </w:rPr>
        <w:t xml:space="preserve"> from this literature </w:t>
      </w:r>
      <w:r w:rsidRPr="00400DA7">
        <w:rPr>
          <w:rStyle w:val="StyleUnderline"/>
        </w:rPr>
        <w:t xml:space="preserve">in examining expert credibility in climate </w:t>
      </w:r>
      <w:r w:rsidRPr="00400DA7">
        <w:rPr>
          <w:rStyle w:val="StyleUnderline"/>
        </w:rPr>
        <w:lastRenderedPageBreak/>
        <w:t>change</w:t>
      </w:r>
      <w:r w:rsidRPr="00C55A03">
        <w:rPr>
          <w:sz w:val="16"/>
        </w:rPr>
        <w:t xml:space="preserve">. First, though the degree of contextual, political, epistemological, and cultural inﬂuences in determining who counts as an expert and who is credible remains debated, many scholars acknowledge the need to identify credible experts and account for expert opinion in technical (e.g., science-based) decision-making (15–19). Furthermore, delineating expertise and the relative credibility of claims is critical, especially in areas where it may be difﬁcult for the majority of decision-makers and the lay public to evaluate the full complexities of a technical issue (12, 15). Ultimately, however, societal decisions regarding response to ACC must necessarily include input from many diverse and nonexpert stakeholders. Because the timeline of decision-making is often more rapid than scientiﬁc consensus, </w:t>
      </w:r>
      <w:r w:rsidRPr="00051A28">
        <w:rPr>
          <w:rStyle w:val="StyleUnderline"/>
        </w:rPr>
        <w:t>examining the landscape of expert opinion can greatly inform such decision-making</w:t>
      </w:r>
      <w:r w:rsidRPr="00C55A03">
        <w:rPr>
          <w:sz w:val="16"/>
        </w:rPr>
        <w:t xml:space="preserve"> (15, 19). Here, </w:t>
      </w:r>
      <w:r w:rsidRPr="00D23589">
        <w:rPr>
          <w:rStyle w:val="Emphasis"/>
        </w:rPr>
        <w:t>we examine a metric of climate-speciﬁc expertise</w:t>
      </w:r>
      <w:r w:rsidRPr="00051A28">
        <w:rPr>
          <w:rStyle w:val="StyleUnderline"/>
        </w:rPr>
        <w:t xml:space="preserve"> and a metric of overall scientiﬁc prominence as two dimensions of expert credibility in two groups of researchers. We provide a broad assessment of the relative credibility of researchers </w:t>
      </w:r>
      <w:r w:rsidRPr="00D23589">
        <w:rPr>
          <w:rStyle w:val="Emphasis"/>
        </w:rPr>
        <w:t>convinced by the evidence (CE)</w:t>
      </w:r>
      <w:r w:rsidRPr="00051A28">
        <w:rPr>
          <w:rStyle w:val="StyleUnderline"/>
        </w:rPr>
        <w:t xml:space="preserve"> of ACC and those </w:t>
      </w:r>
      <w:r w:rsidRPr="00D23589">
        <w:rPr>
          <w:rStyle w:val="Emphasis"/>
        </w:rPr>
        <w:t>unconvinced by the evidence (UE)</w:t>
      </w:r>
      <w:r w:rsidRPr="00051A28">
        <w:rPr>
          <w:rStyle w:val="StyleUnderline"/>
        </w:rPr>
        <w:t xml:space="preserve"> of ACC.</w:t>
      </w:r>
      <w:r w:rsidRPr="00C55A03">
        <w:rPr>
          <w:sz w:val="16"/>
        </w:rPr>
        <w:t xml:space="preserve"> Our consideration of UE researchers differs from previous work on climate change skeptics and contrarians in that we primarily focus on researchers that have published extensively in the climate ﬁeld, although we consider all skeptics/contrarians that have signed prominent statements concerning ACC (6–8). Such expert analysis can illuminate public and policy discussions about ACC and the extent of consensus in the expert scientiﬁc community. We compiled a database of 1,372 climate researchers based on authorship of scientiﬁc assessment reports and membership on multisignatory statements about ACC (SI Materials and Methods). We tallied the number of climate-relevant publications authored or coauthored by each researcher (deﬁned here as expertise) and counted the number of citations for each of the researcher’s four highest-cited papers (deﬁned here as prominence) using Google Scholar. We then imposed an a priori criterion that a researcher must have authored a minimum of 20 climate publications to be considered a climate researcher, thus reducing the database to 908 researchers. Varying this minimum publication cutoff did not materially alter results (Materials and Methods). We ranked researchers based on the total number of climate publications authored. Though our compiled researcher list is not comprehensive nor designed to be representative of the entire cli- mate science community, we have drawn researchers from the most high-proﬁle reports and public statements about ACC. Therefore, </w:t>
      </w:r>
      <w:r w:rsidRPr="00876890">
        <w:rPr>
          <w:rStyle w:val="StyleUnderline"/>
        </w:rPr>
        <w:t xml:space="preserve">we have likely compiled the </w:t>
      </w:r>
      <w:r w:rsidRPr="006F610B">
        <w:rPr>
          <w:rStyle w:val="Emphasis"/>
        </w:rPr>
        <w:t>strongest and most credentialed researchers</w:t>
      </w:r>
      <w:r w:rsidRPr="00876890">
        <w:rPr>
          <w:rStyle w:val="StyleUnderline"/>
        </w:rPr>
        <w:t xml:space="preserve"> in CE and UE groups.</w:t>
      </w:r>
      <w:r w:rsidRPr="00C55A03">
        <w:rPr>
          <w:sz w:val="16"/>
        </w:rPr>
        <w:t xml:space="preserve"> Citation and publication analyses must be treated with caution in inferring scientiﬁc credibility, but we suggest that our methods and our expertise and prominence criteria provide conservative, robust, and relevant indicators of relative credibility of CE and UE groups of climate researchers (Materials and Methods). </w:t>
      </w:r>
      <w:r w:rsidRPr="00963C14">
        <w:rPr>
          <w:rStyle w:val="StyleUnderline"/>
        </w:rPr>
        <w:t xml:space="preserve">The </w:t>
      </w:r>
      <w:r w:rsidRPr="00D023D4">
        <w:rPr>
          <w:rStyle w:val="Emphasis"/>
        </w:rPr>
        <w:t xml:space="preserve">UE group comprises only 2% of the top 50 </w:t>
      </w:r>
      <w:r w:rsidRPr="00963C14">
        <w:rPr>
          <w:rStyle w:val="StyleUnderline"/>
        </w:rPr>
        <w:t xml:space="preserve">climate researchers as ranked by expertise </w:t>
      </w:r>
      <w:r w:rsidRPr="00C55A03">
        <w:rPr>
          <w:sz w:val="16"/>
        </w:rPr>
        <w:t xml:space="preserve">(number of climate publications), 3% of researchers of the top 100, and 2.5% of the top 200, excluding researchers present in both groups (Materials and Methods). This result closely agrees with expert surveys, indicating that </w:t>
      </w:r>
      <w:r w:rsidRPr="00D023D4">
        <w:rPr>
          <w:rStyle w:val="Emphasis"/>
        </w:rPr>
        <w:t>≈97% of</w:t>
      </w:r>
      <w:r w:rsidRPr="00C55A03">
        <w:rPr>
          <w:sz w:val="16"/>
        </w:rPr>
        <w:t xml:space="preserve"> self-identiﬁed actively publishing </w:t>
      </w:r>
      <w:r w:rsidRPr="00D023D4">
        <w:rPr>
          <w:rStyle w:val="Emphasis"/>
        </w:rPr>
        <w:t>climate scientists agree with the tenets of ACC</w:t>
      </w:r>
      <w:r w:rsidRPr="00B2438F">
        <w:rPr>
          <w:rStyle w:val="StyleUnderline"/>
        </w:rPr>
        <w:t xml:space="preserve"> </w:t>
      </w:r>
      <w:r w:rsidRPr="00C55A03">
        <w:rPr>
          <w:sz w:val="16"/>
        </w:rPr>
        <w:t xml:space="preserve">(2). Furthermore, this ﬁnding complements direct polling of the climate researcher community, which yields qualitative and self-reported researcher expertise (2). Our </w:t>
      </w:r>
      <w:r w:rsidRPr="00B2438F">
        <w:rPr>
          <w:rStyle w:val="StyleUnderline"/>
        </w:rPr>
        <w:t>ﬁndings capture the added dimension of the distribution of researcher expertise, quantify agreement among the highest expertise climate researchers, and provide an independent assessment of level of scientiﬁc consensus concerning ACC.</w:t>
      </w:r>
      <w:r w:rsidRPr="00C55A03">
        <w:rPr>
          <w:sz w:val="16"/>
        </w:rPr>
        <w:t xml:space="preserve"> In addition to the striking difference in number of expert researchers between CE and UE groups, the distribution of expertise of the UE group is far below that of the CE group (Fig. 1). Mean </w:t>
      </w:r>
      <w:r w:rsidRPr="003B4C85">
        <w:rPr>
          <w:rStyle w:val="Emphasis"/>
        </w:rPr>
        <w:t>expertise of the UE group was around half</w:t>
      </w:r>
      <w:r w:rsidRPr="00C22860">
        <w:rPr>
          <w:rStyle w:val="StyleUnderline"/>
        </w:rPr>
        <w:t xml:space="preserve"> </w:t>
      </w:r>
      <w:r w:rsidRPr="00C55A03">
        <w:rPr>
          <w:sz w:val="16"/>
        </w:rPr>
        <w:t>(60 publications)</w:t>
      </w:r>
      <w:r w:rsidRPr="003B4C85">
        <w:rPr>
          <w:rStyle w:val="Emphasis"/>
        </w:rPr>
        <w:t xml:space="preserve"> that of the CE group</w:t>
      </w:r>
      <w:r w:rsidRPr="00C22860">
        <w:rPr>
          <w:rStyle w:val="StyleUnderline"/>
        </w:rPr>
        <w:t xml:space="preserve"> </w:t>
      </w:r>
      <w:r w:rsidRPr="00C55A03">
        <w:rPr>
          <w:sz w:val="16"/>
        </w:rPr>
        <w:t xml:space="preserve">(119 publications; Mann–Whitney U test: W = 57,020; P &lt; 10−14), as was median expertise (UE = 34 publications; CE = 84 publications). Furthermore, researchers with fewer than 20 climate publications comprise ≈80% the UE group, as opposed to less than 10% of the CE group. This indicates that the bulk of UE researchers on the most prominent multisignatory statements about climate change have not published extensively in the peer-reviewed climate literature. We examined a subsample of the 50 most-published (highest- expertise) researchers from each group. Such subsampling facilitates comparison of relative expertise between groups (normalizing differences between absolute numbers). This method reveals large differences in relative expertise between CE and UE groups (Fig. 2). Though the top-published researchers in the CE group have an average of 408 climate publications (median = 344), the top UE re- searchers average only 89 publications (median = 68; Mann– Whitney U test: W = 2,455; P &lt; 10−15). Thus, this suggests that not all experts are equal, and </w:t>
      </w:r>
      <w:r w:rsidRPr="00C22860">
        <w:rPr>
          <w:rStyle w:val="StyleUnderline"/>
        </w:rPr>
        <w:t>top CE researchers have much stronger expertise in climate science than those in the top UE group.</w:t>
      </w:r>
      <w:r w:rsidRPr="00C55A03">
        <w:rPr>
          <w:sz w:val="16"/>
        </w:rPr>
        <w:t xml:space="preserve"> Finally, our prominence criterion provides an independent and approximate estimate of the relative scientiﬁc signiﬁcance of CE and UE publications. Citation analysis complements publication analysis because it can, in general terms, capture the quality and impact of a researcher’s contribution—a critical component to overall scientiﬁc credibility—as opposed to measuring a researcher’s involvement in a ﬁeld, or expertise (Materials and Methods). The citation analysis conducted here further complements the publication analysis because it does not examine solely climate- relevant publications and thus captures highly prominent researchers who may not be directly involved with the climate ﬁeld. We examined the top four most-cited papers for each CE and UE researcher with 20 or more climate publications and found immense disparity in scientiﬁc prominence between CE and UE communities (Mann–Whitney U test: W = 50,710; P &lt; 10−6; Fig. 3). CE researchers’ top papers were cited an average of 172 times, compared with 105 times for UE researchers. Because a single, highly cited paper does not establish a highly credible reputation but might instead reﬂect the controversial nature of that paper (often called the single-paper effect), we also considered the average the citation count of the second through fourth most-highly cited papers of each researcher. Results were robust when only these papers were considered (CE mean: 133; UE mean: 84; Mann–Whitney U test: W = 50,492; P &lt; 10−6). Results were robust when all 1,372 researchers, including those with fewer than 20 climate publications, were considered (CE mean: 126; UE mean: 59; Mann–Whitney U test: W = 3.5 × 105; </w:t>
      </w:r>
      <w:r w:rsidRPr="00C55A03">
        <w:rPr>
          <w:sz w:val="16"/>
        </w:rPr>
        <w:lastRenderedPageBreak/>
        <w:t xml:space="preserve">P &lt; 10−15). Number of citations is an imperfect but useful benchmark for a group’s scientiﬁc prominence (Materials and Methods), and we show here that even considering all (e.g., climate and nonclimate) publications, the UE researcher group has substantially lower prominence than the CE group. </w:t>
      </w:r>
      <w:r w:rsidRPr="00A05D47">
        <w:rPr>
          <w:rStyle w:val="StyleUnderline"/>
        </w:rPr>
        <w:t xml:space="preserve">We provide a large-scale quantitative assessment of the relative level of agreement, expertise, and prominence in the climate researcher community. We show that the expertise and prominence, two integral components of overall </w:t>
      </w:r>
      <w:r w:rsidRPr="00F13D22">
        <w:rPr>
          <w:rStyle w:val="Emphasis"/>
        </w:rPr>
        <w:t>expert credibility, of climate researchers convinced by the evidence of ACC vastly overshadows that of the climate change skeptics</w:t>
      </w:r>
      <w:r w:rsidRPr="00C55A03">
        <w:rPr>
          <w:sz w:val="16"/>
        </w:rPr>
        <w:t xml:space="preserve"> and contrarians. This divide is even starker when considering the top researchers in each group. </w:t>
      </w:r>
      <w:r w:rsidRPr="00F13D22">
        <w:rPr>
          <w:rStyle w:val="Emphasis"/>
        </w:rPr>
        <w:t xml:space="preserve">Despite media tendencies to present both sides in ACC debates </w:t>
      </w:r>
      <w:r w:rsidRPr="00C55A03">
        <w:rPr>
          <w:sz w:val="16"/>
        </w:rPr>
        <w:t>(9), which can contribute to continued public misunderstanding regarding ACC (7, 11, 12, 14), not all climate researchers are equal in scientiﬁc credibility and expertise in the climate system. This extensive analysis of the mainstream versus skeptical/contrarian researchers suggests a strong role for considering expert credibility in the relative weight of and attention to these groups of researchers in future discussions in media, policy, and public forums regarding anthropogenic climate change.</w:t>
      </w:r>
    </w:p>
    <w:p w:rsidR="00807B39" w:rsidRDefault="00807B39" w:rsidP="00807B39"/>
    <w:p w:rsidR="00807B39" w:rsidRDefault="00807B39" w:rsidP="00807B39">
      <w:pPr>
        <w:pStyle w:val="Heading4"/>
      </w:pPr>
      <w:r>
        <w:t xml:space="preserve">Global warming is real and human-induced—strong evidence causes leaders of scientific organizations to draw a consensus. </w:t>
      </w:r>
    </w:p>
    <w:p w:rsidR="00807B39" w:rsidRDefault="00807B39" w:rsidP="00807B39">
      <w:r w:rsidRPr="000C67E7">
        <w:rPr>
          <w:b/>
        </w:rPr>
        <w:t>Leshner et al. 09</w:t>
      </w:r>
      <w:r>
        <w:t xml:space="preserve"> </w:t>
      </w:r>
      <w:r w:rsidRPr="00E626E5">
        <w:rPr>
          <w:sz w:val="18"/>
        </w:rPr>
        <w:t xml:space="preserve">(Alan, Executive Director of the American Association for the Advancement of Science, along with other Presidents and Directors of science at universities and organizations, “Statement on climate change from 18 scientific associations”, 10/21/2009, </w:t>
      </w:r>
      <w:hyperlink r:id="rId7" w:history="1">
        <w:r w:rsidRPr="00E626E5">
          <w:rPr>
            <w:rStyle w:val="Hyperlink"/>
            <w:sz w:val="18"/>
          </w:rPr>
          <w:t>http://www.aaas.org/sites/default/files/migrate/uploads/1021climate_letter1.pdf</w:t>
        </w:r>
      </w:hyperlink>
      <w:r w:rsidRPr="00E626E5">
        <w:rPr>
          <w:sz w:val="18"/>
        </w:rPr>
        <w:t>)</w:t>
      </w:r>
      <w:r>
        <w:t xml:space="preserve"> Saro</w:t>
      </w:r>
    </w:p>
    <w:p w:rsidR="00807B39" w:rsidRPr="004514A1" w:rsidRDefault="00807B39" w:rsidP="00807B39">
      <w:pPr>
        <w:rPr>
          <w:sz w:val="16"/>
        </w:rPr>
      </w:pPr>
      <w:r w:rsidRPr="004514A1">
        <w:rPr>
          <w:sz w:val="16"/>
        </w:rPr>
        <w:t xml:space="preserve">As you consider climate change legislation, we, as </w:t>
      </w:r>
      <w:r w:rsidRPr="004514A1">
        <w:rPr>
          <w:rStyle w:val="StyleUnderline"/>
        </w:rPr>
        <w:t>leaders of scientific organizations, write to state the consensus scientific view. Observations</w:t>
      </w:r>
      <w:r w:rsidRPr="004514A1">
        <w:rPr>
          <w:sz w:val="16"/>
        </w:rPr>
        <w:t xml:space="preserve"> throughout the world make it clear that climate change is occurring, and rigorous scientific research demonstrates that the greenhouse gases emitted by human activities are the primary driver. These </w:t>
      </w:r>
      <w:r w:rsidRPr="004514A1">
        <w:rPr>
          <w:rStyle w:val="StyleUnderline"/>
        </w:rPr>
        <w:t>conclusions are based on multiple independent lines of evidence, and contrary assertions are inconsistent with an objective assessment of the vast body of peer-reviewed science.</w:t>
      </w:r>
      <w:r w:rsidRPr="004514A1">
        <w:rPr>
          <w:sz w:val="16"/>
        </w:rPr>
        <w:t xml:space="preserve"> Moreover, </w:t>
      </w:r>
      <w:r w:rsidRPr="004514A1">
        <w:rPr>
          <w:rStyle w:val="StyleUnderline"/>
        </w:rPr>
        <w:t>there is strong evidence that ongoing climate change will have broad impacts on society, including the global economy and on the environment</w:t>
      </w:r>
      <w:r w:rsidRPr="004514A1">
        <w:rPr>
          <w:sz w:val="16"/>
        </w:rPr>
        <w:t xml:space="preserve">. For the United States, </w:t>
      </w:r>
      <w:r w:rsidRPr="004514A1">
        <w:rPr>
          <w:rStyle w:val="StyleUnderline"/>
        </w:rPr>
        <w:t>climate change impacts include sea level rise for coastal states, greater threats of extreme weather events, and increased risk of regional water scarcity, urban heat waves, western wildfires, and the disturbance of biological systems throughout the country. The severity of climate change impacts is expected to increase substantially in the coming decades</w:t>
      </w:r>
      <w:r w:rsidRPr="004514A1">
        <w:rPr>
          <w:sz w:val="16"/>
        </w:rPr>
        <w:t xml:space="preserve">.1 </w:t>
      </w:r>
      <w:r w:rsidRPr="004514A1">
        <w:rPr>
          <w:rStyle w:val="StyleUnderline"/>
        </w:rPr>
        <w:t>If we are to avoid the most severe impacts of climate change, emissions of greenhouse gases must be dramatically reduced</w:t>
      </w:r>
      <w:r w:rsidRPr="004514A1">
        <w:rPr>
          <w:sz w:val="16"/>
        </w:rPr>
        <w:t xml:space="preserve">. In addition, adaptation will be necessary to address those impacts that are already unavoidable. Adaptation efforts include improved infrastructure design, more sustainable management of water and other natural resources, modified agricultural practices, and improved emergency responses to storms, floods, fires and heat waves. </w:t>
      </w:r>
      <w:r w:rsidRPr="004514A1">
        <w:rPr>
          <w:rStyle w:val="StyleUnderline"/>
        </w:rPr>
        <w:t>We in the scientific community offer our assistance to inform your deliberations as you seek to address the impacts of climate change.</w:t>
      </w:r>
      <w:r w:rsidRPr="004514A1">
        <w:rPr>
          <w:sz w:val="16"/>
        </w:rPr>
        <w:t xml:space="preserve"> </w:t>
      </w:r>
    </w:p>
    <w:p w:rsidR="00807B39" w:rsidRDefault="00807B39" w:rsidP="00807B39"/>
    <w:p w:rsidR="00807B39" w:rsidRDefault="00807B39" w:rsidP="00807B39">
      <w:pPr>
        <w:pStyle w:val="Heading4"/>
      </w:pPr>
      <w:r>
        <w:t>Warming is anthropogenic - several indicators make temperature increase inconsistent with naturally-caused warming</w:t>
      </w:r>
    </w:p>
    <w:p w:rsidR="00807B39" w:rsidRDefault="00807B39" w:rsidP="00807B39">
      <w:r w:rsidRPr="00034397">
        <w:rPr>
          <w:rStyle w:val="Style13ptBold"/>
        </w:rPr>
        <w:t>AGU 13</w:t>
      </w:r>
      <w:r>
        <w:t xml:space="preserve"> </w:t>
      </w:r>
      <w:r w:rsidRPr="006F23AB">
        <w:rPr>
          <w:sz w:val="20"/>
        </w:rPr>
        <w:t>(American Geophysical Union, nonprofit organization of geophysicists focused on the organization and dissemination of scientific information, “Human</w:t>
      </w:r>
      <w:r w:rsidRPr="006F23AB">
        <w:rPr>
          <w:rFonts w:ascii="Cambria Math" w:hAnsi="Cambria Math" w:cs="Cambria Math"/>
          <w:sz w:val="20"/>
        </w:rPr>
        <w:t>‐</w:t>
      </w:r>
      <w:r w:rsidRPr="006F23AB">
        <w:rPr>
          <w:sz w:val="20"/>
        </w:rPr>
        <w:t>Induced Climate Change Requires Urgent Action</w:t>
      </w:r>
      <w:r w:rsidRPr="006F23AB">
        <w:rPr>
          <w:rFonts w:cs="Georgia"/>
          <w:sz w:val="20"/>
        </w:rPr>
        <w:t>”</w:t>
      </w:r>
      <w:r w:rsidRPr="006F23AB">
        <w:rPr>
          <w:sz w:val="20"/>
        </w:rPr>
        <w:t xml:space="preserve">, </w:t>
      </w:r>
      <w:hyperlink r:id="rId8" w:history="1">
        <w:r w:rsidRPr="006F23AB">
          <w:rPr>
            <w:rStyle w:val="Hyperlink"/>
            <w:sz w:val="20"/>
          </w:rPr>
          <w:t>http://sciencepolicy.agu.org/files/2013/07/AGU-Climate-Change-Position-Statement_August-2013.pdf</w:t>
        </w:r>
      </w:hyperlink>
      <w:r w:rsidRPr="006F23AB">
        <w:rPr>
          <w:sz w:val="20"/>
        </w:rPr>
        <w:t xml:space="preserve">) </w:t>
      </w:r>
      <w:r>
        <w:t>Saro</w:t>
      </w:r>
    </w:p>
    <w:p w:rsidR="00807B39" w:rsidRPr="00F46309" w:rsidRDefault="00807B39" w:rsidP="00807B39">
      <w:pPr>
        <w:rPr>
          <w:rStyle w:val="StyleUnderline"/>
        </w:rPr>
      </w:pPr>
      <w:r w:rsidRPr="001F5F8D">
        <w:rPr>
          <w:rStyle w:val="StyleUnderline"/>
        </w:rPr>
        <w:t>Human activities are changing Earth’s climate</w:t>
      </w:r>
      <w:r w:rsidRPr="00F46309">
        <w:rPr>
          <w:sz w:val="16"/>
        </w:rPr>
        <w:t xml:space="preserve">. At the global level, </w:t>
      </w:r>
      <w:r w:rsidRPr="001F5F8D">
        <w:rPr>
          <w:rStyle w:val="StyleUnderline"/>
        </w:rPr>
        <w:t>atmospheric concentrations of carbon dioxide and other heat</w:t>
      </w:r>
      <w:r w:rsidRPr="001F5F8D">
        <w:rPr>
          <w:rStyle w:val="StyleUnderline"/>
          <w:rFonts w:ascii="Cambria Math" w:hAnsi="Cambria Math" w:cs="Cambria Math"/>
        </w:rPr>
        <w:t>‐</w:t>
      </w:r>
      <w:r w:rsidRPr="001F5F8D">
        <w:rPr>
          <w:rStyle w:val="StyleUnderline"/>
        </w:rPr>
        <w:t>trapping greenhouse gases have increased sharply since the Industrial Revolution. Fossil fuel burning dominates this increase. Human</w:t>
      </w:r>
      <w:r w:rsidRPr="001F5F8D">
        <w:rPr>
          <w:rStyle w:val="StyleUnderline"/>
          <w:rFonts w:ascii="Cambria Math" w:hAnsi="Cambria Math" w:cs="Cambria Math"/>
        </w:rPr>
        <w:t>‐</w:t>
      </w:r>
      <w:r w:rsidRPr="001F5F8D">
        <w:rPr>
          <w:rStyle w:val="StyleUnderline"/>
        </w:rPr>
        <w:t>caused increases in greenhouse gases are responsible for most of the observed global average surface warming</w:t>
      </w:r>
      <w:r w:rsidRPr="00F46309">
        <w:rPr>
          <w:sz w:val="16"/>
        </w:rPr>
        <w:t xml:space="preserve"> of roughly 0.8°C (1.5°F) over the past 140 years. Because natural processes cannot quickly remove some of these gases (notably carbon dioxide) from the atmosphere, our past, present, and future emissions will influence the </w:t>
      </w:r>
      <w:r w:rsidRPr="00F46309">
        <w:rPr>
          <w:sz w:val="16"/>
        </w:rPr>
        <w:lastRenderedPageBreak/>
        <w:t xml:space="preserve">climate system for millennia. </w:t>
      </w:r>
      <w:r w:rsidRPr="001F5F8D">
        <w:rPr>
          <w:rStyle w:val="StyleUnderline"/>
        </w:rPr>
        <w:t>Extensive, independent observations confirm the reality of global warming. These observations show large</w:t>
      </w:r>
      <w:r w:rsidRPr="001F5F8D">
        <w:rPr>
          <w:rStyle w:val="StyleUnderline"/>
          <w:rFonts w:ascii="Cambria Math" w:hAnsi="Cambria Math" w:cs="Cambria Math"/>
        </w:rPr>
        <w:t>‐</w:t>
      </w:r>
      <w:r w:rsidRPr="001F5F8D">
        <w:rPr>
          <w:rStyle w:val="StyleUnderline"/>
        </w:rPr>
        <w:t>scale increases in air and sea temperatures, sea level, and atmospheric water vapor; they document decreases in the extent of mountain glaciers, snow cover, permafrost, and Arctic sea ice.</w:t>
      </w:r>
      <w:r w:rsidRPr="00F46309">
        <w:rPr>
          <w:sz w:val="16"/>
        </w:rPr>
        <w:t xml:space="preserve"> These changes are broadly consistent with long</w:t>
      </w:r>
      <w:r w:rsidRPr="00F46309">
        <w:rPr>
          <w:rFonts w:ascii="Cambria Math" w:hAnsi="Cambria Math" w:cs="Cambria Math"/>
          <w:sz w:val="16"/>
        </w:rPr>
        <w:t>‐</w:t>
      </w:r>
      <w:r w:rsidRPr="00F46309">
        <w:rPr>
          <w:sz w:val="16"/>
        </w:rPr>
        <w:t xml:space="preserve"> understood physics and predictions of how the climate system is expected to respond to human</w:t>
      </w:r>
      <w:r w:rsidRPr="00F46309">
        <w:rPr>
          <w:rFonts w:ascii="Cambria Math" w:hAnsi="Cambria Math" w:cs="Cambria Math"/>
          <w:sz w:val="16"/>
        </w:rPr>
        <w:t>‐</w:t>
      </w:r>
      <w:r w:rsidRPr="00F46309">
        <w:rPr>
          <w:sz w:val="16"/>
        </w:rPr>
        <w:t>caused increases in greenhouse gases</w:t>
      </w:r>
      <w:r w:rsidRPr="001F5F8D">
        <w:rPr>
          <w:rStyle w:val="StyleUnderline"/>
        </w:rPr>
        <w:t>. The changes are inconsistent with explanations of climate change that rely on known natural influences</w:t>
      </w:r>
      <w:r w:rsidRPr="00F46309">
        <w:rPr>
          <w:sz w:val="16"/>
        </w:rPr>
        <w:t xml:space="preserve">. Climate models predict that global temperatures will continue to rise, with the amount of warming primarily determined by the level of emissions. </w:t>
      </w:r>
      <w:r w:rsidRPr="00177AD6">
        <w:rPr>
          <w:rStyle w:val="StyleUnderline"/>
        </w:rPr>
        <w:t>Higher emissions of greenhouse gases will lead to larger warming, and greater risks to society and ecosystems</w:t>
      </w:r>
      <w:r w:rsidRPr="00F46309">
        <w:rPr>
          <w:sz w:val="16"/>
        </w:rPr>
        <w:t>. Some additional warming is unavoidable due to past emissions. Climate change is not expected to be uniform over space or time. Deforestation, urbanization, and particulate pollution can have complex geographical, seasonal, and longer</w:t>
      </w:r>
      <w:r w:rsidRPr="00F46309">
        <w:rPr>
          <w:rFonts w:ascii="Cambria Math" w:hAnsi="Cambria Math" w:cs="Cambria Math"/>
          <w:sz w:val="16"/>
        </w:rPr>
        <w:t>‐</w:t>
      </w:r>
      <w:r w:rsidRPr="00F46309">
        <w:rPr>
          <w:sz w:val="16"/>
        </w:rPr>
        <w:t xml:space="preserve">term effects on temperature, precipitation, and cloud properties. In addition, </w:t>
      </w:r>
      <w:r w:rsidRPr="00177AD6">
        <w:rPr>
          <w:rStyle w:val="StyleUnderline"/>
        </w:rPr>
        <w:t>human</w:t>
      </w:r>
      <w:r w:rsidRPr="00177AD6">
        <w:rPr>
          <w:rStyle w:val="StyleUnderline"/>
          <w:rFonts w:ascii="Cambria Math" w:hAnsi="Cambria Math" w:cs="Cambria Math"/>
        </w:rPr>
        <w:t>‐</w:t>
      </w:r>
      <w:r w:rsidRPr="00177AD6">
        <w:rPr>
          <w:rStyle w:val="StyleUnderline"/>
        </w:rPr>
        <w:t>induced climate change may alter atmospheric circulation, dislocating historical patterns of natural variability and storminess</w:t>
      </w:r>
      <w:r w:rsidRPr="00F46309">
        <w:rPr>
          <w:sz w:val="16"/>
        </w:rPr>
        <w:t xml:space="preserve">. In the current climate, weather experienced at a given location or region varies from year to year; in a changing climate, both the nature of that variability and the basic patterns of weather experienced can change, sometimes in counterintuitive ways </w:t>
      </w:r>
      <w:r w:rsidRPr="00F46309">
        <w:rPr>
          <w:rFonts w:ascii="Cambria Math" w:hAnsi="Cambria Math" w:cs="Cambria Math"/>
          <w:sz w:val="16"/>
        </w:rPr>
        <w:t>‐‐</w:t>
      </w:r>
      <w:r w:rsidRPr="00F46309">
        <w:rPr>
          <w:sz w:val="16"/>
        </w:rPr>
        <w:t xml:space="preserve"> some areas may experience cooling, for instance. This raises no challenge to the reality of human</w:t>
      </w:r>
      <w:r w:rsidRPr="00F46309">
        <w:rPr>
          <w:rFonts w:ascii="Cambria Math" w:hAnsi="Cambria Math" w:cs="Cambria Math"/>
          <w:sz w:val="16"/>
        </w:rPr>
        <w:t>‐</w:t>
      </w:r>
      <w:r w:rsidRPr="00F46309">
        <w:rPr>
          <w:sz w:val="16"/>
        </w:rPr>
        <w:t xml:space="preserve">induced climate change. </w:t>
      </w:r>
      <w:r w:rsidRPr="006224B1">
        <w:rPr>
          <w:rStyle w:val="StyleUnderline"/>
        </w:rPr>
        <w:t>Impacts harmful to society, including increased extremes of heat, precipitation, and coastal high water are currently being experienced, and are projected to increase. Other projected outcomes involve threats to public health, water availability, agricultural productivity (particularly in low</w:t>
      </w:r>
      <w:r w:rsidRPr="006224B1">
        <w:rPr>
          <w:rStyle w:val="StyleUnderline"/>
          <w:rFonts w:ascii="Cambria Math" w:hAnsi="Cambria Math" w:cs="Cambria Math"/>
        </w:rPr>
        <w:t>‐</w:t>
      </w:r>
      <w:r w:rsidRPr="006224B1">
        <w:rPr>
          <w:rStyle w:val="StyleUnderline"/>
        </w:rPr>
        <w:t xml:space="preserve">latitude developing countries), and coastal infrastructure, though some benefits may be seen at some times and places. Biodiversity loss is expected to accelerate due to both climate change and acidification of the oceans, which is a direct result of increasing carbon dioxide levels. </w:t>
      </w:r>
      <w:r w:rsidRPr="00F46309">
        <w:rPr>
          <w:sz w:val="16"/>
        </w:rPr>
        <w:t xml:space="preserve">While important scientific uncertainties remain as to which particular impacts will be experienced where, no uncertainties are known that could make the impacts of climate change inconsequential. Furthermore, </w:t>
      </w:r>
      <w:r w:rsidRPr="006224B1">
        <w:rPr>
          <w:rStyle w:val="StyleUnderline"/>
        </w:rPr>
        <w:t>surprise outcomes, such as the unexpectedly rapid loss of Arctic summer sea ice, may entail even more dramatic changes than anticipated</w:t>
      </w:r>
      <w:r w:rsidRPr="00F46309">
        <w:rPr>
          <w:sz w:val="16"/>
        </w:rPr>
        <w:t xml:space="preserve">. Actions that could diminish the threats posed by climate change to society and ecosystems include substantial emissions cuts to reduce the magnitude of climate change, as well as preparing for changes that are now unavoidable. The community of scientists has responsibilities to improve overall understanding of climate change and its impacts. </w:t>
      </w:r>
      <w:r w:rsidRPr="00F46309">
        <w:rPr>
          <w:rStyle w:val="StyleUnderline"/>
        </w:rPr>
        <w:t xml:space="preserve">Improvements will come from pursuing the research needed to understand climate change, working with stakeholders to identify relevant information, and conveying understanding clearly and accurately, both to decision makers and to the general public. </w:t>
      </w:r>
    </w:p>
    <w:p w:rsidR="00807B39" w:rsidRPr="009C490B" w:rsidRDefault="00807B39" w:rsidP="00807B39"/>
    <w:p w:rsidR="00807B39" w:rsidRDefault="00807B39" w:rsidP="00807B39"/>
    <w:p w:rsidR="00807B39" w:rsidRPr="007C6131"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4"/>
      </w:pPr>
      <w:r>
        <w:lastRenderedPageBreak/>
        <w:t>Warming is anthropogenic- only external factors can cause the warming impacts happening now</w:t>
      </w:r>
    </w:p>
    <w:p w:rsidR="00807B39" w:rsidRPr="00CA2F31" w:rsidRDefault="00807B39" w:rsidP="00807B39">
      <w:pPr>
        <w:rPr>
          <w:sz w:val="18"/>
          <w:szCs w:val="18"/>
        </w:rPr>
      </w:pPr>
      <w:r w:rsidRPr="00250922">
        <w:rPr>
          <w:b/>
        </w:rPr>
        <w:t>IPCC 7</w:t>
      </w:r>
      <w:r w:rsidRPr="003863E4">
        <w:rPr>
          <w:rStyle w:val="Style13ptBold"/>
        </w:rPr>
        <w:t xml:space="preserve"> </w:t>
      </w:r>
      <w:r w:rsidRPr="00CA2F31">
        <w:rPr>
          <w:sz w:val="18"/>
          <w:szCs w:val="18"/>
        </w:rPr>
        <w:t>(Intergovernmental Panel on Climate Change, “Contribution of Working Group I to the Fourth Assessment Report of the Intergovernmental Panel on Climate Change”, Section 9.7, IPCC, 2007, http://www.ipcc.ch/publications_and_data/ar4/wg1/en/ch9s9-7.html), Shapiro</w:t>
      </w:r>
    </w:p>
    <w:p w:rsidR="00807B39" w:rsidRPr="003863E4" w:rsidRDefault="00807B39" w:rsidP="00807B39">
      <w:pPr>
        <w:rPr>
          <w:sz w:val="12"/>
        </w:rPr>
      </w:pPr>
      <w:r w:rsidRPr="003863E4">
        <w:rPr>
          <w:sz w:val="12"/>
        </w:rPr>
        <w:t xml:space="preserve">The evidence from surface temperature observations is strong: The observed warming is highly significant relative to estimates of internal climate variability which, while obtained from models, are consistent with estimates obtained from both instrumental data and palaeoclimate reconstructions. </w:t>
      </w:r>
      <w:r w:rsidRPr="003863E4">
        <w:rPr>
          <w:rStyle w:val="StyleUnderline"/>
        </w:rPr>
        <w:t>It is extremely unlikely</w:t>
      </w:r>
      <w:r w:rsidRPr="003863E4">
        <w:rPr>
          <w:sz w:val="12"/>
        </w:rPr>
        <w:t xml:space="preserve"> (&lt;5%) </w:t>
      </w:r>
      <w:r w:rsidRPr="003863E4">
        <w:rPr>
          <w:rStyle w:val="StyleUnderline"/>
        </w:rPr>
        <w:t>that recent global warming is due to internal variability alone</w:t>
      </w:r>
      <w:r w:rsidRPr="003863E4">
        <w:rPr>
          <w:sz w:val="12"/>
        </w:rPr>
        <w:t xml:space="preserve"> such as might arise from El Niño (Section 9.4.1</w:t>
      </w:r>
      <w:r w:rsidRPr="003863E4">
        <w:rPr>
          <w:rStyle w:val="StyleUnderline"/>
        </w:rPr>
        <w:t>). The widespread nature of the warming</w:t>
      </w:r>
      <w:r w:rsidRPr="003863E4">
        <w:rPr>
          <w:sz w:val="12"/>
        </w:rPr>
        <w:t xml:space="preserve"> (Figures 3.9 and 9.6) </w:t>
      </w:r>
      <w:r w:rsidRPr="003863E4">
        <w:rPr>
          <w:rStyle w:val="StyleUnderline"/>
        </w:rPr>
        <w:t>reduces the possibility that the warming could have resulted from internal variability</w:t>
      </w:r>
      <w:r w:rsidRPr="003863E4">
        <w:rPr>
          <w:sz w:val="12"/>
        </w:rPr>
        <w:t>. No known mode of internal variability leads to such widespread, near universal warming as has been observed in the past few decades. Although modes of internal variability such as El Niño can lead to global average warming for limited periods of time, such warming is regionally variable, with some areas of cooling (Figures 3.27and 3.28). In addition, palaeoclimatic evidence indicates that El Niño variability during the 20th century is not unusual relative to earlier periods (Section 9.3.3.2; Chapter 6). Palaeoclimatic evidence suggests that such a widespread warming has not been observed in the NH in at least the past 1.3 kyr (Osborn and Briffa, 2006), further strengthening the evidence that the recent warming is not due to natural internal variability. Moreover, the response to anthropogenic forcing is detectable on all continents individually except Antarctica, and in some sub-continental regions. Climate models only reproduce the observed 20th-century global mean surface warming when both anthropogenic and natural forcings are included (Figure 9.5). No model that has used natural forcing only has reproduced the observed global mean warming trend or the continental mean warming trends in all individual continents (except Antarctica) over the second half of the 20th century.</w:t>
      </w:r>
      <w:r w:rsidRPr="003863E4">
        <w:rPr>
          <w:rStyle w:val="StyleUnderline"/>
        </w:rPr>
        <w:t xml:space="preserve"> Detection and attribution of external influences on 20th-century and palaeoclimatic reconstructions, from both natural and anthropogenic sources</w:t>
      </w:r>
      <w:r w:rsidRPr="003863E4">
        <w:rPr>
          <w:sz w:val="12"/>
        </w:rPr>
        <w:t xml:space="preserve"> (Figure 9.4 and Table 9.4), further </w:t>
      </w:r>
      <w:r w:rsidRPr="003863E4">
        <w:rPr>
          <w:rStyle w:val="StyleUnderline"/>
        </w:rPr>
        <w:t>strengthens the conclusion that the observed changes are very unusual relative to internal climate variability</w:t>
      </w:r>
      <w:r w:rsidRPr="003863E4">
        <w:rPr>
          <w:sz w:val="12"/>
        </w:rPr>
        <w:t xml:space="preserve">. The energy content change associated with the observed widespread warming of the atmosphere is small relative to the energy content change of the ocean, and also smaller than that associated with other components such as the cryosphere. In addition, the solid Earth also shows evidence for warming in boreholes (Huang et al., 2000; Beltrami et al., 2002; Pollack and Smerdon, 2004). It is theoretically feasible that the warming of the near surface could have occurred due to a reduction in the heat content of another component of the system. However, </w:t>
      </w:r>
      <w:r w:rsidRPr="003863E4">
        <w:rPr>
          <w:rStyle w:val="StyleUnderline"/>
        </w:rPr>
        <w:t>all parts of the cryosphere</w:t>
      </w:r>
      <w:r w:rsidRPr="003863E4">
        <w:rPr>
          <w:sz w:val="12"/>
        </w:rPr>
        <w:t xml:space="preserve"> (glaciers, small ice caps, ice sheets and sea ice</w:t>
      </w:r>
      <w:r w:rsidRPr="003863E4">
        <w:rPr>
          <w:rStyle w:val="StyleUnderline"/>
        </w:rPr>
        <w:t>) have decreased in extent over the past half century, consistent with anthropogenic forcing</w:t>
      </w:r>
      <w:r w:rsidRPr="003863E4">
        <w:rPr>
          <w:sz w:val="12"/>
        </w:rPr>
        <w:t xml:space="preserve"> (Section 9.5.5, Table 9.4</w:t>
      </w:r>
      <w:r w:rsidRPr="003863E4">
        <w:rPr>
          <w:rStyle w:val="StyleUnderline"/>
        </w:rPr>
        <w:t>), implying that the cryosphere consumed heat and thus indicating that it could not have provided heat for atmospheric warming. More importantly, the heat content of the ocean</w:t>
      </w:r>
      <w:r w:rsidRPr="003863E4">
        <w:rPr>
          <w:sz w:val="12"/>
        </w:rPr>
        <w:t xml:space="preserve"> (the largest reservoir of heat in the climate system) </w:t>
      </w:r>
      <w:r w:rsidRPr="003863E4">
        <w:rPr>
          <w:rStyle w:val="StyleUnderline"/>
        </w:rPr>
        <w:t>also increased, much more substantially than that of the other components of the climate system</w:t>
      </w:r>
      <w:r w:rsidRPr="003863E4">
        <w:rPr>
          <w:sz w:val="12"/>
        </w:rPr>
        <w:t xml:space="preserve"> (Figure 5.4; Hansen et al., 2005; Levitus et al., 2005). </w:t>
      </w:r>
      <w:r w:rsidRPr="003863E4">
        <w:rPr>
          <w:rStyle w:val="StyleUnderline"/>
        </w:rPr>
        <w:t>The warming of the upper ocean during the latter half of the 20th century was</w:t>
      </w:r>
      <w:r w:rsidRPr="003863E4">
        <w:rPr>
          <w:sz w:val="12"/>
        </w:rPr>
        <w:t xml:space="preserve"> likely </w:t>
      </w:r>
      <w:r w:rsidRPr="003863E4">
        <w:rPr>
          <w:rStyle w:val="StyleUnderline"/>
        </w:rPr>
        <w:t>due to anthropogenic forcing</w:t>
      </w:r>
      <w:r w:rsidRPr="003863E4">
        <w:rPr>
          <w:sz w:val="12"/>
        </w:rPr>
        <w:t xml:space="preserve"> (Barnett et al., 2005; Section 9.5.1.1; Table 9.4). While the statistical evidence in this research is very strong that the warming cannot be explained by ocean internal variability as estimated by two different climate models, uncertainty arises since there are discrepancies between estimates of ocean heat content variability from models and observations, although poor sampling of parts of the World Ocean may explain this discrepancy. However, </w:t>
      </w:r>
      <w:r w:rsidRPr="003863E4">
        <w:rPr>
          <w:rStyle w:val="StyleUnderline"/>
        </w:rPr>
        <w:t>the spatial pattern of ocean warming with depth is very consistent with heating of the ocean resulting from net positive radiative forcing, since the warming proceeds downwards from the upper layers of the ocean and there is deeper penetration of heat at middle to high latitudes and shallower penetration at low latitudes</w:t>
      </w:r>
      <w:r w:rsidRPr="003863E4">
        <w:rPr>
          <w:sz w:val="12"/>
        </w:rPr>
        <w:t xml:space="preserve"> (Barnett et al., 2005; Hansen et al., 2005). This observed ocean warming pattern is inconsistent with a redistribution of heat between the surface and the deep ocean.</w:t>
      </w:r>
    </w:p>
    <w:p w:rsidR="00807B39" w:rsidRPr="00860DFC" w:rsidRDefault="00807B39" w:rsidP="00807B39">
      <w:pPr>
        <w:pStyle w:val="Heading4"/>
      </w:pPr>
      <w:r>
        <w:t>Global warming is anthropogenic- 97% scientific consensus</w:t>
      </w:r>
    </w:p>
    <w:p w:rsidR="00807B39" w:rsidRPr="00860DFC" w:rsidRDefault="00807B39" w:rsidP="00807B39">
      <w:pPr>
        <w:rPr>
          <w:rStyle w:val="Style13ptBold"/>
        </w:rPr>
      </w:pPr>
      <w:r w:rsidRPr="0072138F">
        <w:rPr>
          <w:b/>
        </w:rPr>
        <w:t>Nuccitelli 13</w:t>
      </w:r>
      <w:r w:rsidRPr="00860DFC">
        <w:rPr>
          <w:rStyle w:val="Style13ptBold"/>
        </w:rPr>
        <w:t xml:space="preserve"> </w:t>
      </w:r>
      <w:r w:rsidRPr="00860DFC">
        <w:rPr>
          <w:sz w:val="16"/>
          <w:szCs w:val="16"/>
        </w:rPr>
        <w:t>(Dana- environmental scientist, “Survey finds 97% of climate science papers agree warming is man-made”, The Guardian, 5/16/13, http://www.theguardian.com/environment/climate-consensus-97-per-cent/2013/may/16/climate-change-scienceofclimatechange), Shapiro</w:t>
      </w:r>
    </w:p>
    <w:p w:rsidR="00807B39" w:rsidRPr="00860DFC" w:rsidRDefault="00807B39" w:rsidP="00807B39">
      <w:pPr>
        <w:rPr>
          <w:sz w:val="12"/>
          <w:szCs w:val="24"/>
        </w:rPr>
      </w:pPr>
      <w:r w:rsidRPr="00860DFC">
        <w:rPr>
          <w:sz w:val="12"/>
          <w:szCs w:val="24"/>
        </w:rPr>
        <w:t xml:space="preserve">In 2004, Naomi </w:t>
      </w:r>
      <w:r w:rsidRPr="00860DFC">
        <w:rPr>
          <w:szCs w:val="24"/>
          <w:u w:val="single"/>
        </w:rPr>
        <w:t>Oreskes performed a survey of 928 peer-reviewed climate papers published between 1993 and 2003, finding none that rejected the human cause of global warming.</w:t>
      </w:r>
      <w:r w:rsidRPr="00860DFC">
        <w:rPr>
          <w:sz w:val="12"/>
          <w:szCs w:val="24"/>
        </w:rPr>
        <w:t xml:space="preserve"> We decided that </w:t>
      </w:r>
      <w:r w:rsidRPr="00860DFC">
        <w:rPr>
          <w:szCs w:val="24"/>
          <w:u w:val="single"/>
        </w:rPr>
        <w:t>it was time to expand upon Oreskes' work by performing a keyword search of peer-reviewed scientific journal publications for the terms 'global warming' and 'global climate change' between the years 1991 and 2011.</w:t>
      </w:r>
      <w:r w:rsidRPr="00860DFC">
        <w:rPr>
          <w:sz w:val="12"/>
          <w:szCs w:val="24"/>
        </w:rPr>
        <w:t xml:space="preserve"> Our team agreed upon definitions of </w:t>
      </w:r>
      <w:r w:rsidRPr="00860DFC">
        <w:rPr>
          <w:szCs w:val="24"/>
          <w:u w:val="single"/>
        </w:rPr>
        <w:t>categories to put the papers in: explicit or implicit endorsement of human-caused global warming, no opinion, and implicit or explicit rejection or minimization of the human influence</w:t>
      </w:r>
      <w:r w:rsidRPr="00860DFC">
        <w:rPr>
          <w:sz w:val="12"/>
          <w:szCs w:val="24"/>
        </w:rPr>
        <w:t xml:space="preserve">, and began the long process of rating over 12,000 abstracts. We decided from the start to take a conservative approach in our ratings. For example, a study which takes it for granted that global warming will continue for the foreseeable future could easily be put into the implicit endorsement category; there is no reason to expect global warming to continue indefinitely unless humans are causing it. However, </w:t>
      </w:r>
      <w:r w:rsidRPr="00860DFC">
        <w:rPr>
          <w:szCs w:val="24"/>
          <w:u w:val="single"/>
        </w:rPr>
        <w:t>unless an abstract included language about the cause of the warming, we categorized it as 'no opinion'. Each paper was rated by at least two people, and a dozen volunteers completed most of the 24,000 ratings.</w:t>
      </w:r>
      <w:r w:rsidRPr="00860DFC">
        <w:rPr>
          <w:sz w:val="12"/>
          <w:szCs w:val="24"/>
        </w:rPr>
        <w:t xml:space="preserve"> The </w:t>
      </w:r>
      <w:r w:rsidRPr="00860DFC">
        <w:rPr>
          <w:szCs w:val="24"/>
          <w:u w:val="single"/>
        </w:rPr>
        <w:t>volunteers were a very internationally diverse group.</w:t>
      </w:r>
      <w:r w:rsidRPr="00860DFC">
        <w:rPr>
          <w:sz w:val="12"/>
          <w:szCs w:val="24"/>
        </w:rPr>
        <w:t xml:space="preserve"> Team members' </w:t>
      </w:r>
      <w:r w:rsidRPr="00860DFC">
        <w:rPr>
          <w:szCs w:val="24"/>
          <w:u w:val="single"/>
        </w:rPr>
        <w:t xml:space="preserve">home countries included Australia, USA, Canada, </w:t>
      </w:r>
      <w:r w:rsidRPr="00860DFC">
        <w:rPr>
          <w:szCs w:val="24"/>
          <w:u w:val="single"/>
        </w:rPr>
        <w:lastRenderedPageBreak/>
        <w:t>UK, New Zealand, Germany, Finland, and Italy</w:t>
      </w:r>
      <w:r w:rsidRPr="00860DFC">
        <w:rPr>
          <w:sz w:val="12"/>
          <w:szCs w:val="24"/>
        </w:rPr>
        <w:t xml:space="preserve">. We also decided that </w:t>
      </w:r>
      <w:r w:rsidRPr="00860DFC">
        <w:rPr>
          <w:szCs w:val="24"/>
          <w:u w:val="single"/>
        </w:rPr>
        <w:t>asking the scientists to rate their own papers would be the ideal way to check</w:t>
      </w:r>
      <w:r w:rsidRPr="00860DFC">
        <w:rPr>
          <w:sz w:val="12"/>
          <w:szCs w:val="24"/>
        </w:rPr>
        <w:t xml:space="preserve"> our </w:t>
      </w:r>
      <w:r w:rsidRPr="00860DFC">
        <w:rPr>
          <w:szCs w:val="24"/>
          <w:u w:val="single"/>
        </w:rPr>
        <w:t>results. Who knows what the papers say better than the authors who wrote them? We received responses from 1,200 scientists who rated a total of over 2,100 papers</w:t>
      </w:r>
      <w:r w:rsidRPr="00860DFC">
        <w:rPr>
          <w:sz w:val="12"/>
          <w:szCs w:val="24"/>
        </w:rPr>
        <w:t xml:space="preserve">. Unlike our team's ratings that only considered the summary of each paper presented in the abstract, </w:t>
      </w:r>
      <w:r w:rsidRPr="00860DFC">
        <w:rPr>
          <w:szCs w:val="24"/>
          <w:u w:val="single"/>
        </w:rPr>
        <w:t>the scientists considered the entire paper in the self-ratings. Based on</w:t>
      </w:r>
      <w:r w:rsidRPr="00860DFC">
        <w:rPr>
          <w:sz w:val="12"/>
          <w:szCs w:val="24"/>
        </w:rPr>
        <w:t xml:space="preserve"> our </w:t>
      </w:r>
      <w:r w:rsidRPr="00860DFC">
        <w:rPr>
          <w:szCs w:val="24"/>
          <w:u w:val="single"/>
        </w:rPr>
        <w:t>abstract ratings</w:t>
      </w:r>
      <w:r w:rsidRPr="00860DFC">
        <w:rPr>
          <w:sz w:val="12"/>
          <w:szCs w:val="24"/>
        </w:rPr>
        <w:t xml:space="preserve">, we found that </w:t>
      </w:r>
      <w:r w:rsidRPr="00860DFC">
        <w:rPr>
          <w:szCs w:val="24"/>
          <w:u w:val="single"/>
        </w:rPr>
        <w:t>just over 4,000 papers took a position on the cause of global warming, 97.1% of which endorsed human-caused global warming. In the scientist self-ratings, nearly 1,400 papers were rated as taking a position, 97.2% of which endorsed human-caused global warming.</w:t>
      </w:r>
      <w:r w:rsidRPr="00860DFC">
        <w:rPr>
          <w:sz w:val="12"/>
          <w:szCs w:val="24"/>
        </w:rPr>
        <w:t xml:space="preserve"> Many papers captured in our literature search simply investigated an issue related to climate change without taking a position on its cause.</w:t>
      </w:r>
    </w:p>
    <w:p w:rsidR="00807B39" w:rsidRDefault="00807B39" w:rsidP="00807B39">
      <w:pPr>
        <w:spacing w:after="200" w:line="276" w:lineRule="auto"/>
        <w:rPr>
          <w:rFonts w:eastAsiaTheme="majorEastAsia" w:cstheme="majorBidi"/>
          <w:b/>
          <w:bCs/>
          <w:sz w:val="32"/>
          <w:u w:val="single"/>
        </w:rPr>
      </w:pPr>
    </w:p>
    <w:p w:rsidR="00807B39" w:rsidRDefault="00807B39" w:rsidP="00807B39">
      <w:pPr>
        <w:pStyle w:val="Heading3"/>
      </w:pPr>
      <w:r>
        <w:lastRenderedPageBreak/>
        <w:t>Warming - Yes - Computer Models</w:t>
      </w:r>
    </w:p>
    <w:p w:rsidR="00807B39" w:rsidRPr="00091188" w:rsidRDefault="00807B39" w:rsidP="00807B39">
      <w:pPr>
        <w:pStyle w:val="Heading4"/>
        <w:rPr>
          <w:rStyle w:val="Style13ptBold"/>
          <w:b/>
          <w:bCs w:val="0"/>
        </w:rPr>
      </w:pPr>
      <w:r w:rsidRPr="00091188">
        <w:t>Computer models work, even though they have errors- they are our best bet of information</w:t>
      </w:r>
    </w:p>
    <w:p w:rsidR="00807B39" w:rsidRPr="00091188" w:rsidRDefault="00807B39" w:rsidP="00807B39">
      <w:pPr>
        <w:rPr>
          <w:sz w:val="16"/>
          <w:szCs w:val="16"/>
        </w:rPr>
      </w:pPr>
      <w:r w:rsidRPr="00784D42">
        <w:rPr>
          <w:b/>
        </w:rPr>
        <w:t>Fahrenthold 10</w:t>
      </w:r>
      <w:r w:rsidRPr="00091188">
        <w:rPr>
          <w:rStyle w:val="Style13ptBold"/>
        </w:rPr>
        <w:t xml:space="preserve"> </w:t>
      </w:r>
      <w:r w:rsidRPr="00091188">
        <w:rPr>
          <w:sz w:val="16"/>
          <w:szCs w:val="16"/>
        </w:rPr>
        <w:t>(David- staff writer, “Scientists' use of computer models to predict climate change is under attack”, The Washington Post, 4/6/10, http://www.washingtonpost.com/wpdyn/content/article/2010/04/05/AR2010040503722.html), Shapiro</w:t>
      </w:r>
    </w:p>
    <w:p w:rsidR="00807B39" w:rsidRPr="00091188" w:rsidRDefault="00807B39" w:rsidP="00807B39">
      <w:pPr>
        <w:rPr>
          <w:szCs w:val="24"/>
          <w:u w:val="single"/>
        </w:rPr>
      </w:pPr>
      <w:r w:rsidRPr="00091188">
        <w:rPr>
          <w:sz w:val="12"/>
          <w:szCs w:val="24"/>
        </w:rPr>
        <w:t xml:space="preserve">And, </w:t>
      </w:r>
      <w:r w:rsidRPr="00091188">
        <w:rPr>
          <w:szCs w:val="24"/>
          <w:u w:val="single"/>
        </w:rPr>
        <w:t>depending on how much greenhouse gas emissions increase, the world's average temperature will rise between 2 and 11.5 degrees by 2100.</w:t>
      </w:r>
      <w:r w:rsidRPr="00091188">
        <w:rPr>
          <w:sz w:val="12"/>
          <w:szCs w:val="24"/>
        </w:rPr>
        <w:t xml:space="preserve"> The </w:t>
      </w:r>
      <w:r w:rsidRPr="00091188">
        <w:rPr>
          <w:szCs w:val="24"/>
          <w:u w:val="single"/>
        </w:rPr>
        <w:t>computer models used to</w:t>
      </w:r>
      <w:r w:rsidRPr="00091188">
        <w:rPr>
          <w:sz w:val="12"/>
          <w:szCs w:val="24"/>
        </w:rPr>
        <w:t xml:space="preserve"> </w:t>
      </w:r>
      <w:r w:rsidRPr="00091188">
        <w:rPr>
          <w:szCs w:val="24"/>
          <w:u w:val="single"/>
        </w:rPr>
        <w:t>predict climate change are</w:t>
      </w:r>
      <w:r w:rsidRPr="00091188">
        <w:rPr>
          <w:sz w:val="12"/>
          <w:szCs w:val="24"/>
        </w:rPr>
        <w:t xml:space="preserve"> far more sophisticated than the ones that forecast the weather, elections or sporting results. They are </w:t>
      </w:r>
      <w:r w:rsidRPr="00091188">
        <w:rPr>
          <w:szCs w:val="24"/>
          <w:u w:val="single"/>
        </w:rPr>
        <w:t>multilayered programs in which scientists try to replicate the physics behind things such as rainfall, ocean currents and the melting of sea ice.</w:t>
      </w:r>
      <w:r w:rsidRPr="00091188">
        <w:rPr>
          <w:sz w:val="12"/>
          <w:szCs w:val="24"/>
        </w:rPr>
        <w:t xml:space="preserve"> Then, they try to estimate how emissions from smokestacks and auto tailpipes might alter those patterns in the future, as the effects of warmer temperatures echo through these complex and interrelated systems. </w:t>
      </w:r>
      <w:r w:rsidRPr="00091188">
        <w:rPr>
          <w:szCs w:val="24"/>
          <w:u w:val="single"/>
        </w:rPr>
        <w:t>To check these programs' accuracy, scientists plug in data from previous years to see if the model's predictions match what really happened.</w:t>
      </w:r>
      <w:r w:rsidRPr="00091188">
        <w:rPr>
          <w:sz w:val="12"/>
          <w:szCs w:val="24"/>
        </w:rPr>
        <w:t xml:space="preserve"> But these models still have the same caveat as other computer-generated futures. They are man-made, so their results are shaped by human judgment. This year, critics have harped on that fact, attacking models of climate change that have been used to illustrate what will happen if the United States and other countries do nothing to limit greenhouse gas emissions. </w:t>
      </w:r>
      <w:r w:rsidRPr="00091188">
        <w:rPr>
          <w:szCs w:val="24"/>
          <w:u w:val="single"/>
        </w:rPr>
        <w:t>Climate scientists have responded that</w:t>
      </w:r>
      <w:r w:rsidRPr="00091188">
        <w:rPr>
          <w:sz w:val="12"/>
          <w:szCs w:val="24"/>
        </w:rPr>
        <w:t xml:space="preserve"> </w:t>
      </w:r>
      <w:r w:rsidRPr="00091188">
        <w:rPr>
          <w:szCs w:val="24"/>
          <w:u w:val="single"/>
        </w:rPr>
        <w:t>their models are imperfect, but still provide invaluable glimpses of change to come.</w:t>
      </w:r>
      <w:r w:rsidRPr="00091188">
        <w:rPr>
          <w:sz w:val="12"/>
          <w:szCs w:val="24"/>
        </w:rPr>
        <w:t xml:space="preserve"> They have found themselves trying to persuade the public -- now surrounded by computerized predictions of the future -- to believe in these. </w:t>
      </w:r>
      <w:r w:rsidRPr="00091188">
        <w:rPr>
          <w:szCs w:val="24"/>
          <w:u w:val="single"/>
        </w:rPr>
        <w:t>If policymakers don't heed the models, "you're throwing away information. And if you throw away information, then you know less about the future than we actually do," said Gavin Schmidt, a climate scientist at NASA's Goddard Institute for Space Studies.</w:t>
      </w:r>
      <w:r w:rsidRPr="00091188">
        <w:rPr>
          <w:sz w:val="12"/>
          <w:szCs w:val="24"/>
        </w:rPr>
        <w:t xml:space="preserve"> "You can say, 'You know what, I don't trust the climate models, so I'm going to walk into the middle of the road with a blindfold on,' " Schmidt said. "But you know what, that's not smart." </w:t>
      </w:r>
      <w:r w:rsidRPr="00091188">
        <w:rPr>
          <w:szCs w:val="24"/>
          <w:u w:val="single"/>
        </w:rPr>
        <w:t>Climate scientists admit that some models overestimated how much the Earth would warm in the past decade. But they say this might just be natural variation in weather, not a disproof of their methods.</w:t>
      </w:r>
    </w:p>
    <w:p w:rsidR="00807B39" w:rsidRDefault="00807B39" w:rsidP="00807B39"/>
    <w:p w:rsidR="00807B39" w:rsidRPr="00091188" w:rsidRDefault="00807B39" w:rsidP="00807B39">
      <w:pPr>
        <w:pStyle w:val="Heading4"/>
      </w:pPr>
      <w:r w:rsidRPr="00091188">
        <w:t>Climate change models are good- they are the best option for predicting the future of climate change</w:t>
      </w:r>
    </w:p>
    <w:p w:rsidR="00807B39" w:rsidRPr="00091188" w:rsidRDefault="00807B39" w:rsidP="00807B39">
      <w:pPr>
        <w:rPr>
          <w:rStyle w:val="Style13ptBold"/>
        </w:rPr>
      </w:pPr>
      <w:r w:rsidRPr="0072138F">
        <w:rPr>
          <w:b/>
        </w:rPr>
        <w:t>Knutti 08</w:t>
      </w:r>
      <w:r w:rsidRPr="00091188">
        <w:rPr>
          <w:rStyle w:val="Style13ptBold"/>
        </w:rPr>
        <w:t xml:space="preserve"> </w:t>
      </w:r>
      <w:r w:rsidRPr="00091188">
        <w:rPr>
          <w:sz w:val="16"/>
          <w:szCs w:val="16"/>
        </w:rPr>
        <w:t>(Reto- Ph.D. in climate modelling, “Should We Believe Model Predictions of Future Climate Change?”, The Royal Society, 12/28/08, http://rsta.royalsocietypublishing.org/content/366/1885/4647.full), Shapiro</w:t>
      </w:r>
    </w:p>
    <w:p w:rsidR="00807B39" w:rsidRDefault="00807B39" w:rsidP="00807B39">
      <w:pPr>
        <w:rPr>
          <w:sz w:val="12"/>
          <w:szCs w:val="24"/>
        </w:rPr>
      </w:pPr>
      <w:r w:rsidRPr="00091188">
        <w:rPr>
          <w:sz w:val="12"/>
          <w:szCs w:val="24"/>
        </w:rPr>
        <w:t xml:space="preserve">Some may argue that long-term forecasts are useless because they cannot be properly evaluated and little can be learnt from a prediction without verification. Indeed, </w:t>
      </w:r>
      <w:r w:rsidRPr="00091188">
        <w:rPr>
          <w:szCs w:val="24"/>
          <w:u w:val="single"/>
        </w:rPr>
        <w:t>the climate change problem is peculiar in that the past offers no direct well-observed analogy to learn from.</w:t>
      </w:r>
      <w:r w:rsidRPr="00091188">
        <w:rPr>
          <w:sz w:val="12"/>
          <w:szCs w:val="24"/>
        </w:rPr>
        <w:t xml:space="preserve"> </w:t>
      </w:r>
      <w:r w:rsidRPr="00091188">
        <w:rPr>
          <w:szCs w:val="24"/>
          <w:u w:val="single"/>
        </w:rPr>
        <w:t>Yet</w:t>
      </w:r>
      <w:r w:rsidRPr="00091188">
        <w:rPr>
          <w:sz w:val="12"/>
          <w:szCs w:val="24"/>
        </w:rPr>
        <w:t xml:space="preserve"> I argue that, </w:t>
      </w:r>
      <w:r w:rsidRPr="00091188">
        <w:rPr>
          <w:szCs w:val="24"/>
          <w:u w:val="single"/>
        </w:rPr>
        <w:t>despite the caveats noted above, climate model projections provide valuable information. The model's ability to reproduce the current climate, the recent observed trends as well as the more distant past, the fact that they are based on physical principles, and the fact that we can understand and interpret many of the results from known processes provide support for the model's credibility</w:t>
      </w:r>
      <w:r w:rsidRPr="00091188">
        <w:rPr>
          <w:sz w:val="12"/>
          <w:szCs w:val="24"/>
        </w:rPr>
        <w:t>, at least for large scales and certain variables</w:t>
      </w:r>
      <w:r w:rsidRPr="00091188">
        <w:rPr>
          <w:szCs w:val="24"/>
          <w:u w:val="single"/>
        </w:rPr>
        <w:t>. The value of projections is increased where multiple models are available, in that they indicate which changes are more certain than others. Some scenarios and changes in the climate system are inherently better constrained</w:t>
      </w:r>
      <w:r w:rsidRPr="00091188">
        <w:rPr>
          <w:sz w:val="12"/>
          <w:szCs w:val="24"/>
        </w:rPr>
        <w:t xml:space="preserve"> (e.g. short-term warming trends relate more linearly to observed trends than equilibrium warming), and multiple models and hierarchies of models can help to flag the areas where results depend strongly on model assumptions. </w:t>
      </w:r>
      <w:r w:rsidRPr="00091188">
        <w:rPr>
          <w:szCs w:val="24"/>
          <w:u w:val="single"/>
        </w:rPr>
        <w:t>Models can also help to infer how much more we may know in a few years by treating one model as reality and predicting it with the other models. Is it more effective to wait for better information or to act earlier? What policy options would we lose by waiting 5 or 10 years? Model development can be guided by understanding why models disagree in their forecasts, what processes and parameters are relevant, and what observations would constrain parameters and therefore constrain projections.</w:t>
      </w:r>
      <w:r w:rsidRPr="00091188">
        <w:rPr>
          <w:sz w:val="12"/>
          <w:szCs w:val="24"/>
        </w:rPr>
        <w:t xml:space="preserve"> </w:t>
      </w:r>
    </w:p>
    <w:p w:rsidR="00807B39" w:rsidRDefault="00807B39" w:rsidP="00807B39">
      <w:pPr>
        <w:spacing w:after="200" w:line="276" w:lineRule="auto"/>
        <w:rPr>
          <w:sz w:val="12"/>
          <w:szCs w:val="24"/>
        </w:rPr>
      </w:pPr>
      <w:r>
        <w:rPr>
          <w:sz w:val="12"/>
          <w:szCs w:val="24"/>
        </w:rPr>
        <w:br w:type="page"/>
      </w:r>
    </w:p>
    <w:p w:rsidR="00807B39" w:rsidRPr="00CB206F" w:rsidRDefault="00807B39" w:rsidP="00807B39">
      <w:pPr>
        <w:pStyle w:val="Heading4"/>
        <w:rPr>
          <w:b w:val="0"/>
          <w:bCs/>
        </w:rPr>
      </w:pPr>
      <w:r>
        <w:lastRenderedPageBreak/>
        <w:t xml:space="preserve">Climate models are accurate- they even predicted the conditions of natural changes like El </w:t>
      </w:r>
      <w:r w:rsidRPr="00CB206F">
        <w:t>Niño</w:t>
      </w:r>
    </w:p>
    <w:p w:rsidR="00807B39" w:rsidRDefault="00807B39" w:rsidP="00807B39">
      <w:pPr>
        <w:rPr>
          <w:sz w:val="16"/>
          <w:szCs w:val="16"/>
        </w:rPr>
      </w:pPr>
      <w:r w:rsidRPr="00122345">
        <w:rPr>
          <w:rStyle w:val="Style13ptBold"/>
          <w:b w:val="0"/>
          <w:sz w:val="22"/>
        </w:rPr>
        <w:t>Nuccitelli 7/21</w:t>
      </w:r>
      <w:r w:rsidRPr="00931F0F">
        <w:rPr>
          <w:rStyle w:val="Style13ptBold"/>
        </w:rPr>
        <w:t xml:space="preserve"> </w:t>
      </w:r>
      <w:r w:rsidRPr="00931F0F">
        <w:rPr>
          <w:sz w:val="16"/>
          <w:szCs w:val="16"/>
        </w:rPr>
        <w:t>(Dana- environmental scientist, “Climate models accurately predicted global warming when reflecting natural ocean cycles”, The Guardian, 7/21/14, http://www.theguardian.com/environment/climate-consensus-97-per-cent/2014/jul/21/realistic-climate-models-accurately-predicted-global-warming), Shapiro</w:t>
      </w:r>
    </w:p>
    <w:p w:rsidR="00807B39" w:rsidRDefault="00807B39" w:rsidP="00807B39">
      <w:pPr>
        <w:rPr>
          <w:sz w:val="12"/>
          <w:szCs w:val="24"/>
        </w:rPr>
      </w:pPr>
      <w:r w:rsidRPr="00931F0F">
        <w:rPr>
          <w:sz w:val="12"/>
          <w:szCs w:val="24"/>
        </w:rPr>
        <w:t xml:space="preserve">Predicting global surface temperature changes in the short-term is a challenge for climate models. </w:t>
      </w:r>
      <w:r w:rsidRPr="00931F0F">
        <w:rPr>
          <w:szCs w:val="24"/>
          <w:u w:val="single"/>
        </w:rPr>
        <w:t>Temperature changes over periods of a decade or two can be dominated by influences from ocean cycles like El Niño and La Niña.</w:t>
      </w:r>
      <w:r w:rsidRPr="00931F0F">
        <w:rPr>
          <w:sz w:val="12"/>
          <w:szCs w:val="24"/>
        </w:rPr>
        <w:t xml:space="preserve"> During El Niño phases, the oceans absorb less heat, leaving more to warm the atmosphere, and the opposite is true during a La Niña. </w:t>
      </w:r>
      <w:r w:rsidRPr="00931F0F">
        <w:rPr>
          <w:szCs w:val="24"/>
          <w:u w:val="single"/>
        </w:rPr>
        <w:t>We can't yet predict ahead of time how these cycles will change. The good news is that it doesn't matter from a big picture climate perspective, because over the long-term, temperature influences from El Niño and La Niña events cancel each other out.</w:t>
      </w:r>
      <w:r w:rsidRPr="00931F0F">
        <w:rPr>
          <w:sz w:val="12"/>
          <w:szCs w:val="24"/>
        </w:rPr>
        <w:t xml:space="preserve"> However, </w:t>
      </w:r>
      <w:r w:rsidRPr="00931F0F">
        <w:rPr>
          <w:szCs w:val="24"/>
          <w:u w:val="single"/>
        </w:rPr>
        <w:t>when we examine how climate model projections have performed over the past 15 years or so, those natural cycles make a big difference.</w:t>
      </w:r>
      <w:r w:rsidRPr="00931F0F">
        <w:rPr>
          <w:sz w:val="12"/>
          <w:szCs w:val="24"/>
        </w:rPr>
        <w:t xml:space="preserve"> </w:t>
      </w:r>
      <w:r w:rsidRPr="00931F0F">
        <w:rPr>
          <w:szCs w:val="24"/>
          <w:u w:val="single"/>
        </w:rPr>
        <w:t>A new paper led by James Risbey</w:t>
      </w:r>
      <w:r w:rsidRPr="00931F0F">
        <w:rPr>
          <w:sz w:val="12"/>
          <w:szCs w:val="24"/>
        </w:rPr>
        <w:t xml:space="preserve"> just out in Nature Climate Changetakes a clever approach to evaluating how accurate climate model temperature predictions have been while getting around the noise caused by natural cycles. The authors used a large set of simulations from 18 different climate models (from CMIP5). </w:t>
      </w:r>
      <w:r w:rsidRPr="00931F0F">
        <w:rPr>
          <w:szCs w:val="24"/>
          <w:u w:val="single"/>
        </w:rPr>
        <w:t>They looked at each 15-year period since the 1950s, and compared how accurately each model simulation had represented El Niño and La Niña conditions during those 15 years</w:t>
      </w:r>
      <w:r w:rsidRPr="00931F0F">
        <w:rPr>
          <w:sz w:val="12"/>
          <w:szCs w:val="24"/>
        </w:rPr>
        <w:t xml:space="preserve">, using the trends in what's known as the Niño3.4 index. </w:t>
      </w:r>
      <w:r w:rsidRPr="00931F0F">
        <w:rPr>
          <w:szCs w:val="24"/>
          <w:u w:val="single"/>
        </w:rPr>
        <w:t>Each individual climate model run has a random representation of these natural ocean cycles, so for every 15-year period, some of those simulations will have accurately represented the</w:t>
      </w:r>
      <w:r w:rsidRPr="00931F0F">
        <w:rPr>
          <w:sz w:val="12"/>
          <w:szCs w:val="24"/>
        </w:rPr>
        <w:t xml:space="preserve"> actual </w:t>
      </w:r>
      <w:r w:rsidRPr="00931F0F">
        <w:rPr>
          <w:szCs w:val="24"/>
          <w:u w:val="single"/>
        </w:rPr>
        <w:t>El Niño conditions</w:t>
      </w:r>
      <w:r w:rsidRPr="00931F0F">
        <w:rPr>
          <w:sz w:val="12"/>
          <w:szCs w:val="24"/>
        </w:rPr>
        <w:t xml:space="preserve"> just by chance. The study authors compared the simulations that were correctly synchronized with the ocean cycles (blue data in the left frame below) and the most out-of-sync (grey data in the right frame) to the observed global surface temperature changes (red) for each 15-year period.</w:t>
      </w:r>
    </w:p>
    <w:p w:rsidR="00807B39" w:rsidRDefault="00807B39" w:rsidP="00807B39">
      <w:pPr>
        <w:rPr>
          <w:sz w:val="12"/>
          <w:szCs w:val="24"/>
        </w:rPr>
      </w:pPr>
    </w:p>
    <w:p w:rsidR="00807B39" w:rsidRDefault="00807B39" w:rsidP="00807B39">
      <w:pPr>
        <w:pStyle w:val="Heading4"/>
      </w:pPr>
      <w:r>
        <w:t>Improvements mean data from computer models is accurate.</w:t>
      </w:r>
    </w:p>
    <w:p w:rsidR="00807B39" w:rsidRDefault="00807B39" w:rsidP="00807B39">
      <w:r w:rsidRPr="00D96D3E">
        <w:rPr>
          <w:b/>
        </w:rPr>
        <w:t>Mera 2013</w:t>
      </w:r>
      <w:r>
        <w:t xml:space="preserve"> [Roberto, </w:t>
      </w:r>
      <w:r w:rsidRPr="008A23D0">
        <w:t>His work entails analyzing specific carbon emissions to determine how they are affecting global temperatures and extreme heat events.Dr. Mera's main focus and motivation is the interface between climate science and society. He received his M.S. and Ph.D. in marine, earth and atmospheric science from North Carolina State and a B.S. in atmospheric science from the University of North Carolina at Asheville.</w:t>
      </w:r>
      <w:r>
        <w:t xml:space="preserve">, </w:t>
      </w:r>
      <w:r w:rsidRPr="008A23D0">
        <w:t>How Accurate Are Existing Computer Climate Modeling Techniques?</w:t>
      </w:r>
      <w:r>
        <w:t xml:space="preserve">, Union of Concerned Scientist, </w:t>
      </w:r>
      <w:r w:rsidRPr="008A23D0">
        <w:t>http://www.ucsusa.org/publications/ask/2013/climate-modeling.html</w:t>
      </w:r>
      <w:r>
        <w:t>] martinez/anand</w:t>
      </w:r>
    </w:p>
    <w:p w:rsidR="00807B39" w:rsidRDefault="00807B39" w:rsidP="00807B39">
      <w:pPr>
        <w:rPr>
          <w:sz w:val="16"/>
        </w:rPr>
      </w:pPr>
      <w:r w:rsidRPr="008A23D0">
        <w:rPr>
          <w:rStyle w:val="StyleUnderline"/>
        </w:rPr>
        <w:t>Climate scientists have made many improvements to computer models over the years that have increased their accuracy and reliability.</w:t>
      </w:r>
      <w:r w:rsidRPr="00822496">
        <w:rPr>
          <w:sz w:val="16"/>
        </w:rPr>
        <w:t xml:space="preserve"> </w:t>
      </w:r>
      <w:r w:rsidRPr="008A23D0">
        <w:rPr>
          <w:rStyle w:val="StyleUnderline"/>
        </w:rPr>
        <w:t>These advances have allowed scientists to show, unequivocally, that human activities are the major driver of global warming</w:t>
      </w:r>
      <w:r w:rsidRPr="00822496">
        <w:rPr>
          <w:sz w:val="16"/>
        </w:rPr>
        <w:t>.</w:t>
      </w:r>
      <w:r w:rsidRPr="00822496">
        <w:rPr>
          <w:sz w:val="12"/>
        </w:rPr>
        <w:t>¶</w:t>
      </w:r>
      <w:r w:rsidRPr="00822496">
        <w:rPr>
          <w:sz w:val="16"/>
        </w:rPr>
        <w:t xml:space="preserve"> </w:t>
      </w:r>
      <w:r w:rsidRPr="008A23D0">
        <w:rPr>
          <w:rStyle w:val="StyleUnderline"/>
        </w:rPr>
        <w:t>During the last five years</w:t>
      </w:r>
      <w:r w:rsidRPr="00822496">
        <w:rPr>
          <w:sz w:val="16"/>
        </w:rPr>
        <w:t xml:space="preserve">, for example, </w:t>
      </w:r>
      <w:r w:rsidRPr="008A23D0">
        <w:rPr>
          <w:rStyle w:val="StyleUnderline"/>
        </w:rPr>
        <w:t>climate scientists have made dramatic advances</w:t>
      </w:r>
      <w:r w:rsidRPr="00822496">
        <w:rPr>
          <w:sz w:val="16"/>
        </w:rPr>
        <w:t xml:space="preserve"> (pdf</w:t>
      </w:r>
      <w:r w:rsidRPr="008A23D0">
        <w:rPr>
          <w:rStyle w:val="StyleUnderline"/>
        </w:rPr>
        <w:t>) in their ability to track two key climate indicators</w:t>
      </w:r>
      <w:r w:rsidRPr="00822496">
        <w:rPr>
          <w:sz w:val="16"/>
        </w:rPr>
        <w:t>—</w:t>
      </w:r>
      <w:r w:rsidRPr="008A23D0">
        <w:rPr>
          <w:rStyle w:val="StyleUnderline"/>
        </w:rPr>
        <w:t>ocean heat content and</w:t>
      </w:r>
      <w:r w:rsidRPr="00822496">
        <w:rPr>
          <w:sz w:val="16"/>
        </w:rPr>
        <w:t xml:space="preserve"> Arctic sea ice seasonal cycles—and </w:t>
      </w:r>
      <w:r w:rsidRPr="008A23D0">
        <w:rPr>
          <w:rStyle w:val="StyleUnderline"/>
        </w:rPr>
        <w:t>are confident that current models can reproduce surface temperature</w:t>
      </w:r>
      <w:r w:rsidRPr="00822496">
        <w:rPr>
          <w:sz w:val="16"/>
        </w:rPr>
        <w:t xml:space="preserve"> increases since 1870, including the rapid warming in the second half of the 20th century.</w:t>
      </w:r>
    </w:p>
    <w:p w:rsidR="00807B39" w:rsidRPr="00091188" w:rsidRDefault="00807B39" w:rsidP="00807B39">
      <w:pPr>
        <w:rPr>
          <w:sz w:val="12"/>
          <w:szCs w:val="24"/>
        </w:rPr>
      </w:pPr>
    </w:p>
    <w:p w:rsidR="00807B39" w:rsidRDefault="00807B39" w:rsidP="00807B39">
      <w:pPr>
        <w:pStyle w:val="Heading4"/>
      </w:pPr>
      <w:r>
        <w:t>Despite flaws climate change models are still accurate</w:t>
      </w:r>
    </w:p>
    <w:p w:rsidR="00807B39" w:rsidRDefault="00807B39" w:rsidP="00807B39">
      <w:pPr>
        <w:rPr>
          <w:sz w:val="16"/>
        </w:rPr>
      </w:pPr>
      <w:r w:rsidRPr="00106D9C">
        <w:rPr>
          <w:b/>
        </w:rPr>
        <w:t>Fahrenthold 10</w:t>
      </w:r>
      <w:r>
        <w:rPr>
          <w:sz w:val="16"/>
        </w:rPr>
        <w:t xml:space="preserve"> (</w:t>
      </w:r>
      <w:r w:rsidRPr="00C35F3D">
        <w:rPr>
          <w:sz w:val="16"/>
          <w:szCs w:val="16"/>
        </w:rPr>
        <w:t>David, Washington Post Staff Writer,” Scientists' use of computer models to predict climate change is under attack” http://www.washingtonpost.com/wp-dyn/content/article/2010/04/05/AR2010040503722.html)King</w:t>
      </w:r>
    </w:p>
    <w:p w:rsidR="00807B39" w:rsidRDefault="00807B39" w:rsidP="00807B39">
      <w:pPr>
        <w:rPr>
          <w:rStyle w:val="StyleUnderline"/>
        </w:rPr>
      </w:pPr>
      <w:r w:rsidRPr="00C35F3D">
        <w:rPr>
          <w:sz w:val="16"/>
        </w:rPr>
        <w:t>The Washington Nationals will win 74 games this year. The Democrats will lose five Senate seats in November. The high Tuesday will be 86 degrees, but it will feel like 84.</w:t>
      </w:r>
      <w:r w:rsidRPr="00C35F3D">
        <w:rPr>
          <w:sz w:val="12"/>
        </w:rPr>
        <w:t>¶</w:t>
      </w:r>
      <w:r w:rsidRPr="00C35F3D">
        <w:rPr>
          <w:sz w:val="16"/>
        </w:rPr>
        <w:t xml:space="preserve"> And, </w:t>
      </w:r>
      <w:r w:rsidRPr="00C35F3D">
        <w:rPr>
          <w:rStyle w:val="StyleUnderline"/>
        </w:rPr>
        <w:t>depending on how much greenhouse gas emissions increase, the world's average temperature will rise between 2 and 11.5 degrees by 2100.</w:t>
      </w:r>
      <w:r w:rsidRPr="00C35F3D">
        <w:rPr>
          <w:rStyle w:val="StyleUnderline"/>
          <w:sz w:val="12"/>
        </w:rPr>
        <w:t>¶</w:t>
      </w:r>
      <w:r w:rsidRPr="00C35F3D">
        <w:rPr>
          <w:rStyle w:val="StyleUnderline"/>
        </w:rPr>
        <w:t xml:space="preserve"> The computer models used to predict climate change are far more sophisticated than the ones that forecast the weather, elections or sporting results. They are multilayered programs in which scientists try to replicate the physics behind things such as rainfall, ocean currents and the melting of sea ice. Then, they try to estimate how emissions from smokestacks and auto tailpipes might alter those patterns in the future, as the effects of </w:t>
      </w:r>
      <w:r w:rsidRPr="00C35F3D">
        <w:rPr>
          <w:rStyle w:val="StyleUnderline"/>
        </w:rPr>
        <w:lastRenderedPageBreak/>
        <w:t>warmer temperatures echo through these complex and interrelated systems.</w:t>
      </w:r>
      <w:r w:rsidRPr="00C35F3D">
        <w:rPr>
          <w:sz w:val="12"/>
        </w:rPr>
        <w:t>¶</w:t>
      </w:r>
      <w:r w:rsidRPr="00C35F3D">
        <w:rPr>
          <w:sz w:val="16"/>
        </w:rPr>
        <w:t xml:space="preserve"> To check these programs' accuracy, scientists plug in data from previous years to see if the model's predictions match what really happened.</w:t>
      </w:r>
      <w:r w:rsidRPr="00C35F3D">
        <w:rPr>
          <w:sz w:val="12"/>
        </w:rPr>
        <w:t>¶</w:t>
      </w:r>
      <w:r w:rsidRPr="00C35F3D">
        <w:rPr>
          <w:sz w:val="16"/>
        </w:rPr>
        <w:t xml:space="preserve"> But these models still have the same caveat as other computer-generated futures. They are man-made, so their results are shaped by human judgment.</w:t>
      </w:r>
      <w:r w:rsidRPr="00C35F3D">
        <w:rPr>
          <w:sz w:val="12"/>
        </w:rPr>
        <w:t>¶</w:t>
      </w:r>
      <w:r w:rsidRPr="00C35F3D">
        <w:rPr>
          <w:sz w:val="16"/>
        </w:rPr>
        <w:t xml:space="preserve"> This year, critics have harped on that fact, attacking models of climate change that have been used to illustrate what will happen if the United States and other countries do nothing to limit greenhouse gas emissions. Climate scientists have responded that </w:t>
      </w:r>
      <w:r w:rsidRPr="00C35F3D">
        <w:rPr>
          <w:rStyle w:val="StyleUnderline"/>
        </w:rPr>
        <w:t>their models are imperfect, but still provide invaluable glimpses of change to come.</w:t>
      </w:r>
      <w:r w:rsidRPr="00C35F3D">
        <w:rPr>
          <w:rStyle w:val="StyleUnderline"/>
          <w:sz w:val="12"/>
        </w:rPr>
        <w:t>¶</w:t>
      </w:r>
      <w:r w:rsidRPr="00C35F3D">
        <w:rPr>
          <w:rStyle w:val="StyleUnderline"/>
        </w:rPr>
        <w:t xml:space="preserve"> They have found themselves trying to persuade the public -- now surrounded by computerized predictions of the future -- to believe in these.</w:t>
      </w:r>
      <w:r w:rsidRPr="00C35F3D">
        <w:rPr>
          <w:rStyle w:val="StyleUnderline"/>
          <w:sz w:val="12"/>
        </w:rPr>
        <w:t>¶</w:t>
      </w:r>
      <w:r w:rsidRPr="00C35F3D">
        <w:rPr>
          <w:rStyle w:val="StyleUnderline"/>
        </w:rPr>
        <w:t xml:space="preserve"> If policymakers don't heed the models, "you're throwing away information. And if you throw away information, then you know less about the future than we actually do,</w:t>
      </w:r>
      <w:r w:rsidRPr="00C35F3D">
        <w:rPr>
          <w:sz w:val="16"/>
        </w:rPr>
        <w:t>" said Gavin Schmidt, a climate scientist at NASA's Goddard Institute for Space Studies.</w:t>
      </w:r>
      <w:r w:rsidRPr="00C35F3D">
        <w:rPr>
          <w:sz w:val="12"/>
        </w:rPr>
        <w:t>¶</w:t>
      </w:r>
      <w:r w:rsidRPr="00C35F3D">
        <w:rPr>
          <w:sz w:val="16"/>
        </w:rPr>
        <w:t xml:space="preserve"> "You can say, </w:t>
      </w:r>
      <w:r w:rsidRPr="00C35F3D">
        <w:rPr>
          <w:rStyle w:val="StyleUnderline"/>
        </w:rPr>
        <w:t>'You know what, I don't trust the climate models, so I'm going to walk into the middle of the road with a blindfold on,' " Schmidt said. "But you know what, that's not smart.</w:t>
      </w:r>
      <w:r w:rsidRPr="00C35F3D">
        <w:rPr>
          <w:sz w:val="16"/>
        </w:rPr>
        <w:t>"</w:t>
      </w:r>
      <w:r w:rsidRPr="00C35F3D">
        <w:rPr>
          <w:sz w:val="12"/>
        </w:rPr>
        <w:t>¶</w:t>
      </w:r>
      <w:r w:rsidRPr="00C35F3D">
        <w:rPr>
          <w:sz w:val="16"/>
        </w:rPr>
        <w:t xml:space="preserve"> Climate scientists admit that some models overestimated how much the Earth would warm in the past decade. But they say this might just be natural variation in weather, not a disproof of their methods</w:t>
      </w:r>
      <w:r w:rsidRPr="00C35F3D">
        <w:rPr>
          <w:rStyle w:val="StyleUnderline"/>
        </w:rPr>
        <w:t>.</w:t>
      </w:r>
      <w:r w:rsidRPr="00C35F3D">
        <w:rPr>
          <w:rStyle w:val="StyleUnderline"/>
          <w:sz w:val="12"/>
        </w:rPr>
        <w:t>¶</w:t>
      </w:r>
      <w:r w:rsidRPr="00C35F3D">
        <w:rPr>
          <w:rStyle w:val="StyleUnderline"/>
        </w:rPr>
        <w:t xml:space="preserve"> As computers have become faster and cheaper, models both simple and sophisticated have proliferated across government, business and sports, appearing to offer precise answers to questions that used to be rhetorical.</w:t>
      </w:r>
    </w:p>
    <w:p w:rsidR="00807B39" w:rsidRPr="00784D42"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Yes - IPCC Accurate</w:t>
      </w:r>
    </w:p>
    <w:p w:rsidR="00807B39" w:rsidRDefault="00807B39" w:rsidP="00807B39"/>
    <w:p w:rsidR="00807B39" w:rsidRPr="00B70B8D" w:rsidRDefault="00807B39" w:rsidP="00807B39">
      <w:pPr>
        <w:pStyle w:val="Heading4"/>
      </w:pPr>
      <w:r>
        <w:t>IPCC accurate - utilizes extensive peer reviews and effective models</w:t>
      </w:r>
    </w:p>
    <w:p w:rsidR="00807B39" w:rsidRPr="00B70B8D" w:rsidRDefault="00807B39" w:rsidP="00807B39">
      <w:r w:rsidRPr="0083782D">
        <w:rPr>
          <w:b/>
        </w:rPr>
        <w:t>Skeptical Science, ’12</w:t>
      </w:r>
      <w:r>
        <w:t xml:space="preserve"> [“Contrary to Contrarian Claims, IPCC Temperature Projections Have Been Exceptionally Accurate”, 12/27, </w:t>
      </w:r>
      <w:hyperlink r:id="rId9" w:history="1">
        <w:r w:rsidRPr="00693977">
          <w:rPr>
            <w:rStyle w:val="Hyperlink"/>
          </w:rPr>
          <w:t>http://www.skepticalscience.com/contary-to-contrarians-ipcc-temp-projections-accurate.html</w:t>
        </w:r>
      </w:hyperlink>
      <w:r>
        <w:t>] Lin</w:t>
      </w:r>
    </w:p>
    <w:p w:rsidR="00807B39" w:rsidRDefault="00807B39" w:rsidP="00807B39">
      <w:pPr>
        <w:rPr>
          <w:sz w:val="16"/>
        </w:rPr>
      </w:pPr>
      <w:r w:rsidRPr="00A43278">
        <w:rPr>
          <w:rStyle w:val="StyleUnderline"/>
        </w:rPr>
        <w:t xml:space="preserve">There is a new myth circulating in the climate contrarian blogosphere and mainstream media that a figure presented in the "leaked" draft Intergovernmental Panel on Climate Change (IPCC) Fifth Assessment Report shows that the planet has warmed less than previous IPCC report climate model simulations predicted. Tamino at the Open Mind blog and Skeptical Science's own Alex C have done a nice job refuting this myth. </w:t>
      </w:r>
      <w:r w:rsidRPr="00A43278">
        <w:rPr>
          <w:sz w:val="16"/>
        </w:rPr>
        <w:t xml:space="preserve">We prefer not to post material from the draft unpublished IPCC report, so refer to those links if you would like to see the figure in question. In this post we will evaluate this contrarian claim by comparing the </w:t>
      </w:r>
      <w:r w:rsidRPr="00A43278">
        <w:rPr>
          <w:rStyle w:val="StyleUnderline"/>
        </w:rPr>
        <w:t>global surface temperature projections from each of the first four IPCC reports to the subsequent observed temperature changes. We will see what the peer-reviewed scientific literature has to say on the subject, and show that not only have the IPCC surface temperature projections been remarkably accurate, but they have also performed much better than predictions made by climate contrarians</w:t>
      </w:r>
      <w:r w:rsidRPr="00A43278">
        <w:rPr>
          <w:sz w:val="16"/>
        </w:rPr>
        <w:t xml:space="preserve"> (Figure 1). The IPCC First Assessment Report (FAR) was published in 1990</w:t>
      </w:r>
      <w:r w:rsidRPr="00A43278">
        <w:rPr>
          <w:rStyle w:val="StyleUnderline"/>
        </w:rPr>
        <w:t>. The FAR used simple global climate models to estimate changes in the global mean surface air temperature under various CO2 emissions scenarios</w:t>
      </w:r>
      <w:r w:rsidRPr="00A43278">
        <w:rPr>
          <w:sz w:val="16"/>
        </w:rPr>
        <w:t xml:space="preserve">. Details about the climate models used by the IPCC are provided in Chapter 6.6 of the report. </w:t>
      </w:r>
      <w:r w:rsidRPr="00A43278">
        <w:rPr>
          <w:rStyle w:val="StyleUnderline"/>
        </w:rPr>
        <w:t>The IPCC FAR ran simulations using various emissions scenarios and climate models.</w:t>
      </w:r>
      <w:r w:rsidRPr="00A43278">
        <w:rPr>
          <w:sz w:val="16"/>
        </w:rPr>
        <w:t xml:space="preserve"> The emissions scenarios included business as usual (BAU) and three other scenarios (B, C, D) in which global human greenhouse gas emissions began slowing in the year 2000. The FAR's projected BAU greenhouse gas (GHG) radiative forcing (global heat imbalance) in 2010 was approximately 3.5 Watts per square meter (W/m2). In the B, C, D scenarios, the projected 2011 forcing was nearly 3 W/m2. The actual GHG radiative forcing in 2011 was approximately 2.8 W/m2, so to this point, we're actually closer to the IPCC FAR's lower emissions scenarios. Figure 2: IPCC FAR projected global warming in the BAU emissions scenario using climate models with equilibrium climate sensitivities of 1.3°C (low), 2.1°C (best), and 3.8°C (high) for doubled atmospheric CO2 Figure 3 accounts for the lower observed GHG emissions than in the IPCC BAU projection, and compares its 'Best' adjusted projection with the observed global surface warming since 1990. As shown in Figure 2, </w:t>
      </w:r>
      <w:r w:rsidRPr="00A43278">
        <w:rPr>
          <w:rStyle w:val="StyleUnderline"/>
        </w:rPr>
        <w:t>the IPCC FAR ran simulations using models with climate sensitivities (the total amount of global surface warming in response to a doubling of atmospheric CO2, including amplifying and dampening feedbacks) correspoding to 1.5°C (low), 2.5°C (best), and 4.5°C (high). However, because climate scientists at the time believed a doubling of atmospheric CO2 would cause a larger global heat imbalance than today's estimates, the actual climate sensitivities were approximatly 18% lower (for example, the 'Best' model sensitivity was actually closer to 2.1°C for doubled CO2)</w:t>
      </w:r>
      <w:r w:rsidRPr="00A43278">
        <w:rPr>
          <w:sz w:val="16"/>
        </w:rPr>
        <w:t>. Figure 3: IPCC FAR BAU global surface temperature projection adjusted to reflect observed GHG radiative forcings 1990-2011 (blue) vs. observed surface temperature changes (average of NASA GISS, NOAA NCDC, and HadCRUT4; red) for 1990 through 2012. FAR Scorecard The IPCC FAR 'Best' BAU projected rate of warming from 1990 to 2012 was 0.25°C per decade. However, that was based on a scenario with higher emissions than actually occurred. When accounting for actual GHG emissions, the</w:t>
      </w:r>
      <w:r w:rsidRPr="00A43278">
        <w:rPr>
          <w:rStyle w:val="StyleUnderline"/>
        </w:rPr>
        <w:t xml:space="preserve"> IPCC average 'Best' model projection</w:t>
      </w:r>
      <w:r w:rsidRPr="00A43278">
        <w:rPr>
          <w:sz w:val="16"/>
        </w:rPr>
        <w:t xml:space="preserve"> of 0.2°C per decade is within the uncertainty range of the observed rate of warming (0.15 ± 0.08°C) per decade since 1990, though a bit higher than the central estimate. 1995 </w:t>
      </w:r>
      <w:r w:rsidRPr="00B70B8D">
        <w:rPr>
          <w:rStyle w:val="StyleUnderline"/>
        </w:rPr>
        <w:t>IPCC SAR</w:t>
      </w:r>
      <w:r w:rsidRPr="00A43278">
        <w:rPr>
          <w:sz w:val="16"/>
        </w:rPr>
        <w:t xml:space="preserve"> The IPCC Second Assessment Report (SAR) was published in 1995, and improved on the FAR by including an estimate of the cooling effects of aerosols — particulates which block sunlight and thus have a net cooling effect on global temperatures. The SAR included various human emissions scenarios; so far its scenarios IS92a and b </w:t>
      </w:r>
      <w:r w:rsidRPr="00B70B8D">
        <w:rPr>
          <w:rStyle w:val="StyleUnderline"/>
        </w:rPr>
        <w:t>have been closest to actual emissions</w:t>
      </w:r>
      <w:r w:rsidRPr="00A43278">
        <w:rPr>
          <w:sz w:val="16"/>
        </w:rPr>
        <w:t>. The SAR also maintained the "best estimate" equilibrium climate sensitivity used in the FAR of 2.5°C for a doubling of atmospheric CO2. However, as in the FAR, because climate scientists at the time believed a doubling of atmospheric CO2 would cause a larger global heat imbalance than current estimates, the actual "best estimate" model sensitivity was closer to 2.1°C for doubled CO2. Using global climate models and the various IS92 emissions scenarios, the SAR projected the future average global surface temperature change to 2100 (Figure 4).</w:t>
      </w:r>
    </w:p>
    <w:p w:rsidR="00807B39" w:rsidRPr="0083782D" w:rsidRDefault="00807B39" w:rsidP="00807B39"/>
    <w:p w:rsidR="00807B39" w:rsidRDefault="00807B39" w:rsidP="00807B39">
      <w:pPr>
        <w:pStyle w:val="Heading3"/>
      </w:pPr>
      <w:r>
        <w:lastRenderedPageBreak/>
        <w:t>Warming - Yes - Sea Level Rise</w:t>
      </w:r>
    </w:p>
    <w:p w:rsidR="00807B39" w:rsidRDefault="00807B39" w:rsidP="00807B39"/>
    <w:p w:rsidR="00807B39" w:rsidRDefault="00807B39" w:rsidP="00807B39">
      <w:pPr>
        <w:pStyle w:val="Heading4"/>
      </w:pPr>
      <w:r>
        <w:t>Sea levels rising now - multiple research indicators prove - coastal cities are at risk</w:t>
      </w:r>
    </w:p>
    <w:p w:rsidR="00807B39" w:rsidRPr="00935B64" w:rsidRDefault="00807B39" w:rsidP="00807B39">
      <w:pPr>
        <w:rPr>
          <w:b/>
          <w:bCs/>
          <w:szCs w:val="24"/>
        </w:rPr>
      </w:pPr>
      <w:r>
        <w:rPr>
          <w:rStyle w:val="Style13ptBold"/>
          <w:b w:val="0"/>
          <w:szCs w:val="24"/>
        </w:rPr>
        <w:t>National G</w:t>
      </w:r>
      <w:r w:rsidRPr="00935B64">
        <w:rPr>
          <w:rStyle w:val="Style13ptBold"/>
          <w:b w:val="0"/>
          <w:szCs w:val="24"/>
        </w:rPr>
        <w:t>eographic 14</w:t>
      </w:r>
      <w:r>
        <w:rPr>
          <w:rStyle w:val="Style13ptBold"/>
          <w:b w:val="0"/>
          <w:szCs w:val="24"/>
        </w:rPr>
        <w:t xml:space="preserve"> </w:t>
      </w:r>
      <w:r w:rsidRPr="007A7991">
        <w:t>[</w:t>
      </w:r>
      <w:r>
        <w:t>"</w:t>
      </w:r>
      <w:r w:rsidRPr="007A7991">
        <w:t>Sea Level Rise</w:t>
      </w:r>
      <w:r>
        <w:t xml:space="preserve"> </w:t>
      </w:r>
      <w:r w:rsidRPr="007A7991">
        <w:t>Ocean Levels Are Getting Higher—Can We Do Anything About It?</w:t>
      </w:r>
      <w:r>
        <w:t xml:space="preserve">",  National Geographic, </w:t>
      </w:r>
      <w:hyperlink r:id="rId10" w:history="1">
        <w:r w:rsidRPr="007A7991">
          <w:t>http://ocean.nationalgeographic.com/ocean/critical-issues-sea-level-rise/</w:t>
        </w:r>
      </w:hyperlink>
      <w:r w:rsidRPr="007A7991">
        <w:t>] ZG</w:t>
      </w:r>
    </w:p>
    <w:p w:rsidR="00807B39" w:rsidRPr="00935B64" w:rsidRDefault="00807B39" w:rsidP="00807B39">
      <w:pPr>
        <w:tabs>
          <w:tab w:val="left" w:pos="6480"/>
        </w:tabs>
        <w:rPr>
          <w:sz w:val="16"/>
        </w:rPr>
      </w:pPr>
      <w:r w:rsidRPr="007A7991">
        <w:rPr>
          <w:rStyle w:val="StyleUnderline"/>
        </w:rPr>
        <w:t>Scientific research indicates sea levels worldwide have been rising at a rate of 0.14 inches (3.5 millimeters) per year since the early 1990s</w:t>
      </w:r>
      <w:r w:rsidRPr="00935B64">
        <w:rPr>
          <w:sz w:val="16"/>
        </w:rPr>
        <w:t xml:space="preserve">. The trend, linked to global warming, </w:t>
      </w:r>
      <w:r w:rsidRPr="007A7991">
        <w:rPr>
          <w:rStyle w:val="StyleUnderline"/>
        </w:rPr>
        <w:t xml:space="preserve">puts </w:t>
      </w:r>
      <w:r w:rsidRPr="00935B64">
        <w:rPr>
          <w:sz w:val="16"/>
        </w:rPr>
        <w:t xml:space="preserve">thousands of </w:t>
      </w:r>
      <w:r w:rsidRPr="007A7991">
        <w:rPr>
          <w:rStyle w:val="StyleUnderline"/>
        </w:rPr>
        <w:t>coastal cities</w:t>
      </w:r>
      <w:r w:rsidRPr="00935B64">
        <w:rPr>
          <w:sz w:val="16"/>
        </w:rPr>
        <w:t xml:space="preserve">, like Venice, Italy, (seen here during a historic flood in 2008), </w:t>
      </w:r>
      <w:r w:rsidRPr="007A7991">
        <w:rPr>
          <w:rStyle w:val="StyleUnderline"/>
        </w:rPr>
        <w:t>and eve</w:t>
      </w:r>
      <w:r w:rsidRPr="00935B64">
        <w:rPr>
          <w:sz w:val="16"/>
        </w:rPr>
        <w:t xml:space="preserve">n whole islands </w:t>
      </w:r>
      <w:r w:rsidRPr="007A7991">
        <w:rPr>
          <w:rStyle w:val="StyleUnderline"/>
        </w:rPr>
        <w:t>at risk of being claimed by the ocean.</w:t>
      </w:r>
    </w:p>
    <w:p w:rsidR="00807B39" w:rsidRPr="00935B64" w:rsidRDefault="00807B39" w:rsidP="00807B39">
      <w:pPr>
        <w:rPr>
          <w:sz w:val="16"/>
        </w:rPr>
      </w:pPr>
      <w:r w:rsidRPr="007A7991">
        <w:rPr>
          <w:rStyle w:val="StyleUnderline"/>
        </w:rPr>
        <w:t>Core samples, tide gauge readings, and, most recently, satellite measurements tell us that over the past century, the Global Mean Sea Level (GMSL) has risen by 4 to 8 inches (10 to 20 centimeters)</w:t>
      </w:r>
      <w:r w:rsidRPr="00935B64">
        <w:rPr>
          <w:sz w:val="16"/>
        </w:rPr>
        <w:t xml:space="preserve">. However, the </w:t>
      </w:r>
      <w:r w:rsidRPr="007A7991">
        <w:rPr>
          <w:rStyle w:val="StyleUnderline"/>
        </w:rPr>
        <w:t>annual rate of rise over the past 20 years has been 0.13 inches</w:t>
      </w:r>
      <w:r w:rsidRPr="00935B64">
        <w:rPr>
          <w:sz w:val="16"/>
        </w:rPr>
        <w:t xml:space="preserve"> (3.2 millimeters) a year, roughly twice the average speed of the preceding 80 years.</w:t>
      </w:r>
    </w:p>
    <w:p w:rsidR="00807B39" w:rsidRPr="007A7991" w:rsidRDefault="00807B39" w:rsidP="00807B39">
      <w:pPr>
        <w:rPr>
          <w:rStyle w:val="StyleUnderline"/>
        </w:rPr>
      </w:pPr>
      <w:r w:rsidRPr="00935B64">
        <w:rPr>
          <w:sz w:val="16"/>
        </w:rPr>
        <w:t xml:space="preserve">Over the past century, the burning of fossil fuels and other human and natural activities has released enormous amounts of heat-trapping gases into the atmosphere. These </w:t>
      </w:r>
      <w:r w:rsidRPr="007A7991">
        <w:rPr>
          <w:rStyle w:val="StyleUnderline"/>
        </w:rPr>
        <w:t>emissions have caused the Earth's surface temperature to rise, and the oceans absorb about 80 percent of this additional heat.</w:t>
      </w:r>
    </w:p>
    <w:p w:rsidR="00807B39" w:rsidRPr="00D41E26" w:rsidRDefault="00807B39" w:rsidP="00807B39">
      <w:pPr>
        <w:rPr>
          <w:sz w:val="16"/>
          <w:szCs w:val="16"/>
        </w:rPr>
      </w:pPr>
      <w:r w:rsidRPr="00D41E26">
        <w:rPr>
          <w:sz w:val="16"/>
          <w:szCs w:val="16"/>
        </w:rPr>
        <w:t>The rise in sea levels is linked to three primary factors, all induced by this ongoing global climate change:</w:t>
      </w:r>
    </w:p>
    <w:p w:rsidR="00807B39" w:rsidRPr="00D41E26" w:rsidRDefault="00807B39" w:rsidP="00807B39">
      <w:pPr>
        <w:rPr>
          <w:sz w:val="16"/>
          <w:szCs w:val="16"/>
        </w:rPr>
      </w:pPr>
      <w:r w:rsidRPr="00D41E26">
        <w:rPr>
          <w:sz w:val="16"/>
          <w:szCs w:val="16"/>
        </w:rPr>
        <w:t>Thermal expansion: When water heats up, it expands. About half of the past century's rise in sea level is attributable to warmer oceans simply occupying more space.</w:t>
      </w:r>
    </w:p>
    <w:p w:rsidR="00807B39" w:rsidRPr="00C605F7" w:rsidRDefault="00807B39" w:rsidP="00807B39">
      <w:pPr>
        <w:rPr>
          <w:rStyle w:val="StyleUnderline"/>
        </w:rPr>
      </w:pPr>
      <w:r w:rsidRPr="00D41E26">
        <w:rPr>
          <w:sz w:val="14"/>
          <w:szCs w:val="16"/>
        </w:rPr>
        <w:t xml:space="preserve">Melting of glaciers and polar ice caps: Large ice formations, like glaciers and the polar ice caps, naturally melt back a bit each summer. But in the winter, snows, made primarily from evaporated seawater, are generally sufficient to balance out the melting. </w:t>
      </w:r>
      <w:r w:rsidRPr="00D41E26">
        <w:rPr>
          <w:rStyle w:val="StyleUnderline"/>
          <w:sz w:val="16"/>
          <w:szCs w:val="16"/>
        </w:rPr>
        <w:t>Recently</w:t>
      </w:r>
      <w:r w:rsidRPr="00D41E26">
        <w:rPr>
          <w:sz w:val="14"/>
          <w:szCs w:val="16"/>
        </w:rPr>
        <w:t>, though, persistently</w:t>
      </w:r>
      <w:r w:rsidRPr="00D41E26">
        <w:rPr>
          <w:sz w:val="14"/>
        </w:rPr>
        <w:t xml:space="preserve"> </w:t>
      </w:r>
      <w:r w:rsidRPr="00112172">
        <w:rPr>
          <w:rStyle w:val="StyleUnderline"/>
        </w:rPr>
        <w:t>higher temperatures caused by global warming have led to greater-than-average summer melting</w:t>
      </w:r>
      <w:r w:rsidRPr="00D41E26">
        <w:rPr>
          <w:sz w:val="14"/>
        </w:rPr>
        <w:t xml:space="preserve"> as well as diminished snowfall due to later winters and earlier springs. </w:t>
      </w:r>
      <w:r w:rsidRPr="00C605F7">
        <w:rPr>
          <w:rStyle w:val="StyleUnderline"/>
        </w:rPr>
        <w:t>This imbalance results in a significant net gain in runoff versus evaporation for the ocean, causing sea levels to rise.</w:t>
      </w:r>
    </w:p>
    <w:p w:rsidR="00807B39" w:rsidRPr="00F937D9" w:rsidRDefault="00807B39" w:rsidP="00807B39"/>
    <w:p w:rsidR="00807B39" w:rsidRDefault="00807B39" w:rsidP="00807B39">
      <w:pPr>
        <w:pStyle w:val="Heading4"/>
      </w:pPr>
      <w:r>
        <w:t>Warming is melting massive amounts of ice caps - leading to sea level rise</w:t>
      </w:r>
    </w:p>
    <w:p w:rsidR="00807B39" w:rsidRPr="00FC0063" w:rsidRDefault="00807B39" w:rsidP="00807B39">
      <w:pPr>
        <w:rPr>
          <w:rStyle w:val="StyleUnderline"/>
          <w:sz w:val="18"/>
          <w:szCs w:val="18"/>
        </w:rPr>
      </w:pPr>
      <w:r w:rsidRPr="00FC0063">
        <w:rPr>
          <w:b/>
        </w:rPr>
        <w:t>Carrington 4/19</w:t>
      </w:r>
      <w:r>
        <w:rPr>
          <w:b/>
        </w:rPr>
        <w:t xml:space="preserve"> </w:t>
      </w:r>
      <w:r>
        <w:rPr>
          <w:rStyle w:val="StyleUnderline"/>
        </w:rPr>
        <w:t>[</w:t>
      </w:r>
      <w:r w:rsidRPr="00FC0063">
        <w:rPr>
          <w:rStyle w:val="StyleUnderline"/>
          <w:sz w:val="18"/>
          <w:szCs w:val="18"/>
        </w:rPr>
        <w:t>Damian Carrington, is the head of environment at the Guardian, writer for the guardian,4/19/2014, Doubling of Antarctic ice loss revealed by European satellite</w:t>
      </w:r>
    </w:p>
    <w:p w:rsidR="00807B39" w:rsidRPr="00FC0063" w:rsidRDefault="00807B39" w:rsidP="00807B39">
      <w:pPr>
        <w:rPr>
          <w:rStyle w:val="StyleUnderline"/>
          <w:sz w:val="18"/>
          <w:szCs w:val="18"/>
        </w:rPr>
      </w:pPr>
      <w:r w:rsidRPr="00FC0063">
        <w:rPr>
          <w:rStyle w:val="StyleUnderline"/>
          <w:sz w:val="18"/>
          <w:szCs w:val="18"/>
        </w:rPr>
        <w:t>Continent shedding 160 billion tones a year, CryoSat-2 shows, just days after warning over western ice sheet's collapse,  Polar regions, http://www.theguardian.com/environment/2014/may/19/doubling-of-antarctic-ice-loss-revealed-by-european-satellite.] Thomas</w:t>
      </w:r>
    </w:p>
    <w:p w:rsidR="00807B39" w:rsidRDefault="00807B39" w:rsidP="00807B39">
      <w:pPr>
        <w:rPr>
          <w:sz w:val="16"/>
        </w:rPr>
      </w:pPr>
      <w:r w:rsidRPr="00EE1EA0">
        <w:rPr>
          <w:rStyle w:val="StyleUnderline"/>
        </w:rPr>
        <w:t>Antarct</w:t>
      </w:r>
      <w:r>
        <w:rPr>
          <w:rStyle w:val="StyleUnderline"/>
        </w:rPr>
        <w:t>ica is shedding 160 billion ton</w:t>
      </w:r>
      <w:r w:rsidRPr="00EE1EA0">
        <w:rPr>
          <w:rStyle w:val="StyleUnderline"/>
        </w:rPr>
        <w:t xml:space="preserve">es </w:t>
      </w:r>
      <w:r w:rsidRPr="00FC0063">
        <w:rPr>
          <w:sz w:val="16"/>
        </w:rPr>
        <w:t xml:space="preserve">a year </w:t>
      </w:r>
      <w:r w:rsidRPr="00EE1EA0">
        <w:rPr>
          <w:rStyle w:val="StyleUnderline"/>
        </w:rPr>
        <w:t>of ice into the ocean,</w:t>
      </w:r>
      <w:r w:rsidRPr="00FC0063">
        <w:rPr>
          <w:sz w:val="16"/>
        </w:rPr>
        <w:t xml:space="preserve"> </w:t>
      </w:r>
      <w:r w:rsidRPr="00EE1EA0">
        <w:rPr>
          <w:rStyle w:val="StyleUnderline"/>
        </w:rPr>
        <w:t>twice the amount of a few years ago,</w:t>
      </w:r>
      <w:r w:rsidRPr="00FC0063">
        <w:rPr>
          <w:sz w:val="16"/>
        </w:rPr>
        <w:t xml:space="preserve"> according to new satellite observations. </w:t>
      </w:r>
      <w:r w:rsidRPr="00EE1EA0">
        <w:rPr>
          <w:rStyle w:val="StyleUnderline"/>
        </w:rPr>
        <w:t>The ice loss is adding to the rising sea levels driven by climate change and even east Antarctica is now losing ice</w:t>
      </w:r>
      <w:r w:rsidRPr="00FC0063">
        <w:rPr>
          <w:sz w:val="16"/>
        </w:rPr>
        <w:t>.</w:t>
      </w:r>
      <w:r w:rsidRPr="00FC0063">
        <w:rPr>
          <w:sz w:val="12"/>
        </w:rPr>
        <w:t>¶</w:t>
      </w:r>
      <w:r w:rsidRPr="00FC0063">
        <w:rPr>
          <w:sz w:val="16"/>
        </w:rPr>
        <w:t xml:space="preserve"> The new revelations follows the announcement last week that the </w:t>
      </w:r>
      <w:r w:rsidRPr="00EE1EA0">
        <w:rPr>
          <w:rStyle w:val="StyleUnderline"/>
        </w:rPr>
        <w:t>collapse of the western Antarctica ice sheet has already begun</w:t>
      </w:r>
      <w:r w:rsidRPr="00FC0063">
        <w:rPr>
          <w:sz w:val="16"/>
        </w:rPr>
        <w:t xml:space="preserve"> and is unstoppable, although it may take many centuries to complete.</w:t>
      </w:r>
      <w:r w:rsidRPr="00FC0063">
        <w:rPr>
          <w:sz w:val="12"/>
        </w:rPr>
        <w:t>¶</w:t>
      </w:r>
      <w:r w:rsidRPr="00FC0063">
        <w:rPr>
          <w:sz w:val="16"/>
        </w:rPr>
        <w:t xml:space="preserve"> </w:t>
      </w:r>
      <w:r w:rsidRPr="00EE1EA0">
        <w:rPr>
          <w:rStyle w:val="StyleUnderline"/>
        </w:rPr>
        <w:t>Global warming is pushing up sea level by melting the world’s major ice caps and by warming and expanding oceans waters</w:t>
      </w:r>
      <w:r w:rsidRPr="00FC0063">
        <w:rPr>
          <w:sz w:val="16"/>
        </w:rPr>
        <w:t xml:space="preserve">. </w:t>
      </w:r>
      <w:r w:rsidRPr="00EE1EA0">
        <w:rPr>
          <w:rStyle w:val="StyleUnderline"/>
        </w:rPr>
        <w:t xml:space="preserve">The loss of </w:t>
      </w:r>
      <w:r w:rsidRPr="00FC0063">
        <w:rPr>
          <w:sz w:val="16"/>
        </w:rPr>
        <w:t xml:space="preserve">the entire western </w:t>
      </w:r>
      <w:r w:rsidRPr="00EE1EA0">
        <w:rPr>
          <w:rStyle w:val="StyleUnderline"/>
        </w:rPr>
        <w:t>Antarctica ice sheet would eventually cause up to 4 metres (13ft) of sea-level rise, devastating low-lying and coastal areas around the world</w:t>
      </w:r>
      <w:r w:rsidRPr="00FC0063">
        <w:rPr>
          <w:sz w:val="16"/>
        </w:rPr>
        <w:t>.</w:t>
      </w:r>
      <w:r w:rsidRPr="00FC0063">
        <w:rPr>
          <w:sz w:val="12"/>
        </w:rPr>
        <w:t>¶</w:t>
      </w:r>
      <w:r w:rsidRPr="00FC0063">
        <w:rPr>
          <w:sz w:val="16"/>
        </w:rPr>
        <w:t xml:space="preserve"> The new data, published in journal Geophysical Research Letters, comes from the European Space Agency’s CryoSat-2 satellite, which was launched in 2010.</w:t>
      </w:r>
      <w:r w:rsidRPr="00FC0063">
        <w:rPr>
          <w:sz w:val="12"/>
        </w:rPr>
        <w:t>¶</w:t>
      </w:r>
      <w:r w:rsidRPr="00FC0063">
        <w:rPr>
          <w:sz w:val="16"/>
        </w:rPr>
        <w:t xml:space="preserve"> It shows that the western Antarctica ice sheet is where 87% of the lost ice is being shed, with the east Antarctic and the Antarctic peninsula shedding the rest. The data collected from 2010-2013 was compared to that from 2005-2010.</w:t>
      </w:r>
      <w:r w:rsidRPr="00FC0063">
        <w:rPr>
          <w:sz w:val="12"/>
        </w:rPr>
        <w:t>¶</w:t>
      </w:r>
      <w:r w:rsidRPr="00FC0063">
        <w:rPr>
          <w:sz w:val="16"/>
        </w:rPr>
        <w:t xml:space="preserve"> The satellite measures changes in the height of the ice and covers virtually the whole of the frozen continent, far more of than previous altimeter missions.</w:t>
      </w:r>
      <w:r w:rsidRPr="00FC0063">
        <w:rPr>
          <w:sz w:val="12"/>
        </w:rPr>
        <w:t>¶</w:t>
      </w:r>
      <w:r w:rsidRPr="00FC0063">
        <w:rPr>
          <w:sz w:val="16"/>
        </w:rPr>
        <w:t xml:space="preserve"> CryoSat-2 collected five times more data than before in the crucial coastal regions where ice losses are concentrated and found </w:t>
      </w:r>
      <w:r w:rsidRPr="00EE1EA0">
        <w:rPr>
          <w:rStyle w:val="StyleUnderline"/>
        </w:rPr>
        <w:t>key glaciers were losing many metres in height every year</w:t>
      </w:r>
      <w:r w:rsidRPr="00FC0063">
        <w:rPr>
          <w:sz w:val="16"/>
        </w:rPr>
        <w:t xml:space="preserve">. The Pine Island, Thwaites and Smith Glaciers in west Antarctica were losing </w:t>
      </w:r>
      <w:r w:rsidRPr="00EE1EA0">
        <w:rPr>
          <w:rStyle w:val="StyleUnderline"/>
        </w:rPr>
        <w:t>between 4m and 8m annually.</w:t>
      </w:r>
      <w:r w:rsidRPr="00FC0063">
        <w:rPr>
          <w:rStyle w:val="StyleUnderline"/>
          <w:sz w:val="12"/>
        </w:rPr>
        <w:t>¶</w:t>
      </w:r>
      <w:r w:rsidRPr="00EE1EA0">
        <w:rPr>
          <w:rStyle w:val="StyleUnderline"/>
        </w:rPr>
        <w:t xml:space="preserve"> </w:t>
      </w:r>
      <w:r w:rsidRPr="00FC0063">
        <w:rPr>
          <w:sz w:val="16"/>
        </w:rPr>
        <w:t xml:space="preserve">“The increased thinning we have detected in west Antarctica is a worrying development,” said Professor Andrew Shepherd, at the University of Leeds and who led the study. “It adds concrete evidence that dramatic </w:t>
      </w:r>
      <w:r w:rsidRPr="00EE1EA0">
        <w:rPr>
          <w:rStyle w:val="StyleUnderline"/>
        </w:rPr>
        <w:t xml:space="preserve">changes are underway in this part of our </w:t>
      </w:r>
      <w:r w:rsidRPr="00EE1EA0">
        <w:rPr>
          <w:rStyle w:val="StyleUnderline"/>
        </w:rPr>
        <w:lastRenderedPageBreak/>
        <w:t>planet.”</w:t>
      </w:r>
      <w:r w:rsidRPr="00FC0063">
        <w:rPr>
          <w:sz w:val="12"/>
        </w:rPr>
        <w:t>¶</w:t>
      </w:r>
      <w:r w:rsidRPr="00FC0063">
        <w:rPr>
          <w:sz w:val="16"/>
        </w:rPr>
        <w:t xml:space="preserve"> Professor David Vaughan, at the British Antarctic Survey and not involved in this research, said: “</w:t>
      </w:r>
      <w:r w:rsidRPr="00EE1EA0">
        <w:rPr>
          <w:rStyle w:val="StyleUnderline"/>
        </w:rPr>
        <w:t>The increasing contribution of Antarctica to sea-level rise is a global issue,</w:t>
      </w:r>
      <w:r w:rsidRPr="00FC0063">
        <w:rPr>
          <w:sz w:val="16"/>
        </w:rPr>
        <w:t xml:space="preserve"> and we need to use every technique available to understand where and how much ice is being lost. Through some very clever technical improvements, [Shepherd’s team] have produced the best maps of Antarctic ice-loss we have ever had. Prediction of the rate of future global sea-level rise must be begin with a thorough understanding of current changes in the ice sheets – this study puts us exactly where we need to be.”</w:t>
      </w:r>
    </w:p>
    <w:p w:rsidR="00807B39" w:rsidRDefault="00807B39" w:rsidP="00807B39">
      <w:pPr>
        <w:rPr>
          <w:sz w:val="16"/>
        </w:rPr>
      </w:pPr>
    </w:p>
    <w:p w:rsidR="00807B39" w:rsidRDefault="00807B39" w:rsidP="00807B39">
      <w:pPr>
        <w:pStyle w:val="Heading4"/>
      </w:pPr>
      <w:r>
        <w:t>Ice caps are melting due to warming - sea ice thickness at record lows</w:t>
      </w:r>
    </w:p>
    <w:p w:rsidR="00807B39" w:rsidRPr="00234B86" w:rsidRDefault="00807B39" w:rsidP="00807B39">
      <w:pPr>
        <w:rPr>
          <w:rStyle w:val="StyleUnderline"/>
          <w:sz w:val="18"/>
          <w:szCs w:val="18"/>
        </w:rPr>
      </w:pPr>
      <w:r w:rsidRPr="00234B86">
        <w:rPr>
          <w:b/>
        </w:rPr>
        <w:t xml:space="preserve"> Francis- 7/31</w:t>
      </w:r>
      <w:r w:rsidRPr="0080601D">
        <w:rPr>
          <w:rStyle w:val="Style13ptBold"/>
        </w:rPr>
        <w:t xml:space="preserve"> </w:t>
      </w:r>
      <w:r w:rsidRPr="00234B86">
        <w:rPr>
          <w:rStyle w:val="StyleUnderline"/>
          <w:sz w:val="18"/>
          <w:szCs w:val="18"/>
        </w:rPr>
        <w:t>[Nathan Francis has  worked at both daily and weekly papers and as a trade magazine editor, worked in national politics, government, education and the business sector , writes for the inquisitr. Inquisitr is an internationally recognized news web site 7/31/2014, Arctic Ocean Waves Growing, Seen As Sign Of Dangerous Global Warming, Weather,</w:t>
      </w:r>
      <w:r w:rsidRPr="00234B86">
        <w:rPr>
          <w:sz w:val="18"/>
          <w:szCs w:val="18"/>
        </w:rPr>
        <w:t xml:space="preserve"> </w:t>
      </w:r>
      <w:r w:rsidRPr="00234B86">
        <w:rPr>
          <w:rStyle w:val="StyleUnderline"/>
          <w:sz w:val="18"/>
          <w:szCs w:val="18"/>
        </w:rPr>
        <w:t>http://www.inquisitr.com/1384133/arctic-ocean-waves-growing-seen-as-sign-of-dangerous-global-warming/] Thomas</w:t>
      </w:r>
    </w:p>
    <w:p w:rsidR="00807B39" w:rsidRPr="00234B86" w:rsidRDefault="00807B39" w:rsidP="00807B39">
      <w:pPr>
        <w:rPr>
          <w:sz w:val="16"/>
        </w:rPr>
      </w:pPr>
      <w:r w:rsidRPr="00B443F0">
        <w:rPr>
          <w:rStyle w:val="StyleUnderline"/>
        </w:rPr>
        <w:t>Arctic Ocean</w:t>
      </w:r>
      <w:r w:rsidRPr="00234B86">
        <w:rPr>
          <w:sz w:val="16"/>
        </w:rPr>
        <w:t xml:space="preserve"> waves are being seen as a sign </w:t>
      </w:r>
      <w:r w:rsidRPr="00B443F0">
        <w:rPr>
          <w:rStyle w:val="StyleUnderline"/>
        </w:rPr>
        <w:t>of accelerated global warming that has melted once permanent ice and replaced it with open water</w:t>
      </w:r>
      <w:r w:rsidRPr="00234B86">
        <w:rPr>
          <w:sz w:val="16"/>
        </w:rPr>
        <w:t>.</w:t>
      </w:r>
      <w:r w:rsidRPr="00234B86">
        <w:rPr>
          <w:sz w:val="12"/>
        </w:rPr>
        <w:t>¶</w:t>
      </w:r>
      <w:r w:rsidRPr="00234B86">
        <w:rPr>
          <w:sz w:val="16"/>
        </w:rPr>
        <w:t xml:space="preserve"> A study in the Geophysical Research Letters found that the Arctic Ocean has </w:t>
      </w:r>
      <w:r w:rsidRPr="00B443F0">
        <w:rPr>
          <w:rStyle w:val="StyleUnderline"/>
        </w:rPr>
        <w:t>giant waves in places where there once was only ice</w:t>
      </w:r>
      <w:r w:rsidRPr="00234B86">
        <w:rPr>
          <w:sz w:val="16"/>
        </w:rPr>
        <w:t xml:space="preserve">. Some of the waves reached as high as 29 feet, the study found, and </w:t>
      </w:r>
      <w:r w:rsidRPr="00B443F0">
        <w:rPr>
          <w:rStyle w:val="StyleUnderline"/>
        </w:rPr>
        <w:t>the waves themselves</w:t>
      </w:r>
      <w:r w:rsidRPr="00234B86">
        <w:rPr>
          <w:sz w:val="16"/>
        </w:rPr>
        <w:t xml:space="preserve"> are so large that they are actually </w:t>
      </w:r>
      <w:r w:rsidRPr="00B443F0">
        <w:rPr>
          <w:rStyle w:val="StyleUnderline"/>
        </w:rPr>
        <w:t>accelerat</w:t>
      </w:r>
      <w:r w:rsidRPr="00234B86">
        <w:rPr>
          <w:sz w:val="16"/>
        </w:rPr>
        <w:t xml:space="preserve">ing </w:t>
      </w:r>
      <w:r w:rsidRPr="00B443F0">
        <w:rPr>
          <w:rStyle w:val="StyleUnderline"/>
        </w:rPr>
        <w:t>ice melting</w:t>
      </w:r>
      <w:r w:rsidRPr="00234B86">
        <w:rPr>
          <w:sz w:val="16"/>
        </w:rPr>
        <w:t xml:space="preserve"> in other places.</w:t>
      </w:r>
      <w:r w:rsidRPr="00234B86">
        <w:rPr>
          <w:sz w:val="12"/>
        </w:rPr>
        <w:t>¶</w:t>
      </w:r>
      <w:r w:rsidRPr="00234B86">
        <w:rPr>
          <w:sz w:val="16"/>
        </w:rPr>
        <w:t xml:space="preserve"> The rising Arctic Ocean waves are part of a larger warming trend to strike the region. The National Snow and Ice Data Center noted that </w:t>
      </w:r>
      <w:r w:rsidRPr="00B443F0">
        <w:rPr>
          <w:rStyle w:val="StyleUnderline"/>
        </w:rPr>
        <w:t>during the second half of June, sea ice extent loss was the second fastest in the satellite data record</w:t>
      </w:r>
      <w:r w:rsidRPr="00234B86">
        <w:rPr>
          <w:sz w:val="16"/>
        </w:rPr>
        <w:t xml:space="preserve">.” </w:t>
      </w:r>
      <w:r w:rsidRPr="00B443F0">
        <w:rPr>
          <w:rStyle w:val="StyleUnderline"/>
        </w:rPr>
        <w:t>Sea ice thickness</w:t>
      </w:r>
      <w:r w:rsidRPr="00234B86">
        <w:rPr>
          <w:sz w:val="16"/>
        </w:rPr>
        <w:t xml:space="preserve"> this year is tracking among </w:t>
      </w:r>
      <w:r w:rsidRPr="00B443F0">
        <w:rPr>
          <w:rStyle w:val="StyleUnderline"/>
        </w:rPr>
        <w:t>the lowest four years on record</w:t>
      </w:r>
      <w:r w:rsidRPr="00234B86">
        <w:rPr>
          <w:sz w:val="16"/>
        </w:rPr>
        <w:t>, the center added.</w:t>
      </w:r>
      <w:r w:rsidRPr="00234B86">
        <w:rPr>
          <w:sz w:val="12"/>
        </w:rPr>
        <w:t>¶</w:t>
      </w:r>
      <w:r w:rsidRPr="00234B86">
        <w:rPr>
          <w:sz w:val="16"/>
        </w:rPr>
        <w:t xml:space="preserve"> The waves </w:t>
      </w:r>
      <w:r w:rsidRPr="00B443F0">
        <w:rPr>
          <w:rStyle w:val="StyleUnderline"/>
        </w:rPr>
        <w:t>point clearly to global warming</w:t>
      </w:r>
      <w:r w:rsidRPr="00234B86">
        <w:rPr>
          <w:sz w:val="16"/>
        </w:rPr>
        <w:t>, researchers say.</w:t>
      </w:r>
      <w:r w:rsidRPr="00234B86">
        <w:rPr>
          <w:sz w:val="12"/>
        </w:rPr>
        <w:t>¶</w:t>
      </w:r>
      <w:r w:rsidRPr="00234B86">
        <w:rPr>
          <w:sz w:val="16"/>
        </w:rPr>
        <w:t xml:space="preserve"> “As the Arctic is melting, it’s a pretty simple prediction that the additional open water should make waves,” said lead author Jim Thomson, an oceanographer with the UW Applied Physics Laboratory.</w:t>
      </w:r>
      <w:r w:rsidRPr="00234B86">
        <w:rPr>
          <w:sz w:val="12"/>
        </w:rPr>
        <w:t>¶</w:t>
      </w:r>
      <w:r w:rsidRPr="00234B86">
        <w:rPr>
          <w:sz w:val="16"/>
        </w:rPr>
        <w:t xml:space="preserve"> Research teams are now in the Arctic, placing sensors and studying data to find out the exact cause of the melting, and how the waves could be accelerating the process.</w:t>
      </w:r>
      <w:r w:rsidRPr="00234B86">
        <w:rPr>
          <w:sz w:val="12"/>
        </w:rPr>
        <w:t>¶</w:t>
      </w:r>
      <w:r w:rsidRPr="00234B86">
        <w:rPr>
          <w:sz w:val="16"/>
        </w:rPr>
        <w:t xml:space="preserve"> “There are several competing theories for what happens when the waves approach and get in to the ice,” Thomson said. “A big part of what we’re doing with this program is evaluating those models.”</w:t>
      </w:r>
      <w:r w:rsidRPr="00234B86">
        <w:rPr>
          <w:sz w:val="12"/>
        </w:rPr>
        <w:t>¶</w:t>
      </w:r>
      <w:r w:rsidRPr="00234B86">
        <w:rPr>
          <w:sz w:val="16"/>
        </w:rPr>
        <w:t xml:space="preserve"> </w:t>
      </w:r>
      <w:r w:rsidRPr="00B443F0">
        <w:rPr>
          <w:rStyle w:val="StyleUnderline"/>
        </w:rPr>
        <w:t xml:space="preserve">The Arctic Ocean </w:t>
      </w:r>
      <w:r w:rsidRPr="00234B86">
        <w:rPr>
          <w:rStyle w:val="StyleUnderline"/>
          <w:sz w:val="16"/>
        </w:rPr>
        <w:t>waves are hurting</w:t>
      </w:r>
      <w:r w:rsidRPr="00234B86">
        <w:rPr>
          <w:sz w:val="16"/>
        </w:rPr>
        <w:t xml:space="preserve"> more than ice caps. Researchers say they are </w:t>
      </w:r>
      <w:r w:rsidRPr="00B443F0">
        <w:rPr>
          <w:rStyle w:val="StyleUnderline"/>
        </w:rPr>
        <w:t>causing dangerous conditions that make it difficult or even impossible for ships to travel.</w:t>
      </w:r>
      <w:r w:rsidRPr="00234B86">
        <w:rPr>
          <w:sz w:val="16"/>
        </w:rPr>
        <w:t xml:space="preserve"> That could have a </w:t>
      </w:r>
      <w:r w:rsidRPr="00B443F0">
        <w:rPr>
          <w:rStyle w:val="StyleUnderline"/>
        </w:rPr>
        <w:t>devastating effect on oil drilling and Arctic shipping lanes</w:t>
      </w:r>
      <w:r w:rsidRPr="00234B86">
        <w:rPr>
          <w:sz w:val="16"/>
        </w:rPr>
        <w:t>.</w:t>
      </w:r>
      <w:r w:rsidRPr="00234B86">
        <w:rPr>
          <w:sz w:val="12"/>
        </w:rPr>
        <w:t>¶</w:t>
      </w:r>
      <w:r w:rsidRPr="00234B86">
        <w:rPr>
          <w:sz w:val="16"/>
        </w:rPr>
        <w:t xml:space="preserve"> As the Washington Post notes, the situation may be the worst of all recorded history:</w:t>
      </w:r>
      <w:r w:rsidRPr="00234B86">
        <w:rPr>
          <w:sz w:val="12"/>
        </w:rPr>
        <w:t>¶</w:t>
      </w:r>
      <w:r w:rsidRPr="00234B86">
        <w:rPr>
          <w:sz w:val="16"/>
        </w:rPr>
        <w:t xml:space="preserve"> Whether or not 2014 will be a record low sea ice year is uncertain. 2012, which set a record for lowest Arctic sea ice extent on record, saw an incredible, rapid drop in sea ice beginning in the late summer, despite that year being cooler and cloudier than the previous record low year. 49 percent of the ice cap went missing that year, and sea ice extent dropped to an astounding 18 percent below the previous record year of 2007.</w:t>
      </w:r>
      <w:r w:rsidRPr="00234B86">
        <w:rPr>
          <w:sz w:val="12"/>
        </w:rPr>
        <w:t>¶</w:t>
      </w:r>
      <w:r w:rsidRPr="00234B86">
        <w:rPr>
          <w:sz w:val="16"/>
        </w:rPr>
        <w:t xml:space="preserve"> The Arctic Ocean waves are not the only problem to strike the poles. At the opposite end of the world in Antarctica, there has been a massive ice shift as new growth of ice has shown up. Scientists are at a loss to what could be causing it, but have suggested everything from a slowdown in the rate of global warming to plain old faulty data.</w:t>
      </w:r>
      <w:r w:rsidRPr="00234B86">
        <w:rPr>
          <w:sz w:val="12"/>
        </w:rPr>
        <w:t>¶</w:t>
      </w:r>
      <w:r w:rsidRPr="00234B86">
        <w:rPr>
          <w:sz w:val="16"/>
        </w:rPr>
        <w:t xml:space="preserve"> </w:t>
      </w:r>
    </w:p>
    <w:p w:rsidR="00807B39" w:rsidRDefault="00807B39" w:rsidP="00807B39">
      <w:pPr>
        <w:rPr>
          <w:sz w:val="12"/>
        </w:rPr>
      </w:pPr>
    </w:p>
    <w:p w:rsidR="00807B39" w:rsidRDefault="00807B39" w:rsidP="00807B39">
      <w:pPr>
        <w:rPr>
          <w:sz w:val="12"/>
        </w:rPr>
      </w:pPr>
    </w:p>
    <w:p w:rsidR="00807B39" w:rsidRDefault="00807B39" w:rsidP="00807B39">
      <w:pPr>
        <w:pStyle w:val="Heading4"/>
      </w:pPr>
      <w:r>
        <w:t xml:space="preserve">Global warming causes ice cap melting – all are expected to disappear by 2050 </w:t>
      </w:r>
    </w:p>
    <w:p w:rsidR="00807B39" w:rsidRPr="00A25247" w:rsidRDefault="00807B39" w:rsidP="00807B39">
      <w:r w:rsidRPr="00072E11">
        <w:rPr>
          <w:b/>
        </w:rPr>
        <w:t>Briner 4/2</w:t>
      </w:r>
      <w:r>
        <w:rPr>
          <w:rStyle w:val="Style13ptBold"/>
        </w:rPr>
        <w:t xml:space="preserve"> – </w:t>
      </w:r>
      <w:r w:rsidRPr="00A25247">
        <w:t xml:space="preserve">(Jason Briner, Associate Professor in the Department of Geology at University of Buffalo, “Collaborative Research: A Holocene Context for Current Arctic Warming Derived from the Vanishing Plateau Ice Caps of North-Central Baffin Island”, University of Buffalo Institutional Repository, April 2, 2014, </w:t>
      </w:r>
      <w:hyperlink r:id="rId11" w:history="1">
        <w:r w:rsidRPr="00A25247">
          <w:t>https://ubir.buffalo.edu/xmlui/handle/10477/23741</w:t>
        </w:r>
      </w:hyperlink>
      <w:r w:rsidRPr="00A25247">
        <w:t>) Wang</w:t>
      </w:r>
    </w:p>
    <w:p w:rsidR="00807B39" w:rsidRDefault="00807B39" w:rsidP="00807B39">
      <w:pPr>
        <w:rPr>
          <w:sz w:val="16"/>
        </w:rPr>
      </w:pPr>
      <w:r w:rsidRPr="00EF77D0">
        <w:rPr>
          <w:sz w:val="16"/>
        </w:rPr>
        <w:t xml:space="preserve">Intellectual merit: </w:t>
      </w:r>
      <w:r w:rsidRPr="001A44EC">
        <w:rPr>
          <w:rStyle w:val="StyleUnderline"/>
        </w:rPr>
        <w:t>Instrumental records show that the Earth has warmed</w:t>
      </w:r>
      <w:r w:rsidRPr="00EF77D0">
        <w:rPr>
          <w:sz w:val="16"/>
        </w:rPr>
        <w:t xml:space="preserve"> ca. </w:t>
      </w:r>
      <w:r w:rsidRPr="001A44EC">
        <w:rPr>
          <w:rStyle w:val="StyleUnderline"/>
        </w:rPr>
        <w:t>0.7 degreesC over the past century, with the most dramatic increase in the decades</w:t>
      </w:r>
      <w:r w:rsidRPr="00EF77D0">
        <w:rPr>
          <w:sz w:val="16"/>
        </w:rPr>
        <w:t xml:space="preserve"> since the 1960s. </w:t>
      </w:r>
      <w:r w:rsidRPr="001A44EC">
        <w:rPr>
          <w:rStyle w:val="StyleUnderline"/>
        </w:rPr>
        <w:t>The Arctic</w:t>
      </w:r>
      <w:r w:rsidRPr="00EF77D0">
        <w:rPr>
          <w:sz w:val="16"/>
        </w:rPr>
        <w:t xml:space="preserve"> has experienced a similar pattern, but the </w:t>
      </w:r>
      <w:r w:rsidRPr="001A44EC">
        <w:rPr>
          <w:rStyle w:val="StyleUnderline"/>
        </w:rPr>
        <w:t>magnitude is greater</w:t>
      </w:r>
      <w:r w:rsidRPr="00EF77D0">
        <w:rPr>
          <w:sz w:val="16"/>
        </w:rPr>
        <w:t xml:space="preserve">, </w:t>
      </w:r>
      <w:r w:rsidRPr="001A44EC">
        <w:rPr>
          <w:rStyle w:val="StyleUnderline"/>
        </w:rPr>
        <w:t>with average annual temperature increases of 2 to 5 degreesC</w:t>
      </w:r>
      <w:r w:rsidRPr="00EF77D0">
        <w:rPr>
          <w:sz w:val="16"/>
        </w:rPr>
        <w:t xml:space="preserve"> across portions of the Arctic since the1960s. The short time span of direct observations makes it difficult to evaluate the roles of natural climate variability and greenhouse gas forcing in explaining these observations, </w:t>
      </w:r>
      <w:r w:rsidRPr="001A44EC">
        <w:rPr>
          <w:rStyle w:val="StyleUnderline"/>
        </w:rPr>
        <w:t>but the pattern of change is consistent with Global Climate Model (GCM) simulations of the consequences of increased greenhouse gases.</w:t>
      </w:r>
      <w:r w:rsidRPr="00EF77D0">
        <w:rPr>
          <w:sz w:val="16"/>
        </w:rPr>
        <w:t xml:space="preserve"> The Principal Investigators will provide a Holocene context for 20th century Arctic warming. How unusual is the rate and magnitude of this warming? When was the Arctic last as warm as it is now? Is this degree of warmth within the range of natural variability or is it unprecedented? The Arctic instrumental record is limited in time and space, so natural archives of proxy climate data must be exploited to address these questions. Extensive, thin, cold-based </w:t>
      </w:r>
      <w:r w:rsidRPr="001A44EC">
        <w:rPr>
          <w:rStyle w:val="StyleUnderline"/>
        </w:rPr>
        <w:t xml:space="preserve">ice caps mantling the north-central plateau of Baffin Island, Canada, have </w:t>
      </w:r>
      <w:r w:rsidRPr="001A44EC">
        <w:rPr>
          <w:rStyle w:val="Emphasis"/>
        </w:rPr>
        <w:t>receded by 97%</w:t>
      </w:r>
      <w:r w:rsidRPr="00EF77D0">
        <w:rPr>
          <w:sz w:val="16"/>
        </w:rPr>
        <w:t xml:space="preserve"> in area since their Little Ice Age (LIA) maxima. One ice cap studied in the 1960s and early 1980s has now </w:t>
      </w:r>
      <w:r w:rsidRPr="00EF77D0">
        <w:rPr>
          <w:sz w:val="16"/>
        </w:rPr>
        <w:lastRenderedPageBreak/>
        <w:t xml:space="preserve">completely melted; </w:t>
      </w:r>
      <w:r w:rsidRPr="001A44EC">
        <w:rPr>
          <w:rStyle w:val="StyleUnderline"/>
        </w:rPr>
        <w:t xml:space="preserve">many others are predicted to vanish in the next five to ten years, and </w:t>
      </w:r>
      <w:r w:rsidRPr="001A44EC">
        <w:rPr>
          <w:rStyle w:val="Emphasis"/>
        </w:rPr>
        <w:t>all are expected to be gone before 2050</w:t>
      </w:r>
      <w:r w:rsidRPr="00EF77D0">
        <w:rPr>
          <w:sz w:val="16"/>
        </w:rPr>
        <w:t xml:space="preserve">. This research will identify three ways that these </w:t>
      </w:r>
      <w:r w:rsidRPr="001A44EC">
        <w:rPr>
          <w:rStyle w:val="StyleUnderline"/>
        </w:rPr>
        <w:t>ice caps</w:t>
      </w:r>
      <w:r w:rsidRPr="00EF77D0">
        <w:rPr>
          <w:sz w:val="16"/>
        </w:rPr>
        <w:t xml:space="preserve"> can </w:t>
      </w:r>
      <w:r w:rsidRPr="001A44EC">
        <w:rPr>
          <w:rStyle w:val="StyleUnderline"/>
        </w:rPr>
        <w:t>contribute to the Arctic warming debate:</w:t>
      </w:r>
      <w:r w:rsidRPr="00EF77D0">
        <w:rPr>
          <w:sz w:val="16"/>
        </w:rPr>
        <w:t xml:space="preserve"> </w:t>
      </w:r>
      <w:r w:rsidRPr="001A44EC">
        <w:rPr>
          <w:rStyle w:val="StyleUnderline"/>
        </w:rPr>
        <w:t>1) Aerial rates of ice-cap retreat</w:t>
      </w:r>
      <w:r w:rsidRPr="00EF77D0">
        <w:rPr>
          <w:sz w:val="16"/>
        </w:rPr>
        <w:t xml:space="preserve"> over the past 50 years </w:t>
      </w:r>
      <w:r w:rsidRPr="001A44EC">
        <w:rPr>
          <w:rStyle w:val="StyleUnderline"/>
        </w:rPr>
        <w:t>will be defined from</w:t>
      </w:r>
      <w:r w:rsidRPr="00EF77D0">
        <w:rPr>
          <w:sz w:val="16"/>
        </w:rPr>
        <w:t xml:space="preserve"> air photo and satellite </w:t>
      </w:r>
      <w:r w:rsidRPr="001A44EC">
        <w:rPr>
          <w:rStyle w:val="StyleUnderline"/>
        </w:rPr>
        <w:t>imagery</w:t>
      </w:r>
      <w:r w:rsidRPr="00EF77D0">
        <w:rPr>
          <w:sz w:val="16"/>
        </w:rPr>
        <w:t xml:space="preserve">, from which their final disappearance can be predicted; 2) </w:t>
      </w:r>
      <w:r w:rsidRPr="001A44EC">
        <w:rPr>
          <w:rStyle w:val="StyleUnderline"/>
        </w:rPr>
        <w:t>Plant remains</w:t>
      </w:r>
      <w:r w:rsidRPr="00EF77D0">
        <w:rPr>
          <w:sz w:val="16"/>
        </w:rPr>
        <w:t xml:space="preserve"> preserved beneath extant plateau ice caps </w:t>
      </w:r>
      <w:r w:rsidRPr="001A44EC">
        <w:rPr>
          <w:rStyle w:val="StyleUnderline"/>
        </w:rPr>
        <w:t>will be collected by boring through the ice</w:t>
      </w:r>
      <w:r w:rsidRPr="00EF77D0">
        <w:rPr>
          <w:sz w:val="16"/>
        </w:rPr>
        <w:t xml:space="preserve"> along transects from the ice margin to the ice divide. </w:t>
      </w:r>
      <w:r w:rsidRPr="001A44EC">
        <w:rPr>
          <w:rStyle w:val="StyleUnderline"/>
        </w:rPr>
        <w:t xml:space="preserve">Radiocarbon ages </w:t>
      </w:r>
      <w:r w:rsidRPr="00EF77D0">
        <w:rPr>
          <w:sz w:val="16"/>
        </w:rPr>
        <w:t>of the entombed vegetation</w:t>
      </w:r>
      <w:r w:rsidRPr="001A44EC">
        <w:rPr>
          <w:rStyle w:val="StyleUnderline"/>
        </w:rPr>
        <w:t xml:space="preserve"> define the last time the Arctic was warm enough to completely melt these ice caps</w:t>
      </w:r>
      <w:r w:rsidRPr="00EF77D0">
        <w:rPr>
          <w:sz w:val="16"/>
        </w:rPr>
        <w:t xml:space="preserve">, 3) In situ 14C produced in quartz collected along transects from the current ice margins to beyond the edge of the LIA margin will define exposure histories across the plateau. The duration of surface exposure defines what proportion of the Holocene the plateaus have been ice-free since regional deglaciation, providing a longer-term perspective on current warming. Broader impacts: Why is the Arctic warming, and how much warmer it may become are questions of immense societal importance. </w:t>
      </w:r>
      <w:r w:rsidRPr="001A44EC">
        <w:rPr>
          <w:rStyle w:val="StyleUnderline"/>
        </w:rPr>
        <w:t>Defining how unusual is the present warmth</w:t>
      </w:r>
      <w:r w:rsidRPr="00EF77D0">
        <w:rPr>
          <w:sz w:val="16"/>
        </w:rPr>
        <w:t xml:space="preserve">, and quantifying the rates of ice-cap melt, </w:t>
      </w:r>
      <w:r w:rsidRPr="001A44EC">
        <w:rPr>
          <w:rStyle w:val="StyleUnderline"/>
        </w:rPr>
        <w:t>will help focus the debate over greenhouse gases and</w:t>
      </w:r>
      <w:r w:rsidRPr="00EF77D0">
        <w:rPr>
          <w:sz w:val="16"/>
        </w:rPr>
        <w:t xml:space="preserve"> the potential consequences of </w:t>
      </w:r>
      <w:r w:rsidRPr="001A44EC">
        <w:rPr>
          <w:rStyle w:val="StyleUnderline"/>
        </w:rPr>
        <w:t>global warming</w:t>
      </w:r>
      <w:r w:rsidRPr="00EF77D0">
        <w:rPr>
          <w:sz w:val="16"/>
        </w:rPr>
        <w:t>. Research activities under this award will be made accessible to indigenous peoples by translating the goals and eventual results into Inuktitut, making posters that describe the research, and by offering public lectures in Iqaluit, the capital of Nunavut, and at Clyde River, the INSTAAR field base. This research program will train a PhD student, and provides opportunities for undergraduates to become involved with research, building on successful traditions from previous years. This projectl is a direct consequence of&amp;lt;br/&amp;gt;incorporating research into undergraduate teaching. While updating a lecture on Arctic&amp;lt;br/&amp;gt;warming for a freshman class in 2003, Miller discovered that the ice cap he studied in&amp;lt;br/&amp;gt;the1980s was unexpectedly gone, and following that lead, led to this proposal.</w:t>
      </w:r>
    </w:p>
    <w:p w:rsidR="00807B39" w:rsidRDefault="00807B39" w:rsidP="00807B39">
      <w:pPr>
        <w:rPr>
          <w:sz w:val="12"/>
        </w:rPr>
      </w:pPr>
    </w:p>
    <w:p w:rsidR="00807B39" w:rsidRDefault="00807B39" w:rsidP="00807B39">
      <w:pPr>
        <w:pStyle w:val="Heading3"/>
      </w:pPr>
      <w:r>
        <w:lastRenderedPageBreak/>
        <w:t>Warming - Yes - Positive Feedbacks</w:t>
      </w:r>
    </w:p>
    <w:p w:rsidR="00807B39" w:rsidRPr="00621BCC" w:rsidRDefault="00807B39" w:rsidP="00807B39">
      <w:pPr>
        <w:pStyle w:val="Heading4"/>
      </w:pPr>
      <w:r>
        <w:t>Positive feedback loops will make climate change worse- temperature rise predictions by 2100 are nearly 2 degrees Celsius off</w:t>
      </w:r>
    </w:p>
    <w:p w:rsidR="00807B39" w:rsidRPr="00621BCC" w:rsidRDefault="00807B39" w:rsidP="00807B39">
      <w:pPr>
        <w:rPr>
          <w:rStyle w:val="Style13ptBold"/>
        </w:rPr>
      </w:pPr>
      <w:r w:rsidRPr="00BF4A3B">
        <w:rPr>
          <w:b/>
        </w:rPr>
        <w:t>Lawrence Berkeley National Laboratory 06</w:t>
      </w:r>
      <w:r>
        <w:rPr>
          <w:rStyle w:val="Style13ptBold"/>
        </w:rPr>
        <w:t xml:space="preserve"> </w:t>
      </w:r>
      <w:r w:rsidRPr="00621BCC">
        <w:rPr>
          <w:sz w:val="16"/>
          <w:szCs w:val="16"/>
        </w:rPr>
        <w:t>("Feedback Loops in Global Climate Change Point to a Very Hot 21st Century", Science Daily, 5/22/2006. www.sciencedaily.com/releases/2006/05/060522151248.htm), Shapiro</w:t>
      </w:r>
    </w:p>
    <w:p w:rsidR="00807B39" w:rsidRDefault="00807B39" w:rsidP="00807B39">
      <w:pPr>
        <w:rPr>
          <w:sz w:val="12"/>
          <w:szCs w:val="24"/>
        </w:rPr>
      </w:pPr>
      <w:r w:rsidRPr="00621BCC">
        <w:rPr>
          <w:sz w:val="12"/>
          <w:szCs w:val="24"/>
        </w:rPr>
        <w:t xml:space="preserve">Studies have shown that </w:t>
      </w:r>
      <w:r w:rsidRPr="00621BCC">
        <w:rPr>
          <w:szCs w:val="24"/>
          <w:u w:val="single"/>
        </w:rPr>
        <w:t>global climate change can set-off positive feedback loops in nature which amplify warming and cooling trends.</w:t>
      </w:r>
      <w:r w:rsidRPr="00621BCC">
        <w:rPr>
          <w:sz w:val="12"/>
          <w:szCs w:val="24"/>
        </w:rPr>
        <w:t xml:space="preserve"> Now, </w:t>
      </w:r>
      <w:r w:rsidRPr="00621BCC">
        <w:rPr>
          <w:szCs w:val="24"/>
          <w:u w:val="single"/>
        </w:rPr>
        <w:t>researchers</w:t>
      </w:r>
      <w:r w:rsidRPr="00621BCC">
        <w:rPr>
          <w:sz w:val="12"/>
          <w:szCs w:val="24"/>
        </w:rPr>
        <w:t xml:space="preserve"> with the Lawrence Berkeley National Laboratory (Berkeley Lab) and the University of California at Berkeley </w:t>
      </w:r>
      <w:r w:rsidRPr="00621BCC">
        <w:rPr>
          <w:szCs w:val="24"/>
          <w:u w:val="single"/>
        </w:rPr>
        <w:t xml:space="preserve">have been able to quantify the feedback implied by past increases in natural carbon dioxide and methane gas levels. Their results point to global temperatures at the end of this century that may be significantly higher than current climate models are predicting. </w:t>
      </w:r>
      <w:r w:rsidRPr="00621BCC">
        <w:rPr>
          <w:sz w:val="12"/>
          <w:szCs w:val="24"/>
        </w:rPr>
        <w:t>Using as a source the Vostok ice core, which provides information about glacial-interglacial cycles over hundreds of thousands of years, the researchers were able to estimate the amounts of carbon dioxide and methane, two of the principal greenhouse gases that were released into the atmosphere in response to past global warming trends</w:t>
      </w:r>
      <w:r w:rsidRPr="00621BCC">
        <w:rPr>
          <w:szCs w:val="24"/>
          <w:u w:val="single"/>
        </w:rPr>
        <w:t>. Combining their estimates with standard climate model assumptions, they calculated how much these rising concentration levels caused global temperatures to climb, further increasing carbon dioxide and methane emissions, and so on.</w:t>
      </w:r>
      <w:r w:rsidRPr="00621BCC">
        <w:rPr>
          <w:sz w:val="12"/>
          <w:szCs w:val="24"/>
        </w:rPr>
        <w:t xml:space="preserve"> “</w:t>
      </w:r>
      <w:r w:rsidRPr="00621BCC">
        <w:rPr>
          <w:szCs w:val="24"/>
          <w:u w:val="single"/>
        </w:rPr>
        <w:t>The results indicate a future that is going to be hotter than we think</w:t>
      </w:r>
      <w:r w:rsidRPr="00621BCC">
        <w:rPr>
          <w:sz w:val="12"/>
          <w:szCs w:val="24"/>
        </w:rPr>
        <w:t xml:space="preserve">,” </w:t>
      </w:r>
      <w:r w:rsidRPr="00621BCC">
        <w:rPr>
          <w:szCs w:val="24"/>
          <w:u w:val="single"/>
        </w:rPr>
        <w:t>said</w:t>
      </w:r>
      <w:r w:rsidRPr="00621BCC">
        <w:rPr>
          <w:sz w:val="12"/>
          <w:szCs w:val="24"/>
        </w:rPr>
        <w:t xml:space="preserve"> Margaret </w:t>
      </w:r>
      <w:r w:rsidRPr="00621BCC">
        <w:rPr>
          <w:szCs w:val="24"/>
          <w:u w:val="single"/>
        </w:rPr>
        <w:t>Torn, who heads the Climate Change and Carbon Management</w:t>
      </w:r>
      <w:r w:rsidRPr="00621BCC">
        <w:rPr>
          <w:sz w:val="12"/>
          <w:szCs w:val="24"/>
        </w:rPr>
        <w:t xml:space="preserve"> program for Berkeley Lab’s Earth Sciences Division, and is an Associate Adjunct Professor in UC Berkeley’s Energy and Resources Group. </w:t>
      </w:r>
      <w:r w:rsidRPr="00621BCC">
        <w:rPr>
          <w:szCs w:val="24"/>
          <w:u w:val="single"/>
        </w:rPr>
        <w:t>She and</w:t>
      </w:r>
      <w:r w:rsidRPr="00621BCC">
        <w:rPr>
          <w:sz w:val="12"/>
          <w:szCs w:val="24"/>
        </w:rPr>
        <w:t xml:space="preserve"> John </w:t>
      </w:r>
      <w:r w:rsidRPr="00621BCC">
        <w:rPr>
          <w:szCs w:val="24"/>
          <w:u w:val="single"/>
        </w:rPr>
        <w:t>Harte</w:t>
      </w:r>
      <w:r w:rsidRPr="00621BCC">
        <w:rPr>
          <w:sz w:val="12"/>
          <w:szCs w:val="24"/>
        </w:rPr>
        <w:t xml:space="preserve">, a UC Berkeley professor in the Energy and Resources Group and in the Ecosystem Sciences Division of the College of Natural Resources, </w:t>
      </w:r>
      <w:r w:rsidRPr="00621BCC">
        <w:rPr>
          <w:szCs w:val="24"/>
          <w:u w:val="single"/>
        </w:rPr>
        <w:t>have co-authored a paper</w:t>
      </w:r>
      <w:r w:rsidRPr="00621BCC">
        <w:rPr>
          <w:sz w:val="12"/>
          <w:szCs w:val="24"/>
        </w:rPr>
        <w:t xml:space="preserve"> entitled: Missing feedbacks, asymmetric uncertainties, and the underestimation of future warming, which appears in the May, 2006 issue of the journal Geophysical Research Letters (GRL). In their GRL paper, </w:t>
      </w:r>
      <w:r w:rsidRPr="00621BCC">
        <w:rPr>
          <w:szCs w:val="24"/>
          <w:u w:val="single"/>
        </w:rPr>
        <w:t>Torn and Harte make the case that the current climate change models, which are predicting a global temperature increase of as much as 5.8 degrees Celsius by the end of the century, may be off by nearly 2.0 degrees Celsius because they only take into consideration the increased greenhouse gas concentrations that result from anthropogenic</w:t>
      </w:r>
      <w:r w:rsidRPr="00621BCC">
        <w:rPr>
          <w:sz w:val="12"/>
          <w:szCs w:val="24"/>
        </w:rPr>
        <w:t xml:space="preserve"> (human) </w:t>
      </w:r>
      <w:r w:rsidRPr="00621BCC">
        <w:rPr>
          <w:szCs w:val="24"/>
          <w:u w:val="single"/>
        </w:rPr>
        <w:t>activities.</w:t>
      </w:r>
      <w:r w:rsidRPr="00621BCC">
        <w:rPr>
          <w:sz w:val="12"/>
          <w:szCs w:val="24"/>
        </w:rPr>
        <w:t xml:space="preserve"> “If the past is any guide, then when our anthropogenic greenhouse gas emissions cause global warming, it will alter earth system processes, resulting in additional atmospheric greenhouse gas loading and additional warming,” said Torn. Torn is an authority on carbon and nutrient cycling in terrestrial ecosystems, and on the impacts of anthropogenic activities on terrestrial ecosystem processes. Harte has been a leading figure for the past two decades on climate-ecosystem interactions, and has authored or co-authored numerous books on environmental sciences, including the highly praised Consider a Spherical Cow: A Course in Environmental Problem Solving. In their GRL paper, Torn and Harte provide an answer to those who have argued that uncertainties in climate change models make it equally possible that future temperature increases could as be smaller or larger than what is feared. This argument has been based on assumptions about the uncertainties in climate prediction. However, in their GRL paper, Torn and Harte conclude that: “A rigorous investigation of the uncertainties in climate change prediction reveals that there is a higher risk that we will experience more severe, not less severe, climate change than is currently forecast</w:t>
      </w:r>
      <w:r w:rsidRPr="00621BCC">
        <w:rPr>
          <w:szCs w:val="24"/>
          <w:u w:val="single"/>
        </w:rPr>
        <w:t>.” Serious scientific debate about global warming has ended, but the process of refining and improving climate models – called</w:t>
      </w:r>
      <w:r w:rsidRPr="00621BCC">
        <w:rPr>
          <w:sz w:val="12"/>
          <w:szCs w:val="24"/>
        </w:rPr>
        <w:t xml:space="preserve"> general circulation models or </w:t>
      </w:r>
      <w:r w:rsidRPr="00621BCC">
        <w:rPr>
          <w:szCs w:val="24"/>
          <w:u w:val="single"/>
        </w:rPr>
        <w:t>GCMs - is ongoing. Current GCMs project temperature increases at the end of this century based on greenhouse gas emissions scenarios due to anthropogenic activities.</w:t>
      </w:r>
      <w:r w:rsidRPr="00621BCC">
        <w:rPr>
          <w:sz w:val="12"/>
          <w:szCs w:val="24"/>
        </w:rPr>
        <w:t xml:space="preserve"> Carbon dioxide in the atmosphere, for example, has already climbed from a pre-industrial 280 parts per million (ppm) to 380 ppm today, causing a rise in global temperature of 0.6 degrees Celsius. The expectations are for atmospheric carbon dioxide to soar beyond 550 ppm by 2100 unless major changes in energy supply and demand are implemented.</w:t>
      </w:r>
    </w:p>
    <w:p w:rsidR="00807B39" w:rsidRDefault="00807B39" w:rsidP="00807B39"/>
    <w:p w:rsidR="00807B39" w:rsidRDefault="00807B39" w:rsidP="00807B39">
      <w:pPr>
        <w:pStyle w:val="Heading4"/>
      </w:pPr>
      <w:r>
        <w:t>Positive feedback exists between climate change and carbon cycle – climate change reduces land and ocean intake of CO2 - supercharges warming effect</w:t>
      </w:r>
    </w:p>
    <w:p w:rsidR="00807B39" w:rsidRPr="001A3C6B" w:rsidRDefault="00807B39" w:rsidP="00807B39">
      <w:r w:rsidRPr="005972E8">
        <w:rPr>
          <w:rStyle w:val="Heading4Char"/>
        </w:rPr>
        <w:t>Friedlingstein et al., ’01</w:t>
      </w:r>
      <w:r>
        <w:t xml:space="preserve"> </w:t>
      </w:r>
      <w:r w:rsidRPr="00E56759">
        <w:rPr>
          <w:sz w:val="18"/>
          <w:szCs w:val="18"/>
        </w:rPr>
        <w:t>[Pierre, Chair in Mathematical Modeling of Climate Systems, member of the Science Steering Committee of the Analysis Integration and Modeling of the Earth System, Positive feedback between future climate change and the carbon cycle, 04-15-02, http://www.up.ethz.ch/education/biogeochem_cycles/reading_list/friedlingstein_grl_01.pdf] Porubcin</w:t>
      </w:r>
    </w:p>
    <w:p w:rsidR="00807B39" w:rsidRPr="005972E8" w:rsidRDefault="00807B39" w:rsidP="00807B39">
      <w:pPr>
        <w:rPr>
          <w:sz w:val="16"/>
        </w:rPr>
      </w:pPr>
      <w:r w:rsidRPr="001A3C6B">
        <w:rPr>
          <w:rStyle w:val="StyleUnderline"/>
        </w:rPr>
        <w:t>Future climate change due to increased atmospheric CO2 may affect land and ocean efficiency to absorb atmospheric CO2</w:t>
      </w:r>
      <w:r w:rsidRPr="005972E8">
        <w:rPr>
          <w:sz w:val="16"/>
        </w:rPr>
        <w:t xml:space="preserve">. Here, using climate and carbon three- dimensional models forced by a 1% per year increase in atmospheric CO2- we show that </w:t>
      </w:r>
      <w:r w:rsidRPr="001A3C6B">
        <w:rPr>
          <w:rStyle w:val="StyleUnderline"/>
        </w:rPr>
        <w:t>there is a positive feedback between the climate system and the carbon cycle</w:t>
      </w:r>
      <w:r w:rsidRPr="005972E8">
        <w:rPr>
          <w:sz w:val="16"/>
        </w:rPr>
        <w:t xml:space="preserve">. </w:t>
      </w:r>
      <w:r w:rsidRPr="001A3C6B">
        <w:rPr>
          <w:rStyle w:val="StyleUnderline"/>
        </w:rPr>
        <w:t>Climate change reduces land and ocean uptake of CO</w:t>
      </w:r>
      <w:r w:rsidRPr="005972E8">
        <w:rPr>
          <w:sz w:val="16"/>
        </w:rPr>
        <w:t xml:space="preserve">2, respectively by 54% and 35% at 4 x CO2 . This negative impact implies </w:t>
      </w:r>
      <w:r w:rsidRPr="001A3C6B">
        <w:rPr>
          <w:rStyle w:val="StyleUnderline"/>
        </w:rPr>
        <w:t xml:space="preserve">that for prescribed anthropogenic CO2 emissions, the atmospheric CO2 would be higher than the level reached if climate </w:t>
      </w:r>
      <w:r w:rsidRPr="001A3C6B">
        <w:rPr>
          <w:rStyle w:val="StyleUnderline"/>
        </w:rPr>
        <w:lastRenderedPageBreak/>
        <w:t>change does not affect the carbon cycle</w:t>
      </w:r>
      <w:r w:rsidRPr="005972E8">
        <w:rPr>
          <w:sz w:val="16"/>
        </w:rPr>
        <w:t xml:space="preserve">. We estimate the gain of this climate-carbon cycle feedback to be 10% at 2 x C02 and 20% at 4 x C02 . This translates into a </w:t>
      </w:r>
      <w:r w:rsidRPr="001A3C6B">
        <w:rPr>
          <w:rStyle w:val="StyleUnderline"/>
        </w:rPr>
        <w:t>15% higher mean temperature increase</w:t>
      </w:r>
      <w:r w:rsidRPr="005972E8">
        <w:rPr>
          <w:sz w:val="16"/>
        </w:rPr>
        <w:t xml:space="preserve">. </w:t>
      </w:r>
      <w:r w:rsidRPr="005972E8">
        <w:rPr>
          <w:rStyle w:val="StyleUnderline"/>
        </w:rPr>
        <w:t>Atmospheric CO2 is expected to increase in the coming decades due to emissions of CO2 by fossil fuel burning and land use changes</w:t>
      </w:r>
      <w:r w:rsidRPr="005972E8">
        <w:rPr>
          <w:sz w:val="16"/>
        </w:rPr>
        <w:t xml:space="preserve">. The </w:t>
      </w:r>
      <w:r w:rsidRPr="005972E8">
        <w:rPr>
          <w:rStyle w:val="StyleUnderline"/>
        </w:rPr>
        <w:t>rate of increase depends on anthropogenic emissions and on the capacity of the oceans and the land biosphere to take up CO2</w:t>
      </w:r>
      <w:r w:rsidRPr="005972E8">
        <w:rPr>
          <w:sz w:val="16"/>
        </w:rPr>
        <w:t xml:space="preserve"> [Schimel et al., 1995]. </w:t>
      </w:r>
      <w:r w:rsidRPr="005972E8">
        <w:rPr>
          <w:rStyle w:val="StyleUnderline"/>
        </w:rPr>
        <w:t>Current climate models predict a mean temperature increase of 1 to 4.5°C compared to the present for a doubling of atmospheric CO2</w:t>
      </w:r>
      <w:r w:rsidRPr="005972E8">
        <w:rPr>
          <w:sz w:val="16"/>
        </w:rPr>
        <w:t xml:space="preserve"> [Kattenberg et al., 1996]. Recent carbon cycle studies suggest that such </w:t>
      </w:r>
      <w:r w:rsidRPr="005972E8">
        <w:rPr>
          <w:rStyle w:val="StyleUnderline"/>
        </w:rPr>
        <w:t>climate change may reduce the uptake of CO2 by the ocean</w:t>
      </w:r>
      <w:r w:rsidRPr="005972E8">
        <w:rPr>
          <w:sz w:val="16"/>
        </w:rPr>
        <w:t xml:space="preserve"> [Maier-Reimer et al., 1996; Sarmiento et al., 1998; Matear and Hirst 1999] </w:t>
      </w:r>
      <w:r w:rsidRPr="005972E8">
        <w:rPr>
          <w:rStyle w:val="StyleUnderline"/>
        </w:rPr>
        <w:t>or the land biosphere</w:t>
      </w:r>
      <w:r w:rsidRPr="005972E8">
        <w:rPr>
          <w:sz w:val="16"/>
        </w:rPr>
        <w:t xml:space="preserve"> [Cao and Woodward, 1998; Meyer et al., 1999; Cramer et al., 2000]. It is thus necessary to account for the climate impact on the carbon cycle when translating anthropogenic emissions into CO2 concentrations.</w:t>
      </w:r>
    </w:p>
    <w:p w:rsidR="00807B39" w:rsidRPr="00BF4A3B" w:rsidRDefault="00807B39" w:rsidP="00807B39"/>
    <w:p w:rsidR="00807B39" w:rsidRDefault="00807B39" w:rsidP="00807B39">
      <w:pPr>
        <w:pStyle w:val="Heading3"/>
      </w:pPr>
      <w:r>
        <w:lastRenderedPageBreak/>
        <w:t>Warming - Yes - Positive Feedbacks - Methane</w:t>
      </w:r>
    </w:p>
    <w:p w:rsidR="00807B39" w:rsidRDefault="00807B39" w:rsidP="00807B39">
      <w:pPr>
        <w:pStyle w:val="Heading4"/>
      </w:pPr>
      <w:r>
        <w:t>Warming leads to more warming - melts Arctic Ice that releases methane in the air</w:t>
      </w:r>
    </w:p>
    <w:p w:rsidR="00807B39" w:rsidRPr="007B40D5" w:rsidRDefault="00807B39" w:rsidP="00807B39">
      <w:pPr>
        <w:rPr>
          <w:sz w:val="20"/>
          <w:szCs w:val="20"/>
        </w:rPr>
      </w:pPr>
      <w:r w:rsidRPr="007B40D5">
        <w:rPr>
          <w:b/>
        </w:rPr>
        <w:t>TRNS 2014</w:t>
      </w:r>
      <w:r>
        <w:rPr>
          <w:rStyle w:val="Style13ptBold"/>
        </w:rPr>
        <w:t xml:space="preserve"> </w:t>
      </w:r>
      <w:r w:rsidRPr="007B40D5">
        <w:rPr>
          <w:sz w:val="20"/>
          <w:szCs w:val="20"/>
        </w:rPr>
        <w:t>["The Giant Methane Monster Lurking:</w:t>
      </w:r>
    </w:p>
    <w:p w:rsidR="00807B39" w:rsidRPr="007B40D5" w:rsidRDefault="00807B39" w:rsidP="00807B39">
      <w:pPr>
        <w:rPr>
          <w:sz w:val="20"/>
          <w:szCs w:val="20"/>
        </w:rPr>
      </w:pPr>
      <w:r w:rsidRPr="007B40D5">
        <w:rPr>
          <w:sz w:val="20"/>
          <w:szCs w:val="20"/>
        </w:rPr>
        <w:t xml:space="preserve">Methane is a far more potent greenhouse gas than carbon dioxide",  TRNS 7/1/14 </w:t>
      </w:r>
      <w:hyperlink r:id="rId12" w:anchor=".U9bobxZChiU" w:history="1">
        <w:r w:rsidRPr="007B40D5">
          <w:rPr>
            <w:rStyle w:val="Hyperlink"/>
            <w:sz w:val="20"/>
            <w:szCs w:val="20"/>
          </w:rPr>
          <w:t>http://www.talkradionews.com/opinion/2014/07/01/giant-methane-monster-lurking.html#.U9bobxZChiU</w:t>
        </w:r>
      </w:hyperlink>
      <w:r w:rsidRPr="007B40D5">
        <w:rPr>
          <w:sz w:val="20"/>
          <w:szCs w:val="20"/>
        </w:rPr>
        <w:t>] ZG</w:t>
      </w:r>
    </w:p>
    <w:p w:rsidR="00807B39" w:rsidRPr="007B40D5" w:rsidRDefault="00807B39" w:rsidP="00807B39">
      <w:pPr>
        <w:rPr>
          <w:sz w:val="16"/>
        </w:rPr>
      </w:pPr>
      <w:r w:rsidRPr="007B40D5">
        <w:rPr>
          <w:sz w:val="16"/>
        </w:rPr>
        <w:t xml:space="preserve">There’s something lurking deep under the frozen Arctic Ocean, and if it gets released, it could spell disaster for our planet. That something is methane. </w:t>
      </w:r>
      <w:r w:rsidRPr="00191948">
        <w:rPr>
          <w:rStyle w:val="StyleUnderline"/>
        </w:rPr>
        <w:t>Methane is one of the strongest of the natural greenhouse gases, about 80 times more potent than CO2, and while it may not get as much attention as its cousin CO2, it certainly can do as much, if not more, damage to our planet.</w:t>
      </w:r>
      <w:r w:rsidRPr="007B40D5">
        <w:rPr>
          <w:rStyle w:val="StyleUnderline"/>
          <w:sz w:val="12"/>
        </w:rPr>
        <w:t>¶</w:t>
      </w:r>
      <w:r w:rsidRPr="00191948">
        <w:rPr>
          <w:rStyle w:val="StyleUnderline"/>
        </w:rPr>
        <w:t xml:space="preserve"> That’s because methane is a far more potent greenhouse gas than carbon dioxide, and there are trillions of tons of it embedded in a kind of ice slurry called methane hydrate or methane clathrate crystals in the Arctic and in the seas around the continental shelves all around the world. If enough of this methane is released quickly enough, it won’t just produce the same old global warming.</w:t>
      </w:r>
      <w:r w:rsidRPr="007B40D5">
        <w:rPr>
          <w:rStyle w:val="StyleUnderline"/>
          <w:sz w:val="12"/>
        </w:rPr>
        <w:t>¶</w:t>
      </w:r>
      <w:r w:rsidRPr="00191948">
        <w:rPr>
          <w:rStyle w:val="StyleUnderline"/>
        </w:rPr>
        <w:t xml:space="preserve"> It could produce an extinction of species on a wide scale, an extinction that could even include the human race. If there is a “ticking time bomb” on our planet that could lead to a global warming so rapid and sudden that we would have no way of dealing with it, it’s methane.</w:t>
      </w:r>
      <w:r w:rsidRPr="007B40D5">
        <w:rPr>
          <w:rStyle w:val="StyleUnderline"/>
          <w:sz w:val="12"/>
        </w:rPr>
        <w:t>¶</w:t>
      </w:r>
      <w:r w:rsidRPr="00191948">
        <w:rPr>
          <w:rStyle w:val="StyleUnderline"/>
        </w:rPr>
        <w:t xml:space="preserve"> Right now, estimates suggest that there’s over 1,000 gigatons – that’s a thousand billion tons – of carbon in methane form trapped just under the Arctic ice. And if stays trapped under the ice, we might have a chance. But, thanks to the global warming that’s already occurring, Arctic sea ice is melting at unprecedented rates.</w:t>
      </w:r>
      <w:r w:rsidRPr="007B40D5">
        <w:rPr>
          <w:rStyle w:val="StyleUnderline"/>
          <w:sz w:val="12"/>
        </w:rPr>
        <w:t>¶</w:t>
      </w:r>
      <w:r w:rsidRPr="00191948">
        <w:rPr>
          <w:rStyle w:val="StyleUnderline"/>
        </w:rPr>
        <w:t xml:space="preserve"> In fact, as Gaius Publius points out over at America Blog, just about every reputable projection on the loss of Arctic sea ice has been wrong in a very, very bad way.</w:t>
      </w:r>
      <w:r w:rsidRPr="007B40D5">
        <w:rPr>
          <w:sz w:val="16"/>
        </w:rPr>
        <w:t xml:space="preserve"> The lack of sea ice cover in the Arctic that we’re seeing today wasn’t supposed to happen for 20+ more years according to 13 of the most accurate models.</w:t>
      </w:r>
      <w:r w:rsidRPr="007B40D5">
        <w:rPr>
          <w:sz w:val="12"/>
        </w:rPr>
        <w:t>¶</w:t>
      </w:r>
      <w:r w:rsidRPr="007B40D5">
        <w:rPr>
          <w:sz w:val="16"/>
        </w:rPr>
        <w:t xml:space="preserve"> As all that sea ice melts, the </w:t>
      </w:r>
      <w:r w:rsidRPr="00191948">
        <w:rPr>
          <w:rStyle w:val="StyleUnderline"/>
        </w:rPr>
        <w:t>Arctic ice which once reflected sunlight and prevented global warming, becomes a very blue ocean that absorbs heat and causes even more melting</w:t>
      </w:r>
      <w:r w:rsidRPr="007B40D5">
        <w:rPr>
          <w:sz w:val="16"/>
        </w:rPr>
        <w:t xml:space="preserve">. And this all means that more and </w:t>
      </w:r>
      <w:r w:rsidRPr="00B548BB">
        <w:rPr>
          <w:rStyle w:val="StyleUnderline"/>
        </w:rPr>
        <w:t>more methane is being released into the atmosphere much faster than expected, speeding up the process of global warming and climate change.</w:t>
      </w:r>
      <w:r w:rsidRPr="007B40D5">
        <w:rPr>
          <w:rStyle w:val="StyleUnderline"/>
          <w:sz w:val="12"/>
        </w:rPr>
        <w:t>¶</w:t>
      </w:r>
      <w:r w:rsidRPr="00B548BB">
        <w:rPr>
          <w:rStyle w:val="StyleUnderline"/>
        </w:rPr>
        <w:t xml:space="preserve"> It’s all one big and vicious cycle, called a “positive feedback loop,</w:t>
      </w:r>
      <w:r w:rsidRPr="007B40D5">
        <w:rPr>
          <w:sz w:val="16"/>
        </w:rPr>
        <w:t>” something that can spiral out of balance and control very quickly. But here’s where it gets really scary.</w:t>
      </w:r>
      <w:r w:rsidRPr="007B40D5">
        <w:rPr>
          <w:sz w:val="12"/>
        </w:rPr>
        <w:t>¶</w:t>
      </w:r>
      <w:r w:rsidRPr="007B40D5">
        <w:rPr>
          <w:sz w:val="16"/>
        </w:rPr>
        <w:t xml:space="preserve"> Researchers at the University of Alaska Fairbanks International Arctic Research Center have found that Arctic methane is leaking out from the ocean floor nearly twice as fast as was previously thought. The researchers found that the East Siberian </w:t>
      </w:r>
      <w:r w:rsidRPr="00B548BB">
        <w:rPr>
          <w:rStyle w:val="StyleUnderline"/>
        </w:rPr>
        <w:t>Arctic Shelf is releasing at least 17 million tons of methane into the atmosphere each year.</w:t>
      </w:r>
      <w:r w:rsidRPr="007B40D5">
        <w:rPr>
          <w:sz w:val="12"/>
        </w:rPr>
        <w:t>¶</w:t>
      </w:r>
      <w:r w:rsidRPr="007B40D5">
        <w:rPr>
          <w:sz w:val="16"/>
        </w:rPr>
        <w:t xml:space="preserve"> Natalia Shakhova, one of the lead researchers on the study, said methane releases from the Arctic seafloor are, “now on par with the methane being released from the arctic tundra, which is considered to be one of the major sources of methane in the Northern Hemisphere.” To put this in perspective, just seven years ago, estimates suggested that only 500,000 tons of methane were being released into Earth’s atmosphere each year. Now we’re measuring 17 million tons of it. Just in the Arctic.</w:t>
      </w:r>
      <w:r w:rsidRPr="007B40D5">
        <w:rPr>
          <w:sz w:val="12"/>
        </w:rPr>
        <w:t>¶</w:t>
      </w:r>
      <w:r w:rsidRPr="007B40D5">
        <w:rPr>
          <w:sz w:val="16"/>
        </w:rPr>
        <w:t xml:space="preserve"> Now, we can’t directly stop Arctic sea ice from melting and releasing methane into the atmosphere, but we can help stop what’s contributing to that melting in the first place: fossil fuel extraction.</w:t>
      </w:r>
      <w:r w:rsidRPr="007B40D5">
        <w:rPr>
          <w:sz w:val="12"/>
        </w:rPr>
        <w:t>¶</w:t>
      </w:r>
      <w:r w:rsidRPr="007B40D5">
        <w:rPr>
          <w:sz w:val="16"/>
        </w:rPr>
        <w:t xml:space="preserve"> Every day, the fossil fuel industry extracts more and more fossil fuels from the ground, releasing tons and tons of carbon dioxide into the atmosphere. That carbon dioxide warms our atmosphere, which hastens the melting of Arctic sea ice, and the release of even more dangerous methane into our atmosphere.</w:t>
      </w:r>
      <w:r w:rsidRPr="007B40D5">
        <w:rPr>
          <w:sz w:val="12"/>
        </w:rPr>
        <w:t>¶</w:t>
      </w:r>
      <w:r w:rsidRPr="007B40D5">
        <w:rPr>
          <w:sz w:val="16"/>
        </w:rPr>
        <w:t xml:space="preserve"> We need to be keeping the remaining methane right where it is, buried deep under a thick sheet of ice.And a great way to accomplish that goal is by introducing a carbon tax. Putting a price on the amount of carbon that the fossil fuel industry takes out of the ground would encourage less fossil fuel extraction, and more reliance on clean and green energy.</w:t>
      </w:r>
      <w:r w:rsidRPr="007B40D5">
        <w:rPr>
          <w:sz w:val="12"/>
        </w:rPr>
        <w:t>¶</w:t>
      </w:r>
      <w:r w:rsidRPr="007B40D5">
        <w:rPr>
          <w:sz w:val="16"/>
        </w:rPr>
        <w:t xml:space="preserve"> With a carbon tax, fossil fuels would become more expensive than renewables. For every day that America’s fossil fuel industry pumps carbon pollution into our skies, our environment is deteriorating quicker, more and more Arctic sea ice is melting, and climate change and global warming are speeding up.</w:t>
      </w:r>
      <w:r w:rsidRPr="007B40D5">
        <w:rPr>
          <w:sz w:val="12"/>
        </w:rPr>
        <w:t>¶</w:t>
      </w:r>
      <w:r w:rsidRPr="007B40D5">
        <w:rPr>
          <w:sz w:val="16"/>
        </w:rPr>
        <w:t xml:space="preserve"> We have a chance right now to keep the giant methane monster that’s lurking under the Arctic Ocean right where it is, and save our planet in the process. The time for a carbon tax in America is now!</w:t>
      </w:r>
    </w:p>
    <w:p w:rsidR="00807B39" w:rsidRDefault="00807B39" w:rsidP="00807B39"/>
    <w:p w:rsidR="00807B39" w:rsidRPr="00732D91" w:rsidRDefault="00807B39" w:rsidP="00807B39">
      <w:pPr>
        <w:pStyle w:val="Heading4"/>
      </w:pPr>
      <w:r>
        <w:lastRenderedPageBreak/>
        <w:t>Positive feedback loops are contributing to global warming- methane hydrates show</w:t>
      </w:r>
    </w:p>
    <w:p w:rsidR="00807B39" w:rsidRPr="00732D91" w:rsidRDefault="00807B39" w:rsidP="00807B39">
      <w:pPr>
        <w:rPr>
          <w:rStyle w:val="Style13ptBold"/>
        </w:rPr>
      </w:pPr>
      <w:r w:rsidRPr="002C347D">
        <w:rPr>
          <w:b/>
        </w:rPr>
        <w:t>Burns 9</w:t>
      </w:r>
      <w:r>
        <w:rPr>
          <w:rStyle w:val="Style13ptBold"/>
        </w:rPr>
        <w:t xml:space="preserve"> </w:t>
      </w:r>
      <w:r w:rsidRPr="00732D91">
        <w:rPr>
          <w:sz w:val="16"/>
          <w:szCs w:val="16"/>
        </w:rPr>
        <w:t>(Judith- science and environment reporter, BBC news, “Methane Seeps from Arctic Seabed”, BBC News, 8/18/09, http://news.bbc.co.uk/2/hi/science/nature/8205864.stm), Shapiro</w:t>
      </w:r>
    </w:p>
    <w:p w:rsidR="00807B39" w:rsidRDefault="00807B39" w:rsidP="00807B39">
      <w:pPr>
        <w:rPr>
          <w:sz w:val="12"/>
          <w:szCs w:val="24"/>
        </w:rPr>
      </w:pPr>
      <w:r w:rsidRPr="00732D91">
        <w:rPr>
          <w:szCs w:val="24"/>
          <w:u w:val="single"/>
        </w:rPr>
        <w:t>Scientists</w:t>
      </w:r>
      <w:r w:rsidRPr="00732D91">
        <w:rPr>
          <w:sz w:val="12"/>
          <w:szCs w:val="24"/>
        </w:rPr>
        <w:t xml:space="preserve"> say they </w:t>
      </w:r>
      <w:r w:rsidRPr="00732D91">
        <w:rPr>
          <w:szCs w:val="24"/>
          <w:u w:val="single"/>
        </w:rPr>
        <w:t>have evidence that</w:t>
      </w:r>
      <w:r w:rsidRPr="00732D91">
        <w:rPr>
          <w:sz w:val="12"/>
          <w:szCs w:val="24"/>
        </w:rPr>
        <w:t xml:space="preserve"> the powerful greenhouse gas </w:t>
      </w:r>
      <w:r w:rsidRPr="00732D91">
        <w:rPr>
          <w:szCs w:val="24"/>
          <w:u w:val="single"/>
        </w:rPr>
        <w:t>methane is escaping from the Arctic sea-bed.</w:t>
      </w:r>
      <w:r w:rsidRPr="00732D91">
        <w:rPr>
          <w:sz w:val="12"/>
          <w:szCs w:val="24"/>
        </w:rPr>
        <w:t xml:space="preserve"> Researchers say </w:t>
      </w:r>
      <w:r w:rsidRPr="00732D91">
        <w:rPr>
          <w:szCs w:val="24"/>
          <w:u w:val="single"/>
        </w:rPr>
        <w:t>this could be evidence of a predicted positive feedback effect of climate change.</w:t>
      </w:r>
      <w:r w:rsidRPr="00732D91">
        <w:rPr>
          <w:sz w:val="12"/>
          <w:szCs w:val="24"/>
        </w:rPr>
        <w:t xml:space="preserve"> As temperatures rise, the sea-bed grows warmer and frozen water crystals in the sediment break down, allowing methane trapped inside them to escape. </w:t>
      </w:r>
      <w:r w:rsidRPr="00732D91">
        <w:rPr>
          <w:szCs w:val="24"/>
          <w:u w:val="single"/>
        </w:rPr>
        <w:t>The research team found that more than 250 plumes of methane bubbles are rising from the sea-bed off Norway. The joint British and German research team detected the bubbles using</w:t>
      </w:r>
      <w:r w:rsidRPr="00732D91">
        <w:rPr>
          <w:sz w:val="12"/>
          <w:szCs w:val="24"/>
        </w:rPr>
        <w:t xml:space="preserve"> a type of </w:t>
      </w:r>
      <w:r w:rsidRPr="00732D91">
        <w:rPr>
          <w:szCs w:val="24"/>
          <w:u w:val="single"/>
        </w:rPr>
        <w:t>sonar</w:t>
      </w:r>
      <w:r w:rsidRPr="00732D91">
        <w:rPr>
          <w:sz w:val="12"/>
          <w:szCs w:val="24"/>
        </w:rPr>
        <w:t xml:space="preserve"> normally used to search for shoals of fish. Once detected, </w:t>
      </w:r>
      <w:r w:rsidRPr="00732D91">
        <w:rPr>
          <w:szCs w:val="24"/>
          <w:u w:val="single"/>
        </w:rPr>
        <w:t>the bubbles were sampled and tested for methane at a range of depths.</w:t>
      </w:r>
      <w:r w:rsidRPr="00732D91">
        <w:rPr>
          <w:sz w:val="12"/>
          <w:szCs w:val="24"/>
        </w:rPr>
        <w:t xml:space="preserve"> Writing in Geophysical Research Letters, the team says the methane was rising from an area of sea-bed off West Spitsbergen, from depths between 150m and 400m. </w:t>
      </w:r>
      <w:r w:rsidRPr="00732D91">
        <w:rPr>
          <w:szCs w:val="24"/>
          <w:u w:val="single"/>
        </w:rPr>
        <w:t>The gas is normally trapped as "methane hydrate" in sediment under the ocean floor. "Methane hydrate" is an ice-like substance composed of water and methane which is stable under conditions of high pressure and low temperature. As temperatures rise, the hydrate breaks down</w:t>
      </w:r>
      <w:r w:rsidRPr="00732D91">
        <w:rPr>
          <w:sz w:val="12"/>
          <w:szCs w:val="24"/>
        </w:rPr>
        <w:t xml:space="preserve">. So this new evidence shows that methane is stable at water depths greater than 400m off Spitsbergen. However, data collected over 30 years shows it was then stable at water depths as shallow as 360m. Ocean has warmed </w:t>
      </w:r>
      <w:r w:rsidRPr="00732D91">
        <w:rPr>
          <w:szCs w:val="24"/>
          <w:u w:val="single"/>
        </w:rPr>
        <w:t>Temperature records show that this area of the ocean has warmed by 1C during the same period.</w:t>
      </w:r>
      <w:r w:rsidRPr="00732D91">
        <w:rPr>
          <w:sz w:val="12"/>
          <w:szCs w:val="24"/>
        </w:rPr>
        <w:t xml:space="preserve"> The research was carried out as part of the International Polar Year Initiative, funded by Britain's Natural Environment Research Council (Nerc). The team says </w:t>
      </w:r>
      <w:r w:rsidRPr="00732D91">
        <w:rPr>
          <w:szCs w:val="24"/>
          <w:u w:val="single"/>
        </w:rPr>
        <w:t>this is the first time that this loss of stability associated with temperature rise has been observed during the current geological period.</w:t>
      </w:r>
      <w:r w:rsidRPr="00732D91">
        <w:rPr>
          <w:sz w:val="12"/>
          <w:szCs w:val="24"/>
        </w:rPr>
        <w:t xml:space="preserve"> Professor Tim Minshull of the National Oceanography Centre at Southampton told BBC News: "</w:t>
      </w:r>
      <w:r w:rsidRPr="00732D91">
        <w:rPr>
          <w:szCs w:val="24"/>
          <w:u w:val="single"/>
        </w:rPr>
        <w:t>We already knew there was some methane hydrate in the ocean off Spitsbergen and that's an area where climate change is happening rather faster than just about anywhere else in the world.</w:t>
      </w:r>
      <w:r w:rsidRPr="00732D91">
        <w:rPr>
          <w:sz w:val="12"/>
          <w:szCs w:val="24"/>
        </w:rPr>
        <w:t>"</w:t>
      </w:r>
    </w:p>
    <w:p w:rsidR="00807B39" w:rsidRDefault="00807B39" w:rsidP="00807B39">
      <w:pPr>
        <w:rPr>
          <w:sz w:val="12"/>
          <w:szCs w:val="24"/>
        </w:rPr>
      </w:pPr>
    </w:p>
    <w:p w:rsidR="00807B39" w:rsidRDefault="00807B39" w:rsidP="00807B39">
      <w:pPr>
        <w:pStyle w:val="Heading4"/>
      </w:pPr>
      <w:r>
        <w:t>Melting Antarctic Ice Sheet could trigger climate change positive feedback loop – releasing methane</w:t>
      </w:r>
    </w:p>
    <w:p w:rsidR="00807B39" w:rsidRPr="00AA205B" w:rsidRDefault="00807B39" w:rsidP="00807B39">
      <w:r w:rsidRPr="00AA205B">
        <w:rPr>
          <w:rStyle w:val="Heading4Char"/>
        </w:rPr>
        <w:t>Stephens, ’12</w:t>
      </w:r>
      <w:r>
        <w:t xml:space="preserve"> [Tim, UCSC Science and Engineering publicist, “Study suggests large methane reservoirs beneath Antarctic ice sheet,” 08-29-12, </w:t>
      </w:r>
      <w:r w:rsidRPr="00AA205B">
        <w:t>http://news.ucsc.edu/2012/08/antarctic-methane.html</w:t>
      </w:r>
      <w:r>
        <w:t>] Porubcin</w:t>
      </w:r>
    </w:p>
    <w:p w:rsidR="00807B39" w:rsidRDefault="00807B39" w:rsidP="00807B39">
      <w:pPr>
        <w:rPr>
          <w:sz w:val="16"/>
        </w:rPr>
      </w:pPr>
      <w:r w:rsidRPr="00AA205B">
        <w:rPr>
          <w:rStyle w:val="StyleUnderline"/>
        </w:rPr>
        <w:t>The Antarctic Ice Sheet could be an overlooked but important source of methane, a potent greenhouse gas</w:t>
      </w:r>
      <w:r w:rsidRPr="00AA205B">
        <w:rPr>
          <w:sz w:val="16"/>
        </w:rPr>
        <w:t xml:space="preserve">, according to a report in the August 30 issue of Nature by an international team of scientists. The new study demonstrates that </w:t>
      </w:r>
      <w:r w:rsidRPr="00AA205B">
        <w:rPr>
          <w:rStyle w:val="StyleUnderline"/>
        </w:rPr>
        <w:t>old organic matter in sedimentary basins located beneath the Antarctic Ice Sheet may have been converted to methane by micro-organisms living under oxygen-deprived conditions</w:t>
      </w:r>
      <w:r w:rsidRPr="00AA205B">
        <w:rPr>
          <w:sz w:val="16"/>
        </w:rPr>
        <w:t xml:space="preserve">. The </w:t>
      </w:r>
      <w:r w:rsidRPr="00AA205B">
        <w:rPr>
          <w:rStyle w:val="StyleUnderline"/>
        </w:rPr>
        <w:t>methane could be released to the atmosphere if the ice sheet shrinks and exposes these old sedimentary basins</w:t>
      </w:r>
      <w:r w:rsidRPr="00AA205B">
        <w:rPr>
          <w:sz w:val="16"/>
        </w:rPr>
        <w:t>. Coauthor Slawek Tulaczyk, a professor of Earth and planetary sciences at UC Santa Cruz, said the project got its start five years ago in discussions with first author Jemma Wadham at the University of Bristol School of Geographical Sciences, where Tulaczyk was on sabbatical. "It is easy to forget that before 35 million years ago, when the current period of Antarctic glaciations started, this continent was teeming with life," Tulaczyk said. "</w:t>
      </w:r>
      <w:r w:rsidRPr="00AA205B">
        <w:rPr>
          <w:rStyle w:val="StyleUnderline"/>
        </w:rPr>
        <w:t>Some of the organic material produced by this life became trapped in sediments, which then were cut off from the rest of the world when the ice sheet grew</w:t>
      </w:r>
      <w:r w:rsidRPr="00AA205B">
        <w:rPr>
          <w:sz w:val="16"/>
        </w:rPr>
        <w:t xml:space="preserve">. Our modeling shows that over millions of years, </w:t>
      </w:r>
      <w:r w:rsidRPr="00AA205B">
        <w:rPr>
          <w:rStyle w:val="StyleUnderline"/>
        </w:rPr>
        <w:t>microbes may have turned this old organic carbon into methane</w:t>
      </w:r>
      <w:r w:rsidRPr="00AA205B">
        <w:rPr>
          <w:sz w:val="16"/>
        </w:rPr>
        <w:t xml:space="preserve">." The science team estimated that </w:t>
      </w:r>
      <w:r w:rsidRPr="00AA205B">
        <w:rPr>
          <w:rStyle w:val="StyleUnderline"/>
        </w:rPr>
        <w:t>50 percent of the West Antarctic Ice Sheet</w:t>
      </w:r>
      <w:r w:rsidRPr="00AA205B">
        <w:rPr>
          <w:sz w:val="16"/>
        </w:rPr>
        <w:t xml:space="preserve"> (1 million square kilometers) </w:t>
      </w:r>
      <w:r w:rsidRPr="00AA205B">
        <w:rPr>
          <w:rStyle w:val="StyleUnderline"/>
        </w:rPr>
        <w:t>and 25 percent of the East Antarctic Ice Sheet</w:t>
      </w:r>
      <w:r w:rsidRPr="00AA205B">
        <w:rPr>
          <w:sz w:val="16"/>
        </w:rPr>
        <w:t xml:space="preserve"> (2.5 million square kilometers) </w:t>
      </w:r>
      <w:r w:rsidRPr="00AA205B">
        <w:rPr>
          <w:rStyle w:val="StyleUnderline"/>
        </w:rPr>
        <w:t>overlies pre-glacial sedimentary basins containing about 21,000 billion metric tons of organic carbon</w:t>
      </w:r>
      <w:r w:rsidRPr="00AA205B">
        <w:rPr>
          <w:sz w:val="16"/>
        </w:rPr>
        <w:t xml:space="preserve">. "This is </w:t>
      </w:r>
      <w:r w:rsidRPr="00AA205B">
        <w:rPr>
          <w:rStyle w:val="StyleUnderline"/>
        </w:rPr>
        <w:t>an immense amount of organic carbon, more than ten times the size of carbon stocks in northern permafrost regions</w:t>
      </w:r>
      <w:r w:rsidRPr="00AA205B">
        <w:rPr>
          <w:sz w:val="16"/>
        </w:rPr>
        <w:t xml:space="preserve">," Wadham said. "Our laboratory experiments tell us that these sub-ice environments are also biologically active, meaning that this </w:t>
      </w:r>
      <w:r w:rsidRPr="00AA205B">
        <w:rPr>
          <w:rStyle w:val="StyleUnderline"/>
        </w:rPr>
        <w:t>organic carbon is probably being metabolized to carbon dioxide and methane gas by microbes</w:t>
      </w:r>
      <w:r w:rsidRPr="00AA205B">
        <w:rPr>
          <w:sz w:val="16"/>
        </w:rPr>
        <w:t xml:space="preserve">." The researchers numerically simulated the accumulation of methane in Antarctic sedimentary basins using an established one-dimensional hydrate model. They found that </w:t>
      </w:r>
      <w:r w:rsidRPr="00AA205B">
        <w:rPr>
          <w:rStyle w:val="StyleUnderline"/>
        </w:rPr>
        <w:lastRenderedPageBreak/>
        <w:t>sub-ice conditions favor the accumulation of</w:t>
      </w:r>
      <w:r w:rsidRPr="00AA205B">
        <w:rPr>
          <w:sz w:val="16"/>
        </w:rPr>
        <w:t xml:space="preserve"> methane hydrate (that is, </w:t>
      </w:r>
      <w:r w:rsidRPr="00AA205B">
        <w:rPr>
          <w:rStyle w:val="StyleUnderline"/>
        </w:rPr>
        <w:t>methane trapped within a structure of water molecules, forming a solid similar to regular ice</w:t>
      </w:r>
      <w:r w:rsidRPr="00AA205B">
        <w:rPr>
          <w:sz w:val="16"/>
        </w:rPr>
        <w:t xml:space="preserve">). They also calculated that the </w:t>
      </w:r>
      <w:r w:rsidRPr="00AA205B">
        <w:rPr>
          <w:rStyle w:val="StyleUnderline"/>
        </w:rPr>
        <w:t>potential amount of methane hydrate and free methane gas beneath the Antarctic Ice Sheet could be up to 4 billion metric tons</w:t>
      </w:r>
      <w:r w:rsidRPr="00AA205B">
        <w:rPr>
          <w:sz w:val="16"/>
        </w:rPr>
        <w:t xml:space="preserve">, a similar order of magnitude to some estimates made for Arctic permafrost. The predicted shallow depth of these potential reserves also makes them more susceptible to climate forcing than other methane hydrate reserves on Earth. Coauthor Sandra Arndt, a NERC fellow at the University of Bristol, who conducted the numerical modeling, said, "It's not surprising that </w:t>
      </w:r>
      <w:r w:rsidRPr="00AA205B">
        <w:rPr>
          <w:rStyle w:val="StyleUnderline"/>
        </w:rPr>
        <w:t>you</w:t>
      </w:r>
      <w:r w:rsidRPr="00AA205B">
        <w:rPr>
          <w:sz w:val="16"/>
        </w:rPr>
        <w:t xml:space="preserve"> might expect to </w:t>
      </w:r>
      <w:r w:rsidRPr="00AA205B">
        <w:rPr>
          <w:rStyle w:val="StyleUnderline"/>
        </w:rPr>
        <w:t>find significant amounts of methane hydrate trapped beneath the ice sheet</w:t>
      </w:r>
      <w:r w:rsidRPr="00AA205B">
        <w:rPr>
          <w:sz w:val="16"/>
        </w:rPr>
        <w:t xml:space="preserve">. Just like in sub-seafloor sediments, it is cold and pressures are high, which are important conditions for methane hydrate formation." </w:t>
      </w:r>
      <w:r w:rsidRPr="00AA205B">
        <w:rPr>
          <w:rStyle w:val="StyleUnderline"/>
        </w:rPr>
        <w:t>If substantial methane hydrate and gas are present beneath the Antarctic Ice Sheet, methane release during episodes of ice-sheet collapse could act as a positive feedback on global climate change during past and future ice-sheet retreat</w:t>
      </w:r>
      <w:r w:rsidRPr="00AA205B">
        <w:rPr>
          <w:sz w:val="16"/>
        </w:rPr>
        <w:t>.</w:t>
      </w:r>
    </w:p>
    <w:p w:rsidR="00807B39" w:rsidRPr="00732D91" w:rsidRDefault="00807B39" w:rsidP="00807B39">
      <w:pPr>
        <w:rPr>
          <w:sz w:val="12"/>
          <w:szCs w:val="24"/>
        </w:rPr>
      </w:pPr>
    </w:p>
    <w:p w:rsidR="00807B39" w:rsidRPr="007B40D5"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Yes - Prefer Our Evidence</w:t>
      </w:r>
    </w:p>
    <w:p w:rsidR="00807B39" w:rsidRDefault="00807B39" w:rsidP="00807B39"/>
    <w:p w:rsidR="00807B39" w:rsidRDefault="00807B39" w:rsidP="00807B39">
      <w:pPr>
        <w:pStyle w:val="Heading4"/>
      </w:pPr>
      <w:r>
        <w:t xml:space="preserve">Scientific consensus comes first—the conclusions are all evidence based. </w:t>
      </w:r>
    </w:p>
    <w:p w:rsidR="00807B39" w:rsidRPr="005C345A" w:rsidRDefault="00807B39" w:rsidP="00807B39">
      <w:r w:rsidRPr="00EA18D4">
        <w:rPr>
          <w:b/>
        </w:rPr>
        <w:t>Climate Guardian 14</w:t>
      </w:r>
      <w:r>
        <w:t xml:space="preserve"> (“On ‘Scientific Consensus’”, Climate Guardian, 2014, </w:t>
      </w:r>
      <w:hyperlink r:id="rId13" w:history="1">
        <w:r w:rsidRPr="000749E5">
          <w:rPr>
            <w:rStyle w:val="Hyperlink"/>
          </w:rPr>
          <w:t>http://climate-guardian.agilityhoster.com/philosophy/consensus/</w:t>
        </w:r>
      </w:hyperlink>
      <w:r>
        <w:t>) Saro</w:t>
      </w:r>
    </w:p>
    <w:p w:rsidR="00807B39" w:rsidRDefault="00807B39" w:rsidP="00807B39">
      <w:pPr>
        <w:rPr>
          <w:rStyle w:val="Emphasis"/>
        </w:rPr>
      </w:pPr>
      <w:r w:rsidRPr="005C345A">
        <w:rPr>
          <w:sz w:val="12"/>
        </w:rPr>
        <w:t xml:space="preserve">There have been points at which the very </w:t>
      </w:r>
      <w:r w:rsidRPr="00A639DA">
        <w:rPr>
          <w:rStyle w:val="StyleUnderline"/>
        </w:rPr>
        <w:t>notion of a "scientific consensus" has come under attack</w:t>
      </w:r>
      <w:r w:rsidRPr="005C345A">
        <w:rPr>
          <w:sz w:val="12"/>
        </w:rPr>
        <w:t xml:space="preserve">, and no doubt there will be in the future. Typically, such attacks will rely upon an equivocation between appealing to a scientific consensus and "appeal to the majority," or alternatively, assume that an appeal to the scientific consensus is an appeal that is independent of the actual evidence upon which a decision should be based. </w:t>
      </w:r>
      <w:r w:rsidRPr="00A639DA">
        <w:rPr>
          <w:rStyle w:val="StyleUnderline"/>
        </w:rPr>
        <w:t xml:space="preserve">However, </w:t>
      </w:r>
      <w:r w:rsidRPr="00FA4421">
        <w:rPr>
          <w:rStyle w:val="Emphasis"/>
        </w:rPr>
        <w:t>the scientific consensus is a consensus of experts</w:t>
      </w:r>
      <w:r w:rsidRPr="00A639DA">
        <w:rPr>
          <w:rStyle w:val="StyleUnderline"/>
        </w:rPr>
        <w:t xml:space="preserve">, each acting as an expert alongside other experts in his or her own field. These experts are gathering evidence, generating theories, forming hypotheses, making predictions - and testing theories - and </w:t>
      </w:r>
      <w:r w:rsidRPr="00FA4421">
        <w:rPr>
          <w:rStyle w:val="Emphasis"/>
        </w:rPr>
        <w:t>their views become relevant to and incorporated into the consensus on a given issue only to the extent that their area of expertise is relevant to that conclusion</w:t>
      </w:r>
      <w:r w:rsidRPr="00A639DA">
        <w:rPr>
          <w:rStyle w:val="StyleUnderline"/>
        </w:rPr>
        <w:t xml:space="preserve">. As such, the </w:t>
      </w:r>
      <w:r w:rsidRPr="00FA4421">
        <w:rPr>
          <w:rStyle w:val="Emphasis"/>
        </w:rPr>
        <w:t>scientific consensus is evidence-based.</w:t>
      </w:r>
      <w:r>
        <w:rPr>
          <w:rStyle w:val="StyleUnderline"/>
        </w:rPr>
        <w:t xml:space="preserve"> </w:t>
      </w:r>
      <w:r w:rsidRPr="00A639DA">
        <w:rPr>
          <w:rStyle w:val="StyleUnderline"/>
        </w:rPr>
        <w:t>It is not</w:t>
      </w:r>
      <w:r w:rsidRPr="005C345A">
        <w:rPr>
          <w:sz w:val="12"/>
        </w:rPr>
        <w:t xml:space="preserve"> simply a form of </w:t>
      </w:r>
      <w:r w:rsidRPr="00A639DA">
        <w:rPr>
          <w:rStyle w:val="StyleUnderline"/>
        </w:rPr>
        <w:t>an "appeal to the majority." It is</w:t>
      </w:r>
      <w:r w:rsidRPr="005C345A">
        <w:rPr>
          <w:sz w:val="12"/>
        </w:rPr>
        <w:t xml:space="preserve">, in essence, </w:t>
      </w:r>
      <w:r w:rsidRPr="00A639DA">
        <w:rPr>
          <w:rStyle w:val="StyleUnderline"/>
        </w:rPr>
        <w:t>an appeal to a congress of individuals who are acknowledged and tested experts in their respective fields - where the weight given to any voice is a matter of the relevance of the expertise.</w:t>
      </w:r>
      <w:r>
        <w:rPr>
          <w:rStyle w:val="StyleUnderline"/>
        </w:rPr>
        <w:t xml:space="preserve"> </w:t>
      </w:r>
      <w:r w:rsidRPr="005C345A">
        <w:rPr>
          <w:sz w:val="12"/>
        </w:rPr>
        <w:t xml:space="preserve">Given the collective extent of those fields, </w:t>
      </w:r>
      <w:r w:rsidRPr="00A639DA">
        <w:rPr>
          <w:rStyle w:val="StyleUnderline"/>
        </w:rPr>
        <w:t xml:space="preserve">this </w:t>
      </w:r>
      <w:r w:rsidRPr="00FA4421">
        <w:rPr>
          <w:rStyle w:val="Emphasis"/>
        </w:rPr>
        <w:t>exposes the conclusions to a far larger body of evidence</w:t>
      </w:r>
      <w:r w:rsidRPr="00A639DA">
        <w:rPr>
          <w:rStyle w:val="StyleUnderline"/>
        </w:rPr>
        <w:t xml:space="preserve"> and tests than would be possible by means of any one field considered in isolation from the rest. </w:t>
      </w:r>
      <w:r w:rsidRPr="005C345A">
        <w:rPr>
          <w:sz w:val="12"/>
        </w:rPr>
        <w:t xml:space="preserve">Consequently, </w:t>
      </w:r>
      <w:r w:rsidRPr="00FA4421">
        <w:rPr>
          <w:rStyle w:val="StyleUnderline"/>
        </w:rPr>
        <w:t xml:space="preserve">the justification for a conclusion arrived at by </w:t>
      </w:r>
      <w:r w:rsidRPr="005C345A">
        <w:rPr>
          <w:rStyle w:val="Emphasis"/>
        </w:rPr>
        <w:t>means of the congress can be far greater than</w:t>
      </w:r>
      <w:r w:rsidRPr="00FA4421">
        <w:rPr>
          <w:rStyle w:val="StyleUnderline"/>
        </w:rPr>
        <w:t xml:space="preserve"> </w:t>
      </w:r>
      <w:r w:rsidRPr="005C345A">
        <w:rPr>
          <w:sz w:val="12"/>
        </w:rPr>
        <w:t>that which</w:t>
      </w:r>
      <w:r w:rsidRPr="00FA4421">
        <w:rPr>
          <w:rStyle w:val="StyleUnderline"/>
        </w:rPr>
        <w:t xml:space="preserve"> </w:t>
      </w:r>
      <w:r w:rsidRPr="005C345A">
        <w:rPr>
          <w:sz w:val="12"/>
        </w:rPr>
        <w:t>the conclusion would receive</w:t>
      </w:r>
      <w:r w:rsidRPr="00FA4421">
        <w:rPr>
          <w:rStyle w:val="StyleUnderline"/>
        </w:rPr>
        <w:t xml:space="preserve"> </w:t>
      </w:r>
      <w:r w:rsidRPr="005C345A">
        <w:rPr>
          <w:rStyle w:val="Emphasis"/>
        </w:rPr>
        <w:t xml:space="preserve">if it were simply supported by only one or a handful of disciplines. </w:t>
      </w:r>
    </w:p>
    <w:p w:rsidR="00807B39" w:rsidRDefault="00807B39" w:rsidP="00807B39">
      <w:pPr>
        <w:rPr>
          <w:rStyle w:val="Emphasis"/>
        </w:rPr>
      </w:pPr>
    </w:p>
    <w:p w:rsidR="00807B39" w:rsidRPr="00EA18D4"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Yes - AT:  Urban Heat Island effect</w:t>
      </w:r>
    </w:p>
    <w:p w:rsidR="00807B39" w:rsidRDefault="00807B39" w:rsidP="00807B39">
      <w:pPr>
        <w:pStyle w:val="Heading4"/>
      </w:pPr>
      <w:r>
        <w:t>No urban heat island effect – previous studies didn’t calculate global impacts.</w:t>
      </w:r>
    </w:p>
    <w:p w:rsidR="00807B39" w:rsidRPr="00A52D08" w:rsidRDefault="00807B39" w:rsidP="00807B39">
      <w:r w:rsidRPr="000A3ACC">
        <w:rPr>
          <w:b/>
        </w:rPr>
        <w:t>Bergeron 11</w:t>
      </w:r>
      <w:r>
        <w:t xml:space="preserve"> (Louis, Science writer at Stanford University News Service, “</w:t>
      </w:r>
      <w:r w:rsidRPr="00A52D08">
        <w:t>Urban 'heat island' effect is only a small contributor to global warming, and white roofs don't help to solve the problem, say Stanford researchers</w:t>
      </w:r>
      <w:r>
        <w:t xml:space="preserve">,” Stanford News, 10/19/11, </w:t>
      </w:r>
      <w:r w:rsidRPr="00A52D08">
        <w:t>http://news.stanford.edu/news/2011/october/urban-heat-islands-101911.html</w:t>
      </w:r>
      <w:r>
        <w:t>) Chen</w:t>
      </w:r>
    </w:p>
    <w:p w:rsidR="00807B39" w:rsidRPr="00A52D08" w:rsidRDefault="00807B39" w:rsidP="00807B39">
      <w:pPr>
        <w:rPr>
          <w:sz w:val="16"/>
        </w:rPr>
      </w:pPr>
      <w:r w:rsidRPr="00A52D08">
        <w:rPr>
          <w:rStyle w:val="StyleUnderline"/>
        </w:rPr>
        <w:t>Some global warming skeptics have claimed that the urban heat island effect is so strong that it has been skewing temperature measurements that show that global warming is happening.</w:t>
      </w:r>
      <w:r w:rsidRPr="00A52D08">
        <w:rPr>
          <w:sz w:val="16"/>
        </w:rPr>
        <w:t xml:space="preserve"> They have argued that urban areas are a larger contributor to global warming than the greenhouse gases produced by human activity, and thus drastic measures to reduce greenhouse gases are not needed. </w:t>
      </w:r>
      <w:r w:rsidRPr="00A52D08">
        <w:rPr>
          <w:sz w:val="12"/>
        </w:rPr>
        <w:t>¶</w:t>
      </w:r>
      <w:r w:rsidRPr="00A52D08">
        <w:rPr>
          <w:sz w:val="16"/>
        </w:rPr>
        <w:t xml:space="preserve"> "</w:t>
      </w:r>
      <w:r w:rsidRPr="00A52D08">
        <w:rPr>
          <w:rStyle w:val="StyleUnderline"/>
        </w:rPr>
        <w:t>This study shows that the urban heat island effect is a relatively minor contributor to warming, contrary to what climate skeptics have claimed</w:t>
      </w:r>
      <w:r w:rsidRPr="00A52D08">
        <w:rPr>
          <w:sz w:val="16"/>
        </w:rPr>
        <w:t>," Jacobson said. "</w:t>
      </w:r>
      <w:r w:rsidRPr="00A52D08">
        <w:rPr>
          <w:rStyle w:val="StyleUnderline"/>
        </w:rPr>
        <w:t>Greenhouse gases and particulate black carbon cause far more warming.</w:t>
      </w:r>
      <w:r w:rsidRPr="00A52D08">
        <w:rPr>
          <w:sz w:val="16"/>
        </w:rPr>
        <w:t>"</w:t>
      </w:r>
      <w:r w:rsidRPr="00A52D08">
        <w:rPr>
          <w:sz w:val="12"/>
        </w:rPr>
        <w:t>¶</w:t>
      </w:r>
      <w:r w:rsidRPr="00A52D08">
        <w:rPr>
          <w:sz w:val="16"/>
        </w:rPr>
        <w:t xml:space="preserve"> Prior to Jacobson's study, claims about the importance of heat island to global warming could not be addressed directly. </w:t>
      </w:r>
      <w:r w:rsidRPr="00A52D08">
        <w:rPr>
          <w:rStyle w:val="StyleUnderline"/>
        </w:rPr>
        <w:t>The few previous modeling studies by other researchers that had examined the effect of urban heat islands on regional scales did not calculate global impacts</w:t>
      </w:r>
      <w:r w:rsidRPr="00A52D08">
        <w:rPr>
          <w:sz w:val="16"/>
        </w:rPr>
        <w:t>.</w:t>
      </w:r>
      <w:r w:rsidRPr="00A52D08">
        <w:rPr>
          <w:sz w:val="12"/>
        </w:rPr>
        <w:t>¶</w:t>
      </w:r>
      <w:r w:rsidRPr="00A52D08">
        <w:rPr>
          <w:sz w:val="16"/>
        </w:rPr>
        <w:t xml:space="preserve"> Jacobson's high-resolution study was the first study of the impact of urban heat islands on global sea-surface temperatures, sea ice, atmospheric stability, aerosol concentrations, gas concentrations, clouds and precipitation. He characterized urban surfaces around the world at a resolution of one kilometer, making his simulation both extremely detailed and globally comprehensive.</w:t>
      </w:r>
      <w:r w:rsidRPr="00A52D08">
        <w:rPr>
          <w:sz w:val="12"/>
        </w:rPr>
        <w:t>¶</w:t>
      </w:r>
      <w:r w:rsidRPr="00A52D08">
        <w:rPr>
          <w:sz w:val="16"/>
        </w:rPr>
        <w:t xml:space="preserve"> "</w:t>
      </w:r>
      <w:r w:rsidRPr="00A52D08">
        <w:rPr>
          <w:rStyle w:val="StyleUnderline"/>
        </w:rPr>
        <w:t>This study accounted not only for local impacts of the heat island effect, but also feedbacks of the effect to the global scale</w:t>
      </w:r>
      <w:r w:rsidRPr="00A52D08">
        <w:rPr>
          <w:sz w:val="16"/>
        </w:rPr>
        <w:t>," he said.</w:t>
      </w:r>
    </w:p>
    <w:p w:rsidR="00807B39" w:rsidRDefault="00807B39" w:rsidP="00807B39"/>
    <w:p w:rsidR="00807B39" w:rsidRDefault="00807B39" w:rsidP="00807B39">
      <w:pPr>
        <w:pStyle w:val="Heading4"/>
      </w:pPr>
      <w:r>
        <w:t>Urban heat island effect exaggerated – omitted data</w:t>
      </w:r>
    </w:p>
    <w:p w:rsidR="00807B39" w:rsidRPr="004D66EB" w:rsidRDefault="00807B39" w:rsidP="00807B39">
      <w:r w:rsidRPr="000A3ACC">
        <w:rPr>
          <w:b/>
        </w:rPr>
        <w:t>IPCC 7</w:t>
      </w:r>
      <w:r>
        <w:t xml:space="preserve"> (S</w:t>
      </w:r>
      <w:r w:rsidRPr="004D66EB">
        <w:t>cientific intergovernmental body under the auspices of the United Nations</w:t>
      </w:r>
      <w:r>
        <w:t>, “</w:t>
      </w:r>
      <w:r w:rsidRPr="004D66EB">
        <w:t>Climate Change 2007: Working Group I: The Physical Science Basis</w:t>
      </w:r>
      <w:r>
        <w:t xml:space="preserve">,” IPCC Fourth Assessment Report: Climate Change 2007, Intergovernmental Panel on Climate Change, </w:t>
      </w:r>
      <w:r w:rsidRPr="004D66EB">
        <w:t>http://www.ipcc.ch/publications_and_data/ar4/wg1/en/ch3s3-2-2-2.html</w:t>
      </w:r>
      <w:r>
        <w:t>) Chen</w:t>
      </w:r>
    </w:p>
    <w:p w:rsidR="00807B39" w:rsidRPr="000A3ACC" w:rsidRDefault="00807B39" w:rsidP="00807B39">
      <w:pPr>
        <w:rPr>
          <w:sz w:val="16"/>
        </w:rPr>
      </w:pPr>
      <w:r w:rsidRPr="000A3ACC">
        <w:rPr>
          <w:sz w:val="16"/>
        </w:rPr>
        <w:t xml:space="preserve">Many local studies have demonstrated that the microclimate within cities is on average warmer, with a smaller DTR, than if the city were not there. However, the key issue from a climate change standpoint is whether </w:t>
      </w:r>
      <w:r w:rsidRPr="00A52D08">
        <w:rPr>
          <w:rStyle w:val="StyleUnderline"/>
        </w:rPr>
        <w:t>urban-affected temperature records have significantly biased large-scale temporal trends.</w:t>
      </w:r>
      <w:r w:rsidRPr="000A3ACC">
        <w:rPr>
          <w:sz w:val="16"/>
        </w:rPr>
        <w:t xml:space="preserve"> Studies that have looked at hemispheric and global scales conclude that </w:t>
      </w:r>
      <w:r w:rsidRPr="00A52D08">
        <w:rPr>
          <w:rStyle w:val="StyleUnderline"/>
        </w:rPr>
        <w:t>any urban-related trend is an order of magnitude smaller than decadal and longer time-scale trends evident in the series</w:t>
      </w:r>
      <w:r w:rsidRPr="000A3ACC">
        <w:rPr>
          <w:sz w:val="16"/>
        </w:rPr>
        <w:t xml:space="preserve"> (e.g., Jones et al., 1990; Peterson et al., 1999). </w:t>
      </w:r>
      <w:r w:rsidRPr="00A52D08">
        <w:rPr>
          <w:rStyle w:val="StyleUnderline"/>
        </w:rPr>
        <w:t>This result could partly be attributed to the omission from the gridded data set of a small number of sites</w:t>
      </w:r>
      <w:r w:rsidRPr="000A3ACC">
        <w:rPr>
          <w:sz w:val="16"/>
        </w:rPr>
        <w:t xml:space="preserve"> (&lt;1%) with clear urban-related warming trends. In a worldwide set of about 270 stations, Parker (2004, 2006) noted that </w:t>
      </w:r>
      <w:r w:rsidRPr="00A52D08">
        <w:rPr>
          <w:rStyle w:val="StyleUnderline"/>
        </w:rPr>
        <w:t>warming trends in night minimum temperatures over the period 1950 to 2000 were not enhanced on calm nights, which would be the time most likely to be affected by urban warming.</w:t>
      </w:r>
      <w:r w:rsidRPr="000A3ACC">
        <w:rPr>
          <w:sz w:val="16"/>
        </w:rPr>
        <w:t xml:space="preserve"> Thus</w:t>
      </w:r>
      <w:r w:rsidRPr="00A52D08">
        <w:rPr>
          <w:rStyle w:val="Emphasis"/>
        </w:rPr>
        <w:t>, the global land warming trend discussed is very unlikely to be influenced significantly by increasing urbanisation</w:t>
      </w:r>
      <w:r w:rsidRPr="000A3ACC">
        <w:rPr>
          <w:sz w:val="16"/>
        </w:rPr>
        <w:t xml:space="preserve"> (Parker, 2006). Over the conterminous USA, after adjustment for time-of-observation bias and other changes, rural station trends were almost indistinguishable from series including urban sites (Peterson, 2003; Figure 3.3, and similar considerations apply to China from 1951 to 2001 (Li et al., 2004). One possible reason for the patchiness of UHIs is the location of observing stations in parks where urban influences are reduced (Peterson, 2003). In summary, </w:t>
      </w:r>
      <w:r w:rsidRPr="00A52D08">
        <w:rPr>
          <w:rStyle w:val="Emphasis"/>
        </w:rPr>
        <w:t>although some individual sites may be affected, including some small rural locations, the UHI effect is not pervasive, as all global-scale studies indicate it is a very small component of large-scale averages.</w:t>
      </w:r>
      <w:r w:rsidRPr="000A3ACC">
        <w:rPr>
          <w:sz w:val="16"/>
        </w:rPr>
        <w:t xml:space="preserve"> Accordingly, this assessment adds the same level of urban warming uncertainty as in the TAR: 0.006°C per decade since 1900 for land, and 0.002°C per decade since 1900 for blended land with ocean, as ocean UHI is zero. These uncertainties are added to the cool side of the estimated temperatures and trends, as explained by Brohan et al. (2006), so that the error bars in Section 3.2.2.4, Figures 3.6 and 3.7 and FAQ 3.1, Figure 1 are slightly asymmetric. The statistical significances of the trends in Table 3.2 and Section 3.2.2.4, Table 3.3 take account of this asymmetry.</w:t>
      </w:r>
    </w:p>
    <w:p w:rsidR="00807B39" w:rsidRDefault="00807B39" w:rsidP="00807B39">
      <w:pPr>
        <w:pStyle w:val="Heading4"/>
      </w:pPr>
      <w:r>
        <w:lastRenderedPageBreak/>
        <w:t xml:space="preserve">UHIs do not cause an increase in global warming—main contributor are green house gases. </w:t>
      </w:r>
    </w:p>
    <w:p w:rsidR="00807B39" w:rsidRPr="00202EAC" w:rsidRDefault="00807B39" w:rsidP="00807B39">
      <w:r w:rsidRPr="0047042A">
        <w:rPr>
          <w:b/>
        </w:rPr>
        <w:t>Bergeron 11</w:t>
      </w:r>
      <w:r>
        <w:t xml:space="preserve"> </w:t>
      </w:r>
      <w:r w:rsidRPr="00202EAC">
        <w:rPr>
          <w:sz w:val="20"/>
        </w:rPr>
        <w:t xml:space="preserve">(Louis, acclaimed reporter for the Stanford University, “City Heat is a Small Contributor to Global Warming, Stanford Study Says”, 10/19/2011, </w:t>
      </w:r>
      <w:hyperlink r:id="rId14" w:history="1">
        <w:r w:rsidRPr="00702587">
          <w:rPr>
            <w:rStyle w:val="Hyperlink"/>
            <w:sz w:val="20"/>
          </w:rPr>
          <w:t>http://news.stanford.edu/news/2011/october/urban-heat-islands-101911.html</w:t>
        </w:r>
      </w:hyperlink>
      <w:r w:rsidRPr="00202EAC">
        <w:rPr>
          <w:sz w:val="20"/>
        </w:rPr>
        <w:t>)</w:t>
      </w:r>
      <w:r>
        <w:rPr>
          <w:sz w:val="20"/>
        </w:rPr>
        <w:t xml:space="preserve"> </w:t>
      </w:r>
      <w:r>
        <w:t>Saro</w:t>
      </w:r>
    </w:p>
    <w:p w:rsidR="00807B39" w:rsidRPr="00202EAC" w:rsidRDefault="00807B39" w:rsidP="00807B39">
      <w:pPr>
        <w:rPr>
          <w:sz w:val="16"/>
        </w:rPr>
      </w:pPr>
      <w:r w:rsidRPr="0024642A">
        <w:rPr>
          <w:rStyle w:val="StyleUnderline"/>
        </w:rPr>
        <w:t xml:space="preserve">Cities release more heat to the atmosphere than the rural vegetated areas around them, </w:t>
      </w:r>
      <w:r w:rsidRPr="00202EAC">
        <w:rPr>
          <w:sz w:val="16"/>
        </w:rPr>
        <w:t xml:space="preserve">but how much influence these urban "heat islands" have on global warming has been a matter of debate. </w:t>
      </w:r>
      <w:r w:rsidRPr="0024642A">
        <w:rPr>
          <w:rStyle w:val="StyleUnderline"/>
        </w:rPr>
        <w:t>Now a study by Stanford researchers has quantified the contribution of the heat islands for the first time, showing that it is modest compared with what greenhouse gases contribute to global warming.</w:t>
      </w:r>
      <w:r>
        <w:rPr>
          <w:rStyle w:val="StyleUnderline"/>
        </w:rPr>
        <w:t xml:space="preserve"> </w:t>
      </w:r>
      <w:r w:rsidRPr="00202EAC">
        <w:rPr>
          <w:rStyle w:val="StyleUnderline"/>
        </w:rPr>
        <w:t>"Between 2 and 4 percent of the gross global warming since the Industrial Revolution may be due to urban heat islands,</w:t>
      </w:r>
      <w:r w:rsidRPr="00202EAC">
        <w:rPr>
          <w:sz w:val="16"/>
        </w:rPr>
        <w:t xml:space="preserve">" said Mark Z. Jacobson, a professor of civil and environmental engineering who led the study. He and graduate student John Ten Hoeve </w:t>
      </w:r>
      <w:r w:rsidRPr="00202EAC">
        <w:rPr>
          <w:rStyle w:val="StyleUnderline"/>
        </w:rPr>
        <w:t>compare this with the greenhouse gas contribution to gross warming of about 79 percent and the black carbon contribution of about 18 percent.</w:t>
      </w:r>
      <w:r>
        <w:rPr>
          <w:rStyle w:val="StyleUnderline"/>
        </w:rPr>
        <w:t xml:space="preserve"> </w:t>
      </w:r>
      <w:r w:rsidRPr="00202EAC">
        <w:rPr>
          <w:rStyle w:val="StyleUnderline"/>
        </w:rPr>
        <w:t>Black carbon is a component of the soot created by burning fossil fuels and biofuels and is highly efficient at absorbing sunlight, which heats the atmosphere.</w:t>
      </w:r>
      <w:r w:rsidRPr="00202EAC">
        <w:rPr>
          <w:sz w:val="16"/>
        </w:rPr>
        <w:t xml:space="preserve"> Gross global warming is the total amount of warming that has taken place from all sources, mainly greenhouse gases, black carbon particles and heat islands. Net global warming is gross global warming minus the cooling effect of light-colored atmospheric particles that reflect sunlight back into space, which offsets about half of global warming to date. Net, or observed, global warming is what is typically reported in the media.</w:t>
      </w:r>
    </w:p>
    <w:p w:rsidR="00807B39" w:rsidRPr="0047042A"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2"/>
      </w:pPr>
      <w:r>
        <w:lastRenderedPageBreak/>
        <w:t>***Warming - No</w:t>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Bias</w:t>
      </w:r>
    </w:p>
    <w:p w:rsidR="00807B39" w:rsidRDefault="00807B39" w:rsidP="00807B39"/>
    <w:p w:rsidR="00807B39" w:rsidRPr="00091188" w:rsidRDefault="00807B39" w:rsidP="00807B39">
      <w:pPr>
        <w:pStyle w:val="Heading4"/>
      </w:pPr>
      <w:r w:rsidRPr="00091188">
        <w:t>Global warming research is biased- stats are manipulated</w:t>
      </w:r>
    </w:p>
    <w:p w:rsidR="00807B39" w:rsidRPr="00091188" w:rsidRDefault="00807B39" w:rsidP="00807B39">
      <w:pPr>
        <w:rPr>
          <w:rStyle w:val="Style13ptBold"/>
        </w:rPr>
      </w:pPr>
      <w:r w:rsidRPr="00567FE5">
        <w:rPr>
          <w:b/>
        </w:rPr>
        <w:t>Divine 13</w:t>
      </w:r>
      <w:r w:rsidRPr="00091188">
        <w:rPr>
          <w:rStyle w:val="Style13ptBold"/>
        </w:rPr>
        <w:t xml:space="preserve"> </w:t>
      </w:r>
      <w:r w:rsidRPr="00091188">
        <w:rPr>
          <w:sz w:val="16"/>
          <w:szCs w:val="16"/>
        </w:rPr>
        <w:t>(James- works at Global Research, “Global Warming and The Ideology of Anthropogenic (Human Caused) Climate Change”, Global Research, 11/8/13, http://www.globalresearch.ca/global-warming-and-the-ideology-of-anthropogenic-human-caused-climate-change/5357415), Shapiro</w:t>
      </w:r>
    </w:p>
    <w:p w:rsidR="00807B39" w:rsidRPr="00091188" w:rsidRDefault="00807B39" w:rsidP="00807B39">
      <w:pPr>
        <w:rPr>
          <w:sz w:val="12"/>
          <w:szCs w:val="24"/>
        </w:rPr>
      </w:pPr>
      <w:r w:rsidRPr="00091188">
        <w:rPr>
          <w:szCs w:val="24"/>
          <w:u w:val="single"/>
        </w:rPr>
        <w:t>Throughout</w:t>
      </w:r>
      <w:r w:rsidRPr="00091188">
        <w:rPr>
          <w:sz w:val="12"/>
          <w:szCs w:val="24"/>
        </w:rPr>
        <w:t xml:space="preserve"> this </w:t>
      </w:r>
      <w:r w:rsidRPr="00091188">
        <w:rPr>
          <w:szCs w:val="24"/>
          <w:u w:val="single"/>
        </w:rPr>
        <w:t>evidentiary inquiry into anthropogenic climate change, the following connections have been witnessed:</w:t>
      </w:r>
      <w:r w:rsidRPr="00091188">
        <w:rPr>
          <w:sz w:val="12"/>
          <w:szCs w:val="24"/>
        </w:rPr>
        <w:t xml:space="preserve"> 1) </w:t>
      </w:r>
      <w:r w:rsidRPr="00091188">
        <w:rPr>
          <w:szCs w:val="24"/>
          <w:u w:val="single"/>
        </w:rPr>
        <w:t>the statistical manipulation and censorship of data by leading anthropogenic climate scientists</w:t>
      </w:r>
      <w:r w:rsidRPr="00091188">
        <w:rPr>
          <w:sz w:val="12"/>
          <w:szCs w:val="24"/>
        </w:rPr>
        <w:t xml:space="preserve"> [Phil Jones, Michael Mann], 2) </w:t>
      </w:r>
      <w:r w:rsidRPr="00091188">
        <w:rPr>
          <w:szCs w:val="24"/>
          <w:u w:val="single"/>
        </w:rPr>
        <w:t>the</w:t>
      </w:r>
      <w:r w:rsidRPr="00091188">
        <w:rPr>
          <w:sz w:val="12"/>
          <w:szCs w:val="24"/>
        </w:rPr>
        <w:t xml:space="preserve"> intrinsic </w:t>
      </w:r>
      <w:r w:rsidRPr="00091188">
        <w:rPr>
          <w:szCs w:val="24"/>
          <w:u w:val="single"/>
        </w:rPr>
        <w:t>bias towards anthropogenic causal forces inherent in Intergovernmental Panel on Climate Change forecast models</w:t>
      </w:r>
      <w:r w:rsidRPr="00091188">
        <w:rPr>
          <w:sz w:val="12"/>
          <w:szCs w:val="24"/>
        </w:rPr>
        <w:t xml:space="preserve"> [Herrera, detailing omission of solar activity], 3) the </w:t>
      </w:r>
      <w:r w:rsidRPr="00091188">
        <w:rPr>
          <w:szCs w:val="24"/>
          <w:u w:val="single"/>
        </w:rPr>
        <w:t>admission of</w:t>
      </w:r>
      <w:r w:rsidRPr="00091188">
        <w:rPr>
          <w:sz w:val="12"/>
          <w:szCs w:val="24"/>
        </w:rPr>
        <w:t xml:space="preserve"> systemic </w:t>
      </w:r>
      <w:r w:rsidRPr="00091188">
        <w:rPr>
          <w:szCs w:val="24"/>
          <w:u w:val="single"/>
        </w:rPr>
        <w:t>uncertainties inherent in climate forecast methodologies</w:t>
      </w:r>
      <w:r w:rsidRPr="00091188">
        <w:rPr>
          <w:sz w:val="12"/>
          <w:szCs w:val="24"/>
        </w:rPr>
        <w:t xml:space="preserve"> [UK National Weather Service], 4) the </w:t>
      </w:r>
      <w:r w:rsidRPr="00091188">
        <w:rPr>
          <w:szCs w:val="24"/>
          <w:u w:val="single"/>
        </w:rPr>
        <w:t>widespread unknown variables identified by NASA</w:t>
      </w:r>
      <w:r w:rsidRPr="00091188">
        <w:rPr>
          <w:sz w:val="12"/>
          <w:szCs w:val="24"/>
        </w:rPr>
        <w:t xml:space="preserve"> [solar irradiance, aerosols/dust/smoke, clouds, the carbon cycle, ocean circulation, precipitation and sea level rise], 5) the </w:t>
      </w:r>
      <w:r w:rsidRPr="00091188">
        <w:rPr>
          <w:szCs w:val="24"/>
          <w:u w:val="single"/>
        </w:rPr>
        <w:t>corporate, industrial and banking interests behind major proponents of anthropogenic climate change</w:t>
      </w:r>
      <w:r w:rsidRPr="00091188">
        <w:rPr>
          <w:sz w:val="12"/>
          <w:szCs w:val="24"/>
        </w:rPr>
        <w:t xml:space="preserve"> [Barclays, BP, Endesa, Fortis, Goldman Sachs, Morgan Stanley et al], </w:t>
      </w:r>
      <w:r w:rsidRPr="00091188">
        <w:rPr>
          <w:szCs w:val="24"/>
          <w:u w:val="single"/>
        </w:rPr>
        <w:t>and</w:t>
      </w:r>
      <w:r w:rsidRPr="00091188">
        <w:rPr>
          <w:sz w:val="12"/>
          <w:szCs w:val="24"/>
        </w:rPr>
        <w:t xml:space="preserve"> 6) </w:t>
      </w:r>
      <w:r w:rsidRPr="00091188">
        <w:rPr>
          <w:szCs w:val="24"/>
          <w:u w:val="single"/>
        </w:rPr>
        <w:t>the calculated ideological premise that human beings are the source of all environmental problems</w:t>
      </w:r>
      <w:r w:rsidRPr="00091188">
        <w:rPr>
          <w:sz w:val="12"/>
          <w:szCs w:val="24"/>
        </w:rPr>
        <w:t xml:space="preserve"> and thus an enemy to humanity itself [Club of Rome]. Subsequently, </w:t>
      </w:r>
      <w:r w:rsidRPr="00091188">
        <w:rPr>
          <w:szCs w:val="24"/>
          <w:u w:val="single"/>
        </w:rPr>
        <w:t>the consequences of this prevailing worldview must be addressed. In doing so, it is important to understand that this prevailing discourse arises primarily from a position of advanced financial capital and influence.</w:t>
      </w:r>
      <w:r w:rsidRPr="00091188">
        <w:rPr>
          <w:sz w:val="12"/>
          <w:szCs w:val="24"/>
        </w:rPr>
        <w:t xml:space="preserve"> Hence, its intentional dissemination by public, private and corporate actors serve to further promulgate its sphere of influence (Schneider 1991, pg 157). The </w:t>
      </w:r>
      <w:r w:rsidRPr="00091188">
        <w:rPr>
          <w:szCs w:val="24"/>
          <w:u w:val="single"/>
        </w:rPr>
        <w:t>major tenets of this worldview propose limitations on human energy consumption, as well as restrictions on activities that generate carbon output. The expressed bias inherent in how anthropogenic climate change is presented to the public is that of a blaming the victim modality</w:t>
      </w:r>
      <w:r w:rsidRPr="00091188">
        <w:rPr>
          <w:sz w:val="12"/>
          <w:szCs w:val="24"/>
        </w:rPr>
        <w:t xml:space="preserve">, i.e., that the public must bear the responsibility of the corporate/military/industrial sector. </w:t>
      </w:r>
    </w:p>
    <w:p w:rsidR="00807B39" w:rsidRPr="00567FE5" w:rsidRDefault="00807B39" w:rsidP="00807B39"/>
    <w:p w:rsidR="00807B39" w:rsidRDefault="00807B39" w:rsidP="00807B39">
      <w:pPr>
        <w:pStyle w:val="Heading3"/>
      </w:pPr>
      <w:r>
        <w:lastRenderedPageBreak/>
        <w:t>Warming - No - Not Anthropogenic</w:t>
      </w:r>
    </w:p>
    <w:p w:rsidR="00807B39" w:rsidRDefault="00807B39" w:rsidP="00807B39">
      <w:pPr>
        <w:pStyle w:val="Heading4"/>
      </w:pPr>
      <w:r>
        <w:t xml:space="preserve">Warming is not anthropogenic—earth and atmospheric scientists agree that the sun is the main driver of climate change. </w:t>
      </w:r>
    </w:p>
    <w:p w:rsidR="00807B39" w:rsidRDefault="00807B39" w:rsidP="00807B39">
      <w:r w:rsidRPr="00CF56BA">
        <w:rPr>
          <w:b/>
        </w:rPr>
        <w:t>Stirling 14</w:t>
      </w:r>
      <w:r>
        <w:t xml:space="preserve"> </w:t>
      </w:r>
      <w:r w:rsidRPr="00F63707">
        <w:rPr>
          <w:sz w:val="20"/>
        </w:rPr>
        <w:t>(Michelle, retired earth and atmospheric scientist, “Climate Change Is a Fact of Life, the Science Is Not Settled and 97% Consensus on Global Warming Is a Math Myth Say Friends of Science”</w:t>
      </w:r>
      <w:r>
        <w:rPr>
          <w:sz w:val="20"/>
        </w:rPr>
        <w:t xml:space="preserve">  02/04/14 http://www.prweb.com/pdfdownload/11550514.pdf</w:t>
      </w:r>
      <w:r w:rsidRPr="00F63707">
        <w:rPr>
          <w:sz w:val="20"/>
        </w:rPr>
        <w:t xml:space="preserve">) </w:t>
      </w:r>
      <w:r>
        <w:t>Saro</w:t>
      </w:r>
    </w:p>
    <w:p w:rsidR="00807B39" w:rsidRPr="009865FA" w:rsidRDefault="00807B39" w:rsidP="00807B39">
      <w:pPr>
        <w:rPr>
          <w:sz w:val="16"/>
        </w:rPr>
      </w:pPr>
      <w:r w:rsidRPr="009865FA">
        <w:rPr>
          <w:sz w:val="16"/>
        </w:rPr>
        <w:t xml:space="preserve">Friends of Science announce the release of a new report entitled “97% Consensus? No! Global Warming Math Myths and Social Proofs.” </w:t>
      </w:r>
      <w:r w:rsidRPr="0010050F">
        <w:rPr>
          <w:rStyle w:val="StyleUnderline"/>
        </w:rPr>
        <w:t xml:space="preserve">Contrary to claims of these most-cited 97% consensus surveys, there is </w:t>
      </w:r>
      <w:r w:rsidRPr="009865FA">
        <w:rPr>
          <w:rStyle w:val="Emphasis"/>
        </w:rPr>
        <w:t>only 1-3% explicitly stated agreement with the IPCC declarations on global warming</w:t>
      </w:r>
      <w:r w:rsidRPr="0010050F">
        <w:rPr>
          <w:rStyle w:val="StyleUnderline"/>
        </w:rPr>
        <w:t>, and no agreement with a catastrophic view.</w:t>
      </w:r>
      <w:r w:rsidRPr="009865FA">
        <w:rPr>
          <w:sz w:val="16"/>
        </w:rPr>
        <w:t xml:space="preserve"> “These ‘consensus’ surveys appear to be used as a ‘social proof,’” says Ken Gregory, research director of Friends of Science. “</w:t>
      </w:r>
      <w:r w:rsidRPr="00CA3A64">
        <w:rPr>
          <w:rStyle w:val="StyleUnderline"/>
        </w:rPr>
        <w:t>Just because a science paper includes the words 'global climate change' this does not define the cause, impact or possible mitigation</w:t>
      </w:r>
      <w:r w:rsidRPr="009865FA">
        <w:rPr>
          <w:rStyle w:val="Emphasis"/>
        </w:rPr>
        <w:t>. The 97% claim is contrived in all cases</w:t>
      </w:r>
      <w:r w:rsidRPr="00CA3A64">
        <w:rPr>
          <w:rStyle w:val="StyleUnderline"/>
        </w:rPr>
        <w:t>.” The Oreskes (2004) study claimed 75% consensus and a "remarkable lack of disagreement</w:t>
      </w:r>
      <w:r w:rsidRPr="009865FA">
        <w:rPr>
          <w:sz w:val="16"/>
        </w:rPr>
        <w:t xml:space="preserve">" by the other 25% of the abstracts she reviewed. Peiser (2005) re-ran her survey and found major discrepancies. Only 1.2% or 13 scientists out of 1,117 agreed with the Intergovernmental Panel on Climate Change (IPCC) view that human activity is the main cause of global warming since 1950. Peiser found that 34 scientists rejected or doubted the alleged ‘consensus’ position outright and 44 claimed natural factors as more influential. At least 470 papers expressed no position on Anthropogenic (human-caused) Global Warming (AGW) whatsoever. Doran &amp; Zimmerman (2009) only assessed 79 scientists out of 3,146 respondents. Many scientists sent them emails protesting the survey design. </w:t>
      </w:r>
      <w:r w:rsidRPr="00AE21C3">
        <w:rPr>
          <w:rStyle w:val="StyleUnderline"/>
        </w:rPr>
        <w:t>The recent Cook et al (2013) began with the broadest possible ‘consensus’ definition – rendering the idea of ‘consensus’ meaningless</w:t>
      </w:r>
      <w:r w:rsidRPr="009865FA">
        <w:rPr>
          <w:sz w:val="16"/>
        </w:rPr>
        <w:t xml:space="preserve">. Only 0.54% (or 64 scientists) explicitly agreed. Though Cook’s graphics on The Consensus Project website focus on fossil fuels, his study used the 1996 Houghton declaration which includes other human factors like agriculture and land-use change. Some 7983 scientists or 67% of the ~12,000 papers in the Cook study had no position on climate change. </w:t>
      </w:r>
      <w:r w:rsidRPr="00AE21C3">
        <w:rPr>
          <w:rStyle w:val="StyleUnderline"/>
        </w:rPr>
        <w:t>Many scientists publicly denounced Cook for wrongly assessing their work as supporting AGW when it does not. “</w:t>
      </w:r>
      <w:r w:rsidRPr="009865FA">
        <w:rPr>
          <w:rStyle w:val="Emphasis"/>
        </w:rPr>
        <w:t>The claim of a 97% consensus is mathematical manipulation</w:t>
      </w:r>
      <w:r w:rsidRPr="009865FA">
        <w:rPr>
          <w:sz w:val="16"/>
        </w:rPr>
        <w:t xml:space="preserve">,” says Gregory. “Unfortunately even the President is swayed by this kind of social proof.” President Obama, in his Jan. 28, 2014 State of the Union address said that “...the debate is settled. Climate change is a fact.” “Climate change is a fact – of life – and always has been, and the debate goes on. Science is not about consensus; it is about findings and evidence,” says Gregory. “Even the IPCC’s most recent report says there is low confidence in any observable trend in global hurricanes, storms, floods or droughts." Climate scientist Roger Pielke, Jr. presented a number of graphs showing a decline in extreme weather conditions in his July 18, 2013 testimony to the US Senate Committee on Environment and Public Works. </w:t>
      </w:r>
      <w:r w:rsidRPr="009865FA">
        <w:rPr>
          <w:rStyle w:val="StyleUnderline"/>
        </w:rPr>
        <w:t xml:space="preserve">Friends of Science research found that the purpose of the 97% ‘consensus’ claim lies in the psychological sciences, not in climate science. A 97% consensus claim is merely a ‘social proof’ </w:t>
      </w:r>
      <w:r w:rsidRPr="009865FA">
        <w:rPr>
          <w:sz w:val="16"/>
        </w:rPr>
        <w:t>- a powerful psychological motivator as elucidated by Robert Cialdini in his book “Influence.”</w:t>
      </w:r>
      <w:r w:rsidRPr="009865FA">
        <w:rPr>
          <w:rStyle w:val="StyleUnderline"/>
        </w:rPr>
        <w:t xml:space="preserve"> </w:t>
      </w:r>
      <w:r w:rsidRPr="009865FA">
        <w:rPr>
          <w:rStyle w:val="Emphasis"/>
        </w:rPr>
        <w:t>Such bandwaggoning claims are intended to make the public comply with the herd</w:t>
      </w:r>
      <w:r w:rsidRPr="009865FA">
        <w:rPr>
          <w:sz w:val="16"/>
        </w:rPr>
        <w:t>; to not be the ‘odd man out.’ As Friends of Science report demonstrates, there is no herd. It is all a math myth. Meantime, the Dutch government is calling for restructuring of the IPCC saying "...</w:t>
      </w:r>
      <w:r w:rsidRPr="009865FA">
        <w:rPr>
          <w:rStyle w:val="StyleUnderline"/>
        </w:rPr>
        <w:t xml:space="preserve">limiting the scope of the IPCC to human-induced climate change is undesirable, especially because natural climate change is a crucial part of the total understanding of the climate system.” About Friends of Science have spent a decade reviewing a broad spectrum of literature on climate change and have concluded </w:t>
      </w:r>
      <w:r w:rsidRPr="009865FA">
        <w:rPr>
          <w:rStyle w:val="Emphasis"/>
        </w:rPr>
        <w:t>the sun is the main driver of climate change, not carbon dioxide (CO2)</w:t>
      </w:r>
      <w:r w:rsidRPr="009865FA">
        <w:rPr>
          <w:rStyle w:val="StyleUnderline"/>
        </w:rPr>
        <w:t>. The core group of the Friends of Science is made up of retired earth and atmospheric scientists.</w:t>
      </w:r>
    </w:p>
    <w:p w:rsidR="00807B39" w:rsidRDefault="00807B39" w:rsidP="00807B39"/>
    <w:p w:rsidR="00807B39" w:rsidRDefault="00807B39" w:rsidP="00807B39">
      <w:pPr>
        <w:pStyle w:val="Heading4"/>
      </w:pPr>
      <w:r>
        <w:t>So-called anthropogenic global warming is overhyped—climate change is politicized and ideologically driven.</w:t>
      </w:r>
    </w:p>
    <w:p w:rsidR="00807B39" w:rsidRDefault="00807B39" w:rsidP="00807B39">
      <w:r w:rsidRPr="00FB7947">
        <w:rPr>
          <w:b/>
        </w:rPr>
        <w:t>Cox 14</w:t>
      </w:r>
      <w:r>
        <w:t xml:space="preserve"> (Anthony, associate of climate scientists, renowned member of Climate Skeptics, “Politics muddies global warming debate”, </w:t>
      </w:r>
      <w:hyperlink r:id="rId15" w:history="1">
        <w:r w:rsidRPr="000749E5">
          <w:rPr>
            <w:rStyle w:val="Hyperlink"/>
          </w:rPr>
          <w:t>http://www.theherald.com.au/story/1934243/opinion-politics-muddies-global-warming-debate/#</w:t>
        </w:r>
      </w:hyperlink>
      <w:r>
        <w:t>, 11/26/13) Saro</w:t>
      </w:r>
    </w:p>
    <w:p w:rsidR="00807B39" w:rsidRPr="00D74C20" w:rsidRDefault="00807B39" w:rsidP="00807B39">
      <w:pPr>
        <w:rPr>
          <w:sz w:val="16"/>
        </w:rPr>
      </w:pPr>
      <w:r w:rsidRPr="00D74C20">
        <w:rPr>
          <w:rStyle w:val="StyleUnderline"/>
        </w:rPr>
        <w:lastRenderedPageBreak/>
        <w:t>GREAT scientists such as Richard Feynman and Einstein both agreed that it didn't matter how many people believed in a theory, all it took to disprove one was a single fact. The supporters of man-made climate change rely very heavily on the idea that a majority or consensus of scientists support it, and therefore it must be right.</w:t>
      </w:r>
      <w:r w:rsidRPr="00D74C20">
        <w:rPr>
          <w:sz w:val="16"/>
        </w:rPr>
        <w:t xml:space="preserve"> Even US President Barack Obama has accepted the idea of a consensus and that it proves man-made global warming. Mr Obama tweeted that: "Ninety-seven per cent of scientists agree: #climate change is real, man-made and dangerous." </w:t>
      </w:r>
      <w:r w:rsidRPr="00D74C20">
        <w:rPr>
          <w:rStyle w:val="StyleUnderline"/>
        </w:rPr>
        <w:t>The latest evidence for a consensus about man-made global warming comes from a recent paper by a team which includes Australian academic John Cook, who runs the pro-climate change blog site Skeptical Science.</w:t>
      </w:r>
      <w:r w:rsidRPr="00D74C20">
        <w:rPr>
          <w:sz w:val="16"/>
        </w:rPr>
        <w:t xml:space="preserve"> In their paper, Cook and his team categorised the authors of scientific papers into seven groups with the first category: Explicitly [stating] that humans are the primary cause of recent global warming. That is fairly unambiguous and represents the accepted definition of man-made global warming - that humans are the main cause of climate change. However </w:t>
      </w:r>
      <w:r w:rsidRPr="00D74C20">
        <w:rPr>
          <w:rStyle w:val="StyleUnderline"/>
        </w:rPr>
        <w:t>when a number of other scientists checked Cook's results they found that not 97 per cent of the sample of about 12,000 scientists were in that category, but fewer than 1 per cent. More scientists believed in category six, which said: Explicitly minimises or rejects that humans are causing global warming. In addition, none of Cook's categories described man-made global warming as dangerous</w:t>
      </w:r>
      <w:r w:rsidRPr="00D74C20">
        <w:rPr>
          <w:sz w:val="16"/>
        </w:rPr>
        <w:t xml:space="preserve"> as Mr Obama tweeted, but that in itself shows how much the issue has been politicised. The politicisation of man-made global warming was further shown by the comments made by certain politicians about the recent bushfires in Australia and the dreadful typhoon in the Philippines. Despite </w:t>
      </w:r>
      <w:r w:rsidRPr="00D74C20">
        <w:rPr>
          <w:rStyle w:val="StyleUnderline"/>
        </w:rPr>
        <w:t>the Intergovernmental Panel for Climate Change (IPCC) in its latest report explicitly stating that there is no conclusive evidence to support a connection between man-made global warming and extreme weather events</w:t>
      </w:r>
      <w:r w:rsidRPr="00D74C20">
        <w:rPr>
          <w:sz w:val="16"/>
        </w:rPr>
        <w:t xml:space="preserve"> such as the bushfires or the typhoon in the Philippines, that has not stopped politicians such as Adam Bandt and Christine Milne claiming such events as proof of man-made climate change. In fact, according to a leading pro-man-made climate change scientist, Professor Richard Muller from the University of California, a lack of extreme weather events may be a proof of global warming. According to Professor Muller, in a warming world the poles warm up relative to other parts of the world and that decreases the temperature differences between parts of the Earth. Extreme weather depends on a strong temperature gradient and the energy that provides. If those energy gradients are decreasing then logically there should be fewer extreme events. This is the problem now with </w:t>
      </w:r>
      <w:r w:rsidRPr="00D74C20">
        <w:rPr>
          <w:rStyle w:val="StyleUnderline"/>
        </w:rPr>
        <w:t>man-made global warming</w:t>
      </w:r>
      <w:r w:rsidRPr="00D74C20">
        <w:rPr>
          <w:sz w:val="16"/>
        </w:rPr>
        <w:t xml:space="preserve">; it </w:t>
      </w:r>
      <w:r w:rsidRPr="00D74C20">
        <w:rPr>
          <w:rStyle w:val="StyleUnderline"/>
        </w:rPr>
        <w:t xml:space="preserve">has become politicised and even ideologically driven. </w:t>
      </w:r>
      <w:r w:rsidRPr="00D74C20">
        <w:rPr>
          <w:sz w:val="16"/>
        </w:rPr>
        <w:t xml:space="preserve">Not to mention driving vast investment and expenditure by governments and corporations. </w:t>
      </w:r>
      <w:r w:rsidRPr="00D74C20">
        <w:rPr>
          <w:rStyle w:val="StyleUnderline"/>
        </w:rPr>
        <w:t>Whenever politics and money become involved, scientific independence takes a back seat.</w:t>
      </w:r>
      <w:r w:rsidRPr="00D74C20">
        <w:rPr>
          <w:sz w:val="16"/>
        </w:rPr>
        <w:t xml:space="preserve"> I don't think either Feynman or Einstein would approve of the consensus or politicisation of extreme weather disasters.</w:t>
      </w:r>
    </w:p>
    <w:p w:rsidR="00807B39" w:rsidRPr="00CF56BA"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No ice cap melting</w:t>
      </w:r>
    </w:p>
    <w:p w:rsidR="00807B39" w:rsidRDefault="00807B39" w:rsidP="00807B39"/>
    <w:p w:rsidR="00807B39" w:rsidRDefault="00807B39" w:rsidP="00807B39">
      <w:pPr>
        <w:pStyle w:val="Heading4"/>
      </w:pPr>
      <w:r>
        <w:t xml:space="preserve">Ice caps not melting – best models prove </w:t>
      </w:r>
    </w:p>
    <w:p w:rsidR="00807B39" w:rsidRPr="00633180" w:rsidRDefault="00807B39" w:rsidP="00807B39">
      <w:pPr>
        <w:rPr>
          <w:rStyle w:val="Style13ptBold"/>
        </w:rPr>
      </w:pPr>
      <w:r w:rsidRPr="00327AD7">
        <w:rPr>
          <w:b/>
        </w:rPr>
        <w:t>Choy 13</w:t>
      </w:r>
      <w:r>
        <w:rPr>
          <w:rStyle w:val="Style13ptBold"/>
        </w:rPr>
        <w:t xml:space="preserve"> – </w:t>
      </w:r>
      <w:r w:rsidRPr="00633180">
        <w:t xml:space="preserve">(Danny Choy, reporter for the International Science Times, “Global Cooling: Arctic Ice Cap Grows 60 Percent In A Year [NASA PHOTO]”, International Science Times, September 11, 2013, </w:t>
      </w:r>
      <w:hyperlink r:id="rId16" w:history="1">
        <w:r w:rsidRPr="00633180">
          <w:t>http://www.isciencetimes.com/articles/6040/20130911/global-cooling-arctic-ice-cap-60-photo.htm</w:t>
        </w:r>
      </w:hyperlink>
      <w:r w:rsidRPr="00633180">
        <w:t>) Wang</w:t>
      </w:r>
    </w:p>
    <w:p w:rsidR="00807B39" w:rsidRPr="00633180" w:rsidRDefault="00807B39" w:rsidP="00807B39">
      <w:pPr>
        <w:rPr>
          <w:sz w:val="16"/>
        </w:rPr>
      </w:pPr>
      <w:r w:rsidRPr="00633180">
        <w:rPr>
          <w:sz w:val="16"/>
        </w:rPr>
        <w:t xml:space="preserve">Are we experiencing global cooling? </w:t>
      </w:r>
      <w:r w:rsidRPr="00E1213A">
        <w:rPr>
          <w:rStyle w:val="StyleUnderline"/>
        </w:rPr>
        <w:t>A cool Arctic summer allowed nearly a million more squre miles of ice to form over the same time last year</w:t>
      </w:r>
      <w:r w:rsidRPr="00633180">
        <w:rPr>
          <w:sz w:val="16"/>
        </w:rPr>
        <w:t>. This figure represents a growth of 60 percent.</w:t>
      </w:r>
      <w:r w:rsidRPr="00633180">
        <w:rPr>
          <w:sz w:val="12"/>
        </w:rPr>
        <w:t>¶</w:t>
      </w:r>
      <w:r w:rsidRPr="00633180">
        <w:rPr>
          <w:sz w:val="16"/>
        </w:rPr>
        <w:t xml:space="preserve"> </w:t>
      </w:r>
      <w:r w:rsidRPr="00E1213A">
        <w:rPr>
          <w:rStyle w:val="StyleUnderline"/>
        </w:rPr>
        <w:t>The incredible arctic ice growth after the record low of 2012 is significant</w:t>
      </w:r>
      <w:r w:rsidRPr="00633180">
        <w:rPr>
          <w:sz w:val="16"/>
        </w:rPr>
        <w:t xml:space="preserve">. Just </w:t>
      </w:r>
      <w:r w:rsidRPr="00E1213A">
        <w:rPr>
          <w:rStyle w:val="StyleUnderline"/>
        </w:rPr>
        <w:t>six years ago</w:t>
      </w:r>
      <w:r w:rsidRPr="00633180">
        <w:rPr>
          <w:sz w:val="16"/>
        </w:rPr>
        <w:t xml:space="preserve">, a science article from the </w:t>
      </w:r>
      <w:r w:rsidRPr="00E1213A">
        <w:rPr>
          <w:rStyle w:val="StyleUnderline"/>
        </w:rPr>
        <w:t>BBC reported that global warming would leave the Arctic ice-free by the summer of 2013</w:t>
      </w:r>
      <w:r w:rsidRPr="00633180">
        <w:rPr>
          <w:sz w:val="16"/>
        </w:rPr>
        <w:t xml:space="preserve">. The indication of </w:t>
      </w:r>
      <w:r w:rsidRPr="00E1213A">
        <w:rPr>
          <w:rStyle w:val="Emphasis"/>
        </w:rPr>
        <w:t>global cooling indicates the opposite</w:t>
      </w:r>
      <w:r w:rsidRPr="00633180">
        <w:rPr>
          <w:sz w:val="16"/>
        </w:rPr>
        <w:t xml:space="preserve">. According to monitors, </w:t>
      </w:r>
      <w:r w:rsidRPr="00E1213A">
        <w:rPr>
          <w:rStyle w:val="Emphasis"/>
        </w:rPr>
        <w:t>the Arctic now features an unbroken ice sheet that is larger than half of Europe.</w:t>
      </w:r>
      <w:r w:rsidRPr="00633180">
        <w:rPr>
          <w:sz w:val="16"/>
        </w:rPr>
        <w:t xml:space="preserve"> The sheet stretches from the Canadian islands all the way to Russia's northern shores. What's more, </w:t>
      </w:r>
      <w:r w:rsidRPr="00E1213A">
        <w:rPr>
          <w:rStyle w:val="StyleUnderline"/>
        </w:rPr>
        <w:t>the Arctic's Northwest Passage has been blocked by ice all year</w:t>
      </w:r>
      <w:r w:rsidRPr="00633180">
        <w:rPr>
          <w:sz w:val="16"/>
        </w:rPr>
        <w:t>. More than 20 yachts that attempted to sail the passage were left ice bound. A cruise ship was also forced to turn back around.</w:t>
      </w:r>
      <w:r w:rsidRPr="00633180">
        <w:rPr>
          <w:sz w:val="12"/>
        </w:rPr>
        <w:t>¶</w:t>
      </w:r>
      <w:r w:rsidRPr="00633180">
        <w:rPr>
          <w:sz w:val="16"/>
        </w:rPr>
        <w:t xml:space="preserve"> Due to the latest data, </w:t>
      </w:r>
      <w:r w:rsidRPr="00E1213A">
        <w:rPr>
          <w:rStyle w:val="StyleUnderline"/>
        </w:rPr>
        <w:t xml:space="preserve">scientists now believe Earth is headed for a global cooling phase that extends until the middle of the century. </w:t>
      </w:r>
      <w:r w:rsidRPr="00633180">
        <w:rPr>
          <w:sz w:val="16"/>
        </w:rPr>
        <w:t xml:space="preserve">If the cooling phase is real, then </w:t>
      </w:r>
      <w:r w:rsidRPr="00E1213A">
        <w:rPr>
          <w:rStyle w:val="StyleUnderline"/>
        </w:rPr>
        <w:t>the process will debunk all forecasts of imminent catastrophic warming</w:t>
      </w:r>
      <w:r w:rsidRPr="00633180">
        <w:rPr>
          <w:sz w:val="16"/>
        </w:rPr>
        <w:t xml:space="preserve">. Six years ago, BBC reported that the Arctic would be ice-free by the summer of 2013. In fact, scientists in the US even claimed that the forecast was conservative. </w:t>
      </w:r>
      <w:r w:rsidRPr="00633180">
        <w:rPr>
          <w:sz w:val="12"/>
        </w:rPr>
        <w:t>¶</w:t>
      </w:r>
      <w:r w:rsidRPr="00633180">
        <w:rPr>
          <w:sz w:val="16"/>
        </w:rPr>
        <w:t xml:space="preserve"> The BBC's 2007 article quoted scientist Professor Wieslaw Maslowski, who presented data produced by super-computer models to support his predictions. "</w:t>
      </w:r>
      <w:r w:rsidRPr="001619A0">
        <w:rPr>
          <w:rStyle w:val="StyleUnderline"/>
        </w:rPr>
        <w:t>We use a high-resolution regional model for the Arctic Ocean and sea ice,</w:t>
      </w:r>
      <w:r w:rsidRPr="00633180">
        <w:rPr>
          <w:sz w:val="16"/>
        </w:rPr>
        <w:t xml:space="preserve">" </w:t>
      </w:r>
      <w:r w:rsidRPr="001619A0">
        <w:rPr>
          <w:rStyle w:val="StyleUnderline"/>
        </w:rPr>
        <w:t>said Maslowski</w:t>
      </w:r>
      <w:r w:rsidRPr="00633180">
        <w:rPr>
          <w:sz w:val="16"/>
        </w:rPr>
        <w:t xml:space="preserve">. Professor </w:t>
      </w:r>
      <w:r w:rsidRPr="001619A0">
        <w:rPr>
          <w:rStyle w:val="StyleUnderline"/>
        </w:rPr>
        <w:t>Masloski believed his results were significantly more realistic than other predictions because other models "underestimate the amount of heat delivered to the sea ice."</w:t>
      </w:r>
      <w:r w:rsidRPr="00633180">
        <w:rPr>
          <w:sz w:val="16"/>
        </w:rPr>
        <w:t xml:space="preserve"> </w:t>
      </w:r>
      <w:r w:rsidRPr="00633180">
        <w:rPr>
          <w:sz w:val="12"/>
        </w:rPr>
        <w:t>¶</w:t>
      </w:r>
      <w:r w:rsidRPr="00633180">
        <w:rPr>
          <w:sz w:val="16"/>
        </w:rPr>
        <w:t xml:space="preserve"> Professor Peter </w:t>
      </w:r>
      <w:r w:rsidRPr="001619A0">
        <w:rPr>
          <w:rStyle w:val="StyleUnderline"/>
        </w:rPr>
        <w:t xml:space="preserve">Wadhams also supported </w:t>
      </w:r>
      <w:r w:rsidRPr="00633180">
        <w:rPr>
          <w:sz w:val="16"/>
        </w:rPr>
        <w:t xml:space="preserve">Professor </w:t>
      </w:r>
      <w:r w:rsidRPr="001619A0">
        <w:rPr>
          <w:rStyle w:val="StyleUnderline"/>
        </w:rPr>
        <w:t xml:space="preserve">Maslowski, claiming Maslowski's model was more efficient due to its ability to acount for processes that may occur to ice internally. </w:t>
      </w:r>
      <w:r w:rsidRPr="00633180">
        <w:rPr>
          <w:sz w:val="16"/>
        </w:rPr>
        <w:t>"This is not a cycle; not just a fluctuation. In the end, it will all just melt away quite suddenly," said Wadhams.</w:t>
      </w:r>
      <w:r w:rsidRPr="00633180">
        <w:rPr>
          <w:sz w:val="12"/>
        </w:rPr>
        <w:t>¶</w:t>
      </w:r>
      <w:r w:rsidRPr="00633180">
        <w:rPr>
          <w:sz w:val="16"/>
        </w:rPr>
        <w:t xml:space="preserve"> </w:t>
      </w:r>
      <w:r w:rsidRPr="009001AB">
        <w:rPr>
          <w:rStyle w:val="StyleUnderline"/>
        </w:rPr>
        <w:t>The 60 percent ice growth and the indication of global cooling was discovered</w:t>
      </w:r>
      <w:r w:rsidRPr="00633180">
        <w:rPr>
          <w:sz w:val="16"/>
        </w:rPr>
        <w:t xml:space="preserve"> 11 months after the Mail on Sunday sparked heated political and scientific debate when an article claimed that global warming halted since 1997. The Mail claims that computer models used by climate experts were critically flawed. In March, the Mail further predicted, with "90 percent certainty," that temperatures may drop and move away from computer model forecasts.</w:t>
      </w:r>
      <w:r w:rsidRPr="00633180">
        <w:rPr>
          <w:sz w:val="12"/>
        </w:rPr>
        <w:t>¶</w:t>
      </w:r>
      <w:r w:rsidRPr="00633180">
        <w:rPr>
          <w:sz w:val="16"/>
        </w:rPr>
        <w:t xml:space="preserve"> The evidence of global cooling and the expanding Arctic ice cap is causing climate uncertainty as </w:t>
      </w:r>
      <w:r w:rsidRPr="009001AB">
        <w:rPr>
          <w:rStyle w:val="StyleUnderline"/>
        </w:rPr>
        <w:t>many long standing beliefs on global warming have been refuted.</w:t>
      </w:r>
      <w:r w:rsidRPr="00633180">
        <w:rPr>
          <w:sz w:val="16"/>
        </w:rPr>
        <w:t xml:space="preserve"> The UN's climate change body, the UN Intergovernmental Panel on Climate Change (IPCC) was scheduled to begin publishing its Fifth Assessment Report, which is an extensive three-volume report on the Earth's climate every six years. Now, the organization will hold a pre-summit in Stockholm to report later this month.</w:t>
      </w:r>
      <w:r w:rsidRPr="00633180">
        <w:rPr>
          <w:sz w:val="12"/>
        </w:rPr>
        <w:t>¶</w:t>
      </w:r>
      <w:r w:rsidRPr="00633180">
        <w:rPr>
          <w:sz w:val="16"/>
        </w:rPr>
        <w:t xml:space="preserve"> According to leaked documents, the IPCC face a decision to make more than 1,500 changes to their assessment report. First of all, the assessment report fails to explain the nature of the pause. Secondly, it is important to understand the extent to which temperatures will rise due to increases in carbon dioxide. Finally, the IPCC must also investigate to what extent are humans and greenhouse gas emissions responsible for global warming over the past 150 years, which has caused average temperatures to raise by 0.8C.</w:t>
      </w:r>
      <w:r w:rsidRPr="00633180">
        <w:rPr>
          <w:sz w:val="12"/>
        </w:rPr>
        <w:t>¶</w:t>
      </w:r>
      <w:r w:rsidRPr="00633180">
        <w:rPr>
          <w:sz w:val="16"/>
        </w:rPr>
        <w:t xml:space="preserve"> Melting ice in the Arctics has long been a visual indication of global warming. However, </w:t>
      </w:r>
      <w:r w:rsidRPr="00633180">
        <w:rPr>
          <w:rStyle w:val="StyleUnderline"/>
        </w:rPr>
        <w:t xml:space="preserve">scientists are now studying mounting evidence that suggest Arctic ice levels are cyclical. </w:t>
      </w:r>
      <w:r w:rsidRPr="00633180">
        <w:rPr>
          <w:sz w:val="16"/>
        </w:rPr>
        <w:t xml:space="preserve">According to climate historians, </w:t>
      </w:r>
      <w:r w:rsidRPr="00633180">
        <w:rPr>
          <w:rStyle w:val="StyleUnderline"/>
        </w:rPr>
        <w:t>data indicated massive ice melts during the 1920s and 1930s, followed by a refreeze that only ended in 1979, which caused the IPCC to note that the artic ice had begun to melt</w:t>
      </w:r>
      <w:r w:rsidRPr="00633180">
        <w:rPr>
          <w:sz w:val="16"/>
        </w:rPr>
        <w:t>. US climate expert Professor Judith Curry says the behaviour of Arctic ice over the next five years is crucial, both for understanding the climate and for future policy. "Arctic sea ice is the indicator to watch," she said.</w:t>
      </w:r>
    </w:p>
    <w:p w:rsidR="00807B39" w:rsidRPr="00327AD7" w:rsidRDefault="00807B39" w:rsidP="00807B39"/>
    <w:p w:rsidR="00807B39" w:rsidRDefault="00807B39" w:rsidP="00807B39">
      <w:pPr>
        <w:pStyle w:val="Heading3"/>
      </w:pPr>
      <w:r>
        <w:lastRenderedPageBreak/>
        <w:t>Warming - No - Solar Activity</w:t>
      </w:r>
    </w:p>
    <w:p w:rsidR="00807B39" w:rsidRPr="00DF73E8" w:rsidRDefault="00807B39" w:rsidP="00807B39">
      <w:pPr>
        <w:pStyle w:val="Heading4"/>
      </w:pPr>
      <w:r>
        <w:t>Global warming not completely anthropogenic- solar activity affects the temperature of the Earth’s atmosphere</w:t>
      </w:r>
    </w:p>
    <w:p w:rsidR="00807B39" w:rsidRPr="00DF73E8" w:rsidRDefault="00807B39" w:rsidP="00807B39">
      <w:pPr>
        <w:rPr>
          <w:rStyle w:val="Style13ptBold"/>
        </w:rPr>
      </w:pPr>
      <w:r w:rsidRPr="00A05FCD">
        <w:rPr>
          <w:b/>
        </w:rPr>
        <w:t>Hallett 7/29</w:t>
      </w:r>
      <w:r>
        <w:rPr>
          <w:rStyle w:val="Style13ptBold"/>
        </w:rPr>
        <w:t xml:space="preserve"> </w:t>
      </w:r>
      <w:r w:rsidRPr="00DF73E8">
        <w:rPr>
          <w:sz w:val="16"/>
          <w:szCs w:val="16"/>
        </w:rPr>
        <w:t>(Nick- staff writer, “Solar Activity- Not CO2- Could Cause Global Warming, Paper Says”, Breitbart News, 7/29/14, http://www.breitbart.com/Breitbart-London/2014/07/29/Solar-Activity-Could-Cause-Global-Warming-New-Paper-Says) Shapiro</w:t>
      </w:r>
    </w:p>
    <w:p w:rsidR="00807B39" w:rsidRPr="00DF73E8" w:rsidRDefault="00807B39" w:rsidP="00807B39">
      <w:pPr>
        <w:rPr>
          <w:sz w:val="14"/>
          <w:szCs w:val="24"/>
        </w:rPr>
      </w:pPr>
      <w:r w:rsidRPr="00DF73E8">
        <w:rPr>
          <w:sz w:val="14"/>
          <w:szCs w:val="24"/>
        </w:rPr>
        <w:t xml:space="preserve">The </w:t>
      </w:r>
      <w:r w:rsidRPr="00DF73E8">
        <w:rPr>
          <w:szCs w:val="24"/>
          <w:u w:val="single"/>
        </w:rPr>
        <w:t>impact of carbon dioxide on climate change may have been overstated</w:t>
      </w:r>
      <w:r w:rsidRPr="00DF73E8">
        <w:rPr>
          <w:sz w:val="14"/>
          <w:szCs w:val="24"/>
        </w:rPr>
        <w:t xml:space="preserve">, with </w:t>
      </w:r>
      <w:r w:rsidRPr="00DF73E8">
        <w:rPr>
          <w:szCs w:val="24"/>
          <w:u w:val="single"/>
        </w:rPr>
        <w:t>solar activity giving a better explanation of changes in the Earth's temperature</w:t>
      </w:r>
      <w:r w:rsidRPr="00DF73E8">
        <w:rPr>
          <w:sz w:val="14"/>
          <w:szCs w:val="24"/>
        </w:rPr>
        <w:t xml:space="preserve">, according to Chinese scientists. </w:t>
      </w:r>
      <w:r w:rsidRPr="00DF73E8">
        <w:rPr>
          <w:szCs w:val="24"/>
          <w:u w:val="single"/>
        </w:rPr>
        <w:t>A new paper published</w:t>
      </w:r>
      <w:r w:rsidRPr="00DF73E8">
        <w:rPr>
          <w:sz w:val="14"/>
          <w:szCs w:val="24"/>
        </w:rPr>
        <w:t xml:space="preserve"> in the Chinese Science Bulletin </w:t>
      </w:r>
      <w:r w:rsidRPr="00DF73E8">
        <w:rPr>
          <w:szCs w:val="24"/>
          <w:u w:val="single"/>
        </w:rPr>
        <w:t>has found a "high correlation between solar activity and the Earth's averaged surface temperature over centuries," suggesting that climate change is intimately linked with solar cycles rather than human activity.</w:t>
      </w:r>
      <w:r w:rsidRPr="00DF73E8">
        <w:rPr>
          <w:sz w:val="14"/>
          <w:szCs w:val="24"/>
        </w:rPr>
        <w:t xml:space="preserve"> The paper, written in Chinese, says that </w:t>
      </w:r>
      <w:r w:rsidRPr="00DF73E8">
        <w:rPr>
          <w:szCs w:val="24"/>
          <w:u w:val="single"/>
        </w:rPr>
        <w:t>there is also a "significant correlation" between solar activity over the past century and an increase in Earth's surface temperatures</w:t>
      </w:r>
      <w:r w:rsidRPr="00DF73E8">
        <w:rPr>
          <w:sz w:val="14"/>
          <w:szCs w:val="24"/>
        </w:rPr>
        <w:t xml:space="preserve"> over the same period. The </w:t>
      </w:r>
      <w:r w:rsidRPr="00DF73E8">
        <w:rPr>
          <w:szCs w:val="24"/>
          <w:u w:val="single"/>
        </w:rPr>
        <w:t>correlation between solar activity and water temperature is even higher than the correlation between solar activity and land temperature.</w:t>
      </w:r>
      <w:r w:rsidRPr="00DF73E8">
        <w:rPr>
          <w:sz w:val="14"/>
          <w:szCs w:val="24"/>
        </w:rPr>
        <w:t xml:space="preserve"> The paper, by Dr. Zhao Xinhua and Dr. Feng Xueshang, adds that a peer-reviewer said the results "provide a possible explanation for the global warming". In a press release, posted on the Hockey Schtick blog, the researchers say: The Intergovernmental Panel on Climate Change (</w:t>
      </w:r>
      <w:r w:rsidRPr="00DF73E8">
        <w:rPr>
          <w:szCs w:val="24"/>
          <w:u w:val="single"/>
        </w:rPr>
        <w:t>IPCC</w:t>
      </w:r>
      <w:r w:rsidRPr="00DF73E8">
        <w:rPr>
          <w:sz w:val="14"/>
          <w:szCs w:val="24"/>
        </w:rPr>
        <w:t xml:space="preserve">) </w:t>
      </w:r>
      <w:r w:rsidRPr="00DF73E8">
        <w:rPr>
          <w:szCs w:val="24"/>
          <w:u w:val="single"/>
        </w:rPr>
        <w:t>claimed that the release of the anthropogenic greenhouse gases contributed to 90 percent or even higher of the observed increase in the global average temperature in the past 50 years. However, the new paper casts doubt on the IPCC's assertion</w:t>
      </w:r>
      <w:r w:rsidRPr="00DF73E8">
        <w:rPr>
          <w:sz w:val="14"/>
          <w:szCs w:val="24"/>
        </w:rPr>
        <w:t xml:space="preserve">: Research shows that the current warming does not exceed the natural fluctuations of climate. The </w:t>
      </w:r>
      <w:r w:rsidRPr="00DF73E8">
        <w:rPr>
          <w:szCs w:val="24"/>
          <w:u w:val="single"/>
        </w:rPr>
        <w:t>climate models of IPCC seem to underestimate the impact of natural factors on the climate change, while overstate that of human activities. Solar activity is an important ingredient of natural driving forces of climate.</w:t>
      </w:r>
      <w:r w:rsidRPr="00DF73E8">
        <w:rPr>
          <w:sz w:val="14"/>
          <w:szCs w:val="24"/>
        </w:rPr>
        <w:t xml:space="preserve"> Therefore, it is valuable to investigate the influence of solar variability on the Earth's climate change on long time scales.</w:t>
      </w:r>
    </w:p>
    <w:p w:rsidR="00807B39" w:rsidRDefault="00807B39" w:rsidP="00807B39">
      <w:pPr>
        <w:rPr>
          <w:sz w:val="14"/>
          <w:szCs w:val="24"/>
        </w:rPr>
      </w:pPr>
      <w:r w:rsidRPr="00DF73E8">
        <w:rPr>
          <w:szCs w:val="24"/>
          <w:u w:val="single"/>
        </w:rPr>
        <w:t>A new study</w:t>
      </w:r>
      <w:r w:rsidRPr="002D25E3">
        <w:rPr>
          <w:sz w:val="14"/>
          <w:szCs w:val="24"/>
        </w:rPr>
        <w:t xml:space="preserve"> from scientists at the University of Miami Rosenstiel School of Marine and Atmospheric Science and colleagues </w:t>
      </w:r>
      <w:r w:rsidRPr="002D25E3">
        <w:rPr>
          <w:szCs w:val="24"/>
          <w:u w:val="single"/>
        </w:rPr>
        <w:t>says rising levels of water vapor in the upper troposphere – a key amplifier of global warming – will intensify climate change impacts over the next decades.</w:t>
      </w:r>
      <w:r w:rsidRPr="002D25E3">
        <w:rPr>
          <w:sz w:val="14"/>
          <w:szCs w:val="24"/>
        </w:rPr>
        <w:t xml:space="preserve"> The new study is the first to show that </w:t>
      </w:r>
      <w:r w:rsidRPr="002D25E3">
        <w:rPr>
          <w:szCs w:val="24"/>
          <w:u w:val="single"/>
        </w:rPr>
        <w:t>increased water vapor concentrations in the atmosphere are a direct result of human activities.</w:t>
      </w:r>
      <w:r w:rsidRPr="002D25E3">
        <w:rPr>
          <w:sz w:val="14"/>
          <w:szCs w:val="24"/>
        </w:rPr>
        <w:t xml:space="preserve"> “The study is the first to confirm that </w:t>
      </w:r>
      <w:r w:rsidRPr="002D25E3">
        <w:rPr>
          <w:szCs w:val="24"/>
          <w:u w:val="single"/>
        </w:rPr>
        <w:t>human activities have increased water vapor in the upper troposphere</w:t>
      </w:r>
      <w:r w:rsidRPr="002D25E3">
        <w:rPr>
          <w:sz w:val="14"/>
          <w:szCs w:val="24"/>
        </w:rPr>
        <w:t xml:space="preserve">,” said Brian Soden, professor of atmospheric sciences at the UM Rosenstiel School and co-author of the study. To investigate the potential causes of a 30-year moistening trend in the upper troposphere, a region three to seven miles above Earth’s surface, Soden, UM Rosenstiel School researcher Eui-Seok Chung and colleagues </w:t>
      </w:r>
      <w:r w:rsidRPr="002D25E3">
        <w:rPr>
          <w:szCs w:val="24"/>
          <w:u w:val="single"/>
        </w:rPr>
        <w:t>measured water vapor in the upper troposphere collected by NOAA satellites and compared them to climate model predictions of water circulation between the ocean and atmosphere to determine whether observed changes in atmospheric water vapor could be explained by natural or man-made causes.</w:t>
      </w:r>
      <w:r w:rsidRPr="002D25E3">
        <w:rPr>
          <w:sz w:val="14"/>
          <w:szCs w:val="24"/>
        </w:rPr>
        <w:t xml:space="preserve"> Using the set of climate model experiments, </w:t>
      </w:r>
      <w:r w:rsidRPr="002D25E3">
        <w:rPr>
          <w:szCs w:val="24"/>
          <w:u w:val="single"/>
        </w:rPr>
        <w:t>the researchers showed that rising water vapor in the upper troposphere cannot be explained by natural forces, such as volcanoes and changes in solar activity, but can be explained by increased greenhouse gases, such as CO2</w:t>
      </w:r>
      <w:r w:rsidRPr="002D25E3">
        <w:rPr>
          <w:sz w:val="14"/>
          <w:szCs w:val="24"/>
        </w:rPr>
        <w:t xml:space="preserve">. Greenhouse gases raise temperatures by trapping the Earth’s radiant heat inside the atmosphere. This </w:t>
      </w:r>
      <w:r w:rsidRPr="002D25E3">
        <w:rPr>
          <w:szCs w:val="24"/>
          <w:u w:val="single"/>
        </w:rPr>
        <w:t>warming</w:t>
      </w:r>
      <w:r w:rsidRPr="002D25E3">
        <w:rPr>
          <w:sz w:val="14"/>
          <w:szCs w:val="24"/>
        </w:rPr>
        <w:t xml:space="preserve"> also </w:t>
      </w:r>
      <w:r w:rsidRPr="002D25E3">
        <w:rPr>
          <w:szCs w:val="24"/>
          <w:u w:val="single"/>
        </w:rPr>
        <w:t>increases the accumulation of atmospheric water vapor, the most abundant greenhouse gas</w:t>
      </w:r>
      <w:r w:rsidRPr="002D25E3">
        <w:rPr>
          <w:sz w:val="14"/>
          <w:szCs w:val="24"/>
        </w:rPr>
        <w:t xml:space="preserve">. The </w:t>
      </w:r>
      <w:r w:rsidRPr="002D25E3">
        <w:rPr>
          <w:szCs w:val="24"/>
          <w:u w:val="single"/>
        </w:rPr>
        <w:t>atmospheric moistening traps additional radiant heat and further increases temperatures. Climate models predict that as the climate warms from the burning of fossil fuels, the concentrations of water vapor will also increase in response to that warming. This moistening of the atmosphere, in turn, absorbs more heat and further raises the Earth's temperature</w:t>
      </w:r>
      <w:r w:rsidRPr="002D25E3">
        <w:rPr>
          <w:sz w:val="14"/>
          <w:szCs w:val="24"/>
        </w:rPr>
        <w:t>.</w:t>
      </w:r>
    </w:p>
    <w:p w:rsidR="00807B39" w:rsidRPr="00A05FCD"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Flawed Computer Models</w:t>
      </w:r>
    </w:p>
    <w:p w:rsidR="00807B39" w:rsidRPr="00171B75" w:rsidRDefault="00807B39" w:rsidP="00807B39">
      <w:pPr>
        <w:pStyle w:val="Heading4"/>
      </w:pPr>
      <w:r w:rsidRPr="00171B75">
        <w:t>95 percent of climate models are wrong</w:t>
      </w:r>
    </w:p>
    <w:p w:rsidR="00807B39" w:rsidRPr="00171B75" w:rsidRDefault="00807B39" w:rsidP="00807B39">
      <w:r w:rsidRPr="00171B75">
        <w:rPr>
          <w:b/>
        </w:rPr>
        <w:t xml:space="preserve">Bastasch 14 </w:t>
      </w:r>
      <w:r w:rsidRPr="00171B75">
        <w:t>(Michael he Daily Caller's Investigative ResearcherReport: 95 percent of global warming models are wrong” http://dailycaller.com/2014/02/11/report-95-percent-of-global-warming-models-are-wrong/)King</w:t>
      </w:r>
    </w:p>
    <w:p w:rsidR="00807B39" w:rsidRPr="00C35F3D" w:rsidRDefault="00807B39" w:rsidP="00807B39">
      <w:pPr>
        <w:rPr>
          <w:sz w:val="16"/>
        </w:rPr>
      </w:pPr>
      <w:r w:rsidRPr="00F67AB2">
        <w:rPr>
          <w:rStyle w:val="StyleUnderline"/>
          <w:sz w:val="10"/>
          <w:szCs w:val="10"/>
        </w:rPr>
        <w:t xml:space="preserve">Environmentalists and Democrats often </w:t>
      </w:r>
      <w:r w:rsidRPr="00C35F3D">
        <w:rPr>
          <w:rStyle w:val="StyleUnderline"/>
        </w:rPr>
        <w:t xml:space="preserve">cite a “97 percent” consensus among climate scientists about global warming. But they never cite estimates that </w:t>
      </w:r>
      <w:r w:rsidRPr="00C35F3D">
        <w:rPr>
          <w:rStyle w:val="Emphasis"/>
        </w:rPr>
        <w:t>95 percent of climate models predicting global temperature rises have been wrong</w:t>
      </w:r>
      <w:r w:rsidRPr="00C35F3D">
        <w:rPr>
          <w:sz w:val="16"/>
        </w:rPr>
        <w:t>.</w:t>
      </w:r>
      <w:r w:rsidRPr="00C35F3D">
        <w:rPr>
          <w:sz w:val="12"/>
        </w:rPr>
        <w:t>¶</w:t>
      </w:r>
      <w:r w:rsidRPr="00C35F3D">
        <w:rPr>
          <w:sz w:val="16"/>
        </w:rPr>
        <w:t xml:space="preserve"> Former NASA scientist Dr. Roy Spencer says </w:t>
      </w:r>
      <w:r w:rsidRPr="00C35F3D">
        <w:rPr>
          <w:rStyle w:val="StyleUnderline"/>
        </w:rPr>
        <w:t>that climate models used by government agencies to create policies “have failed miserably</w:t>
      </w:r>
      <w:r w:rsidRPr="00C35F3D">
        <w:rPr>
          <w:sz w:val="16"/>
        </w:rPr>
        <w:t xml:space="preserve">.” Spencer analyzed 90 climate models against surface temperature and satellite temperature data, and found that more </w:t>
      </w:r>
      <w:r w:rsidRPr="00C35F3D">
        <w:rPr>
          <w:rStyle w:val="StyleUnderline"/>
        </w:rPr>
        <w:t>than 95 percent of the models “have over-forecast the warming trend since 1979, whether we use their own surface temperature dataset (HadCRUT4), or our satellite dataset of lower tropospheric temperatures</w:t>
      </w:r>
      <w:r w:rsidRPr="00C35F3D">
        <w:rPr>
          <w:sz w:val="16"/>
        </w:rPr>
        <w:t xml:space="preserve"> (UAH).”</w:t>
      </w:r>
      <w:r w:rsidRPr="00C35F3D">
        <w:rPr>
          <w:sz w:val="12"/>
        </w:rPr>
        <w:t>¶</w:t>
      </w:r>
      <w:r w:rsidRPr="00C35F3D">
        <w:rPr>
          <w:sz w:val="16"/>
        </w:rPr>
        <w:t xml:space="preserve"> </w:t>
      </w:r>
      <w:r w:rsidRPr="00C35F3D">
        <w:rPr>
          <w:rStyle w:val="StyleUnderline"/>
        </w:rPr>
        <w:t>“I am growing weary of the variety of emotional, misleading, and policy-useless statements like ‘most warming since the 1950s is human caused’ or ‘97% of climate scientists agree humans are contributing to warming’, neither of which leads to the conclusion we need to substantially increase energy prices and freeze and starve more poor people to death for the greater good</w:t>
      </w:r>
      <w:r w:rsidRPr="00C35F3D">
        <w:rPr>
          <w:sz w:val="16"/>
        </w:rPr>
        <w:t>. Yet, that is the direction we are heading,” Spencer wrote on his blog.</w:t>
      </w:r>
      <w:r w:rsidRPr="00C35F3D">
        <w:rPr>
          <w:sz w:val="12"/>
        </w:rPr>
        <w:t>¶</w:t>
      </w:r>
      <w:r w:rsidRPr="00C35F3D">
        <w:rPr>
          <w:sz w:val="16"/>
        </w:rPr>
        <w:t xml:space="preserve"> From: DrRoySpencer.com</w:t>
      </w:r>
      <w:r w:rsidRPr="00C35F3D">
        <w:rPr>
          <w:sz w:val="12"/>
        </w:rPr>
        <w:t>¶</w:t>
      </w:r>
      <w:r w:rsidRPr="00C35F3D">
        <w:rPr>
          <w:sz w:val="16"/>
        </w:rPr>
        <w:t xml:space="preserve"> Climate scientists have been baffled by the 17-year pause in global warming. At least eight explanations have been offered to explain the lapse in warming, including declining solar activity and natural climate cycles.</w:t>
      </w:r>
      <w:r w:rsidRPr="00C35F3D">
        <w:rPr>
          <w:sz w:val="12"/>
        </w:rPr>
        <w:t>¶</w:t>
      </w:r>
      <w:r w:rsidRPr="00C35F3D">
        <w:rPr>
          <w:sz w:val="16"/>
        </w:rPr>
        <w:t xml:space="preserve"> Some scientists have even argued that increased coal use in China has caused the planet to cool slightly. But there does not seem to be any solid agreement on what caused global surface temperatures to stop rising.</w:t>
      </w:r>
      <w:r w:rsidRPr="00C35F3D">
        <w:rPr>
          <w:sz w:val="12"/>
        </w:rPr>
        <w:t>¶</w:t>
      </w:r>
      <w:r w:rsidRPr="00C35F3D">
        <w:rPr>
          <w:sz w:val="16"/>
        </w:rPr>
        <w:t xml:space="preserve"> The latest explanation from climate scientists is that Pacific trade winds have caused the planet to stop warming. Stronger winds in the last two decades may have forced warmer water deeper while bringing cooler water to the surface.</w:t>
      </w:r>
      <w:r w:rsidRPr="00C35F3D">
        <w:rPr>
          <w:sz w:val="12"/>
        </w:rPr>
        <w:t>¶</w:t>
      </w:r>
      <w:r w:rsidRPr="00C35F3D">
        <w:rPr>
          <w:sz w:val="16"/>
        </w:rPr>
        <w:t xml:space="preserve"> “The net effect of these anomalous winds is a cooling in the 2012 global average surface air temperature of 0.1–0.2 degree Celsius, which can account for much of the hiatus in surface warming observed since 2001,” wrote Australian researcher led by Matthew England of the University of New South Wales.</w:t>
      </w:r>
      <w:r w:rsidRPr="00C35F3D">
        <w:rPr>
          <w:sz w:val="12"/>
        </w:rPr>
        <w:t>¶</w:t>
      </w:r>
      <w:r w:rsidRPr="00C35F3D">
        <w:rPr>
          <w:sz w:val="16"/>
        </w:rPr>
        <w:t xml:space="preserve"> “This hiatus could persist for much of the present decade if the tradewind trends continue; however rapid warming is expected to resume once the anomalous wind trends abate,” the Aussie scientists added. “Volcanoes and changes in solar radiation can also drive cooler decades against the backdrop of ongoing warming.”</w:t>
      </w:r>
    </w:p>
    <w:p w:rsidR="00807B39" w:rsidRDefault="00807B39" w:rsidP="00807B39"/>
    <w:p w:rsidR="00807B39" w:rsidRPr="00C35F3D" w:rsidRDefault="00807B39" w:rsidP="00807B39"/>
    <w:p w:rsidR="00807B39" w:rsidRPr="00091188" w:rsidRDefault="00807B39" w:rsidP="00807B39">
      <w:pPr>
        <w:pStyle w:val="Heading4"/>
      </w:pPr>
      <w:r w:rsidRPr="00091188">
        <w:t>Climate change models are wrong- no warming occurred during a 16 year period</w:t>
      </w:r>
    </w:p>
    <w:p w:rsidR="00807B39" w:rsidRPr="00091188" w:rsidRDefault="00807B39" w:rsidP="00807B39">
      <w:pPr>
        <w:rPr>
          <w:rStyle w:val="Style13ptBold"/>
        </w:rPr>
      </w:pPr>
      <w:r w:rsidRPr="00616B9A">
        <w:rPr>
          <w:b/>
        </w:rPr>
        <w:t>Jasper 12</w:t>
      </w:r>
      <w:r w:rsidRPr="00091188">
        <w:rPr>
          <w:rStyle w:val="Style13ptBold"/>
        </w:rPr>
        <w:t xml:space="preserve"> </w:t>
      </w:r>
      <w:r w:rsidRPr="00091188">
        <w:rPr>
          <w:sz w:val="16"/>
          <w:szCs w:val="16"/>
        </w:rPr>
        <w:t>(William- senior editor, “Climate-change Computer Models Fail Again — and Again, and Again”, The New American, 12/19/12, http://www.thenewamerican.com/tech/environment/item/13975-climate-change-computer-models-fail-again-and-again-and-again), Shapiro</w:t>
      </w:r>
    </w:p>
    <w:p w:rsidR="00807B39" w:rsidRDefault="00807B39" w:rsidP="00807B39">
      <w:pPr>
        <w:rPr>
          <w:sz w:val="12"/>
        </w:rPr>
      </w:pPr>
      <w:r w:rsidRPr="00091188">
        <w:rPr>
          <w:sz w:val="12"/>
        </w:rPr>
        <w:t>Finally</w:t>
      </w:r>
      <w:r w:rsidRPr="00091188">
        <w:rPr>
          <w:u w:val="single"/>
        </w:rPr>
        <w:t>, Prof. Ollier</w:t>
      </w:r>
      <w:r w:rsidRPr="00091188">
        <w:rPr>
          <w:sz w:val="12"/>
        </w:rPr>
        <w:t xml:space="preserve">, like many other scientists, </w:t>
      </w:r>
      <w:r w:rsidRPr="00091188">
        <w:rPr>
          <w:u w:val="single"/>
        </w:rPr>
        <w:t>points out that the real test of climate computer models is now in the public record</w:t>
      </w:r>
      <w:r w:rsidRPr="00091188">
        <w:rPr>
          <w:sz w:val="12"/>
        </w:rPr>
        <w:t xml:space="preserve">: Despite the non-stop hyperventilation by the MSM talking heads about global warming, </w:t>
      </w:r>
      <w:r w:rsidRPr="00091188">
        <w:rPr>
          <w:u w:val="single"/>
        </w:rPr>
        <w:t>the fact is there has been no observable, measurable upward trend in global temperatures for the past 16 years. This was acknowledged in October of this year by the U.K.’s Met Office, which has been one of the major promoters of global-warming alarmism. Professor Phil Jones, director of the Climate Research Unit at the University of East Anglia</w:t>
      </w:r>
      <w:r w:rsidRPr="00091188">
        <w:rPr>
          <w:sz w:val="12"/>
        </w:rPr>
        <w:t xml:space="preserve">, and one of the leading alarmists at </w:t>
      </w:r>
    </w:p>
    <w:p w:rsidR="00807B39" w:rsidRPr="00091188" w:rsidRDefault="00807B39" w:rsidP="00807B39">
      <w:pPr>
        <w:rPr>
          <w:sz w:val="12"/>
        </w:rPr>
      </w:pPr>
      <w:r w:rsidRPr="00091188">
        <w:rPr>
          <w:sz w:val="12"/>
        </w:rPr>
        <w:t xml:space="preserve">the center of the Climategate e-mail </w:t>
      </w:r>
      <w:r w:rsidRPr="00091188">
        <w:rPr>
          <w:u w:val="single"/>
        </w:rPr>
        <w:t>scandal, stated that a period of 15 years without measurable warming would be required to invalidate the projections of the computer models.</w:t>
      </w:r>
      <w:r w:rsidRPr="00091188">
        <w:rPr>
          <w:sz w:val="12"/>
        </w:rPr>
        <w:t xml:space="preserve"> In 2009, when it was already becoming apparent that the Al Gore narrative based on the computer fables was in trouble, Jones sent an e-mail to one of his alarmist colleagues who was getting nervous: “Bottom line: </w:t>
      </w:r>
      <w:r w:rsidRPr="00091188">
        <w:rPr>
          <w:u w:val="single"/>
        </w:rPr>
        <w:t>the ‘no upward trend’ has to continue for a total of 15 years before we get worried</w:t>
      </w:r>
      <w:r w:rsidRPr="00091188">
        <w:rPr>
          <w:sz w:val="12"/>
        </w:rPr>
        <w:t>.” Done</w:t>
      </w:r>
      <w:r w:rsidRPr="00091188">
        <w:rPr>
          <w:u w:val="single"/>
        </w:rPr>
        <w:t>: the drastic global temperature rises predicted by all the modelers of doom has not occurred for nearly 16 years — according to all the real measurements</w:t>
      </w:r>
      <w:r w:rsidRPr="00091188">
        <w:rPr>
          <w:sz w:val="12"/>
        </w:rPr>
        <w:t xml:space="preserve">. The climate modelers have feet of clay. </w:t>
      </w:r>
      <w:r w:rsidRPr="00091188">
        <w:rPr>
          <w:u w:val="single"/>
        </w:rPr>
        <w:t xml:space="preserve">Professor Judith Curry, chair of the School of Earth and Atmospheric Science at Georgia Tech, says the lack of warming over the past 16 years makes it clear that the computer models used to predict future warming are “deeply flawed.” “Climate models are very complex, but they are imperfect and incomplete,” </w:t>
      </w:r>
      <w:r w:rsidRPr="00091188">
        <w:rPr>
          <w:sz w:val="12"/>
        </w:rPr>
        <w:t xml:space="preserve">she notes. </w:t>
      </w:r>
      <w:r w:rsidRPr="00091188">
        <w:rPr>
          <w:u w:val="single"/>
        </w:rPr>
        <w:t xml:space="preserve">“Natural </w:t>
      </w:r>
      <w:r w:rsidRPr="00091188">
        <w:rPr>
          <w:u w:val="single"/>
        </w:rPr>
        <w:lastRenderedPageBreak/>
        <w:t>variability has been shown over the past two decades to have a magnitude that dominates the greenhouse warming effect.”</w:t>
      </w:r>
      <w:r w:rsidRPr="00091188">
        <w:rPr>
          <w:sz w:val="12"/>
        </w:rPr>
        <w:t xml:space="preserve"> “It is becoming increasingly apparent,” says Prof. Curry, “that </w:t>
      </w:r>
      <w:r w:rsidRPr="00091188">
        <w:rPr>
          <w:u w:val="single"/>
        </w:rPr>
        <w:t>our attribution of warming since 1980 and future projections of climate change needs to consider natural internal variability as a factor of fundamental importance.”</w:t>
      </w:r>
    </w:p>
    <w:p w:rsidR="00807B39" w:rsidRPr="00616B9A" w:rsidRDefault="00807B39" w:rsidP="00807B39"/>
    <w:p w:rsidR="00807B39" w:rsidRDefault="00807B39" w:rsidP="00807B39">
      <w:pPr>
        <w:pStyle w:val="Heading4"/>
      </w:pPr>
      <w:r>
        <w:t>Computer Models for climate change are inaccurate- top scientists admit</w:t>
      </w:r>
    </w:p>
    <w:p w:rsidR="00807B39" w:rsidRPr="005156CA" w:rsidRDefault="00807B39" w:rsidP="00807B39">
      <w:r w:rsidRPr="00E43971">
        <w:rPr>
          <w:b/>
        </w:rPr>
        <w:t>Dixon 13</w:t>
      </w:r>
      <w:r>
        <w:t xml:space="preserve"> [Hayley, </w:t>
      </w:r>
      <w:r w:rsidRPr="005156CA">
        <w:t>Hayley Dixon is a general news reporter for the Daily Telegraph. She has previously worked for pres</w:t>
      </w:r>
      <w:r>
        <w:t xml:space="preserve">s agencies in London and Surrey, </w:t>
      </w:r>
      <w:r w:rsidRPr="005156CA">
        <w:t>Top climate scientists admit global warming forecasts were wrong</w:t>
      </w:r>
      <w:r>
        <w:t xml:space="preserve">, 9-15-13, </w:t>
      </w:r>
      <w:r w:rsidRPr="005156CA">
        <w:t>http://www.telegraph.co.uk/earth/environment/climatechange/10310712/Top-climate-scientists-admit-global-warming-forecasts-were-wrong.html</w:t>
      </w:r>
      <w:r>
        <w:t>] Mittal</w:t>
      </w:r>
    </w:p>
    <w:p w:rsidR="00807B39" w:rsidRDefault="00807B39" w:rsidP="00807B39">
      <w:pPr>
        <w:rPr>
          <w:sz w:val="16"/>
        </w:rPr>
      </w:pPr>
      <w:r w:rsidRPr="005156CA">
        <w:rPr>
          <w:rStyle w:val="StyleUnderline"/>
        </w:rPr>
        <w:t>A leaked draft of a report by the UN Intergovernmental Panel on Climate Change is understood to concede that the computer predictions for global warming and the effects of carbon emissions have been proved to be inaccurate.</w:t>
      </w:r>
      <w:r w:rsidRPr="005156CA">
        <w:rPr>
          <w:rStyle w:val="StyleUnderline"/>
          <w:sz w:val="12"/>
        </w:rPr>
        <w:t>¶</w:t>
      </w:r>
      <w:r w:rsidRPr="005156CA">
        <w:rPr>
          <w:rStyle w:val="StyleUnderline"/>
        </w:rPr>
        <w:t xml:space="preserve"> </w:t>
      </w:r>
      <w:r w:rsidRPr="005156CA">
        <w:rPr>
          <w:sz w:val="16"/>
        </w:rPr>
        <w:t>The report</w:t>
      </w:r>
      <w:r w:rsidRPr="005156CA">
        <w:rPr>
          <w:rStyle w:val="StyleUnderline"/>
        </w:rPr>
        <w:t>,</w:t>
      </w:r>
      <w:r w:rsidRPr="005156CA">
        <w:rPr>
          <w:sz w:val="16"/>
        </w:rPr>
        <w:t xml:space="preserve"> to be published later this month, is a six year assessment which is seen as </w:t>
      </w:r>
      <w:r w:rsidRPr="005156CA">
        <w:rPr>
          <w:rStyle w:val="StyleUnderline"/>
        </w:rPr>
        <w:t>the gospel of climate science and is cited to justify fuel taxes and subsidies for renewable energy</w:t>
      </w:r>
      <w:r w:rsidRPr="005156CA">
        <w:rPr>
          <w:sz w:val="16"/>
        </w:rPr>
        <w:t>.</w:t>
      </w:r>
      <w:r w:rsidRPr="005156CA">
        <w:rPr>
          <w:sz w:val="12"/>
        </w:rPr>
        <w:t>¶</w:t>
      </w:r>
      <w:r w:rsidRPr="005156CA">
        <w:rPr>
          <w:sz w:val="16"/>
        </w:rPr>
        <w:t xml:space="preserve"> The “summary for policymakers” of the report, seen by the Mail on Sunday, states that the world is warming at a rate of 0.12C per decade since 1951, compared to a prediction of 0.13C per decade in their last assessment published in 2007.</w:t>
      </w:r>
      <w:r w:rsidRPr="005156CA">
        <w:rPr>
          <w:sz w:val="12"/>
        </w:rPr>
        <w:t>¶</w:t>
      </w:r>
      <w:r w:rsidRPr="005156CA">
        <w:rPr>
          <w:sz w:val="16"/>
        </w:rPr>
        <w:t xml:space="preserve"> Other admission in the latest document include that forecast computers may not have taken enough notice of natural variability in the climate, therefore exaggerating the effect of increased carbon emissions on world temperatures.</w:t>
      </w:r>
      <w:r w:rsidRPr="005156CA">
        <w:rPr>
          <w:sz w:val="12"/>
        </w:rPr>
        <w:t>¶</w:t>
      </w:r>
      <w:r w:rsidRPr="005156CA">
        <w:rPr>
          <w:sz w:val="16"/>
        </w:rPr>
        <w:t xml:space="preserve"> The governments which fund the IPCC have tabled 1,800 questions in relation to the report. </w:t>
      </w:r>
      <w:r w:rsidRPr="005156CA">
        <w:rPr>
          <w:rStyle w:val="StyleUnderline"/>
        </w:rPr>
        <w:t>One of the central issues is believed to be why the IPCC failed to account for the “pause” in global warming, which they admit that they did not predict in their computer models</w:t>
      </w:r>
      <w:r w:rsidRPr="005156CA">
        <w:rPr>
          <w:sz w:val="16"/>
        </w:rPr>
        <w:t>. Since 1997, world average temperatures have not shown any statistically significant increase.</w:t>
      </w:r>
    </w:p>
    <w:p w:rsidR="00807B39" w:rsidRDefault="00807B39" w:rsidP="00807B39">
      <w:pPr>
        <w:rPr>
          <w:sz w:val="16"/>
        </w:rPr>
      </w:pPr>
    </w:p>
    <w:p w:rsidR="00807B39" w:rsidRDefault="00807B39" w:rsidP="00807B39">
      <w:pPr>
        <w:spacing w:after="200" w:line="276" w:lineRule="auto"/>
        <w:rPr>
          <w:rFonts w:eastAsiaTheme="majorEastAsia" w:cstheme="majorBidi"/>
          <w:b/>
          <w:bCs/>
          <w:sz w:val="32"/>
          <w:u w:val="single"/>
        </w:rPr>
      </w:pPr>
    </w:p>
    <w:p w:rsidR="00807B39" w:rsidRDefault="00807B39" w:rsidP="00807B39">
      <w:pPr>
        <w:pStyle w:val="Heading3"/>
      </w:pPr>
      <w:r>
        <w:lastRenderedPageBreak/>
        <w:t>Warming - No - Urban Heat Island Effect</w:t>
      </w:r>
    </w:p>
    <w:p w:rsidR="00807B39" w:rsidRDefault="00807B39" w:rsidP="00807B39"/>
    <w:p w:rsidR="00807B39" w:rsidRDefault="00807B39" w:rsidP="00807B39">
      <w:pPr>
        <w:pStyle w:val="Heading4"/>
      </w:pPr>
      <w:r>
        <w:t>Climate change statistics skewed – Urban Heat Island Effect distorts surface temperature readings</w:t>
      </w:r>
    </w:p>
    <w:p w:rsidR="00807B39" w:rsidRPr="004D66EB" w:rsidRDefault="00807B39" w:rsidP="00807B39">
      <w:r w:rsidRPr="0043567A">
        <w:rPr>
          <w:b/>
        </w:rPr>
        <w:t>Ball 8</w:t>
      </w:r>
      <w:r>
        <w:t xml:space="preserve"> (Tim, Retired professor of geography at the University of Winnipeg, Worked with the Friends of Science and the Natural Resources Stewardship Project, and a research fellow at the Frontier Centre for Public Policy, “Urban Heat Island Effect,” Friends of Science, 09/08, </w:t>
      </w:r>
      <w:r w:rsidRPr="004D66EB">
        <w:t>http://www.friendsofscience.org/index.php?id=228</w:t>
      </w:r>
      <w:r>
        <w:t>) Chen</w:t>
      </w:r>
    </w:p>
    <w:p w:rsidR="00807B39" w:rsidRPr="00D97A7C" w:rsidRDefault="00807B39" w:rsidP="00807B39">
      <w:pPr>
        <w:rPr>
          <w:sz w:val="16"/>
        </w:rPr>
      </w:pPr>
      <w:r w:rsidRPr="00D97A7C">
        <w:rPr>
          <w:sz w:val="16"/>
        </w:rPr>
        <w:t xml:space="preserve">How much do calculations of global temperatures represent the real temperature of the Earth? The answer is </w:t>
      </w:r>
      <w:r w:rsidRPr="00D97A7C">
        <w:rPr>
          <w:rStyle w:val="StyleUnderline"/>
        </w:rPr>
        <w:t xml:space="preserve">there are serious problems with all the current measurements from surface stations to satellites but a major one is the contamination of the surface readings by changes in the physical conditions around the weather station. </w:t>
      </w:r>
      <w:r w:rsidRPr="00D97A7C">
        <w:rPr>
          <w:sz w:val="16"/>
        </w:rPr>
        <w:t>This article looks at one contentious issue and serious concern with the surface record known as</w:t>
      </w:r>
      <w:r w:rsidRPr="00D97A7C">
        <w:rPr>
          <w:rStyle w:val="StyleUnderline"/>
        </w:rPr>
        <w:t xml:space="preserve"> the Urban Heat Island Effect</w:t>
      </w:r>
      <w:r w:rsidRPr="00D97A7C">
        <w:rPr>
          <w:sz w:val="16"/>
        </w:rPr>
        <w:t xml:space="preserve"> (UHIE).</w:t>
      </w:r>
      <w:r w:rsidRPr="00D97A7C">
        <w:rPr>
          <w:sz w:val="12"/>
        </w:rPr>
        <w:t>¶</w:t>
      </w:r>
      <w:r w:rsidRPr="00D97A7C">
        <w:rPr>
          <w:sz w:val="16"/>
        </w:rPr>
        <w:t xml:space="preserve"> Why focus on that issue?</w:t>
      </w:r>
      <w:r w:rsidRPr="00D97A7C">
        <w:rPr>
          <w:sz w:val="12"/>
        </w:rPr>
        <w:t>¶</w:t>
      </w:r>
      <w:r w:rsidRPr="00D97A7C">
        <w:rPr>
          <w:sz w:val="16"/>
        </w:rPr>
        <w:t xml:space="preserve"> 1. While satellite measures are available </w:t>
      </w:r>
      <w:r w:rsidRPr="00D97A7C">
        <w:rPr>
          <w:rStyle w:val="StyleUnderline"/>
        </w:rPr>
        <w:t>the Intergovernmental Panel on</w:t>
      </w:r>
      <w:r w:rsidRPr="00D97A7C">
        <w:rPr>
          <w:rStyle w:val="StyleUnderline"/>
          <w:sz w:val="12"/>
        </w:rPr>
        <w:t xml:space="preserve">¶ </w:t>
      </w:r>
      <w:r w:rsidRPr="00D97A7C">
        <w:rPr>
          <w:rStyle w:val="StyleUnderline"/>
        </w:rPr>
        <w:t>Climate Change (IPCC)</w:t>
      </w:r>
      <w:r w:rsidRPr="00D97A7C">
        <w:rPr>
          <w:sz w:val="16"/>
        </w:rPr>
        <w:t xml:space="preserve"> does not use them for the official measure. They </w:t>
      </w:r>
      <w:r w:rsidRPr="00D97A7C">
        <w:rPr>
          <w:rStyle w:val="StyleUnderline"/>
        </w:rPr>
        <w:t>use the surface record and it is directly influenced by the Effect.</w:t>
      </w:r>
      <w:r w:rsidRPr="00D97A7C">
        <w:rPr>
          <w:rStyle w:val="StyleUnderline"/>
          <w:sz w:val="12"/>
        </w:rPr>
        <w:t xml:space="preserve">¶ </w:t>
      </w:r>
      <w:r w:rsidRPr="00D97A7C">
        <w:rPr>
          <w:sz w:val="16"/>
        </w:rPr>
        <w:t xml:space="preserve">2. Because </w:t>
      </w:r>
      <w:r w:rsidRPr="00D97A7C">
        <w:rPr>
          <w:rStyle w:val="StyleUnderline"/>
        </w:rPr>
        <w:t>the UHIE was not identified in the early claims of global warming and allowed incorrect exaggerated claims.</w:t>
      </w:r>
      <w:r w:rsidRPr="00D97A7C">
        <w:rPr>
          <w:rStyle w:val="StyleUnderline"/>
          <w:sz w:val="12"/>
        </w:rPr>
        <w:t xml:space="preserve">¶ </w:t>
      </w:r>
      <w:r w:rsidRPr="00D97A7C">
        <w:rPr>
          <w:sz w:val="16"/>
        </w:rPr>
        <w:t>3. Although official agencies take corrective measures for the UHIE there is considerable concern about how this is done and whether it is done correctly and adequately.</w:t>
      </w:r>
      <w:r w:rsidRPr="00D97A7C">
        <w:rPr>
          <w:sz w:val="12"/>
        </w:rPr>
        <w:t>¶</w:t>
      </w:r>
      <w:r w:rsidRPr="00D97A7C">
        <w:rPr>
          <w:sz w:val="16"/>
        </w:rPr>
        <w:t xml:space="preserve"> 4. Few people know what it is or how it is important in the global warming debate.</w:t>
      </w:r>
      <w:r w:rsidRPr="00D97A7C">
        <w:rPr>
          <w:sz w:val="12"/>
        </w:rPr>
        <w:t>¶</w:t>
      </w:r>
      <w:r w:rsidRPr="00D97A7C">
        <w:rPr>
          <w:sz w:val="16"/>
        </w:rPr>
        <w:t xml:space="preserve"> 5. The UHIE should be part of urban planning.</w:t>
      </w:r>
      <w:r w:rsidRPr="00D97A7C">
        <w:rPr>
          <w:sz w:val="12"/>
        </w:rPr>
        <w:t>¶</w:t>
      </w:r>
      <w:r w:rsidRPr="00D97A7C">
        <w:rPr>
          <w:sz w:val="16"/>
        </w:rPr>
        <w:t xml:space="preserve"> </w:t>
      </w:r>
      <w:r w:rsidRPr="00D97A7C">
        <w:rPr>
          <w:rStyle w:val="StyleUnderline"/>
        </w:rPr>
        <w:t>Official temperatures rarely represent the actual temperature of the city for which they are given because most weather stations are at the airport. In some instances they are outside the city and are not representative. In other places they are compromised by growth of the city.</w:t>
      </w:r>
      <w:r w:rsidRPr="00D97A7C">
        <w:rPr>
          <w:sz w:val="16"/>
        </w:rPr>
        <w:t xml:space="preserve"> Airports were the natural location because pilots essentially were the only people using early weather services. In fact, Vilhelm Bjerknes developed much of the terminology we use in weather for use by aircrew in World War I. As one biography explained, “He started research in the dynamic theory of atmospheric movement, systematic daily observation of the basic meteorological conditions, intensive calculation of predictions and graphic representation of meteorological change, and timely weather forecasts.”</w:t>
      </w:r>
      <w:r w:rsidRPr="00D97A7C">
        <w:rPr>
          <w:sz w:val="12"/>
        </w:rPr>
        <w:t>¶</w:t>
      </w:r>
      <w:r w:rsidRPr="00D97A7C">
        <w:rPr>
          <w:sz w:val="16"/>
        </w:rPr>
        <w:t xml:space="preserve"> More stations in other areas were built since, but most are still at airports because it is important to keep a station in the same location as much as possible</w:t>
      </w:r>
      <w:r w:rsidRPr="00D97A7C">
        <w:rPr>
          <w:rStyle w:val="StyleUnderline"/>
        </w:rPr>
        <w:t>. In most cases, especially at airports, urban development has surrounded them to the detriment of the readings. It is this change in the surrounding region that affects the meteorological measures</w:t>
      </w:r>
      <w:r w:rsidRPr="00D97A7C">
        <w:rPr>
          <w:sz w:val="16"/>
        </w:rPr>
        <w:t xml:space="preserve"> that is known as the UHIE. Ironically, a major factor causing urban expansion was the automobile. It allowed suburbs to develop from which people could commute to work. Here are two graphs produced by Warwick Hughes of Australia to illustrate the connection.</w:t>
      </w:r>
      <w:r w:rsidRPr="00D97A7C">
        <w:rPr>
          <w:sz w:val="12"/>
        </w:rPr>
        <w:t>¶</w:t>
      </w:r>
      <w:r w:rsidRPr="00D97A7C">
        <w:rPr>
          <w:sz w:val="16"/>
        </w:rPr>
        <w:t xml:space="preserve"> The first graph shows the temperature curve for six Australian cities.</w:t>
      </w:r>
      <w:r w:rsidRPr="00D97A7C">
        <w:rPr>
          <w:sz w:val="12"/>
        </w:rPr>
        <w:t>¶</w:t>
      </w:r>
      <w:r w:rsidRPr="00D97A7C">
        <w:rPr>
          <w:sz w:val="16"/>
        </w:rPr>
        <w:t xml:space="preserve"> </w:t>
      </w:r>
      <w:r w:rsidRPr="00D97A7C">
        <w:rPr>
          <w:rStyle w:val="StyleUnderline"/>
        </w:rPr>
        <w:t>There are slight variations in temperature until a steady rise commencing in 1950. This was interpreted as evidence of global warming, but it was actually evidence of the UHIE.</w:t>
      </w:r>
      <w:r w:rsidRPr="00D97A7C">
        <w:rPr>
          <w:sz w:val="16"/>
        </w:rPr>
        <w:t xml:space="preserve"> To illustrate the point Hughes plotted a temperature curve for 27 rural sites in Australia for the same time period.</w:t>
      </w:r>
    </w:p>
    <w:p w:rsidR="00807B39" w:rsidRPr="00091188" w:rsidRDefault="00807B39" w:rsidP="00807B39">
      <w:pPr>
        <w:pStyle w:val="Heading4"/>
      </w:pPr>
      <w:r w:rsidRPr="00091188">
        <w:t>Climate change models can’t form the basis to create new policies- “urban heat island” effect is used in land surface temperatures</w:t>
      </w:r>
    </w:p>
    <w:p w:rsidR="00807B39" w:rsidRPr="00091188" w:rsidRDefault="00807B39" w:rsidP="00807B39">
      <w:pPr>
        <w:rPr>
          <w:sz w:val="16"/>
          <w:szCs w:val="16"/>
        </w:rPr>
      </w:pPr>
      <w:r w:rsidRPr="00F224B5">
        <w:rPr>
          <w:b/>
        </w:rPr>
        <w:t>Taylor 4</w:t>
      </w:r>
      <w:r w:rsidRPr="00091188">
        <w:rPr>
          <w:rStyle w:val="Style13ptBold"/>
        </w:rPr>
        <w:t xml:space="preserve"> </w:t>
      </w:r>
      <w:r w:rsidRPr="00091188">
        <w:rPr>
          <w:sz w:val="16"/>
          <w:szCs w:val="16"/>
        </w:rPr>
        <w:t>(James- managing editor, “Global Warming Models Are Still Unreliable, New Study Warns”, Heartland News, 10/1/04, http://news.heartland.org/newspaper-article/2004/10/01/global-warming-computer-models-are-still-unreliable-new-study-warns) Shapiro</w:t>
      </w:r>
    </w:p>
    <w:p w:rsidR="00807B39" w:rsidRPr="00091188" w:rsidRDefault="00807B39" w:rsidP="00807B39">
      <w:pPr>
        <w:rPr>
          <w:sz w:val="12"/>
          <w:szCs w:val="24"/>
        </w:rPr>
      </w:pPr>
      <w:r w:rsidRPr="00091188">
        <w:rPr>
          <w:szCs w:val="24"/>
          <w:u w:val="single"/>
        </w:rPr>
        <w:t>Computerized climate models have very little usefulness in the formation of public policy toward climate change</w:t>
      </w:r>
      <w:r w:rsidRPr="00091188">
        <w:rPr>
          <w:sz w:val="12"/>
          <w:szCs w:val="24"/>
        </w:rPr>
        <w:t xml:space="preserve">, particularly for policy decisions as critical as ratification of the Kyoto Protocol, according to a July 7 study, "The Science Isn't Settled: The Limitations of Global Climate Models," released by The Fraser Institute. The study notes </w:t>
      </w:r>
      <w:r w:rsidRPr="00091188">
        <w:rPr>
          <w:szCs w:val="24"/>
          <w:u w:val="single"/>
        </w:rPr>
        <w:t>current global climate models have two significant limitations. They rely on observed data, including surface station readings, weather balloons, and satellites, which are of uncertain value and accuracy</w:t>
      </w:r>
      <w:r w:rsidRPr="00091188">
        <w:rPr>
          <w:sz w:val="12"/>
          <w:szCs w:val="24"/>
        </w:rPr>
        <w:t xml:space="preserve"> due to the short length of the record and the need for adjustments to correct for artificial discontinuities such as instrument and satellite changes. Moreover</w:t>
      </w:r>
      <w:r w:rsidRPr="00091188">
        <w:rPr>
          <w:szCs w:val="24"/>
          <w:u w:val="single"/>
        </w:rPr>
        <w:t>, the models project future climate trends not only by extrapolating from observed data, but by including "fudge factors" and other complex adjustments that make the projections very unreliable.</w:t>
      </w:r>
      <w:r w:rsidRPr="00091188">
        <w:rPr>
          <w:sz w:val="12"/>
          <w:szCs w:val="24"/>
        </w:rPr>
        <w:t xml:space="preserve"> "Climate </w:t>
      </w:r>
      <w:r w:rsidRPr="00091188">
        <w:rPr>
          <w:szCs w:val="24"/>
          <w:u w:val="single"/>
        </w:rPr>
        <w:t xml:space="preserve">models oversimplify many poorly understood climate processes, and </w:t>
      </w:r>
      <w:r w:rsidRPr="00091188">
        <w:rPr>
          <w:szCs w:val="24"/>
          <w:u w:val="single"/>
        </w:rPr>
        <w:lastRenderedPageBreak/>
        <w:t xml:space="preserve">results from the models can be contradictory," </w:t>
      </w:r>
      <w:r w:rsidRPr="00091188">
        <w:rPr>
          <w:sz w:val="12"/>
          <w:szCs w:val="24"/>
        </w:rPr>
        <w:t xml:space="preserve">said Dr. Kenneth Green, author of the paper and director of risk, regulation, and environment studies at The Fraser Institute. "Clearly, </w:t>
      </w:r>
      <w:r w:rsidRPr="00091188">
        <w:rPr>
          <w:szCs w:val="24"/>
          <w:u w:val="single"/>
        </w:rPr>
        <w:t>the data generated do not provide a meaningful foundation on which to base sound public policy decisions,</w:t>
      </w:r>
      <w:r w:rsidRPr="00091188">
        <w:rPr>
          <w:sz w:val="12"/>
          <w:szCs w:val="24"/>
        </w:rPr>
        <w:t xml:space="preserve"> especially something as significant as the decision to ratify Kyoto." "</w:t>
      </w:r>
      <w:r w:rsidRPr="00091188">
        <w:rPr>
          <w:szCs w:val="24"/>
          <w:u w:val="single"/>
        </w:rPr>
        <w:t>Land surface temperature records are biased by the 'urban heat island effect</w:t>
      </w:r>
      <w:r w:rsidRPr="00091188">
        <w:rPr>
          <w:sz w:val="12"/>
          <w:szCs w:val="24"/>
        </w:rPr>
        <w:t>,'" the study notes. "</w:t>
      </w:r>
      <w:r w:rsidRPr="00091188">
        <w:rPr>
          <w:szCs w:val="24"/>
          <w:u w:val="single"/>
        </w:rPr>
        <w:t>Failure to account for local warming in cities led to some claims of dramatic warming in the 1980s and 1990s and, while adjustments are made today and the predictions of warming significantly reduced, some researchers believe the adjustments to be inadequate.</w:t>
      </w:r>
      <w:r w:rsidRPr="00091188">
        <w:rPr>
          <w:sz w:val="12"/>
          <w:szCs w:val="24"/>
        </w:rPr>
        <w:t>"</w:t>
      </w:r>
    </w:p>
    <w:p w:rsidR="00807B39" w:rsidRDefault="00807B39" w:rsidP="00807B39"/>
    <w:p w:rsidR="00807B39" w:rsidRPr="009F0B78" w:rsidRDefault="00807B39" w:rsidP="00807B39">
      <w:pPr>
        <w:pStyle w:val="Heading4"/>
        <w:rPr>
          <w:rFonts w:eastAsia="Times New Roman" w:cs="Times New Roman"/>
        </w:rPr>
      </w:pPr>
      <w:r w:rsidRPr="009F0B78">
        <w:rPr>
          <w:rFonts w:eastAsia="Times New Roman" w:cs="Times New Roman"/>
        </w:rPr>
        <w:t>Warming can be explained by the moderate warming cycle and the urban heat island effect</w:t>
      </w:r>
    </w:p>
    <w:p w:rsidR="00807B39" w:rsidRPr="009F0B78" w:rsidRDefault="00807B39" w:rsidP="00807B39">
      <w:pPr>
        <w:rPr>
          <w:rFonts w:eastAsia="Calibri"/>
        </w:rPr>
      </w:pPr>
      <w:r w:rsidRPr="009F0B78">
        <w:rPr>
          <w:rFonts w:eastAsia="Calibri"/>
        </w:rPr>
        <w:t xml:space="preserve">Dennis T. </w:t>
      </w:r>
      <w:r w:rsidRPr="009F0B78">
        <w:rPr>
          <w:rFonts w:eastAsia="Calibri"/>
          <w:b/>
        </w:rPr>
        <w:t>Avery,</w:t>
      </w:r>
      <w:r w:rsidRPr="009F0B78">
        <w:rPr>
          <w:rFonts w:eastAsia="Calibri"/>
        </w:rPr>
        <w:t xml:space="preserve"> a Senior Fellow for the Hudson Institute in Washington, DC and is the Director for the Center for Global Food Issues, 6/9/</w:t>
      </w:r>
      <w:r w:rsidRPr="009F0B78">
        <w:rPr>
          <w:rFonts w:eastAsia="Calibri"/>
          <w:b/>
        </w:rPr>
        <w:t>2008,</w:t>
      </w:r>
      <w:r w:rsidRPr="009F0B78">
        <w:rPr>
          <w:rFonts w:eastAsia="Calibri"/>
        </w:rPr>
        <w:t xml:space="preserve"> Thermometers are Doing the Talking, (http://www.cgfi.org/2008/06/09/thermometers-are-doing-the-talking-by-dennis-t-avery/</w:t>
      </w:r>
    </w:p>
    <w:p w:rsidR="00807B39" w:rsidRPr="009F0B78" w:rsidRDefault="00807B39" w:rsidP="00807B39">
      <w:pPr>
        <w:rPr>
          <w:rStyle w:val="StyleUnderline"/>
          <w:rFonts w:eastAsia="Calibri"/>
          <w:b/>
        </w:rPr>
      </w:pPr>
      <w:r w:rsidRPr="009F0B78">
        <w:rPr>
          <w:rStyle w:val="StyleUnderline"/>
          <w:rFonts w:eastAsia="Calibri"/>
        </w:rPr>
        <w:t>Unless the planet starts warming again</w:t>
      </w:r>
      <w:r w:rsidRPr="009F0B78">
        <w:rPr>
          <w:rFonts w:eastAsia="Calibri"/>
        </w:rPr>
        <w:t xml:space="preserve">, quickly and significantly, </w:t>
      </w:r>
      <w:r w:rsidRPr="009F0B78">
        <w:rPr>
          <w:rStyle w:val="StyleUnderline"/>
          <w:rFonts w:eastAsia="Calibri"/>
        </w:rPr>
        <w:t>the Green momentum for a low-carbon society will come to a screeching stop. There are many indications that we are in a long, moderate warming cycle</w:t>
      </w:r>
      <w:r w:rsidRPr="009F0B78">
        <w:rPr>
          <w:rFonts w:eastAsia="Calibri"/>
        </w:rPr>
        <w:t>, which  began 150 years ago with the end of the Little Ice Age, and may continue for several more hundred years</w:t>
      </w:r>
      <w:r w:rsidRPr="009F0B78">
        <w:rPr>
          <w:rStyle w:val="StyleUnderline"/>
          <w:rFonts w:eastAsia="Calibri"/>
        </w:rPr>
        <w:t>. There is no indication that this modest warming will be bad for humans, or for the wildlife. The thermometers show a net global temperature increase of just 0.2 degree C since 1940 —and even that tiny increase has been inflated by the urban heat island effect.</w:t>
      </w:r>
    </w:p>
    <w:p w:rsidR="00807B39" w:rsidRPr="009F0B78" w:rsidRDefault="00807B39" w:rsidP="00807B39"/>
    <w:p w:rsidR="00807B39" w:rsidRDefault="00807B39" w:rsidP="00807B39">
      <w:pPr>
        <w:spacing w:after="200" w:line="276" w:lineRule="auto"/>
        <w:rPr>
          <w:rFonts w:eastAsiaTheme="majorEastAsia" w:cstheme="majorBidi"/>
          <w:b/>
          <w:bCs/>
          <w:sz w:val="32"/>
          <w:u w:val="single"/>
        </w:rPr>
      </w:pPr>
    </w:p>
    <w:p w:rsidR="00807B39" w:rsidRDefault="00807B39" w:rsidP="00807B39">
      <w:pPr>
        <w:pStyle w:val="Heading3"/>
      </w:pPr>
      <w:r>
        <w:lastRenderedPageBreak/>
        <w:t>Warming - No - Satellite Data</w:t>
      </w:r>
    </w:p>
    <w:p w:rsidR="00807B39" w:rsidRDefault="00807B39" w:rsidP="00807B39"/>
    <w:p w:rsidR="00807B39" w:rsidRDefault="00807B39" w:rsidP="00807B39">
      <w:pPr>
        <w:pStyle w:val="Heading4"/>
      </w:pPr>
      <w:r>
        <w:t xml:space="preserve">50 top scientists agree that warming is not a fact—satellites prove. </w:t>
      </w:r>
    </w:p>
    <w:p w:rsidR="00807B39" w:rsidRDefault="00807B39" w:rsidP="00807B39">
      <w:r w:rsidRPr="00941BC0">
        <w:rPr>
          <w:b/>
        </w:rPr>
        <w:t>Ferrara 14</w:t>
      </w:r>
      <w:r>
        <w:t xml:space="preserve"> (Peter, Graduate of Harvard University and Senior Fellow at the National Center for Policy Analysis, “The Period Of No Global Warming Will Soon Be Longer Than the Period of Actual Global Warming”, </w:t>
      </w:r>
    </w:p>
    <w:p w:rsidR="00807B39" w:rsidRDefault="00807B39" w:rsidP="00807B39">
      <w:pPr>
        <w:rPr>
          <w:rStyle w:val="StyleUnderline"/>
        </w:rPr>
      </w:pPr>
      <w:r w:rsidRPr="00941BC0">
        <w:rPr>
          <w:sz w:val="16"/>
        </w:rPr>
        <w:t xml:space="preserve">But the problem is that </w:t>
      </w:r>
      <w:r w:rsidRPr="00D76267">
        <w:rPr>
          <w:rStyle w:val="StyleUnderline"/>
        </w:rPr>
        <w:t>the warming trends projected by these models are all diverging farther</w:t>
      </w:r>
      <w:r w:rsidRPr="00941BC0">
        <w:rPr>
          <w:sz w:val="16"/>
        </w:rPr>
        <w:t xml:space="preserve"> and farther </w:t>
      </w:r>
      <w:r w:rsidRPr="00D76267">
        <w:rPr>
          <w:rStyle w:val="StyleUnderline"/>
        </w:rPr>
        <w:t xml:space="preserve">from the real world trend of actual temperature observations </w:t>
      </w:r>
      <w:r w:rsidRPr="00941BC0">
        <w:rPr>
          <w:sz w:val="16"/>
        </w:rPr>
        <w:t xml:space="preserve">discussed above, as I showed in a previous column, with another graphic. </w:t>
      </w:r>
      <w:r w:rsidRPr="00D76267">
        <w:rPr>
          <w:rStyle w:val="StyleUnderline"/>
        </w:rPr>
        <w:t>Because none of these models have been scientifically validated based on past temperature observations, they constitute a very weak scientific argument that does not remotely establish that</w:t>
      </w:r>
      <w:r w:rsidRPr="00941BC0">
        <w:rPr>
          <w:sz w:val="16"/>
        </w:rPr>
        <w:t xml:space="preserve"> the “science is settled,” and </w:t>
      </w:r>
      <w:r w:rsidRPr="00D76267">
        <w:rPr>
          <w:rStyle w:val="StyleUnderline"/>
        </w:rPr>
        <w:t>“global warming is a fact.”</w:t>
      </w:r>
      <w:r w:rsidRPr="00941BC0">
        <w:rPr>
          <w:sz w:val="16"/>
        </w:rPr>
        <w:t xml:space="preserve"> The current </w:t>
      </w:r>
      <w:r w:rsidRPr="00D76267">
        <w:rPr>
          <w:rStyle w:val="StyleUnderline"/>
        </w:rPr>
        <w:t>data discussed</w:t>
      </w:r>
      <w:r w:rsidRPr="00941BC0">
        <w:rPr>
          <w:sz w:val="16"/>
        </w:rPr>
        <w:t xml:space="preserve"> above </w:t>
      </w:r>
      <w:r w:rsidRPr="00D76267">
        <w:rPr>
          <w:rStyle w:val="StyleUnderline"/>
        </w:rPr>
        <w:t xml:space="preserve">establishes indisputably that global warming is not a fact today. </w:t>
      </w:r>
      <w:r w:rsidRPr="00941BC0">
        <w:rPr>
          <w:sz w:val="16"/>
        </w:rPr>
        <w:t xml:space="preserve">The politicians seeking to browbeat down any continuing public debate are abusing their positions and authority with modern Lysenkoism, meaning “politically correct” science not established by the scientific method, but politically imposed. </w:t>
      </w:r>
      <w:r w:rsidRPr="00822C91">
        <w:rPr>
          <w:rStyle w:val="StyleUnderline"/>
        </w:rPr>
        <w:t>The science behind all of this is thoroughly explained in the 1200 pages of Climate Change Reconsidered</w:t>
      </w:r>
      <w:r w:rsidRPr="00941BC0">
        <w:rPr>
          <w:sz w:val="16"/>
        </w:rPr>
        <w:t xml:space="preserve"> II, </w:t>
      </w:r>
      <w:r w:rsidRPr="00822C91">
        <w:rPr>
          <w:rStyle w:val="StyleUnderline"/>
        </w:rPr>
        <w:t>authored by 50 top scientists organized into the Nongovernmental International Panel on Climate Change</w:t>
      </w:r>
      <w:r w:rsidRPr="00941BC0">
        <w:rPr>
          <w:sz w:val="16"/>
        </w:rPr>
        <w:t xml:space="preserve"> (NIPCC), and published by the Heartland Institute in Chicago. You will want to own this volume if for no other reason than that </w:t>
      </w:r>
      <w:r w:rsidRPr="00822C91">
        <w:rPr>
          <w:rStyle w:val="StyleUnderline"/>
        </w:rPr>
        <w:t>it says here that future generations of scientists will look back and say this is the moment when we took the political out of the political science of “climate change,”</w:t>
      </w:r>
      <w:r w:rsidRPr="00941BC0">
        <w:rPr>
          <w:sz w:val="16"/>
        </w:rPr>
        <w:t xml:space="preserve"> and this is how we did it. Real scientists know that these 50 co-authors are real scientists. That is transparent from the tenor of the report itself. </w:t>
      </w:r>
      <w:r w:rsidRPr="00822C91">
        <w:rPr>
          <w:rStyle w:val="StyleUnderline"/>
        </w:rPr>
        <w:t>The publication is “double peer reviewed,”</w:t>
      </w:r>
      <w:r w:rsidRPr="00941BC0">
        <w:rPr>
          <w:sz w:val="16"/>
        </w:rPr>
        <w:t xml:space="preserve"> in that it discusses thousands of peer reviewed articles published in scientific journals, and is itself peer reviewed. </w:t>
      </w:r>
      <w:r w:rsidRPr="00822C91">
        <w:rPr>
          <w:rStyle w:val="StyleUnderline"/>
        </w:rPr>
        <w:t>That is in sharp contrast to President Obama’s own EPA, which issued its “endangerment finding”</w:t>
      </w:r>
      <w:r w:rsidRPr="00941BC0">
        <w:rPr>
          <w:sz w:val="16"/>
        </w:rPr>
        <w:t xml:space="preserve"> legally authorizing regulation of carbon dioxide (CO2) emissions, </w:t>
      </w:r>
      <w:r w:rsidRPr="00822C91">
        <w:rPr>
          <w:rStyle w:val="StyleUnderline"/>
        </w:rPr>
        <w:t xml:space="preserve">without submitting the finding to its own peer review board, as required by federal law. </w:t>
      </w:r>
      <w:r w:rsidRPr="00941BC0">
        <w:rPr>
          <w:sz w:val="16"/>
        </w:rPr>
        <w:t xml:space="preserve">What were they so afraid of if 97% of scientists supposedly agree with them? </w:t>
      </w:r>
      <w:r w:rsidRPr="00822C91">
        <w:rPr>
          <w:rStyle w:val="StyleUnderline"/>
        </w:rPr>
        <w:t>The conclusion of the report is that the</w:t>
      </w:r>
      <w:r w:rsidRPr="00941BC0">
        <w:rPr>
          <w:sz w:val="16"/>
        </w:rPr>
        <w:t xml:space="preserve"> U.N.’s </w:t>
      </w:r>
      <w:r w:rsidRPr="00822C91">
        <w:rPr>
          <w:rStyle w:val="StyleUnderline"/>
        </w:rPr>
        <w:t>IPCC has exaggerated the amount of global warming likely to occur due to mankind’s emissions of CO2</w:t>
      </w:r>
      <w:r w:rsidRPr="00941BC0">
        <w:rPr>
          <w:sz w:val="16"/>
        </w:rPr>
        <w:t xml:space="preserve">, and the warming that human civilization will cause as a result “is likely to be modest and cause no net harm to the global environment or to human well-being.” </w:t>
      </w:r>
      <w:r w:rsidRPr="00822C91">
        <w:rPr>
          <w:rStyle w:val="StyleUnderline"/>
        </w:rPr>
        <w:t>The primary, dominant cause of global climate change is natural causes, not human effects, the report concludes.</w:t>
      </w:r>
      <w:r>
        <w:rPr>
          <w:rStyle w:val="StyleUnderline"/>
        </w:rPr>
        <w:t xml:space="preserve"> </w:t>
      </w:r>
      <w:r w:rsidRPr="00941BC0">
        <w:rPr>
          <w:sz w:val="16"/>
        </w:rPr>
        <w:t xml:space="preserve">The fundamentals of the argument are that carbon dioxide is not some toxic industrial gas, but a natural, trace gas constituting just 0.038% of the atmosphere, or less than 4/100ths of one percent. The report states, “At the current level of 400 parts per million, we still live in a CO2-starved world. Atmospheric levels (of CO2) 15 times greater existed during the pre-Cambrian period (about 550 million years ago) without known adverse effects,” such as catastrophic global warming. Much was made of the total atmospheric concentration of CO2 growing past 400 parts per million. But one percent of the atmosphere would be 10,000 parts per million. Moreover, </w:t>
      </w:r>
      <w:r w:rsidRPr="00822C91">
        <w:rPr>
          <w:rStyle w:val="StyleUnderline"/>
        </w:rPr>
        <w:t>human emissions of CO2 are only 4% to 5% of total global emissions, counting natural causes.</w:t>
      </w:r>
      <w:r w:rsidRPr="00941BC0">
        <w:rPr>
          <w:sz w:val="16"/>
        </w:rPr>
        <w:t xml:space="preserve"> In addition, CO2 is actually essential to all life on the planet. Plants need CO2 to grow and conduct photosynthesis, which is the natural process that creates food for animals and fish at the bottom of the food chain. The increase of CO2 in the atmosphere that has occurred due to human emissions has actually increased agricultural growth and output as a result, causing actually an increased greening of the planet. So has any warming caused by such human emissions, as minor warming increases agricultural growth. The report states, “CO2 is a vital nutrient used by plants in photosynthesis. Increasing CO2 in the atmosphere ‘greens’ the planet and helps feed the growing human population.” Furthermore, the temperature impact of increased concentrations of CO2 declines logarithmically. Or as the report says, “Atmospheric carbon dioxide (CO2)…exerts a diminishing warming effect as its concentration increases.” That means </w:t>
      </w:r>
      <w:r w:rsidRPr="00822C91">
        <w:rPr>
          <w:rStyle w:val="StyleUnderline"/>
        </w:rPr>
        <w:t>there is a natural limit to how much increased CO2 can effectively warm the planet, as the effect of more and more CO2 ultimately becomes negligible as CO2 concentration grows.</w:t>
      </w:r>
      <w:r w:rsidRPr="00941BC0">
        <w:rPr>
          <w:sz w:val="16"/>
        </w:rPr>
        <w:t xml:space="preserve"> Maybe </w:t>
      </w:r>
      <w:r w:rsidRPr="0042086D">
        <w:rPr>
          <w:rStyle w:val="StyleUnderline"/>
        </w:rPr>
        <w:t>that is why even with many times more CO2 in the atmosphere in the deep past, there was no catastrophic global warming.</w:t>
      </w:r>
    </w:p>
    <w:p w:rsidR="00807B39" w:rsidRDefault="00807B39" w:rsidP="00807B39">
      <w:pPr>
        <w:rPr>
          <w:rStyle w:val="StyleUnderline"/>
        </w:rPr>
      </w:pPr>
    </w:p>
    <w:p w:rsidR="00807B39" w:rsidRDefault="00807B39" w:rsidP="00807B39">
      <w:pPr>
        <w:pStyle w:val="Heading4"/>
      </w:pPr>
      <w:r>
        <w:lastRenderedPageBreak/>
        <w:t>Satellite data flawed - unreliable and are often not precisely calibrated</w:t>
      </w:r>
    </w:p>
    <w:p w:rsidR="00807B39" w:rsidRPr="00982F6D" w:rsidRDefault="00807B39" w:rsidP="00807B39">
      <w:pPr>
        <w:rPr>
          <w:rStyle w:val="Style13ptBold"/>
        </w:rPr>
      </w:pPr>
      <w:r>
        <w:rPr>
          <w:rStyle w:val="Style13ptBold"/>
        </w:rPr>
        <w:t xml:space="preserve">Masters ’06, </w:t>
      </w:r>
      <w:r w:rsidRPr="00982F6D">
        <w:t>(</w:t>
      </w:r>
      <w:r>
        <w:t xml:space="preserve">Jeffery, has a B.S. and M.S. degree in meteorology- director of meteorology at “Main Argument Against Climate Models Proven Incorrect” , Weather Underground – commercial weather service, 5/5/2006, </w:t>
      </w:r>
      <w:hyperlink r:id="rId17" w:history="1">
        <w:r w:rsidRPr="004209C5">
          <w:rPr>
            <w:rStyle w:val="Hyperlink"/>
          </w:rPr>
          <w:t>http://www.wunderground.com/resources/climate/hoax.asp</w:t>
        </w:r>
      </w:hyperlink>
      <w:r>
        <w:t xml:space="preserve"> BB</w:t>
      </w:r>
    </w:p>
    <w:p w:rsidR="00807B39" w:rsidRPr="001D2B16" w:rsidRDefault="00807B39" w:rsidP="00807B39">
      <w:pPr>
        <w:rPr>
          <w:sz w:val="14"/>
        </w:rPr>
      </w:pPr>
      <w:r w:rsidRPr="001D2B16">
        <w:rPr>
          <w:sz w:val="14"/>
        </w:rPr>
        <w:t xml:space="preserve">Are the climate models that form the foundation of greenhouse warming predictions fundamentally flawed? That has been the argument of some scientists and "greenhouse skeptics" over the past few decades. The main issue has been the </w:t>
      </w:r>
      <w:r w:rsidRPr="00982F6D">
        <w:rPr>
          <w:b/>
          <w:u w:val="single"/>
        </w:rPr>
        <w:t>inability of the climate models to reproduce the relatively low amount of warming observed by satellites and weather balloon instruments in the troposphere</w:t>
      </w:r>
      <w:r w:rsidRPr="001D2B16">
        <w:rPr>
          <w:sz w:val="14"/>
        </w:rPr>
        <w:t xml:space="preserve"> (the lower portion of the atmosphere that extends up to elevations of about 40,000 feet.) This discrepancy was a prime argument Senator James Inhofe (R-Oklahoma) used in his famed 2003 speech when he referred to the threat of catastrophic global warming as the "greatest hoax ever perpetrated on the American people." Greenhouse skeptic S. Fred Singer, who has probably more Congressional testimony about global warming under his belt than any other scientist, headlines his website with the quote, "Computer models forecast rapidly rising global temperatures, but data from weather satellites and balloon instruments show no warming whatsoever. Nevertheless, these same </w:t>
      </w:r>
      <w:r w:rsidRPr="001D2B16">
        <w:rPr>
          <w:rStyle w:val="StyleUnderline"/>
        </w:rPr>
        <w:t>unreliable</w:t>
      </w:r>
      <w:r w:rsidRPr="001D2B16">
        <w:rPr>
          <w:sz w:val="14"/>
        </w:rPr>
        <w:t xml:space="preserve"> computer models underpin the Global Climate Treaty." Michael Crichton also used the tropospheric warming discrepancy to give climate models a bad rap in his State of Fear novel. (Remarkably, Crichton--a science fiction writer--was summoned by Sen. Inhofe in September of 2005 to testify before Congress on the issue of climate change.) However, the arguments of these global warming skeptics were dealt a major blow with the issuance this week of a press release by NOAA's Climate Change Science Program refuting their main argument. The Climate Change Science Program study, which was commissioned by the Bush Administration in 2002 to help answer unresolved questions on climate, found that it was the measurements, not the models, that were in error. Their report, issued on Wednesday, stated, "there is no longer a discrepancy in the rate of global average temperature increase for the surface compared with higher levels in the atmosphere." They cautioned, however, that discrepancies still existed in some regions, particularly the tropics. Greenhouse skeptics will undoubtedly point to this smaller remaining discrepancy as evidence that climate models cannot be trusted, but the authors of the report thought it more likely that the measurements were flawed. Chief Editor Dr. Thomas Karl, director of NOAA's National Climatic Data Center, concluded in the report: "Discrepancies between the data sets and the models have been reduced and our understanding of observed climate changes and their causes have increased. The evidence continues to support a substantial human impact on global temperature increases." The</w:t>
      </w:r>
      <w:r w:rsidRPr="00982F6D">
        <w:rPr>
          <w:b/>
          <w:u w:val="single"/>
        </w:rPr>
        <w:t xml:space="preserve"> satellite measurements that were found to be in error</w:t>
      </w:r>
      <w:r w:rsidRPr="001D2B16">
        <w:rPr>
          <w:sz w:val="14"/>
        </w:rPr>
        <w:t xml:space="preserve"> were taken beginning in 1978 by Microwave Sounding Units (MSU) operating on NOAA polar-orbiting satellites. According to a description of the MSU data available on the web site where the data is archived: "The instruments in the MSU series were intended for day to day operational use in weather forecasting and </w:t>
      </w:r>
      <w:r w:rsidRPr="00982F6D">
        <w:rPr>
          <w:b/>
          <w:u w:val="single"/>
        </w:rPr>
        <w:t>thus are not calibrated to the precision needed for climate studies.</w:t>
      </w:r>
      <w:r w:rsidRPr="001D2B16">
        <w:rPr>
          <w:sz w:val="14"/>
        </w:rPr>
        <w:t xml:space="preserve"> A climate quality dataset can be extracted from their measurements only by careful intercalibration of the nine distinct MSU instruments." Dr. John Christy of the University of Alabama, Huntsville, made a series of efforts to perform the careful intercalibration needed beginning in the 1990s, and for over a decade successfully defended his conclusion that the MSU instruments were showing a much lower level of tropospheric warming than what climate models predicted. Christy was probably the most quoted scientist by the "greenhouse skeptics" during that period, and testified numerous times before Congress about his findings. However, a series of papers published in 2004 and 2005 showed that the satellite intercalibration methods used by Christy were incorrect, and Christy publicly credited the authors of the new studies with finding a real source of error. Christy is also one of the co-authors on the Climate Change Science Program study. So can we trust the climate models now? That will remain a matter of debate, but now we know that these models have successfully performed at least one major prediction that their detractors thought was wrong. With the climate models validated by the collapse of the greenhouse skeptics' main argument against them, it is apparent that their predictions of possible catastrophic climate change need to be taken seriously. For further reading: The Economist printed a easy to understand article in August 2005 summarizing the new research exposing the satellite and weather balloon measurement errors, and realclimate.org has a more technical discussion.</w:t>
      </w:r>
    </w:p>
    <w:p w:rsidR="00807B39" w:rsidRPr="00D15247" w:rsidRDefault="00807B39" w:rsidP="00807B39"/>
    <w:p w:rsidR="00807B39" w:rsidRDefault="00807B39" w:rsidP="00807B39"/>
    <w:p w:rsidR="00807B39" w:rsidRPr="00C003CB" w:rsidRDefault="00807B39" w:rsidP="00807B39"/>
    <w:p w:rsidR="00807B39" w:rsidRPr="00133108" w:rsidRDefault="00807B39" w:rsidP="00807B39"/>
    <w:p w:rsidR="00807B39" w:rsidRDefault="00807B39" w:rsidP="00807B39">
      <w:pPr>
        <w:pStyle w:val="Heading3"/>
      </w:pPr>
      <w:r>
        <w:lastRenderedPageBreak/>
        <w:t>Warming - No - IPCC Indicts</w:t>
      </w:r>
    </w:p>
    <w:p w:rsidR="00807B39" w:rsidRPr="00DE5060" w:rsidRDefault="00807B39" w:rsidP="00807B39">
      <w:pPr>
        <w:pStyle w:val="Heading4"/>
      </w:pPr>
      <w:r>
        <w:t>IPCC report on AGW was wrong- they intentionally spun the data</w:t>
      </w:r>
    </w:p>
    <w:p w:rsidR="00807B39" w:rsidRPr="003A47C9" w:rsidRDefault="00807B39" w:rsidP="00807B39">
      <w:pPr>
        <w:rPr>
          <w:rStyle w:val="Style13ptBold"/>
        </w:rPr>
      </w:pPr>
      <w:r w:rsidRPr="00122345">
        <w:rPr>
          <w:b/>
        </w:rPr>
        <w:t>Ball 6/30</w:t>
      </w:r>
      <w:r>
        <w:rPr>
          <w:rStyle w:val="Style13ptBold"/>
        </w:rPr>
        <w:t xml:space="preserve"> </w:t>
      </w:r>
      <w:r w:rsidRPr="00DE5060">
        <w:rPr>
          <w:sz w:val="16"/>
          <w:szCs w:val="16"/>
        </w:rPr>
        <w:t>(Tim- former professor of geology, “</w:t>
      </w:r>
      <w:r>
        <w:rPr>
          <w:sz w:val="16"/>
          <w:szCs w:val="16"/>
        </w:rPr>
        <w:t>IPCC Method o</w:t>
      </w:r>
      <w:r w:rsidRPr="00DE5060">
        <w:rPr>
          <w:sz w:val="16"/>
          <w:szCs w:val="16"/>
        </w:rPr>
        <w:t>f Proving The ‘Human Caused Warming (AGW)’ Hypothesis Forced Deliberate Creation of Misinformation”, Dr. Tim Ball, http://drtimball.com/2014/ipcc-method-of-proving-the-human-caused-warming-agw-hypothesis-forced-deliberate-creation-of-misinformation/), Shapiro</w:t>
      </w:r>
    </w:p>
    <w:p w:rsidR="00807B39" w:rsidRDefault="00807B39" w:rsidP="00807B39">
      <w:pPr>
        <w:rPr>
          <w:sz w:val="12"/>
          <w:szCs w:val="24"/>
        </w:rPr>
      </w:pPr>
      <w:r w:rsidRPr="00063918">
        <w:rPr>
          <w:szCs w:val="24"/>
          <w:u w:val="single"/>
        </w:rPr>
        <w:t>The IPCC claimed the Medieval Warming Period and Little Ice Age did not exist. This allowed them to avoid the real issue, which is not whether the warmer and cooler periods occurred, but when they began and ended.</w:t>
      </w:r>
      <w:r w:rsidRPr="003A47C9">
        <w:rPr>
          <w:sz w:val="12"/>
          <w:szCs w:val="24"/>
        </w:rPr>
        <w:t xml:space="preserve"> That question requires an explanation of the mechanism of change. </w:t>
      </w:r>
      <w:r w:rsidRPr="00063918">
        <w:rPr>
          <w:szCs w:val="24"/>
          <w:u w:val="single"/>
        </w:rPr>
        <w:t>Consider the debate going on</w:t>
      </w:r>
      <w:r w:rsidRPr="003A47C9">
        <w:rPr>
          <w:sz w:val="12"/>
          <w:szCs w:val="24"/>
        </w:rPr>
        <w:t xml:space="preserve"> today </w:t>
      </w:r>
      <w:r w:rsidRPr="00063918">
        <w:rPr>
          <w:szCs w:val="24"/>
          <w:u w:val="single"/>
        </w:rPr>
        <w:t>about</w:t>
      </w:r>
      <w:r w:rsidRPr="003A47C9">
        <w:rPr>
          <w:sz w:val="12"/>
          <w:szCs w:val="24"/>
        </w:rPr>
        <w:t xml:space="preserve"> the </w:t>
      </w:r>
      <w:r w:rsidRPr="00063918">
        <w:rPr>
          <w:szCs w:val="24"/>
          <w:u w:val="single"/>
        </w:rPr>
        <w:t>changes in the Circumpolar Vortex.</w:t>
      </w:r>
      <w:r w:rsidRPr="003A47C9">
        <w:rPr>
          <w:sz w:val="12"/>
          <w:szCs w:val="24"/>
        </w:rPr>
        <w:t xml:space="preserve"> </w:t>
      </w:r>
      <w:r w:rsidRPr="00063918">
        <w:rPr>
          <w:szCs w:val="24"/>
          <w:u w:val="single"/>
        </w:rPr>
        <w:t>Saying they don’t exist eliminated the need to consider evidence of solar causes of changing CV latitude and the shift of patterns between Zonal and Meridional Flow.</w:t>
      </w:r>
      <w:r w:rsidRPr="003A47C9">
        <w:rPr>
          <w:sz w:val="12"/>
          <w:szCs w:val="24"/>
        </w:rPr>
        <w:t xml:space="preserve"> </w:t>
      </w:r>
      <w:r w:rsidRPr="00063918">
        <w:rPr>
          <w:szCs w:val="24"/>
          <w:u w:val="single"/>
        </w:rPr>
        <w:t>This,</w:t>
      </w:r>
      <w:r w:rsidRPr="003A47C9">
        <w:rPr>
          <w:sz w:val="12"/>
          <w:szCs w:val="24"/>
        </w:rPr>
        <w:t xml:space="preserve"> by default, </w:t>
      </w:r>
      <w:r w:rsidRPr="003A47C9">
        <w:rPr>
          <w:szCs w:val="24"/>
          <w:u w:val="single"/>
        </w:rPr>
        <w:t>narrows the focus on human production of CO2 as the cause of change.</w:t>
      </w:r>
      <w:r w:rsidRPr="003A47C9">
        <w:rPr>
          <w:sz w:val="12"/>
          <w:szCs w:val="24"/>
        </w:rPr>
        <w:t xml:space="preserve"> A general synopsis of Lamb’s views on the MWP and LIA from our discussions is that they both occurred and were global. </w:t>
      </w:r>
      <w:r w:rsidRPr="003A47C9">
        <w:rPr>
          <w:szCs w:val="24"/>
          <w:u w:val="single"/>
        </w:rPr>
        <w:t>Dates of onset and termination varied</w:t>
      </w:r>
      <w:r w:rsidRPr="003A47C9">
        <w:rPr>
          <w:sz w:val="12"/>
          <w:szCs w:val="24"/>
        </w:rPr>
        <w:t xml:space="preserve">, often </w:t>
      </w:r>
      <w:r w:rsidRPr="003A47C9">
        <w:rPr>
          <w:szCs w:val="24"/>
          <w:u w:val="single"/>
        </w:rPr>
        <w:t>significantly</w:t>
      </w:r>
      <w:r w:rsidRPr="003A47C9">
        <w:rPr>
          <w:sz w:val="12"/>
          <w:szCs w:val="24"/>
        </w:rPr>
        <w:t xml:space="preserve">, depending on dominant factors in different regions. He identified land – water juxtapositions and topography as two major factors with these being of greater import in Polar Regions. The </w:t>
      </w:r>
      <w:r w:rsidRPr="003A47C9">
        <w:rPr>
          <w:szCs w:val="24"/>
          <w:u w:val="single"/>
        </w:rPr>
        <w:t xml:space="preserve">IPCC set up a system to prove the anthropogenic global warming hypothesis. They created a false imagery, supposedly verified by computer models, orchestrated to produce predetermined results. They made valiant efforts to control the entire climate research area, from funding through peer review and publications. </w:t>
      </w:r>
      <w:r w:rsidRPr="003A47C9">
        <w:rPr>
          <w:sz w:val="12"/>
          <w:szCs w:val="24"/>
        </w:rPr>
        <w:t xml:space="preserve">Despite these efforts, </w:t>
      </w:r>
      <w:r w:rsidRPr="003A47C9">
        <w:rPr>
          <w:szCs w:val="24"/>
          <w:u w:val="single"/>
        </w:rPr>
        <w:t>evidence kept emerging that disproved the hypothesis. Instead of accepting and accommodating, they set up agencies to counter and hopefully negate them.</w:t>
      </w:r>
      <w:r w:rsidRPr="003A47C9">
        <w:rPr>
          <w:sz w:val="12"/>
          <w:szCs w:val="24"/>
        </w:rPr>
        <w:t xml:space="preserve"> This paralleled their practice of changing names from global warming to climate change, when temperatures leveled after 1998, while CO2 continued to rise. </w:t>
      </w:r>
      <w:r w:rsidRPr="003A47C9">
        <w:rPr>
          <w:szCs w:val="24"/>
          <w:u w:val="single"/>
        </w:rPr>
        <w:t>They</w:t>
      </w:r>
      <w:r w:rsidRPr="003A47C9">
        <w:rPr>
          <w:sz w:val="12"/>
          <w:szCs w:val="24"/>
        </w:rPr>
        <w:t xml:space="preserve"> effectively </w:t>
      </w:r>
      <w:r w:rsidRPr="003A47C9">
        <w:rPr>
          <w:szCs w:val="24"/>
          <w:u w:val="single"/>
        </w:rPr>
        <w:t>blocked advances in climate research for 30 years.</w:t>
      </w:r>
      <w:r w:rsidRPr="003A47C9">
        <w:rPr>
          <w:sz w:val="12"/>
          <w:szCs w:val="24"/>
        </w:rPr>
        <w:t xml:space="preserve"> They had sufficient success to fool the world into unnecessary energy and economic policies that have cost billions so far and it is not over yet, as the Obama administration attacks on coal illustrate.</w:t>
      </w:r>
    </w:p>
    <w:p w:rsidR="00807B39" w:rsidRPr="00200D3C" w:rsidRDefault="00807B39" w:rsidP="00807B39">
      <w:pPr>
        <w:pStyle w:val="Heading4"/>
      </w:pPr>
      <w:r>
        <w:t>Global warming is real, but it is not anthropogenic- IPCC study manipulated results</w:t>
      </w:r>
    </w:p>
    <w:p w:rsidR="00807B39" w:rsidRDefault="00807B39" w:rsidP="00807B39">
      <w:pPr>
        <w:rPr>
          <w:sz w:val="16"/>
          <w:szCs w:val="16"/>
        </w:rPr>
      </w:pPr>
      <w:r w:rsidRPr="00122345">
        <w:rPr>
          <w:b/>
        </w:rPr>
        <w:t>Bell 13</w:t>
      </w:r>
      <w:r w:rsidRPr="00200D3C">
        <w:rPr>
          <w:rStyle w:val="Style13ptBold"/>
        </w:rPr>
        <w:t xml:space="preserve"> </w:t>
      </w:r>
      <w:r w:rsidRPr="00200D3C">
        <w:rPr>
          <w:sz w:val="16"/>
          <w:szCs w:val="16"/>
        </w:rPr>
        <w:t>(Larry- staff writer, The Feverish Hunt for Evidence of a Man-Made Global Warming Crisis”, Forbes, 3/19/13, http://www.forbes.com/sites/larrybell/2013/03/19/the-feverish-hunt-for-evidence-of-a-man-made-global-warming-crisis/), Shapiro</w:t>
      </w:r>
    </w:p>
    <w:p w:rsidR="00807B39" w:rsidRPr="00200D3C" w:rsidRDefault="00807B39" w:rsidP="00807B39">
      <w:pPr>
        <w:rPr>
          <w:b/>
          <w:bCs/>
          <w:sz w:val="26"/>
        </w:rPr>
      </w:pPr>
      <w:r w:rsidRPr="00200D3C">
        <w:rPr>
          <w:sz w:val="12"/>
        </w:rPr>
        <w:t xml:space="preserve">While </w:t>
      </w:r>
      <w:r w:rsidRPr="00200D3C">
        <w:rPr>
          <w:u w:val="single"/>
        </w:rPr>
        <w:t>even IPCC admits that correlation between different occurrences</w:t>
      </w:r>
      <w:r w:rsidRPr="00200D3C">
        <w:rPr>
          <w:sz w:val="12"/>
        </w:rPr>
        <w:t xml:space="preserve">, however convincing, </w:t>
      </w:r>
      <w:r w:rsidRPr="00200D3C">
        <w:rPr>
          <w:u w:val="single"/>
        </w:rPr>
        <w:t>doesn’t prove cause and effect</w:t>
      </w:r>
      <w:r w:rsidRPr="00200D3C">
        <w:rPr>
          <w:sz w:val="12"/>
        </w:rPr>
        <w:t>, this uncertainty principle is often given little priority in summary conclusions they convey to the public. In their first 1990 report</w:t>
      </w:r>
      <w:r w:rsidRPr="00200D3C">
        <w:rPr>
          <w:u w:val="single"/>
        </w:rPr>
        <w:t>, IPCC played on this confusion, claiming: “The size of this warming is broadly consistent with the predictions of climate models, but is also of the same magnitude as natural climate variability.”</w:t>
      </w:r>
      <w:r w:rsidRPr="00200D3C">
        <w:rPr>
          <w:sz w:val="12"/>
        </w:rPr>
        <w:t xml:space="preserve"> They could have just as easily said that the greenhouse theory didn’t explain climate, but natural variability did</w:t>
      </w:r>
      <w:r w:rsidRPr="00200D3C">
        <w:rPr>
          <w:u w:val="single"/>
        </w:rPr>
        <w:t>. Later, the IPCC artfully changed the term “correlation” to “attribution”, meaning that even if observations couldn’t be objectively correlated, they could be subjectively attributed if those who wrote the “consensus” conclusions wished to do so</w:t>
      </w:r>
      <w:r w:rsidRPr="00200D3C">
        <w:rPr>
          <w:sz w:val="12"/>
        </w:rPr>
        <w:t xml:space="preserve">. That consensus is what anonymous, politically-determined representatives who approve the entire reports decide fits their preferred narrative. </w:t>
      </w:r>
      <w:r w:rsidRPr="00200D3C">
        <w:rPr>
          <w:u w:val="single"/>
        </w:rPr>
        <w:t>The final draft of IPCC’s second report</w:t>
      </w:r>
      <w:r w:rsidRPr="00200D3C">
        <w:rPr>
          <w:sz w:val="12"/>
        </w:rPr>
        <w:t xml:space="preserve"> for example, </w:t>
      </w:r>
      <w:r w:rsidRPr="00200D3C">
        <w:rPr>
          <w:u w:val="single"/>
        </w:rPr>
        <w:t>contained a passage which was removed which said: “None of these studies cited has shown clear evidence that we can attribute the observed changes [in global temperature] to the specific cause of increases in greenhouse gases.”</w:t>
      </w:r>
      <w:r w:rsidRPr="00200D3C">
        <w:rPr>
          <w:sz w:val="12"/>
        </w:rPr>
        <w:t xml:space="preserve"> Yet</w:t>
      </w:r>
      <w:r w:rsidRPr="00200D3C">
        <w:rPr>
          <w:u w:val="single"/>
        </w:rPr>
        <w:t>, the final, printed 1996 report claimed: “…there is evidence of an emerging pattern of climate response to forcings by greenhouse gases and sulphate aerosols…from geographical, seasonal and vertical patterns of temperature change</w:t>
      </w:r>
      <w:r w:rsidRPr="00200D3C">
        <w:rPr>
          <w:sz w:val="12"/>
        </w:rPr>
        <w:t xml:space="preserve">…These results point towards human influence on climate.” </w:t>
      </w:r>
      <w:r w:rsidRPr="00200D3C">
        <w:rPr>
          <w:u w:val="single"/>
        </w:rPr>
        <w:t>The IPCC Summary concludes that “the balance of evidence” suggests a discernible human influence on climate.</w:t>
      </w:r>
      <w:r w:rsidRPr="00200D3C">
        <w:rPr>
          <w:sz w:val="12"/>
        </w:rPr>
        <w:t xml:space="preserve"> Remarkably, another 1996 publication “The Holocene”, written by some of the same Summary authors said: “Estimates of…natural variability are critical to the problem of detecting an anthropogenic [human] signal…We have estimated the spectrum…from paleo-temperature proxies and compared it with…general [climate] circulation models…none of the three estimates of the natural variability spectrum agree with each other…Until…resolved, it will be hard to say, with confidence, that an anthropogenic climate signal has or has not been detected.” The True Nature of Climate Change…It Ain’t a New Thing</w:t>
      </w:r>
      <w:r w:rsidRPr="00200D3C">
        <w:rPr>
          <w:u w:val="single"/>
        </w:rPr>
        <w:t xml:space="preserve">. Keep in mind that cyclical, abrupt and dramatic global and regional temperature fluctuations have </w:t>
      </w:r>
      <w:r w:rsidRPr="00200D3C">
        <w:rPr>
          <w:u w:val="single"/>
        </w:rPr>
        <w:lastRenderedPageBreak/>
        <w:t>occurred since long before humans invented agriculture, industries, internal combustion engines and carbon-trading schemes. Yet atmospheric CO2 levels have remained relatively low over the past 650,000 years,</w:t>
      </w:r>
      <w:r w:rsidRPr="00200D3C">
        <w:rPr>
          <w:sz w:val="12"/>
        </w:rPr>
        <w:t xml:space="preserve"> even during the six previous interglacial periods when global temperatures were as much as 9ºF warmer than temperatures we currently enjoy. </w:t>
      </w:r>
      <w:r w:rsidRPr="00200D3C">
        <w:rPr>
          <w:u w:val="single"/>
        </w:rPr>
        <w:t>Many natural factors are known to contribute to these changes</w:t>
      </w:r>
      <w:r w:rsidRPr="00200D3C">
        <w:rPr>
          <w:sz w:val="12"/>
        </w:rPr>
        <w:t xml:space="preserve">, although even the most sophisticated climate models and theories they are based on cannot predict the timing, scale (either up or down), or future impacts- much less the marginal influences we humans might contribute. </w:t>
      </w:r>
      <w:r w:rsidRPr="00200D3C">
        <w:rPr>
          <w:u w:val="single"/>
        </w:rPr>
        <w:t>So let’s be very thankful for the good times that global warming affords as long as we are fortunate to have it. The real climate crisis will arrive when our planet’s warm Ice Age vacation ends.</w:t>
      </w:r>
    </w:p>
    <w:p w:rsidR="00807B39" w:rsidRPr="00122345" w:rsidRDefault="00807B39" w:rsidP="00807B39"/>
    <w:p w:rsidR="00807B39" w:rsidRDefault="00807B39" w:rsidP="00807B39">
      <w:pPr>
        <w:pStyle w:val="Heading4"/>
      </w:pPr>
      <w:r>
        <w:t>The IPCC is little more than a UN sponsored lobbying group, that has been unable to come to a set consensus of anthropogenic effects on climate change since 1992.</w:t>
      </w:r>
    </w:p>
    <w:p w:rsidR="00807B39" w:rsidRPr="003E714F" w:rsidRDefault="00807B39" w:rsidP="00807B39">
      <w:pPr>
        <w:rPr>
          <w:rFonts w:ascii="Times" w:eastAsia="Times New Roman" w:hAnsi="Times" w:cs="Times New Roman"/>
          <w:sz w:val="20"/>
          <w:szCs w:val="20"/>
        </w:rPr>
      </w:pPr>
      <w:r w:rsidRPr="00AE42B7">
        <w:rPr>
          <w:b/>
        </w:rPr>
        <w:t>McLean-14</w:t>
      </w:r>
      <w:r>
        <w:t xml:space="preserve"> </w:t>
      </w:r>
      <w:r w:rsidRPr="001F2C92">
        <w:rPr>
          <w:sz w:val="16"/>
          <w:szCs w:val="16"/>
        </w:rPr>
        <w:t xml:space="preserve">(John, is the author </w:t>
      </w:r>
      <w:r w:rsidRPr="001F2C92">
        <w:rPr>
          <w:rFonts w:ascii="Arial" w:eastAsia="Times New Roman" w:hAnsi="Arial" w:cs="Arial"/>
          <w:color w:val="000000"/>
          <w:sz w:val="16"/>
          <w:szCs w:val="16"/>
          <w:shd w:val="clear" w:color="auto" w:fill="FFFFFF"/>
        </w:rPr>
        <w:t>of three peer-reviewed papers on climate and an expert reviewer for the latest IPCC report. He is also a climate data analyst and a member of the International Climate Science Coalition. “How politics clouds the climate change debate,” The Brisbane Times, January 3</w:t>
      </w:r>
      <w:r w:rsidRPr="001F2C92">
        <w:rPr>
          <w:rFonts w:ascii="Arial" w:eastAsia="Times New Roman" w:hAnsi="Arial" w:cs="Arial"/>
          <w:color w:val="000000"/>
          <w:sz w:val="16"/>
          <w:szCs w:val="16"/>
          <w:shd w:val="clear" w:color="auto" w:fill="FFFFFF"/>
          <w:vertAlign w:val="superscript"/>
        </w:rPr>
        <w:t>rd</w:t>
      </w:r>
      <w:r w:rsidRPr="001F2C92">
        <w:rPr>
          <w:rFonts w:ascii="Arial" w:eastAsia="Times New Roman" w:hAnsi="Arial" w:cs="Arial"/>
          <w:color w:val="000000"/>
          <w:sz w:val="16"/>
          <w:szCs w:val="16"/>
          <w:shd w:val="clear" w:color="auto" w:fill="FFFFFF"/>
        </w:rPr>
        <w:t>, 2014, http://www.brisbanetimes.com.au/comment/how-politics-clouds-the-climate-change-debate-20140102-307ja.html#ixzz2pZDoQ0f5) Bhaktaram</w:t>
      </w:r>
    </w:p>
    <w:p w:rsidR="00807B39" w:rsidRDefault="00807B39" w:rsidP="00807B39">
      <w:pPr>
        <w:rPr>
          <w:rStyle w:val="Emphasis"/>
        </w:rPr>
      </w:pPr>
      <w:r w:rsidRPr="00CC39AC">
        <w:rPr>
          <w:sz w:val="16"/>
          <w:szCs w:val="16"/>
        </w:rPr>
        <w:t xml:space="preserve">The </w:t>
      </w:r>
      <w:r w:rsidRPr="00CC39AC">
        <w:rPr>
          <w:rStyle w:val="StyleUnderline"/>
        </w:rPr>
        <w:t>IPCC's charter</w:t>
      </w:r>
      <w:r w:rsidRPr="00CC39AC">
        <w:rPr>
          <w:sz w:val="16"/>
          <w:szCs w:val="16"/>
        </w:rPr>
        <w:t xml:space="preserve"> from the outset has been ''to assess on a comprehensive, objective, open and transparent basis the scientific, technical and socio-economic information relevant to understanding the scientific </w:t>
      </w:r>
      <w:r w:rsidRPr="00CC39AC">
        <w:rPr>
          <w:rStyle w:val="StyleUnderline"/>
        </w:rPr>
        <w:t>basis of risk of human-induced climate change, its potential impacts and options for adaptation and mitigation''</w:t>
      </w:r>
      <w:r w:rsidRPr="00CC39AC">
        <w:t xml:space="preserve">.¶ </w:t>
      </w:r>
      <w:r w:rsidRPr="00CC39AC">
        <w:rPr>
          <w:rStyle w:val="StyleUnderline"/>
        </w:rPr>
        <w:t>The IPCC's focus is therefore very specific - any human influence on climate.</w:t>
      </w:r>
      <w:r w:rsidRPr="00CC39AC">
        <w:t xml:space="preserve"> </w:t>
      </w:r>
      <w:r w:rsidRPr="00CC39AC">
        <w:rPr>
          <w:sz w:val="16"/>
          <w:szCs w:val="16"/>
        </w:rPr>
        <w:t xml:space="preserve">It has </w:t>
      </w:r>
      <w:r w:rsidRPr="00CC39AC">
        <w:rPr>
          <w:rStyle w:val="Emphasis"/>
        </w:rPr>
        <w:t>no mandate to examine other causes of climate change</w:t>
      </w:r>
      <w:r w:rsidRPr="00CC39AC">
        <w:rPr>
          <w:rStyle w:val="Emphasis"/>
          <w:sz w:val="16"/>
          <w:szCs w:val="16"/>
        </w:rPr>
        <w:t>.</w:t>
      </w:r>
      <w:r w:rsidRPr="00CC39AC">
        <w:rPr>
          <w:sz w:val="16"/>
          <w:szCs w:val="16"/>
        </w:rPr>
        <w:t xml:space="preserve"> IPCC assessment reports claim that the human influence is significant but look closely and we find the claims are based on </w:t>
      </w:r>
      <w:r w:rsidRPr="00CC39AC">
        <w:rPr>
          <w:rStyle w:val="Emphasis"/>
        </w:rPr>
        <w:t>the output of climate models that the IPCC admits are seriously flawed</w:t>
      </w:r>
      <w:r w:rsidRPr="00CC39AC">
        <w:rPr>
          <w:sz w:val="16"/>
          <w:szCs w:val="16"/>
        </w:rPr>
        <w:t xml:space="preserve">, that the IPCC often asserts a level of certainty that the data cannot sustain and that as ''Climategate'' showed us, a clique of scientists has in the past sought to control the material cited by these reports.¶ What starts out being a scientific report becomes a political instrument because after a hard-core group </w:t>
      </w:r>
      <w:r w:rsidRPr="00CC39AC">
        <w:rPr>
          <w:rStyle w:val="StyleUnderline"/>
        </w:rPr>
        <w:t>of IPCC supporters draft the Summary for</w:t>
      </w:r>
      <w:r w:rsidRPr="00CC39AC">
        <w:rPr>
          <w:rStyle w:val="StyleUnderline"/>
          <w:sz w:val="16"/>
          <w:szCs w:val="16"/>
        </w:rPr>
        <w:t xml:space="preserve"> </w:t>
      </w:r>
      <w:r w:rsidRPr="00CC39AC">
        <w:rPr>
          <w:rStyle w:val="StyleUnderline"/>
        </w:rPr>
        <w:t>Policymakers, government representatives discuss, negotiate and eventually agree on the wording of each sentence</w:t>
      </w:r>
      <w:r w:rsidRPr="00CC39AC">
        <w:rPr>
          <w:sz w:val="16"/>
          <w:szCs w:val="16"/>
        </w:rPr>
        <w:t xml:space="preserve">. The scientific component of the report is then modified to better align it with the thinking of government representatives.¶ If the IPCC reports were accepted for exactly what they are - exaggerated science with a large dollop of politics - this would be the end of the matter. Unfortunately, various bodies actively encourage us to believe the reports are entirely scientific, accurate and completely authoritative on all climate matters, this despite the IPCC's charter and the political interference.¶ </w:t>
      </w:r>
      <w:r w:rsidRPr="00CC39AC">
        <w:rPr>
          <w:rStyle w:val="StyleUnderline"/>
        </w:rPr>
        <w:t>Foremost among those who imply that the IPCC has a wider remit than it does is the United Nations Framework Convention on Climate Change (UNFCCC). At its inaugural meeting in 1992 the UNFCCC declared that anthropogenic emissions of CO2 were causing significant and dangerous climate change. This statement had no factual basis. It was the IPCC's role to determine if this was correct. It certainly hadn't done so by 1992 and despite its assertions it still hasn't produced credible evidence to support that claim.</w:t>
      </w:r>
      <w:r w:rsidRPr="00CC39AC">
        <w:t>¶</w:t>
      </w:r>
      <w:r w:rsidRPr="00CC39AC">
        <w:rPr>
          <w:sz w:val="16"/>
          <w:szCs w:val="16"/>
        </w:rPr>
        <w:t xml:space="preserve"> The UNFCCC's deceit continues via its annual conferences that try to pressure countries into reducing carbon dioxide emissions despite the absence of any clear evidence that warrants such action. Each conference is wrapped in a publicity blitz before, during and after the event, each time exaggerating the IPCC's findings and certainty, staying mum about the influence of politics on IPCC reports and falsely implying that the IPCC's investigative scope extends far beyond its mandate. The executive secretary of the UNFCCC is appointed by the Secretary-General of the United Nations and reports to him, which implies UNFCCC deceit is endorsed at the upper levels of the UN.¶ There is no higher authority to which one can complain.¶ Not far behind the UNFCCC we have government bodies, such as the Department of Climate Change and now-privatised Climate Commission, that ardently promote the IPCC view. In some cases these bodies were created specifically for that purpose and in most cases their action is to support government policy. As with the UNFCCC, these bodies falsely imply the IPCC's remit covers all aspects of climate science.¶ Next are environmental organisations, such as Greenpeace and WWF, others such as the sustainable energy industry that have vested interests and push the IPCC view, implying it's the ultimate authority on climate matters.¶ </w:t>
      </w:r>
      <w:r w:rsidRPr="00CC39AC">
        <w:rPr>
          <w:rStyle w:val="StyleUnderline"/>
        </w:rPr>
        <w:t>We should also not forget the scientists who publicly endorse the IPCC view</w:t>
      </w:r>
      <w:r w:rsidRPr="00CC39AC">
        <w:rPr>
          <w:sz w:val="16"/>
          <w:szCs w:val="16"/>
        </w:rPr>
        <w:t xml:space="preserve">. Ascribing a specific motive to a large number of people is futile, but among them are likely to be people holding various levels of belief and of course people whose income and reputation rest on the IPCC's position.¶ The public would hardly be aware of the statements made by all of the above if it wasn't for the mainstream media. Journalists are supposed to be sceptical about all claims on all matters but that scepticism is usually absent when dealing with climate issues. Whatever the cause, journalists appear unwilling to question claims, unwilling to ask for the data so they might verify the findings and unwilling to follow-up predictions to see if they were correct. The silence on all these matters tacitly and falsely implies that the </w:t>
      </w:r>
      <w:r w:rsidRPr="00CC39AC">
        <w:rPr>
          <w:sz w:val="16"/>
          <w:szCs w:val="16"/>
        </w:rPr>
        <w:lastRenderedPageBreak/>
        <w:t xml:space="preserve">IPCC's view is correct and it's an authority on all climate issues.¶ The </w:t>
      </w:r>
      <w:r w:rsidRPr="00CC39AC">
        <w:rPr>
          <w:rStyle w:val="Emphasis"/>
        </w:rPr>
        <w:t>reality is that the IPCC is in effect little more than a UN-sponsored lobby group</w:t>
      </w:r>
      <w:r w:rsidRPr="00CC39AC">
        <w:t xml:space="preserve">, </w:t>
      </w:r>
      <w:r w:rsidRPr="00CC39AC">
        <w:rPr>
          <w:rStyle w:val="StyleUnderline"/>
        </w:rPr>
        <w:t>created specifically to investigate and push the ''man-made warming'' line. With no similar organisations to examine other potential causes of climate change, it's only the IPCC voice that is heard. But the IPCC's voice isn't heard in context and with all the necessary caveats; it's distorted via the UNFCCC and others who imply that the IPCC is the sole scientific authority on climate matters</w:t>
      </w:r>
      <w:r w:rsidRPr="00CC39AC">
        <w:rPr>
          <w:rStyle w:val="StyleUnderline"/>
          <w:sz w:val="16"/>
          <w:szCs w:val="16"/>
        </w:rPr>
        <w:t>.¶</w:t>
      </w:r>
      <w:r w:rsidRPr="00CC39AC">
        <w:rPr>
          <w:sz w:val="16"/>
          <w:szCs w:val="16"/>
        </w:rPr>
        <w:t xml:space="preserve"> Of course those with vested interest support it, which include governments, politicians, government bodies, ''green'' groups and many scientists. Ultimately </w:t>
      </w:r>
      <w:r w:rsidRPr="00CC39AC">
        <w:rPr>
          <w:rStyle w:val="Emphasis"/>
        </w:rPr>
        <w:t>it's the unquestioning media, or perhaps a media unwilling to admit that the UN and its agencies might be dishonest or wrong, that misleads the public into believing the IPCC is something it's not.</w:t>
      </w:r>
    </w:p>
    <w:p w:rsidR="00807B39" w:rsidRDefault="00807B39" w:rsidP="00807B39">
      <w:pPr>
        <w:rPr>
          <w:rStyle w:val="Emphasis"/>
        </w:rPr>
      </w:pPr>
    </w:p>
    <w:p w:rsidR="00807B39" w:rsidRPr="001F2C92" w:rsidRDefault="00807B39" w:rsidP="00807B39">
      <w:pPr>
        <w:pStyle w:val="Heading4"/>
      </w:pPr>
      <w:r w:rsidRPr="001F2C92">
        <w:t>Top climate scientist agree that the IPCC is self-serving, and is gambling that global temperatures will rise soon.</w:t>
      </w:r>
    </w:p>
    <w:p w:rsidR="00807B39" w:rsidRPr="001F2C92" w:rsidRDefault="00807B39" w:rsidP="00807B39">
      <w:r w:rsidRPr="005C66A9">
        <w:rPr>
          <w:b/>
        </w:rPr>
        <w:t>Newman-13</w:t>
      </w:r>
      <w:r w:rsidRPr="001F2C92">
        <w:t xml:space="preserve">, </w:t>
      </w:r>
      <w:r w:rsidRPr="001F2C92">
        <w:rPr>
          <w:sz w:val="16"/>
          <w:szCs w:val="16"/>
        </w:rPr>
        <w:t>(Alex, an author for the New American, a magazine of the John Birch Society, providing in-depth reporting on U.S. and worldwide issues and events, “Top Scientist Slam and Ridicule UN IPCC Climate report,” The New American, September 30, 2013, http://www.thenewamerican.com/tech/environment/item/16643-top-scientists-slam-and-ridicule-un-ipcc-climate-report)</w:t>
      </w:r>
      <w:r>
        <w:rPr>
          <w:sz w:val="16"/>
          <w:szCs w:val="16"/>
        </w:rPr>
        <w:t xml:space="preserve"> Bhaktaram</w:t>
      </w:r>
    </w:p>
    <w:p w:rsidR="00807B39" w:rsidRPr="00CC39AC" w:rsidRDefault="00807B39" w:rsidP="00807B39">
      <w:pPr>
        <w:tabs>
          <w:tab w:val="left" w:pos="5220"/>
        </w:tabs>
        <w:rPr>
          <w:sz w:val="16"/>
        </w:rPr>
      </w:pPr>
      <w:r w:rsidRPr="00CC39AC">
        <w:rPr>
          <w:sz w:val="16"/>
        </w:rPr>
        <w:t xml:space="preserve">Moments after the United Nations Intergovernmental Panel on Climate Change (UN IPCC) released a summary of its latest global-warming report on September 27, </w:t>
      </w:r>
      <w:r w:rsidRPr="00CC39AC">
        <w:rPr>
          <w:rStyle w:val="StyleUnderline"/>
        </w:rPr>
        <w:t>top climate scientists and experts were already</w:t>
      </w:r>
      <w:r w:rsidRPr="00CC39AC">
        <w:rPr>
          <w:sz w:val="16"/>
        </w:rPr>
        <w:t xml:space="preserve"> reading through it and </w:t>
      </w:r>
      <w:r w:rsidRPr="00CC39AC">
        <w:rPr>
          <w:rStyle w:val="StyleUnderline"/>
        </w:rPr>
        <w:t>trashing the methods, findings, claims, and more</w:t>
      </w:r>
      <w:r w:rsidRPr="00CC39AC">
        <w:rPr>
          <w:sz w:val="16"/>
        </w:rPr>
        <w:t>. In fact, based on leaked drafts of the controversial report, critics had been debunking and ridiculing the UN’s climate claims for weeks prior to the official release. Once the summary report was officially released in Stockholm, the deluge of criticism accelerated, with more than a few top scientists calling for the UN IPCC to be disbanded entirely.</w:t>
      </w:r>
      <w:r w:rsidRPr="00CC39AC">
        <w:rPr>
          <w:sz w:val="12"/>
        </w:rPr>
        <w:t>¶</w:t>
      </w:r>
      <w:r w:rsidRPr="00CC39AC">
        <w:rPr>
          <w:sz w:val="16"/>
        </w:rPr>
        <w:t xml:space="preserve"> </w:t>
      </w:r>
      <w:r w:rsidRPr="00CC39AC">
        <w:rPr>
          <w:rStyle w:val="StyleUnderline"/>
        </w:rPr>
        <w:t xml:space="preserve">The latest climate document claimed that despite more than 16 years of essentially no increase in global temperatures in defiance of UN theories and predictions, politically selected IPCC experts were more certain than ever that humans were to blame for global warming — 95 percent sure, to be precise. While it is </w:t>
      </w:r>
      <w:r w:rsidRPr="00CC39AC">
        <w:rPr>
          <w:rStyle w:val="Emphasis"/>
        </w:rPr>
        <w:t>not entirely clear how the IPCC calculated the “percent”</w:t>
      </w:r>
      <w:r w:rsidRPr="00CC39AC">
        <w:rPr>
          <w:rStyle w:val="StyleUnderline"/>
        </w:rPr>
        <w:t xml:space="preserve"> certainty,</w:t>
      </w:r>
      <w:r w:rsidRPr="00CC39AC">
        <w:rPr>
          <w:sz w:val="16"/>
        </w:rPr>
        <w:t xml:space="preserve"> the claim has confused some of the world’s most respected climate scientists. “How they can justify this is beyond me,” noted </w:t>
      </w:r>
      <w:r w:rsidRPr="00CC39AC">
        <w:rPr>
          <w:rStyle w:val="StyleUnderline"/>
        </w:rPr>
        <w:t>Professor Judith Curry, chair of the School of Earth and Atmospheric Sciences at the Georgia Institute of Technology.</w:t>
      </w:r>
      <w:r w:rsidRPr="00CC39AC">
        <w:rPr>
          <w:rStyle w:val="StyleUnderline"/>
          <w:sz w:val="12"/>
        </w:rPr>
        <w:t>¶</w:t>
      </w:r>
      <w:r w:rsidRPr="00CC39AC">
        <w:rPr>
          <w:rStyle w:val="StyleUnderline"/>
        </w:rPr>
        <w:t xml:space="preserve"> “It makes no sense that the IPCC was claiming that its confidence in its forecasts and conclusions has increased</w:t>
      </w:r>
      <w:r w:rsidRPr="00CC39AC">
        <w:rPr>
          <w:sz w:val="16"/>
        </w:rPr>
        <w:t xml:space="preserve">,” Dr. Curry was also quoted as saying in news reports. “This is incomprehensible to me; the IPCC projections are overconfident, especially given the report’s admitted areas of doubt. The consensus-seeking process used by the </w:t>
      </w:r>
      <w:r w:rsidRPr="00CC39AC">
        <w:rPr>
          <w:rStyle w:val="Emphasis"/>
        </w:rPr>
        <w:t>IPCC creates and amplifies biases in the science</w:t>
      </w:r>
      <w:r w:rsidRPr="00CC39AC">
        <w:rPr>
          <w:sz w:val="16"/>
        </w:rPr>
        <w:t xml:space="preserve">. It should be abandoned in favor of a more traditional review that presents arguments for and against — which would better support scientific progress, and be more useful for policy makers.” </w:t>
      </w:r>
      <w:r w:rsidRPr="00CC39AC">
        <w:rPr>
          <w:sz w:val="12"/>
        </w:rPr>
        <w:t>¶</w:t>
      </w:r>
      <w:r w:rsidRPr="00CC39AC">
        <w:rPr>
          <w:sz w:val="16"/>
        </w:rPr>
        <w:t xml:space="preserve"> Indeed, aside from attempting to downplay the lack of warming, the UN has essentially boxed itself into a corner with its latest climate report. “</w:t>
      </w:r>
      <w:r w:rsidRPr="00CC39AC">
        <w:rPr>
          <w:rStyle w:val="StyleUnderline"/>
        </w:rPr>
        <w:t>IPCC has thrown down the gauntlet — if the pause continues beyond 15 years (well it already has), they are toast</w:t>
      </w:r>
      <w:r w:rsidRPr="00CC39AC">
        <w:rPr>
          <w:sz w:val="16"/>
        </w:rPr>
        <w:t>,” Professor Curry noted on her climate website in an analysis offering her initial thoughts about the UN’s Fifth Assessment Report (AR5). “Even though they still use the word ‘most’ in the attribution statement, they go all out and pretty much say [the temperature increase] is all AGW [anthropogenic, or man-made, global warming].”</w:t>
      </w:r>
      <w:r w:rsidRPr="00CC39AC">
        <w:rPr>
          <w:sz w:val="12"/>
        </w:rPr>
        <w:t>¶</w:t>
      </w:r>
      <w:r w:rsidRPr="00CC39AC">
        <w:rPr>
          <w:sz w:val="16"/>
        </w:rPr>
        <w:t xml:space="preserve"> In another commentary about the report, Dr. Curry said it was time to shut down the whole IPCC. “</w:t>
      </w:r>
      <w:r w:rsidRPr="00CC39AC">
        <w:rPr>
          <w:rStyle w:val="StyleUnderline"/>
        </w:rPr>
        <w:t>The diagnosis of paradigm paralysis seems fatal in the case of the IPCC, given the widespread nature of the infection and intrinsic motivated reasoning</w:t>
      </w:r>
      <w:r w:rsidRPr="00CC39AC">
        <w:rPr>
          <w:sz w:val="16"/>
        </w:rPr>
        <w:t xml:space="preserve">,” she explained. “We need to put down the IPCC as soon as possible — not to protect the patient who seems to be thriving in its own little cocoon, but for the sake of the rest of us whom it is trying to infect with its disease. Fortunately much of the population seems to be immune, but some governments seem highly susceptible to the disease. However, the precautionary principle demands that we not take any risks here, and hence the </w:t>
      </w:r>
      <w:r w:rsidRPr="00CC39AC">
        <w:rPr>
          <w:rStyle w:val="Emphasis"/>
        </w:rPr>
        <w:t>IPCC should be put down</w:t>
      </w:r>
      <w:r w:rsidRPr="00CC39AC">
        <w:rPr>
          <w:sz w:val="16"/>
        </w:rPr>
        <w:t>.”</w:t>
      </w:r>
      <w:r w:rsidRPr="00CC39AC">
        <w:rPr>
          <w:sz w:val="12"/>
        </w:rPr>
        <w:t>¶</w:t>
      </w:r>
      <w:r w:rsidRPr="00CC39AC">
        <w:rPr>
          <w:sz w:val="16"/>
        </w:rPr>
        <w:t xml:space="preserve"> Numerous other prominent scientists — even many who have worked with the IPCC and accept some of its global-warming theories — have been equally critical. </w:t>
      </w:r>
      <w:r w:rsidRPr="00CC39AC">
        <w:rPr>
          <w:rStyle w:val="StyleUnderline"/>
        </w:rPr>
        <w:t>Meteorology Professor Richard Lindzen at the Massachusetts Institute of Technology, who served as a lead author with the third IPCC report</w:t>
      </w:r>
      <w:r w:rsidRPr="00CC39AC">
        <w:rPr>
          <w:sz w:val="16"/>
        </w:rPr>
        <w:t xml:space="preserve">, for example, told Climate Depot that he thought the </w:t>
      </w:r>
      <w:r w:rsidRPr="00CC39AC">
        <w:rPr>
          <w:rStyle w:val="StyleUnderline"/>
        </w:rPr>
        <w:t xml:space="preserve">UN body had “truly sunk to a level of hilarious incoherence” </w:t>
      </w:r>
      <w:r w:rsidRPr="00CC39AC">
        <w:rPr>
          <w:sz w:val="16"/>
        </w:rPr>
        <w:t>with its latest assessment. “</w:t>
      </w:r>
      <w:r w:rsidRPr="00CC39AC">
        <w:rPr>
          <w:rStyle w:val="StyleUnderline"/>
        </w:rPr>
        <w:t xml:space="preserve">They are proclaiming increased confidence in their models as the discrepancies between their </w:t>
      </w:r>
      <w:r w:rsidRPr="00CC39AC">
        <w:rPr>
          <w:rStyle w:val="StyleUnderline"/>
        </w:rPr>
        <w:lastRenderedPageBreak/>
        <w:t>models and observations increase,</w:t>
      </w:r>
      <w:r w:rsidRPr="00CC39AC">
        <w:rPr>
          <w:sz w:val="16"/>
        </w:rPr>
        <w:t>” added Dr. Lindzen, who has published hundreds of scientific papers.</w:t>
      </w:r>
      <w:r w:rsidRPr="00CC39AC">
        <w:rPr>
          <w:sz w:val="12"/>
        </w:rPr>
        <w:t>¶</w:t>
      </w:r>
      <w:r w:rsidRPr="00CC39AC">
        <w:rPr>
          <w:sz w:val="16"/>
        </w:rPr>
        <w:t xml:space="preserve"> The UN-promoted theory about the missing warming being hidden somewhere in the ocean, Lindzen continued, is really an admission that its climate models do not accurately simulate natural internal variability in the system. Because the claim that human activity is responsible for global warming depends on the models being able to do just that, the IPCC is essentially admitting, “somewhat obscurely,” that its crucial assumption is unjustified, the MIT expert explained. </w:t>
      </w:r>
      <w:r w:rsidRPr="00CC39AC">
        <w:rPr>
          <w:sz w:val="12"/>
        </w:rPr>
        <w:t>¶</w:t>
      </w:r>
      <w:r w:rsidRPr="00CC39AC">
        <w:rPr>
          <w:sz w:val="16"/>
        </w:rPr>
        <w:t xml:space="preserve"> “Finally</w:t>
      </w:r>
      <w:r w:rsidRPr="00CC39AC">
        <w:rPr>
          <w:rStyle w:val="StyleUnderline"/>
        </w:rPr>
        <w:t>, in attributing warming to man, they fail to point out that the warming has been small, and totally consistent with there being nothing to be alarmed about,”</w:t>
      </w:r>
      <w:r w:rsidRPr="00CC39AC">
        <w:rPr>
          <w:sz w:val="16"/>
        </w:rPr>
        <w:t xml:space="preserve"> the scientist and professor concluded. “It is quite amazing to see the contortions the IPCC has to go through in order to keep the international climate agenda going.” </w:t>
      </w:r>
      <w:r w:rsidRPr="00CC39AC">
        <w:rPr>
          <w:sz w:val="12"/>
        </w:rPr>
        <w:t>¶</w:t>
      </w:r>
      <w:r w:rsidRPr="00CC39AC">
        <w:rPr>
          <w:sz w:val="16"/>
        </w:rPr>
        <w:t xml:space="preserve"> Meanwhile, climate experts </w:t>
      </w:r>
      <w:r w:rsidRPr="00CC39AC">
        <w:rPr>
          <w:rStyle w:val="StyleUnderline"/>
        </w:rPr>
        <w:t xml:space="preserve">Patrick Michaels and Paul "Chip" Knappenberger with the Center for the Study of Science at the Cato Institute were calling for the UN report to be “torn up and tossed out” along with “the entire </w:t>
      </w:r>
      <w:r w:rsidRPr="00CC39AC">
        <w:rPr>
          <w:rStyle w:val="Emphasis"/>
        </w:rPr>
        <w:t>IPCC process which produced such a misleading (and potentially dangerous) document</w:t>
      </w:r>
      <w:r w:rsidRPr="00CC39AC">
        <w:rPr>
          <w:sz w:val="16"/>
        </w:rPr>
        <w:t>.” In analyses of the report published in various media outlets and on Cato’s website, the two experts lambasted the report with extremely harsh comments, blasting it as “an embarrassment of internal inconsistency,” “</w:t>
      </w:r>
      <w:r w:rsidRPr="00CC39AC">
        <w:rPr>
          <w:rStyle w:val="Emphasis"/>
        </w:rPr>
        <w:t>beyond misleading,” “entirely self-serving,”</w:t>
      </w:r>
      <w:r w:rsidRPr="00CC39AC">
        <w:rPr>
          <w:sz w:val="16"/>
        </w:rPr>
        <w:t xml:space="preserve"> and more. </w:t>
      </w:r>
      <w:r w:rsidRPr="00CC39AC">
        <w:rPr>
          <w:sz w:val="12"/>
        </w:rPr>
        <w:t>¶</w:t>
      </w:r>
      <w:r w:rsidRPr="00CC39AC">
        <w:rPr>
          <w:sz w:val="16"/>
        </w:rPr>
        <w:t xml:space="preserve"> “The Humpty Dumpty-esque report once claiming to represent the ‘consensus of scientists’ has fallen from its exalted wall and cracked to pieces under the burdensome weight of its own cumbersome and self-serving processes, which is why all the governments’ scientists and all the governments’ men cannot put the IPCC report together again,” </w:t>
      </w:r>
      <w:r w:rsidRPr="001F2C92">
        <w:rPr>
          <w:rStyle w:val="StyleUnderline"/>
        </w:rPr>
        <w:t>they wrote, saying the IPCC’s climate models needed fixing as evidenced by the fact that the UN could not even track the Earth’s average temperature for the last 10 to 20 years</w:t>
      </w:r>
      <w:r w:rsidRPr="00CC39AC">
        <w:rPr>
          <w:sz w:val="16"/>
        </w:rPr>
        <w:t>. The IPCC report, the two experts continued, was not only “obsolete on its release, but completely useless as a basis to form opinions (or policy) related to human energy choices and their influence on the climate</w:t>
      </w:r>
      <w:r w:rsidRPr="001F2C92">
        <w:rPr>
          <w:rStyle w:val="StyleUnderline"/>
        </w:rPr>
        <w:t>.”¶ Dr. Benny Peiser with the Global Warming Policy Foundation had harsh words for the latest IPCC report,</w:t>
      </w:r>
      <w:r w:rsidRPr="00CC39AC">
        <w:rPr>
          <w:sz w:val="16"/>
        </w:rPr>
        <w:t xml:space="preserve"> too, saying it was based on flawed models that cannot accurately predict future temperature changes. “</w:t>
      </w:r>
      <w:r w:rsidRPr="001F2C92">
        <w:rPr>
          <w:rStyle w:val="Emphasis"/>
        </w:rPr>
        <w:t>The IPCC are gambling that temperatures will rise soon.</w:t>
      </w:r>
      <w:r w:rsidRPr="00CC39AC">
        <w:rPr>
          <w:sz w:val="16"/>
        </w:rPr>
        <w:t xml:space="preserve"> My own reading of the report is it's more a political message than a scientific one,” he explained. “</w:t>
      </w:r>
      <w:r w:rsidRPr="001F2C92">
        <w:rPr>
          <w:rStyle w:val="Emphasis"/>
        </w:rPr>
        <w:t>They ignore the fact that their models have a problem, and they are unable to say when the temperature will start rising again. That is a gamble.”</w:t>
      </w:r>
    </w:p>
    <w:p w:rsidR="00807B39" w:rsidRDefault="00807B39" w:rsidP="00807B39">
      <w:pPr>
        <w:rPr>
          <w:rStyle w:val="Emphasis"/>
        </w:rPr>
      </w:pP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China</w:t>
      </w:r>
    </w:p>
    <w:p w:rsidR="00807B39" w:rsidRDefault="00807B39" w:rsidP="00807B39">
      <w:pPr>
        <w:rPr>
          <w:rStyle w:val="Style13ptBold"/>
        </w:rPr>
      </w:pPr>
    </w:p>
    <w:p w:rsidR="00807B39" w:rsidRPr="00B36446" w:rsidRDefault="00807B39" w:rsidP="00807B39">
      <w:pPr>
        <w:rPr>
          <w:rStyle w:val="Style13ptBold"/>
          <w:b w:val="0"/>
          <w:szCs w:val="24"/>
        </w:rPr>
      </w:pPr>
      <w:r>
        <w:rPr>
          <w:rStyle w:val="Style13ptBold"/>
          <w:b w:val="0"/>
          <w:szCs w:val="24"/>
        </w:rPr>
        <w:t>China doubles the emissions of the next two emitters combined - their emissions continue to increase</w:t>
      </w:r>
    </w:p>
    <w:p w:rsidR="00807B39" w:rsidRPr="004853C7" w:rsidRDefault="00807B39" w:rsidP="00807B39">
      <w:pPr>
        <w:rPr>
          <w:rFonts w:ascii="Times" w:eastAsia="Times New Roman" w:hAnsi="Times" w:cs="Times New Roman"/>
          <w:sz w:val="20"/>
          <w:szCs w:val="20"/>
        </w:rPr>
      </w:pPr>
      <w:r w:rsidRPr="00B36446">
        <w:rPr>
          <w:b/>
        </w:rPr>
        <w:t>Borenstein 13</w:t>
      </w:r>
      <w:r w:rsidRPr="004853C7">
        <w:rPr>
          <w:rFonts w:asciiTheme="majorHAnsi" w:hAnsiTheme="majorHAnsi"/>
        </w:rPr>
        <w:t xml:space="preserve"> [</w:t>
      </w:r>
      <w:r w:rsidRPr="004D3F98">
        <w:rPr>
          <w:rFonts w:asciiTheme="majorHAnsi" w:hAnsiTheme="majorHAnsi"/>
          <w:sz w:val="22"/>
        </w:rPr>
        <w:t>Seth, “</w:t>
      </w:r>
      <w:r w:rsidRPr="004D3F98">
        <w:rPr>
          <w:rFonts w:asciiTheme="majorHAnsi" w:eastAsia="Times New Roman" w:hAnsiTheme="majorHAnsi" w:cs="Arial"/>
          <w:color w:val="111111"/>
          <w:kern w:val="36"/>
          <w:sz w:val="22"/>
        </w:rPr>
        <w:t>China's Carbon Emissions Directly Linked To Rise In Daily Temperature Spikes, Study Finds</w:t>
      </w:r>
      <w:r w:rsidRPr="004D3F98">
        <w:rPr>
          <w:sz w:val="22"/>
        </w:rPr>
        <w:t>”, 04/12/2013, http://www.huffingtonpost.com/2013/04/12/greenhouse-gases-make-hig_n_3066775.html] Jia</w:t>
      </w:r>
    </w:p>
    <w:p w:rsidR="00807B39" w:rsidRPr="00A12ABA" w:rsidRDefault="00807B39" w:rsidP="00807B39">
      <w:pPr>
        <w:rPr>
          <w:rStyle w:val="StyleUnderline"/>
        </w:rPr>
      </w:pPr>
      <w:r w:rsidRPr="004853C7">
        <w:rPr>
          <w:rStyle w:val="StyleUnderline"/>
        </w:rPr>
        <w:t>China, the world's largest producer of carbon dioxide, is directly feeling the man-made heat of global warming,</w:t>
      </w:r>
      <w:r w:rsidRPr="0083492F">
        <w:rPr>
          <w:sz w:val="12"/>
        </w:rPr>
        <w:t xml:space="preserve"> scientists conclude in the first study to link the burning of fossil fuels to one country's rise in its daily temperature spikes. </w:t>
      </w:r>
      <w:r w:rsidRPr="00A12ABA">
        <w:rPr>
          <w:rStyle w:val="StyleUnderline"/>
        </w:rPr>
        <w:t xml:space="preserve">China emits more of the greenhouse gas than the next two biggest carbon polluters </w:t>
      </w:r>
      <w:r w:rsidRPr="0083492F">
        <w:rPr>
          <w:sz w:val="12"/>
        </w:rPr>
        <w:t xml:space="preserve">— the U.S. and India — </w:t>
      </w:r>
      <w:r w:rsidRPr="00A12ABA">
        <w:rPr>
          <w:rStyle w:val="StyleUnderline"/>
        </w:rPr>
        <w:t>combined.</w:t>
      </w:r>
      <w:r w:rsidRPr="0083492F">
        <w:rPr>
          <w:sz w:val="12"/>
        </w:rPr>
        <w:t xml:space="preserve"> And </w:t>
      </w:r>
      <w:r w:rsidRPr="00A12ABA">
        <w:rPr>
          <w:rStyle w:val="StyleUnderline"/>
        </w:rPr>
        <w:t>its emissions keep soaring by about 10 percent per year.</w:t>
      </w:r>
      <w:r w:rsidRPr="0083492F">
        <w:rPr>
          <w:sz w:val="12"/>
        </w:rPr>
        <w:t xml:space="preserve"> While other studies have linked averaged-out temperature increases in China and other countries to greenhouse gases, this research is the first to link the warmer daily hottest and coldest readings, or spikes. Those spikes, which often occur in late afternoon and the early morning, are what scientists say most affect people's health, plants and animals. People don't notice changes in averages, but they feel it when the daily high is hotter or when it doesn't cool off at night to let them recover from a sweltering day. The study by Chinese and Canadian researchers found that just because of greenhouse gases, daytime highs rose 0.9 degree Celsius (1.7 degrees Fahrenheit) in the 46 years up to 2007. At night it was even worse: Because of greenhouse gases, the daily lows went up about 1.7 degrees Celsius (3 degrees Fahrenheit). </w:t>
      </w:r>
      <w:r w:rsidRPr="00A12ABA">
        <w:rPr>
          <w:rStyle w:val="StyleUnderline"/>
        </w:rPr>
        <w:t>China is the world's biggest producer and consumer of coal, which is the largest source of man-made carbon dioxide emissions</w:t>
      </w:r>
      <w:r w:rsidRPr="0083492F">
        <w:rPr>
          <w:sz w:val="12"/>
        </w:rPr>
        <w:t xml:space="preserve">. While the country has made huge investments in alternative energy such as wind, solar and nuclear in recent years, </w:t>
      </w:r>
      <w:r w:rsidRPr="00A12ABA">
        <w:rPr>
          <w:rStyle w:val="StyleUnderline"/>
        </w:rPr>
        <w:t>its heavy reliance on coal is unlikely to change any time soon. About 90 percent of the temperature rise seen by the researchers could be traced directly to man-made greenhouse gases,</w:t>
      </w:r>
      <w:r w:rsidRPr="0083492F">
        <w:rPr>
          <w:sz w:val="12"/>
        </w:rPr>
        <w:t xml:space="preserve"> the study said. Man-made greenhouse gases also include methane and nitrous oxide, but </w:t>
      </w:r>
      <w:r w:rsidRPr="00A12ABA">
        <w:rPr>
          <w:rStyle w:val="StyleUnderline"/>
        </w:rPr>
        <w:t>carbon dioxide is considered by far the biggest factor.</w:t>
      </w:r>
      <w:r w:rsidRPr="0083492F">
        <w:rPr>
          <w:sz w:val="12"/>
        </w:rPr>
        <w:t xml:space="preserve"> </w:t>
      </w:r>
      <w:r w:rsidRPr="0083492F">
        <w:rPr>
          <w:rFonts w:cs="Times New Roman"/>
          <w:sz w:val="12"/>
        </w:rPr>
        <w:t>The study appeared online in late March in the peer-reviewed journal Geophysical Research Letters. The study uses the accepted and traditional method that climate scientists employ to attribute a specific trend to man-made global warming or to rule it out as a cause. Researchers ran computer simulations trying to replicate the observed increase in daily and nighttime high temperatures in China between 1961 and 2007. They first plugged in only natural forces — including solar variation — to try to get the heat increase. That didn't produce it.</w:t>
      </w:r>
      <w:r w:rsidRPr="0083492F">
        <w:rPr>
          <w:sz w:val="12"/>
        </w:rPr>
        <w:t xml:space="preserve"> </w:t>
      </w:r>
      <w:r w:rsidRPr="0083492F">
        <w:rPr>
          <w:rFonts w:cs="Times New Roman"/>
          <w:sz w:val="12"/>
        </w:rPr>
        <w:t xml:space="preserve">The only way the computer simulations came up with the increase in daily high and low temperatures that occurred was when the actual amounts of atmospheric heat-trapping greenhouse gases were included. "It is way above what you would expect from normal fluctuations of climate," study author Xuebin Zhang of the climate research division of Canada's environmental agency said in a telephone interview. "It is quite clear and can be attributed to greenhouse gases." China did not become the largest emitter of greenhouse gases until 2007; for much of the period studied, it had a smaller economy. Because carbon dioxide stays in the atmosphere for about a century, China and its defenders maintain that the U.S. and other developed nations bear more responsibility for climate change. Outside experts praised the research as using proper methods and making sense. An earlier study didn't formally blame the proliferation of U.S. heat records to a rise in greenhouse gases but noted that they were increasing substantially with carbon dioxide pollution. "The study is important because it formalizes what many scientists have been sensing as a gut instinct: that the increase in extreme heat that we've witnessed in recent decades, and especially in recent years, really cannot be dismissed as the vagaries of weather," said Pennsylvania State University climate scientist Michael Mann. </w:t>
      </w:r>
      <w:r w:rsidRPr="00A12ABA">
        <w:rPr>
          <w:rStyle w:val="StyleUnderline"/>
        </w:rPr>
        <w:t xml:space="preserve">China has rapidly grown </w:t>
      </w:r>
      <w:r w:rsidRPr="0083492F">
        <w:rPr>
          <w:sz w:val="12"/>
        </w:rPr>
        <w:t>from a nation of subsistence farmers at the end of the 1970s</w:t>
      </w:r>
      <w:r w:rsidRPr="00A12ABA">
        <w:rPr>
          <w:rStyle w:val="StyleUnderline"/>
        </w:rPr>
        <w:t xml:space="preserve"> into the world's second-largest economy </w:t>
      </w:r>
      <w:r w:rsidRPr="0083492F">
        <w:rPr>
          <w:sz w:val="12"/>
        </w:rPr>
        <w:t>behind the U.S.,</w:t>
      </w:r>
      <w:r w:rsidRPr="00A12ABA">
        <w:rPr>
          <w:rStyle w:val="StyleUnderline"/>
        </w:rPr>
        <w:t xml:space="preserve"> and the environmental costs of such change are often visible. </w:t>
      </w:r>
      <w:r w:rsidRPr="0083492F">
        <w:rPr>
          <w:sz w:val="12"/>
        </w:rPr>
        <w:t>Beijing is no longer dominated by bicycles but by cars, and the skyline is barely visible at times because of thick pollution. More people are living in cities, buying air conditioners and other energy-hungry home electronics and consuming more energy for transportation and heating.</w:t>
      </w:r>
      <w:r w:rsidRPr="00A12ABA">
        <w:rPr>
          <w:rStyle w:val="StyleUnderline"/>
        </w:rPr>
        <w:t xml:space="preserve"> China passed the United States as the No. 1 carbon dioxide emitter about six years ago and "the gap is widening, it's huge,</w:t>
      </w:r>
      <w:r w:rsidRPr="0083492F">
        <w:rPr>
          <w:rFonts w:cs="Times New Roman"/>
          <w:sz w:val="12"/>
        </w:rPr>
        <w:t xml:space="preserve">" said Appalachian State University professor Gregg Marland, who helps track worldwide emissions for the U.S. Energy Department. </w:t>
      </w:r>
      <w:r w:rsidRPr="00A12ABA">
        <w:rPr>
          <w:rStyle w:val="StyleUnderline"/>
        </w:rPr>
        <w:t>When developed countries around the world in 1997 agreed to limit their greenhouse gas emissions, developing countries, including China, were exempted. U.S. Energy Department statistics say that China gets 70 percent of its energy from coal, compared with 20 percent in the United States. China is also a world leader in the production of cement, a process that also causes greenhouse emissions.</w:t>
      </w:r>
    </w:p>
    <w:p w:rsidR="00807B39" w:rsidRPr="00A12ABA" w:rsidRDefault="00807B39" w:rsidP="00807B39">
      <w:pPr>
        <w:rPr>
          <w:rFonts w:ascii="Times" w:eastAsia="Times New Roman" w:hAnsi="Times" w:cs="Times New Roman"/>
          <w:sz w:val="20"/>
          <w:szCs w:val="20"/>
        </w:rPr>
      </w:pPr>
    </w:p>
    <w:p w:rsidR="00807B39" w:rsidRPr="00EF760B" w:rsidRDefault="00807B39" w:rsidP="00807B39">
      <w:pPr>
        <w:pStyle w:val="Heading4"/>
      </w:pPr>
      <w:r>
        <w:t>China is the world leader in emissions, not the US- it equates to 19% of global emissions</w:t>
      </w:r>
    </w:p>
    <w:p w:rsidR="00807B39" w:rsidRPr="00EF760B" w:rsidRDefault="00807B39" w:rsidP="00807B39">
      <w:pPr>
        <w:shd w:val="clear" w:color="auto" w:fill="FFFFFF"/>
        <w:rPr>
          <w:rStyle w:val="Style13ptBold"/>
          <w:rFonts w:ascii="Arial" w:eastAsia="Times New Roman" w:hAnsi="Arial" w:cs="Arial"/>
          <w:b w:val="0"/>
          <w:bCs w:val="0"/>
          <w:color w:val="000000"/>
          <w:sz w:val="45"/>
          <w:szCs w:val="45"/>
        </w:rPr>
      </w:pPr>
      <w:r w:rsidRPr="00DB781D">
        <w:rPr>
          <w:b/>
        </w:rPr>
        <w:t>IGBP 10</w:t>
      </w:r>
      <w:r>
        <w:rPr>
          <w:rStyle w:val="Style13ptBold"/>
        </w:rPr>
        <w:t xml:space="preserve"> </w:t>
      </w:r>
      <w:r w:rsidRPr="00EF760B">
        <w:rPr>
          <w:sz w:val="16"/>
          <w:szCs w:val="16"/>
        </w:rPr>
        <w:t>(International Geosphere-Biosphere Programme, “Tracking China’s Urban Emissions”, January 2010, http://www.igbp.net/news/opinion/opinion/trackingchinasurbanemissions.5.1b8ae20512db692f2a680003075.html), Shapiro</w:t>
      </w:r>
    </w:p>
    <w:p w:rsidR="00807B39" w:rsidRPr="00EF760B" w:rsidRDefault="00807B39" w:rsidP="00807B39">
      <w:pPr>
        <w:rPr>
          <w:szCs w:val="24"/>
          <w:u w:val="single"/>
        </w:rPr>
      </w:pPr>
      <w:r w:rsidRPr="00EF760B">
        <w:rPr>
          <w:szCs w:val="24"/>
          <w:u w:val="single"/>
        </w:rPr>
        <w:t>China is now the number one emitter of carbon dioxide</w:t>
      </w:r>
      <w:r w:rsidRPr="00EF760B">
        <w:rPr>
          <w:sz w:val="16"/>
          <w:szCs w:val="24"/>
        </w:rPr>
        <w:t xml:space="preserve">, according to the Global Carbon Project. Its </w:t>
      </w:r>
      <w:r w:rsidRPr="00EF760B">
        <w:rPr>
          <w:szCs w:val="24"/>
          <w:u w:val="single"/>
        </w:rPr>
        <w:t xml:space="preserve">1.3 billion people contribute </w:t>
      </w:r>
      <w:r w:rsidRPr="00EF760B">
        <w:rPr>
          <w:sz w:val="16"/>
          <w:szCs w:val="24"/>
        </w:rPr>
        <w:t xml:space="preserve">five percent of the world’s gross domestic product and </w:t>
      </w:r>
      <w:r w:rsidRPr="00EF760B">
        <w:rPr>
          <w:szCs w:val="24"/>
          <w:u w:val="single"/>
        </w:rPr>
        <w:t>15 percent of global primary energy demand. But because of a heavy reliance on coal, this equates to 19 percent of global carbon dioxide emissions.</w:t>
      </w:r>
      <w:r w:rsidRPr="00EF760B">
        <w:rPr>
          <w:sz w:val="16"/>
          <w:szCs w:val="24"/>
        </w:rPr>
        <w:t xml:space="preserve"> All indicators suggest </w:t>
      </w:r>
      <w:r w:rsidRPr="00EF760B">
        <w:rPr>
          <w:szCs w:val="24"/>
          <w:u w:val="single"/>
        </w:rPr>
        <w:t xml:space="preserve">these statistics, alongside rapid economic growth, are rising sharply and show no sign of slowing. The challenge of controlling these emissions starts with an accurate knowledge of where they are coming </w:t>
      </w:r>
      <w:r w:rsidRPr="00EF760B">
        <w:rPr>
          <w:szCs w:val="24"/>
          <w:u w:val="single"/>
        </w:rPr>
        <w:lastRenderedPageBreak/>
        <w:t>from.</w:t>
      </w:r>
      <w:r w:rsidRPr="00EF760B">
        <w:rPr>
          <w:sz w:val="16"/>
          <w:szCs w:val="24"/>
        </w:rPr>
        <w:t xml:space="preserve"> Shobhakar </w:t>
      </w:r>
      <w:r w:rsidRPr="00EF760B">
        <w:rPr>
          <w:szCs w:val="24"/>
          <w:u w:val="single"/>
        </w:rPr>
        <w:t>Dhakal, an energy expert and one of the two executive directors of the Global Carbon Project, has made the first estimate of China’s urban energy use in close collaboration with the International Energy Agency.</w:t>
      </w:r>
      <w:r w:rsidRPr="00EF760B">
        <w:rPr>
          <w:sz w:val="16"/>
          <w:szCs w:val="24"/>
        </w:rPr>
        <w:t xml:space="preserve"> First, what did you discover about China’s urban energy use? We found that </w:t>
      </w:r>
      <w:r w:rsidRPr="00EF760B">
        <w:rPr>
          <w:szCs w:val="24"/>
          <w:u w:val="single"/>
        </w:rPr>
        <w:t>84 percent of china’s commercial energy use is from urban areas, and china’s 35 largest cities contribute 40 percent of its CO2 emissions. Throughout the 1990s it looks like china made rapid progress in reducing the carbon intensity of its economy. But, alarmingly, progress has either slowed or reversed recently.</w:t>
      </w:r>
    </w:p>
    <w:p w:rsidR="00807B39" w:rsidRPr="00200D3C" w:rsidRDefault="00807B39" w:rsidP="00807B39">
      <w:pPr>
        <w:rPr>
          <w:sz w:val="12"/>
          <w:szCs w:val="24"/>
        </w:rPr>
      </w:pPr>
    </w:p>
    <w:p w:rsidR="00807B39" w:rsidRPr="00122345" w:rsidRDefault="00807B39" w:rsidP="00807B39"/>
    <w:p w:rsidR="00807B39" w:rsidRDefault="00807B39" w:rsidP="00807B39">
      <w:pPr>
        <w:pStyle w:val="Heading3"/>
      </w:pPr>
      <w:r>
        <w:lastRenderedPageBreak/>
        <w:t>Warming - No - US not key</w:t>
      </w:r>
    </w:p>
    <w:p w:rsidR="00807B39" w:rsidRDefault="00807B39" w:rsidP="00807B39"/>
    <w:p w:rsidR="00807B39" w:rsidRPr="003215A9" w:rsidRDefault="00807B39" w:rsidP="00807B39">
      <w:pPr>
        <w:pStyle w:val="Heading4"/>
      </w:pPr>
      <w:r w:rsidRPr="003215A9">
        <w:t>Cutting off just U.S. GHG emissions can’t solve for worldwide actors- U.S. only accounts for 20% of emissions</w:t>
      </w:r>
    </w:p>
    <w:p w:rsidR="00807B39" w:rsidRPr="00091188" w:rsidRDefault="00807B39" w:rsidP="00807B39">
      <w:pPr>
        <w:rPr>
          <w:rStyle w:val="Style13ptBold"/>
        </w:rPr>
      </w:pPr>
      <w:r w:rsidRPr="003215A9">
        <w:rPr>
          <w:b/>
        </w:rPr>
        <w:t>Morales 14</w:t>
      </w:r>
      <w:r w:rsidRPr="00091188">
        <w:rPr>
          <w:rStyle w:val="Style13ptBold"/>
        </w:rPr>
        <w:t xml:space="preserve"> </w:t>
      </w:r>
      <w:r w:rsidRPr="00091188">
        <w:rPr>
          <w:sz w:val="16"/>
          <w:szCs w:val="16"/>
        </w:rPr>
        <w:t>(Alex- staff writer, “China Joins U.S. Among Biggest Global Warming ‘Offenders’”, Bloomberg News, 1/15/14, http://www.bloomberg.com/news/2014-01-15/u-s-joins-china-among-biggest-global-warming-offenders-.html), Shapiro</w:t>
      </w:r>
    </w:p>
    <w:p w:rsidR="00807B39" w:rsidRPr="00091188" w:rsidRDefault="00807B39" w:rsidP="00807B39">
      <w:pPr>
        <w:rPr>
          <w:sz w:val="12"/>
          <w:szCs w:val="24"/>
        </w:rPr>
      </w:pPr>
      <w:r w:rsidRPr="00091188">
        <w:rPr>
          <w:szCs w:val="24"/>
          <w:u w:val="single"/>
        </w:rPr>
        <w:t>China, India and Brazil</w:t>
      </w:r>
      <w:r w:rsidRPr="00091188">
        <w:rPr>
          <w:sz w:val="12"/>
          <w:szCs w:val="24"/>
        </w:rPr>
        <w:t xml:space="preserve">, three of the largest developing nations, </w:t>
      </w:r>
      <w:r w:rsidRPr="00091188">
        <w:rPr>
          <w:szCs w:val="24"/>
          <w:u w:val="single"/>
        </w:rPr>
        <w:t xml:space="preserve">joined the U.S. in a list of the biggest historical contributors to global warming, according to a study by researchers </w:t>
      </w:r>
      <w:r w:rsidRPr="00091188">
        <w:rPr>
          <w:sz w:val="12"/>
          <w:szCs w:val="24"/>
        </w:rPr>
        <w:t xml:space="preserve">in Canada. </w:t>
      </w:r>
      <w:r w:rsidRPr="00091188">
        <w:rPr>
          <w:szCs w:val="24"/>
          <w:u w:val="single"/>
        </w:rPr>
        <w:t>Seven nations between them accounted for more than 60 percent of all heat-trapping gas emissions</w:t>
      </w:r>
      <w:r w:rsidRPr="00091188">
        <w:rPr>
          <w:sz w:val="12"/>
          <w:szCs w:val="24"/>
        </w:rPr>
        <w:t xml:space="preserve"> between 1750 and 2005, researchers at Concordia University, Montreal, said today in a statement. Russia, the U.K. and Germany rounded out the list. </w:t>
      </w:r>
      <w:r w:rsidRPr="00091188">
        <w:rPr>
          <w:szCs w:val="24"/>
          <w:u w:val="single"/>
        </w:rPr>
        <w:t>The findings are important for diplomats trying to broker a new deal by 2015 to limit fossil fuel emissions. The question of historical responsibility caused friction at talks in Warsaw in November, when richer nations blocked a Brazilian proposal that would use pollution levels dating back to the industrial revolution to help set limits on future emissions. “A clear understanding of national contributions to climate warming provides important information with which to determine national responsibility for global warming, and can therefore be used as a framework to allocate future emissions,”</w:t>
      </w:r>
      <w:r w:rsidRPr="00091188">
        <w:rPr>
          <w:sz w:val="12"/>
          <w:szCs w:val="24"/>
        </w:rPr>
        <w:t xml:space="preserve"> the researchers said in their paper, to be published in the journal Environmental Research Letters. “Our analysis has the potential to contribute to this discussion</w:t>
      </w:r>
      <w:r w:rsidRPr="00091188">
        <w:rPr>
          <w:szCs w:val="24"/>
          <w:u w:val="single"/>
        </w:rPr>
        <w:t>.” The U.S. is the “unambiguous leader,” responsible for about 20 percent of total warming</w:t>
      </w:r>
      <w:r w:rsidRPr="00091188">
        <w:rPr>
          <w:sz w:val="12"/>
          <w:szCs w:val="24"/>
        </w:rPr>
        <w:t xml:space="preserve"> since industrialization. That’s equivalent to about 0.15 degree Celsius (0.27 degree Fahrenheit), according to the researchers. The group was led by Damon Matthews, an associate professor in Concordia’s Department of Geography, Planning and Environment.</w:t>
      </w:r>
    </w:p>
    <w:p w:rsidR="00807B39" w:rsidRPr="003215A9" w:rsidRDefault="00807B39" w:rsidP="00807B39"/>
    <w:p w:rsidR="00807B39" w:rsidRDefault="00807B39" w:rsidP="00807B39"/>
    <w:p w:rsidR="00807B39" w:rsidRPr="00A87257"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Negative Feedbacks - Water Vapor</w:t>
      </w:r>
    </w:p>
    <w:p w:rsidR="00807B39" w:rsidRDefault="00807B39" w:rsidP="00807B39"/>
    <w:p w:rsidR="00807B39" w:rsidRPr="00BB6AF3" w:rsidRDefault="00807B39" w:rsidP="00807B39">
      <w:pPr>
        <w:pStyle w:val="Heading4"/>
        <w:rPr>
          <w:rFonts w:eastAsia="Times New Roman" w:cs="Times New Roman"/>
        </w:rPr>
      </w:pPr>
      <w:bookmarkStart w:id="0" w:name="_Toc202684503"/>
      <w:r w:rsidRPr="00BB6AF3">
        <w:rPr>
          <w:rFonts w:eastAsia="Times New Roman" w:cs="Times New Roman"/>
        </w:rPr>
        <w:t>New NASA satellite data proves water vapor is an important negative feedback—this eliminates the most important component of global warming theory and makes previous data obsolete</w:t>
      </w:r>
      <w:bookmarkEnd w:id="0"/>
    </w:p>
    <w:p w:rsidR="00807B39" w:rsidRDefault="00807B39" w:rsidP="00807B39">
      <w:pPr>
        <w:rPr>
          <w:rFonts w:eastAsia="Calibri"/>
        </w:rPr>
      </w:pPr>
      <w:r>
        <w:rPr>
          <w:rFonts w:eastAsia="Calibri"/>
        </w:rPr>
        <w:t xml:space="preserve">Owen </w:t>
      </w:r>
      <w:r>
        <w:rPr>
          <w:rFonts w:eastAsia="Calibri"/>
          <w:b/>
          <w:sz w:val="26"/>
        </w:rPr>
        <w:t xml:space="preserve">McShane, </w:t>
      </w:r>
      <w:r>
        <w:rPr>
          <w:rFonts w:eastAsia="Calibri"/>
        </w:rPr>
        <w:t>chairman of the policy panel of the New Zealand Climate Science Coalition and director of the Centre for Resource Management Studies, April 4,</w:t>
      </w:r>
      <w:r>
        <w:rPr>
          <w:rFonts w:eastAsia="Calibri"/>
          <w:b/>
          <w:sz w:val="26"/>
        </w:rPr>
        <w:t xml:space="preserve"> 2008</w:t>
      </w:r>
      <w:r>
        <w:rPr>
          <w:rFonts w:eastAsia="Calibri"/>
        </w:rPr>
        <w:t xml:space="preserve"> </w:t>
      </w:r>
    </w:p>
    <w:p w:rsidR="00807B39" w:rsidRDefault="00807B39" w:rsidP="00807B39">
      <w:pPr>
        <w:rPr>
          <w:rFonts w:eastAsia="Calibri"/>
          <w:sz w:val="20"/>
          <w:szCs w:val="20"/>
        </w:rPr>
      </w:pPr>
      <w:r>
        <w:rPr>
          <w:rFonts w:eastAsia="Calibri"/>
        </w:rPr>
        <w:t>(</w:t>
      </w:r>
      <w:r>
        <w:rPr>
          <w:rFonts w:eastAsia="Calibri"/>
          <w:sz w:val="20"/>
          <w:szCs w:val="20"/>
        </w:rPr>
        <w:t>Cites Roy Spencer, principal research scientist for U of Alabama in Huntsville and recipient of NASA's Medal for Exceptional Scientific Achievement, “Climate change confirmed but global warming is cancelled”, The National Business Review (New Zealand), Lexis)</w:t>
      </w:r>
      <w:r>
        <w:rPr>
          <w:sz w:val="20"/>
          <w:szCs w:val="20"/>
        </w:rPr>
        <w:t xml:space="preserve"> tate</w:t>
      </w:r>
    </w:p>
    <w:p w:rsidR="00807B39" w:rsidRDefault="00807B39" w:rsidP="00807B39">
      <w:pPr>
        <w:rPr>
          <w:rFonts w:eastAsia="Calibri"/>
          <w:sz w:val="16"/>
          <w:szCs w:val="16"/>
        </w:rPr>
      </w:pPr>
      <w:r>
        <w:rPr>
          <w:rFonts w:eastAsia="Calibri"/>
          <w:sz w:val="16"/>
          <w:szCs w:val="16"/>
        </w:rPr>
        <w:t>Atmospheric scientists generally agree that as carbon dioxide levels increase there is a law of "diminishing returns" - or more properly "diminishing effects" - and that ongoing increases in CO2 concentration do not generate proportional increases in temperature. The common analogy is painting over window glass. The first layers of paint cut out lots of light but subsequent layers have diminishing impact. So, you might be asking, why the panic? Why does Al Gore talk about temperatures spiraling out of control, causing mass extinctions and catastrophic rises in sea-level, and all his other disastrous outcomes when there is no evidence to support it? The alarmists argue that increased CO2 leads to more water vapour - the main greenhouse gas - and this provides positive feedback and hence makes the overall climate highly sensitive to small increases in the concentration of CO2. Consequently, the IPCC argues that while carbon dioxide may well "run out of puff" the consequent evaporation of water vapour provides the positive feedback loop that will make anthropogenic global warming reach dangerous levels.</w:t>
      </w:r>
      <w:r>
        <w:rPr>
          <w:rFonts w:eastAsia="Calibri"/>
        </w:rPr>
        <w:t xml:space="preserve"> </w:t>
      </w:r>
      <w:r>
        <w:rPr>
          <w:rFonts w:eastAsia="Calibri"/>
          <w:u w:val="single"/>
        </w:rPr>
        <w:t>This assumption that water vapour provides positive feedback lies behind the famous "tipping point</w:t>
      </w:r>
      <w:r>
        <w:rPr>
          <w:rFonts w:eastAsia="Calibri"/>
        </w:rPr>
        <w:t xml:space="preserve">," </w:t>
      </w:r>
      <w:r>
        <w:rPr>
          <w:rFonts w:eastAsia="Calibri"/>
          <w:sz w:val="16"/>
          <w:szCs w:val="16"/>
        </w:rPr>
        <w:t>which nourishes Al Gore's dreams of destruction, and indeed all those calls for action now - "before it is too late!" But</w:t>
      </w:r>
      <w:r>
        <w:rPr>
          <w:rFonts w:eastAsia="Calibri"/>
        </w:rPr>
        <w:t xml:space="preserve"> </w:t>
      </w:r>
      <w:r>
        <w:rPr>
          <w:rFonts w:eastAsia="Calibri"/>
          <w:u w:val="single"/>
        </w:rPr>
        <w:t>no climate models predict such a tipping point</w:t>
      </w:r>
      <w:r>
        <w:rPr>
          <w:rFonts w:eastAsia="Calibri"/>
        </w:rPr>
        <w:t xml:space="preserve">. </w:t>
      </w:r>
      <w:r>
        <w:rPr>
          <w:rFonts w:eastAsia="Calibri"/>
          <w:sz w:val="16"/>
          <w:szCs w:val="16"/>
        </w:rPr>
        <w:t>However,</w:t>
      </w:r>
      <w:r>
        <w:rPr>
          <w:rFonts w:eastAsia="Calibri"/>
        </w:rPr>
        <w:t xml:space="preserve"> </w:t>
      </w:r>
      <w:r>
        <w:rPr>
          <w:rFonts w:eastAsia="Calibri"/>
          <w:u w:val="single"/>
        </w:rPr>
        <w:t>while the absence of hot spots has refuted one important aspect of the IPCC models we lack a mechanism that fully explains these supposed outcomes</w:t>
      </w:r>
      <w:r>
        <w:rPr>
          <w:rFonts w:eastAsia="Calibri"/>
        </w:rPr>
        <w:t xml:space="preserve">. </w:t>
      </w:r>
      <w:r>
        <w:rPr>
          <w:rFonts w:eastAsia="Calibri"/>
          <w:sz w:val="16"/>
          <w:szCs w:val="16"/>
        </w:rPr>
        <w:t>Hence the IPCC, and its supporters, have been able to ignore this "refutation." So by the end of last year, we were in a similar situation to the 19th century astronomers, who had figured out that the sun could not be "burning" its fuel - or it would have turned to ashes long ago - but could not explain where the energy was coming from. Then along came Einstein and E=mc2. Hard to explain Similarly,</w:t>
      </w:r>
      <w:r>
        <w:rPr>
          <w:rFonts w:eastAsia="Calibri"/>
        </w:rPr>
        <w:t xml:space="preserve"> </w:t>
      </w:r>
      <w:r>
        <w:rPr>
          <w:rFonts w:eastAsia="Calibri"/>
          <w:u w:val="single"/>
        </w:rPr>
        <w:t>the climate sceptics have had to explain why the hotspots are not where they should be - not just challenge the theory with their observations</w:t>
      </w:r>
      <w:r>
        <w:rPr>
          <w:rFonts w:eastAsia="Calibri"/>
        </w:rPr>
        <w:t xml:space="preserve">. </w:t>
      </w:r>
      <w:r>
        <w:rPr>
          <w:rFonts w:eastAsia="Calibri"/>
          <w:sz w:val="16"/>
          <w:szCs w:val="16"/>
        </w:rPr>
        <w:t>This is why I felt so lucky to be in the right place at the right time when I heard</w:t>
      </w:r>
      <w:r>
        <w:rPr>
          <w:rFonts w:eastAsia="Calibri"/>
        </w:rPr>
        <w:t xml:space="preserve"> </w:t>
      </w:r>
      <w:r>
        <w:rPr>
          <w:rFonts w:eastAsia="Calibri"/>
          <w:u w:val="single"/>
        </w:rPr>
        <w:t>Roy Spencer</w:t>
      </w:r>
      <w:r>
        <w:rPr>
          <w:rFonts w:eastAsia="Calibri"/>
        </w:rPr>
        <w:t xml:space="preserve"> </w:t>
      </w:r>
      <w:r>
        <w:rPr>
          <w:rFonts w:eastAsia="Calibri"/>
          <w:sz w:val="16"/>
          <w:szCs w:val="16"/>
        </w:rPr>
        <w:t>speak at the New York conference on climate change in March. At first I thought this was just another paper setting out observations against the forecasts, further confirming Evans' earlier work. But as the argument unfolded I realised Spencer</w:t>
      </w:r>
      <w:r>
        <w:rPr>
          <w:rFonts w:eastAsia="Calibri"/>
        </w:rPr>
        <w:t xml:space="preserve"> </w:t>
      </w:r>
      <w:r>
        <w:rPr>
          <w:rFonts w:eastAsia="Calibri"/>
          <w:u w:val="single"/>
        </w:rPr>
        <w:t>was drawing on observations and measurements from the new Aqua satellites to explain the mechanism behind this anomaly between model forecasts and observation</w:t>
      </w:r>
      <w:r>
        <w:rPr>
          <w:rFonts w:eastAsia="Calibri"/>
        </w:rPr>
        <w:t xml:space="preserve">. </w:t>
      </w:r>
      <w:r>
        <w:rPr>
          <w:rFonts w:eastAsia="Calibri"/>
          <w:sz w:val="16"/>
          <w:szCs w:val="16"/>
        </w:rPr>
        <w:t xml:space="preserve">You may have heard that the </w:t>
      </w:r>
      <w:r>
        <w:rPr>
          <w:rFonts w:eastAsia="Calibri"/>
          <w:sz w:val="16"/>
          <w:szCs w:val="16"/>
          <w:u w:val="single"/>
        </w:rPr>
        <w:t>IPCC models</w:t>
      </w:r>
      <w:r>
        <w:rPr>
          <w:rFonts w:eastAsia="Calibri"/>
          <w:sz w:val="16"/>
          <w:szCs w:val="16"/>
        </w:rPr>
        <w:t xml:space="preserve"> cannot predict clouds and rain with any accuracy. Their models</w:t>
      </w:r>
      <w:r>
        <w:rPr>
          <w:rFonts w:eastAsia="Calibri"/>
        </w:rPr>
        <w:t xml:space="preserve"> </w:t>
      </w:r>
      <w:r>
        <w:rPr>
          <w:rFonts w:eastAsia="Calibri"/>
          <w:u w:val="single"/>
        </w:rPr>
        <w:t>assume water vapour goes up to the troposphere and hangs around to cook us all in a greenhouse future. However, there is a mechanism at work that "washes out" the water vapour and returns it to the oceans along with the extra CO2 and thus turns the added water vapour into a NEGATIVE feedback mechanism. The newly discovered mechanism is a combination of clouds and rain</w:t>
      </w:r>
      <w:r>
        <w:rPr>
          <w:rFonts w:eastAsia="Calibri"/>
        </w:rPr>
        <w:t xml:space="preserve"> </w:t>
      </w:r>
      <w:r>
        <w:rPr>
          <w:rFonts w:eastAsia="Calibri"/>
          <w:sz w:val="16"/>
          <w:szCs w:val="16"/>
        </w:rPr>
        <w:t>(Spencer's mechanism adds to the mechanism earlier identified by Professor Richard Lindzen called the Iris effect).</w:t>
      </w:r>
      <w:r>
        <w:rPr>
          <w:rFonts w:eastAsia="Calibri"/>
        </w:rPr>
        <w:t xml:space="preserve"> </w:t>
      </w:r>
      <w:r>
        <w:rPr>
          <w:rFonts w:eastAsia="Calibri"/>
          <w:u w:val="single"/>
        </w:rPr>
        <w:t>The IPCC models assumed water vapour formed clouds at high altitudes that lead to further warming. The Aqua satellite observations and Spencer's analysis show water vapour actually forms clouds at low altitudes that lead to cooling. Furthermore, Spencer shows the extra rain that falls from these clouds cools the underlying oceans, providing a second negative feedback to negate the CO2 warming</w:t>
      </w:r>
      <w:r>
        <w:rPr>
          <w:rFonts w:eastAsia="Calibri"/>
        </w:rPr>
        <w:t xml:space="preserve">. </w:t>
      </w:r>
      <w:r>
        <w:rPr>
          <w:rFonts w:eastAsia="Calibri"/>
          <w:sz w:val="16"/>
          <w:szCs w:val="16"/>
        </w:rPr>
        <w:t>Alarmists' quandary This has struck the alarmists like a thunderbolt, especially as</w:t>
      </w:r>
      <w:r>
        <w:rPr>
          <w:rFonts w:eastAsia="Calibri"/>
        </w:rPr>
        <w:t xml:space="preserve"> </w:t>
      </w:r>
      <w:r>
        <w:rPr>
          <w:rFonts w:eastAsia="Calibri"/>
          <w:u w:val="single"/>
        </w:rPr>
        <w:t>the lead author of the IPCC chapter on feedback has written to Spencer agreeing that he is right</w:t>
      </w:r>
      <w:r>
        <w:rPr>
          <w:rFonts w:eastAsia="Calibri"/>
        </w:rPr>
        <w:t xml:space="preserve">! </w:t>
      </w:r>
      <w:r>
        <w:rPr>
          <w:rFonts w:eastAsia="Calibri"/>
          <w:sz w:val="16"/>
          <w:szCs w:val="16"/>
        </w:rPr>
        <w:t xml:space="preserve">There goes the alarmist neighbourhood! </w:t>
      </w:r>
      <w:r>
        <w:rPr>
          <w:rFonts w:eastAsia="Calibri"/>
          <w:u w:val="single"/>
        </w:rPr>
        <w:t>The climate is not highly sensitive to CO2 warming because water vapour is a damper against the warming effect of CO2. That is why history is full of Ice Ages</w:t>
      </w:r>
      <w:r>
        <w:rPr>
          <w:rFonts w:eastAsia="Calibri"/>
        </w:rPr>
        <w:t xml:space="preserve"> </w:t>
      </w:r>
      <w:r>
        <w:rPr>
          <w:rFonts w:eastAsia="Calibri"/>
          <w:sz w:val="16"/>
          <w:szCs w:val="16"/>
        </w:rPr>
        <w:t>- where other effects, such as increased reflection from the ice cover, do provide positive feedback -</w:t>
      </w:r>
      <w:r>
        <w:rPr>
          <w:rFonts w:eastAsia="Calibri"/>
        </w:rPr>
        <w:t xml:space="preserve"> </w:t>
      </w:r>
      <w:r>
        <w:rPr>
          <w:rFonts w:eastAsia="Calibri"/>
          <w:u w:val="single"/>
        </w:rPr>
        <w:t>while we do not hear about Heat Ages</w:t>
      </w:r>
      <w:r>
        <w:rPr>
          <w:rFonts w:eastAsia="Calibri"/>
        </w:rPr>
        <w:t xml:space="preserve">. </w:t>
      </w:r>
      <w:r>
        <w:rPr>
          <w:rFonts w:eastAsia="Calibri"/>
          <w:sz w:val="16"/>
          <w:szCs w:val="16"/>
        </w:rPr>
        <w:t xml:space="preserve">The Medieval Warm Period, for example, is known for being benignly warm - not dangerously hot. We live on a benign planet - except when it occasionally gets damned cold. While I have done my best to simplify these developments they remain highly technical and many people distrust their </w:t>
      </w:r>
      <w:r>
        <w:rPr>
          <w:rFonts w:eastAsia="Calibri"/>
          <w:sz w:val="16"/>
          <w:szCs w:val="16"/>
        </w:rPr>
        <w:lastRenderedPageBreak/>
        <w:t>own ability to assess competing scientific claims. However, in this case the tipping point theories are based on models that do not include the effects of rain and clouds.</w:t>
      </w:r>
      <w:r>
        <w:rPr>
          <w:rFonts w:eastAsia="Calibri"/>
        </w:rPr>
        <w:t xml:space="preserve"> </w:t>
      </w:r>
      <w:r>
        <w:rPr>
          <w:rFonts w:eastAsia="Calibri"/>
          <w:u w:val="single"/>
        </w:rPr>
        <w:t>The new Nasa Aqua satellite is the first to measure the effects of clouds and rainfall. Spencer's interpretation of the new data means all previous models and forecasts are obsolete. Would anyone trust long-term forecasts of farm production that were hopeless at forecasting rainfall</w:t>
      </w:r>
      <w:r>
        <w:rPr>
          <w:rFonts w:eastAsia="Calibri"/>
        </w:rPr>
        <w:t xml:space="preserve">? </w:t>
      </w:r>
      <w:r>
        <w:rPr>
          <w:rFonts w:eastAsia="Calibri"/>
          <w:sz w:val="16"/>
          <w:szCs w:val="16"/>
        </w:rPr>
        <w:t>The implications of these breakthroughs in measurement and understanding are dramatic to say the least. The responses will be fun to watch.</w:t>
      </w:r>
    </w:p>
    <w:p w:rsidR="00807B39" w:rsidRDefault="00807B39" w:rsidP="00807B39"/>
    <w:p w:rsidR="00807B39" w:rsidRPr="00BB6AF3" w:rsidRDefault="00807B39" w:rsidP="00807B39">
      <w:pPr>
        <w:pStyle w:val="Heading4"/>
        <w:rPr>
          <w:rFonts w:eastAsia="Times New Roman" w:cs="Times New Roman"/>
        </w:rPr>
      </w:pPr>
      <w:bookmarkStart w:id="1" w:name="_Toc202684506"/>
      <w:r w:rsidRPr="00BB6AF3">
        <w:rPr>
          <w:rFonts w:eastAsia="Times New Roman" w:cs="Times New Roman"/>
        </w:rPr>
        <w:t>Negative feedback loops from water vapor and low-level clouds explain why the Earth has cooled since 1998 despite CO2 increase</w:t>
      </w:r>
      <w:bookmarkEnd w:id="1"/>
      <w:r w:rsidRPr="00BB6AF3">
        <w:t>s</w:t>
      </w:r>
    </w:p>
    <w:p w:rsidR="00807B39" w:rsidRDefault="00807B39" w:rsidP="00807B39">
      <w:pPr>
        <w:rPr>
          <w:rFonts w:eastAsia="Calibri"/>
        </w:rPr>
      </w:pPr>
      <w:r>
        <w:rPr>
          <w:rFonts w:eastAsia="Calibri"/>
        </w:rPr>
        <w:t xml:space="preserve">Interview between Michael </w:t>
      </w:r>
      <w:r>
        <w:rPr>
          <w:rFonts w:eastAsia="Calibri"/>
          <w:b/>
          <w:sz w:val="26"/>
        </w:rPr>
        <w:t>Duffy</w:t>
      </w:r>
      <w:r>
        <w:rPr>
          <w:rFonts w:eastAsia="Calibri"/>
        </w:rPr>
        <w:t xml:space="preserve"> [co-host of Counterpoint] </w:t>
      </w:r>
      <w:r>
        <w:rPr>
          <w:rFonts w:eastAsia="Calibri"/>
          <w:b/>
          <w:sz w:val="26"/>
        </w:rPr>
        <w:t>and</w:t>
      </w:r>
      <w:r>
        <w:rPr>
          <w:rFonts w:eastAsia="Calibri"/>
        </w:rPr>
        <w:t xml:space="preserve"> Jennifer </w:t>
      </w:r>
      <w:r>
        <w:rPr>
          <w:rFonts w:eastAsia="Calibri"/>
          <w:b/>
          <w:sz w:val="26"/>
        </w:rPr>
        <w:t>Marohasy</w:t>
      </w:r>
      <w:r>
        <w:rPr>
          <w:rFonts w:eastAsia="Calibri"/>
        </w:rPr>
        <w:t xml:space="preserve"> [biologist and senior fellow @ Institute of Public Affairs], March 22 </w:t>
      </w:r>
      <w:r>
        <w:rPr>
          <w:rFonts w:eastAsia="Calibri"/>
          <w:b/>
          <w:sz w:val="26"/>
        </w:rPr>
        <w:t>2008</w:t>
      </w:r>
      <w:r>
        <w:rPr>
          <w:rFonts w:eastAsia="Calibri"/>
        </w:rPr>
        <w:t xml:space="preserve"> (Article written by Christopher Pearson, “Climate facts to warm to”, http://www.theaustralian.news.com.au/story/0,25197,23411799-7583,00.html)</w:t>
      </w:r>
      <w:r>
        <w:t xml:space="preserve"> ttate</w:t>
      </w:r>
    </w:p>
    <w:p w:rsidR="00807B39" w:rsidRDefault="00807B39" w:rsidP="00807B39">
      <w:pPr>
        <w:rPr>
          <w:rFonts w:eastAsia="Calibri"/>
          <w:sz w:val="16"/>
          <w:szCs w:val="16"/>
        </w:rPr>
      </w:pPr>
      <w:r>
        <w:rPr>
          <w:rFonts w:eastAsia="Calibri"/>
          <w:sz w:val="16"/>
          <w:szCs w:val="16"/>
        </w:rPr>
        <w:t>Last Monday - on ABC Radio National, of all places - there was a tipping point of a different kind in the debate on climate change. It was</w:t>
      </w:r>
      <w:r>
        <w:rPr>
          <w:rFonts w:eastAsia="Calibri"/>
        </w:rPr>
        <w:t xml:space="preserve"> </w:t>
      </w:r>
      <w:r>
        <w:rPr>
          <w:rFonts w:eastAsia="Calibri"/>
          <w:u w:val="single"/>
        </w:rPr>
        <w:t>a remarkable interview involving the co-host of Counterpoint, Michael Duffy and Jennifer Marohasy, a biologist and senior fellow of Melbourne-based think tank the Institute of Public Affairs</w:t>
      </w:r>
      <w:r>
        <w:rPr>
          <w:rFonts w:eastAsia="Calibri"/>
        </w:rPr>
        <w:t xml:space="preserve">. </w:t>
      </w:r>
      <w:r>
        <w:rPr>
          <w:rFonts w:eastAsia="Calibri"/>
          <w:sz w:val="16"/>
          <w:szCs w:val="16"/>
        </w:rPr>
        <w:t xml:space="preserve">Anyone in public life who takes a position on the greenhouse gas hypothesis will ignore it at their peril. Duffy asked Marohasy: "Is the Earth still warming?" She replied: "No, actually, </w:t>
      </w:r>
      <w:r>
        <w:rPr>
          <w:rFonts w:eastAsia="Calibri"/>
          <w:u w:val="single"/>
        </w:rPr>
        <w:t>there has been cooling, if you take 1998 as your point of reference. If you take 2002 as your point of reference, then temperatures have plateaued. This is certainly not what you'd expect if carbon dioxide is driving temperature because carbon dioxide levels have been increasing but temperatures have actually been coming down over the last 10 years</w:t>
      </w:r>
      <w:r>
        <w:rPr>
          <w:rFonts w:eastAsia="Calibri"/>
          <w:sz w:val="16"/>
          <w:szCs w:val="16"/>
        </w:rPr>
        <w:t>." Duffy: "Is this a matter of any controversy?" Marohasy: "Actually, no.</w:t>
      </w:r>
      <w:r>
        <w:rPr>
          <w:rFonts w:eastAsia="Calibri"/>
        </w:rPr>
        <w:t xml:space="preserve"> </w:t>
      </w:r>
      <w:r>
        <w:rPr>
          <w:rFonts w:eastAsia="Calibri"/>
          <w:u w:val="single"/>
        </w:rPr>
        <w:t>The head of the IPCC</w:t>
      </w:r>
      <w:r>
        <w:rPr>
          <w:rFonts w:eastAsia="Calibri"/>
        </w:rPr>
        <w:t xml:space="preserve"> </w:t>
      </w:r>
      <w:r>
        <w:rPr>
          <w:rFonts w:eastAsia="Calibri"/>
          <w:sz w:val="16"/>
          <w:szCs w:val="16"/>
        </w:rPr>
        <w:t>(Intergovernmental Panel on Climate Change)</w:t>
      </w:r>
      <w:r>
        <w:rPr>
          <w:rFonts w:eastAsia="Calibri"/>
        </w:rPr>
        <w:t xml:space="preserve"> </w:t>
      </w:r>
      <w:r>
        <w:rPr>
          <w:rFonts w:eastAsia="Calibri"/>
          <w:u w:val="single"/>
        </w:rPr>
        <w:t>has actually acknowledged it</w:t>
      </w:r>
      <w:r>
        <w:rPr>
          <w:rFonts w:eastAsia="Calibri"/>
        </w:rPr>
        <w:t xml:space="preserve">. </w:t>
      </w:r>
      <w:r>
        <w:rPr>
          <w:rFonts w:eastAsia="Calibri"/>
          <w:sz w:val="16"/>
          <w:szCs w:val="16"/>
        </w:rPr>
        <w:t>He talks about the apparent plateau in temperatures so far this century. So</w:t>
      </w:r>
      <w:r>
        <w:rPr>
          <w:rFonts w:eastAsia="Calibri"/>
        </w:rPr>
        <w:t xml:space="preserve"> </w:t>
      </w:r>
      <w:r>
        <w:rPr>
          <w:rFonts w:eastAsia="Calibri"/>
          <w:u w:val="single"/>
        </w:rPr>
        <w:t>he recognises that in this century, over the past eight years, temperatures have plateaued</w:t>
      </w:r>
      <w:r>
        <w:rPr>
          <w:rFonts w:eastAsia="Calibri"/>
        </w:rPr>
        <w:t xml:space="preserve"> </w:t>
      </w:r>
      <w:r>
        <w:rPr>
          <w:rFonts w:eastAsia="Calibri"/>
          <w:sz w:val="16"/>
          <w:szCs w:val="16"/>
        </w:rPr>
        <w:t>... This is not what you'd expect, as I said, because if carbon dioxide is driving temperature then you'd expect that, given carbon dioxide levels have been continuing to increase, temperatures should be going up ... So (it's) very unexpected, not something that's being discussed. It should be being discussed, though, because</w:t>
      </w:r>
      <w:r>
        <w:rPr>
          <w:rFonts w:eastAsia="Calibri"/>
        </w:rPr>
        <w:t xml:space="preserve"> </w:t>
      </w:r>
      <w:r>
        <w:rPr>
          <w:rFonts w:eastAsia="Calibri"/>
          <w:u w:val="single"/>
        </w:rPr>
        <w:t>it's very significant</w:t>
      </w:r>
      <w:r>
        <w:rPr>
          <w:rFonts w:eastAsia="Calibri"/>
          <w:sz w:val="16"/>
          <w:szCs w:val="16"/>
        </w:rPr>
        <w:t>." Duffy: "It's not only that it's not discussed. We never hear it, do we? Whenever there's any sort of weather event that can be linked into the global warming orthodoxy, it's put on the front page. But a fact like that, which is that global warming stopped a decade ago, is virtually never reported, which is extraordinary." Duffy then turned to the question of how the proponents of the greenhouse gas hypothesis deal with data that doesn't support their case. "People like Kevin Rudd and Ross Garnaut are speaking as though the Earth is still warming at an alarming rate, but what is the argument from the other side? What would people associated with the IPCC say to explain the (temperature) dip?" Marohasy: "Well, the head of the IPCC has suggested natural factors are compensating for the increasing carbon dioxide levels and I guess, to some extent, that's what sceptics have been saying for some time: that, yes,</w:t>
      </w:r>
      <w:r>
        <w:rPr>
          <w:rFonts w:eastAsia="Calibri"/>
        </w:rPr>
        <w:t xml:space="preserve"> </w:t>
      </w:r>
      <w:r>
        <w:rPr>
          <w:rFonts w:eastAsia="Calibri"/>
          <w:u w:val="single"/>
        </w:rPr>
        <w:t>carbon dioxide will give you some warming but there are a whole lot of other factors that may compensate or that may augment the warming from elevated levels of carbon dioxide</w:t>
      </w:r>
      <w:r>
        <w:rPr>
          <w:rFonts w:eastAsia="Calibri"/>
        </w:rPr>
        <w:t>. "</w:t>
      </w:r>
      <w:r>
        <w:rPr>
          <w:rFonts w:eastAsia="Calibri"/>
          <w:sz w:val="16"/>
          <w:szCs w:val="16"/>
        </w:rPr>
        <w:t xml:space="preserve">There's been a lot of talk about the impact of the sun and that maybe we're going to go through or are entering a period of less intense solar activity and this could be contributing to the current cooling." Duffy: "Can you tell us about </w:t>
      </w:r>
      <w:r>
        <w:rPr>
          <w:rFonts w:eastAsia="Calibri"/>
          <w:u w:val="single"/>
        </w:rPr>
        <w:t>NASA's Aqua satellite</w:t>
      </w:r>
      <w:r>
        <w:rPr>
          <w:rFonts w:eastAsia="Calibri"/>
          <w:sz w:val="16"/>
          <w:szCs w:val="16"/>
        </w:rPr>
        <w:t>, because I understand some of the data we're now getting is quite important in our understanding of how climate works?" Marohasy: "That's right. The satellite</w:t>
      </w:r>
      <w:r>
        <w:rPr>
          <w:rFonts w:eastAsia="Calibri"/>
        </w:rPr>
        <w:t xml:space="preserve"> </w:t>
      </w:r>
      <w:r>
        <w:rPr>
          <w:rFonts w:eastAsia="Calibri"/>
          <w:u w:val="single"/>
        </w:rPr>
        <w:t>was only launched in 2002 and it enabled the collection of data, not just on temperature but also on cloud formation and water vapour</w:t>
      </w:r>
      <w:r>
        <w:rPr>
          <w:rFonts w:eastAsia="Calibri"/>
        </w:rPr>
        <w:t xml:space="preserve">. </w:t>
      </w:r>
      <w:r>
        <w:rPr>
          <w:rFonts w:eastAsia="Calibri"/>
          <w:sz w:val="16"/>
          <w:szCs w:val="16"/>
        </w:rPr>
        <w:t>What all the climate models suggest is that, when you've got warming from additional carbon dioxide, this will result in increased water vapour, so you're going to get a positive feedback. That's what the models have been indicating. What this great data from</w:t>
      </w:r>
      <w:r>
        <w:rPr>
          <w:rFonts w:eastAsia="Calibri"/>
          <w:u w:val="single"/>
        </w:rPr>
        <w:t xml:space="preserve"> the NASA Aqua satellite ... (is) actually showing is just the opposite, that with a little bit of warming, weather processes are compensating, so they're actually limiting the greenhouse effect and you're getting a negative rather than a positive feedback</w:t>
      </w:r>
      <w:r>
        <w:rPr>
          <w:rFonts w:eastAsia="Calibri"/>
        </w:rPr>
        <w:t xml:space="preserve">." </w:t>
      </w:r>
      <w:r>
        <w:rPr>
          <w:rFonts w:eastAsia="Calibri"/>
          <w:sz w:val="16"/>
          <w:szCs w:val="16"/>
        </w:rPr>
        <w:t>Duffy: "The climate is actually, in one way anyway, more robust than was assumed in the climate models?" Marohasy: "That's right ...</w:t>
      </w:r>
      <w:r>
        <w:rPr>
          <w:rFonts w:eastAsia="Calibri"/>
        </w:rPr>
        <w:t xml:space="preserve"> </w:t>
      </w:r>
      <w:r>
        <w:rPr>
          <w:rFonts w:eastAsia="Calibri"/>
          <w:u w:val="single"/>
        </w:rPr>
        <w:t>These findings actually aren't being disputed by the meteorological community</w:t>
      </w:r>
      <w:r>
        <w:rPr>
          <w:rFonts w:eastAsia="Calibri"/>
        </w:rPr>
        <w:t xml:space="preserve">. </w:t>
      </w:r>
      <w:r>
        <w:rPr>
          <w:rFonts w:eastAsia="Calibri"/>
          <w:sz w:val="16"/>
          <w:szCs w:val="16"/>
        </w:rPr>
        <w:t xml:space="preserve">They're having trouble digesting the findings, they're acknowledging the findings, they're acknowledging that the data from NASA's Aqua satellite is not how the models predict, and I think they're about to recognise that the models really do need to be overhauled and that when they are overhauled they will probably show greatly reduced future warming projected as a consequence of carbon dioxide." Duffy: </w:t>
      </w:r>
      <w:r>
        <w:rPr>
          <w:rFonts w:eastAsia="Calibri"/>
          <w:sz w:val="16"/>
          <w:szCs w:val="16"/>
        </w:rPr>
        <w:lastRenderedPageBreak/>
        <w:t xml:space="preserve">"From what you're saying, it sounds like the implications of this could be considerable ..." Marohasy: "That's right, very much so. </w:t>
      </w:r>
      <w:r>
        <w:rPr>
          <w:rFonts w:eastAsia="Calibri"/>
          <w:u w:val="single"/>
        </w:rPr>
        <w:t>The policy implications are enormous. The meteorological community at the moment is really just coming to terms with the output from this NASA Aqua satellite and (climate scientist) Roy Spencer's interpretation of them. His work is published, his work is accepted, but I think people are still in shock at this point</w:t>
      </w:r>
      <w:r>
        <w:rPr>
          <w:rFonts w:eastAsia="Calibri"/>
        </w:rPr>
        <w:t xml:space="preserve">." </w:t>
      </w:r>
      <w:r>
        <w:rPr>
          <w:rFonts w:eastAsia="Calibri"/>
          <w:sz w:val="16"/>
          <w:szCs w:val="16"/>
        </w:rPr>
        <w:t>If Marohasy is anywhere near right about the impending collapse of the global warming paradigm, life will suddenly become a whole lot more interesting.</w:t>
      </w:r>
    </w:p>
    <w:p w:rsidR="00807B39" w:rsidRPr="00BB6AF3"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Negative Feedbacks - Clouds</w:t>
      </w:r>
    </w:p>
    <w:p w:rsidR="00807B39" w:rsidRDefault="00807B39" w:rsidP="00807B39"/>
    <w:p w:rsidR="00807B39" w:rsidRPr="00CB1F3C" w:rsidRDefault="00807B39" w:rsidP="00807B39">
      <w:pPr>
        <w:pStyle w:val="Heading4"/>
        <w:rPr>
          <w:rFonts w:eastAsia="Times New Roman" w:cs="Times New Roman"/>
        </w:rPr>
      </w:pPr>
      <w:bookmarkStart w:id="2" w:name="_Toc202684504"/>
      <w:r w:rsidRPr="00CB1F3C">
        <w:rPr>
          <w:rFonts w:eastAsia="Times New Roman" w:cs="Times New Roman"/>
        </w:rPr>
        <w:t>Negative cirrus cloud and moisture feedback mechanisms strongly regulate global warming—data supports the Iris hypothesis</w:t>
      </w:r>
      <w:bookmarkEnd w:id="2"/>
    </w:p>
    <w:p w:rsidR="00807B39" w:rsidRDefault="00807B39" w:rsidP="00807B39">
      <w:pPr>
        <w:rPr>
          <w:rFonts w:eastAsia="Calibri"/>
          <w:b/>
        </w:rPr>
      </w:pPr>
      <w:r>
        <w:rPr>
          <w:rFonts w:eastAsia="Calibri"/>
        </w:rPr>
        <w:t xml:space="preserve">Steven </w:t>
      </w:r>
      <w:r>
        <w:rPr>
          <w:rFonts w:eastAsia="Calibri"/>
          <w:b/>
        </w:rPr>
        <w:t xml:space="preserve">Milloy, </w:t>
      </w:r>
      <w:r>
        <w:rPr>
          <w:rFonts w:eastAsia="Calibri"/>
        </w:rPr>
        <w:t>founder of JunkScience and and FOX correspondent, November 1</w:t>
      </w:r>
      <w:r>
        <w:rPr>
          <w:rFonts w:eastAsia="Calibri"/>
          <w:b/>
        </w:rPr>
        <w:t xml:space="preserve"> 2007</w:t>
      </w:r>
    </w:p>
    <w:p w:rsidR="00807B39" w:rsidRDefault="00807B39" w:rsidP="00807B39">
      <w:pPr>
        <w:rPr>
          <w:rFonts w:eastAsia="Calibri"/>
          <w:sz w:val="20"/>
          <w:szCs w:val="20"/>
        </w:rPr>
      </w:pPr>
      <w:r>
        <w:rPr>
          <w:rFonts w:eastAsia="Calibri"/>
          <w:sz w:val="20"/>
          <w:szCs w:val="20"/>
        </w:rPr>
        <w:t>(The Heartland Institute, cites Roy Spencer, principal research scientist for U of Alabama in Huntsville and recipient of NASA's Medal for Exceptional Scientific Achievement, “Clouds Mitigate Global Warming, New Evidence Shows”, http://heartland.org/Article.cfm?artId=22205&amp;CFID=5546181&amp;CFTOKEN=32942222)</w:t>
      </w:r>
      <w:r>
        <w:rPr>
          <w:sz w:val="20"/>
          <w:szCs w:val="20"/>
        </w:rPr>
        <w:t xml:space="preserve"> tate</w:t>
      </w:r>
    </w:p>
    <w:p w:rsidR="00807B39" w:rsidRDefault="00807B39" w:rsidP="00807B39">
      <w:pPr>
        <w:rPr>
          <w:rFonts w:eastAsia="Calibri"/>
        </w:rPr>
      </w:pPr>
      <w:r>
        <w:rPr>
          <w:rFonts w:eastAsia="Calibri"/>
          <w:sz w:val="16"/>
          <w:szCs w:val="16"/>
        </w:rPr>
        <w:t>However, many scientists have questioned the validity of the hypothetical positive feedback mechanism.</w:t>
      </w:r>
      <w:r>
        <w:rPr>
          <w:rFonts w:eastAsia="Calibri"/>
        </w:rPr>
        <w:t xml:space="preserve"> </w:t>
      </w:r>
      <w:r>
        <w:rPr>
          <w:rFonts w:eastAsia="Calibri"/>
          <w:u w:val="single"/>
        </w:rPr>
        <w:t>Massachusetts Institute of Technology atmospheric physicist Richard Lindzen</w:t>
      </w:r>
      <w:r>
        <w:rPr>
          <w:rFonts w:eastAsia="Calibri"/>
        </w:rPr>
        <w:t xml:space="preserve">, </w:t>
      </w:r>
      <w:r>
        <w:rPr>
          <w:rFonts w:eastAsia="Calibri"/>
          <w:sz w:val="16"/>
          <w:szCs w:val="16"/>
        </w:rPr>
        <w:t>for example,</w:t>
      </w:r>
      <w:r>
        <w:rPr>
          <w:rFonts w:eastAsia="Calibri"/>
        </w:rPr>
        <w:t xml:space="preserve"> </w:t>
      </w:r>
      <w:r>
        <w:rPr>
          <w:rFonts w:eastAsia="Calibri"/>
          <w:u w:val="single"/>
        </w:rPr>
        <w:t>proposed the "iris effect" in 2001 as an explanation for why the amplified warming has never materialized</w:t>
      </w:r>
      <w:r>
        <w:rPr>
          <w:rFonts w:eastAsia="Calibri"/>
        </w:rPr>
        <w:t xml:space="preserve">. </w:t>
      </w:r>
      <w:r>
        <w:rPr>
          <w:rFonts w:eastAsia="Calibri"/>
          <w:sz w:val="16"/>
          <w:szCs w:val="16"/>
        </w:rPr>
        <w:t xml:space="preserve">Analyzing a limited set of data, </w:t>
      </w:r>
      <w:r>
        <w:rPr>
          <w:rFonts w:eastAsia="Calibri"/>
          <w:u w:val="single"/>
        </w:rPr>
        <w:t>Lindzen hypothesized cirrus clouds and associated moisture work in opposition to surface temperature changes. The data seemed to indicate that when the Earth's surface warms, clouds open up to allow heat to escape. A cooling surface, in turn, causes clouds to close and trap heat. This elegant, self-regulatory, atmospheric mechanism was soon attacked for being based on limited data</w:t>
      </w:r>
      <w:r>
        <w:rPr>
          <w:rFonts w:eastAsia="Calibri"/>
        </w:rPr>
        <w:t xml:space="preserve"> </w:t>
      </w:r>
      <w:r>
        <w:rPr>
          <w:rFonts w:eastAsia="Calibri"/>
          <w:sz w:val="16"/>
          <w:szCs w:val="16"/>
        </w:rPr>
        <w:t xml:space="preserve">and the inability of other researchers to identify the effect in other cloud and temperature data sets. New Data Support Theory </w:t>
      </w:r>
      <w:r>
        <w:rPr>
          <w:rFonts w:eastAsia="Calibri"/>
          <w:u w:val="single"/>
        </w:rPr>
        <w:t>But</w:t>
      </w:r>
      <w:r>
        <w:rPr>
          <w:rFonts w:eastAsia="Calibri"/>
          <w:sz w:val="16"/>
          <w:szCs w:val="16"/>
        </w:rPr>
        <w:t xml:space="preserve"> the</w:t>
      </w:r>
      <w:r>
        <w:rPr>
          <w:rFonts w:eastAsia="Calibri"/>
        </w:rPr>
        <w:t xml:space="preserve"> </w:t>
      </w:r>
      <w:r>
        <w:rPr>
          <w:rFonts w:eastAsia="Calibri"/>
          <w:u w:val="single"/>
        </w:rPr>
        <w:t>new research</w:t>
      </w:r>
      <w:r>
        <w:rPr>
          <w:rFonts w:eastAsia="Calibri"/>
        </w:rPr>
        <w:t xml:space="preserve"> </w:t>
      </w:r>
      <w:r>
        <w:rPr>
          <w:rFonts w:eastAsia="Calibri"/>
          <w:sz w:val="16"/>
          <w:szCs w:val="16"/>
        </w:rPr>
        <w:t xml:space="preserve">from the University of Alabama-Huntsville </w:t>
      </w:r>
      <w:r>
        <w:rPr>
          <w:rFonts w:eastAsia="Calibri"/>
          <w:u w:val="single"/>
        </w:rPr>
        <w:t>supports the validity of the iris effect. Analyzing six years of data from four instruments aboard three NASA and NOAA satellites</w:t>
      </w:r>
      <w:r>
        <w:rPr>
          <w:rFonts w:eastAsia="Calibri"/>
        </w:rPr>
        <w:t xml:space="preserve">, </w:t>
      </w:r>
      <w:r>
        <w:rPr>
          <w:rFonts w:eastAsia="Calibri"/>
          <w:sz w:val="16"/>
          <w:szCs w:val="16"/>
        </w:rPr>
        <w:t>the UAH</w:t>
      </w:r>
      <w:r>
        <w:rPr>
          <w:rFonts w:eastAsia="Calibri"/>
        </w:rPr>
        <w:t xml:space="preserve"> </w:t>
      </w:r>
      <w:r>
        <w:rPr>
          <w:rFonts w:eastAsia="Calibri"/>
          <w:u w:val="single"/>
        </w:rPr>
        <w:t>researchers tracked precipitation amounts, air and sea surface temperatures, high- and low-altitude cloud cover, reflected sunlight, and infrared energy escaping out to space</w:t>
      </w:r>
      <w:r>
        <w:rPr>
          <w:rFonts w:eastAsia="Calibri"/>
        </w:rPr>
        <w:t xml:space="preserve">. </w:t>
      </w:r>
      <w:r>
        <w:rPr>
          <w:rFonts w:eastAsia="Calibri"/>
          <w:sz w:val="16"/>
          <w:szCs w:val="16"/>
        </w:rPr>
        <w:t xml:space="preserve">As opposed to the hypothesized positive feedback of the climate models, </w:t>
      </w:r>
      <w:r>
        <w:rPr>
          <w:rFonts w:eastAsia="Calibri"/>
          <w:u w:val="single"/>
        </w:rPr>
        <w:t>the</w:t>
      </w:r>
      <w:r>
        <w:rPr>
          <w:rFonts w:eastAsia="Calibri"/>
          <w:sz w:val="16"/>
          <w:szCs w:val="16"/>
        </w:rPr>
        <w:t xml:space="preserve"> UAH</w:t>
      </w:r>
      <w:r>
        <w:rPr>
          <w:rFonts w:eastAsia="Calibri"/>
        </w:rPr>
        <w:t xml:space="preserve"> </w:t>
      </w:r>
      <w:r>
        <w:rPr>
          <w:rFonts w:eastAsia="Calibri"/>
          <w:u w:val="single"/>
        </w:rPr>
        <w:t>data show a strong negative feedback. As the tropical atmosphere warms, cirrus clouds decrease, allowing infrared heat to escape from the atmosphere to outer space</w:t>
      </w:r>
      <w:r>
        <w:rPr>
          <w:rFonts w:eastAsia="Calibri"/>
        </w:rPr>
        <w:t xml:space="preserve">. </w:t>
      </w:r>
      <w:r>
        <w:rPr>
          <w:rFonts w:eastAsia="Calibri"/>
          <w:sz w:val="16"/>
          <w:szCs w:val="16"/>
        </w:rPr>
        <w:t xml:space="preserve">"To give an idea of how strong </w:t>
      </w:r>
      <w:r>
        <w:rPr>
          <w:rFonts w:eastAsia="Calibri"/>
          <w:u w:val="single"/>
        </w:rPr>
        <w:t>this enhanced cooling mechanism</w:t>
      </w:r>
      <w:r>
        <w:rPr>
          <w:rFonts w:eastAsia="Calibri"/>
        </w:rPr>
        <w:t xml:space="preserve"> </w:t>
      </w:r>
      <w:r>
        <w:rPr>
          <w:rFonts w:eastAsia="Calibri"/>
          <w:sz w:val="16"/>
          <w:szCs w:val="16"/>
        </w:rPr>
        <w:t>is, if it was operating on global warming, it</w:t>
      </w:r>
      <w:r>
        <w:rPr>
          <w:rFonts w:eastAsia="Calibri"/>
        </w:rPr>
        <w:t xml:space="preserve"> </w:t>
      </w:r>
      <w:r>
        <w:rPr>
          <w:rFonts w:eastAsia="Calibri"/>
          <w:u w:val="single"/>
        </w:rPr>
        <w:t>would reduce [climate model-based] estimates of future warming by 75 percent," said UAH researcher Roy Spencer</w:t>
      </w:r>
      <w:r>
        <w:rPr>
          <w:rFonts w:eastAsia="Calibri"/>
        </w:rPr>
        <w:t xml:space="preserve"> </w:t>
      </w:r>
      <w:r>
        <w:rPr>
          <w:rFonts w:eastAsia="Calibri"/>
          <w:sz w:val="16"/>
          <w:szCs w:val="16"/>
        </w:rPr>
        <w:t>in a media release. "The role of clouds in global warming is widely agreed to be pretty uncertain," Spencer said. "Right now, all climate models predict that clouds will amplify warming. I'm betting that</w:t>
      </w:r>
      <w:r>
        <w:rPr>
          <w:rFonts w:eastAsia="Calibri"/>
        </w:rPr>
        <w:t xml:space="preserve"> </w:t>
      </w:r>
      <w:r>
        <w:rPr>
          <w:rFonts w:eastAsia="Calibri"/>
          <w:u w:val="single"/>
        </w:rPr>
        <w:t>if the climate models' 'clouds' were made to behave the way we see these clouds behave in nature, it would substantially reduce the amount of climate change the models predict for the coming decades</w:t>
      </w:r>
      <w:r>
        <w:rPr>
          <w:rFonts w:eastAsia="Calibri"/>
        </w:rPr>
        <w:t xml:space="preserve">." </w:t>
      </w:r>
    </w:p>
    <w:p w:rsidR="00807B39" w:rsidRPr="00CB1F3C" w:rsidRDefault="00807B39" w:rsidP="00807B39"/>
    <w:p w:rsidR="00807B39" w:rsidRDefault="00807B39" w:rsidP="00807B39">
      <w:pPr>
        <w:pStyle w:val="Heading3"/>
      </w:pPr>
      <w:r>
        <w:lastRenderedPageBreak/>
        <w:t>Warming - No - Negative Feedbacks - Sequestration</w:t>
      </w:r>
    </w:p>
    <w:p w:rsidR="00807B39" w:rsidRDefault="00807B39" w:rsidP="00807B39"/>
    <w:p w:rsidR="00807B39" w:rsidRDefault="00807B39" w:rsidP="00807B39">
      <w:pPr>
        <w:pStyle w:val="Heading4"/>
      </w:pPr>
      <w:r>
        <w:t>Negative feedbacks solves for warming - warming leads to plant growth, which leads to sequestration</w:t>
      </w:r>
    </w:p>
    <w:p w:rsidR="00807B39" w:rsidRPr="00767027" w:rsidRDefault="00807B39" w:rsidP="00807B39">
      <w:r w:rsidRPr="00767027">
        <w:rPr>
          <w:b/>
        </w:rPr>
        <w:t>Idso 11</w:t>
      </w:r>
      <w:r w:rsidRPr="00767027">
        <w:t xml:space="preserve"> (Sherwood Idso, former research physicist for the Department of Agriculture, 7/6/11, “Meeting the Food Needs of a Growing World Population,” </w:t>
      </w:r>
      <w:hyperlink r:id="rId18" w:history="1">
        <w:r w:rsidRPr="00767027">
          <w:rPr>
            <w:rStyle w:val="Hyperlink"/>
          </w:rPr>
          <w:t>http://www.co2science.org/articles/V14/N27/EDIT.php</w:t>
        </w:r>
      </w:hyperlink>
      <w:r w:rsidRPr="00767027">
        <w:t>). Thomas</w:t>
      </w:r>
    </w:p>
    <w:p w:rsidR="00807B39" w:rsidRPr="002460AD" w:rsidRDefault="00807B39" w:rsidP="00807B39">
      <w:pPr>
        <w:rPr>
          <w:sz w:val="12"/>
        </w:rPr>
      </w:pPr>
      <w:r w:rsidRPr="002460AD">
        <w:rPr>
          <w:sz w:val="12"/>
          <w:szCs w:val="20"/>
        </w:rPr>
        <w:t xml:space="preserve">As noted in our Carbon Sequestration </w:t>
      </w:r>
      <w:r w:rsidRPr="002460AD">
        <w:rPr>
          <w:sz w:val="12"/>
        </w:rPr>
        <w:t>Commentary of 18 Sep 2002,</w:t>
      </w:r>
      <w:r w:rsidRPr="002460AD">
        <w:rPr>
          <w:sz w:val="12"/>
          <w:szCs w:val="20"/>
        </w:rPr>
        <w:t xml:space="preserve"> atmospheric </w:t>
      </w:r>
      <w:r w:rsidRPr="009775D8">
        <w:rPr>
          <w:rStyle w:val="StyleUnderline"/>
        </w:rPr>
        <w:t>CO2</w:t>
      </w:r>
      <w:r w:rsidRPr="002460AD">
        <w:rPr>
          <w:sz w:val="12"/>
          <w:szCs w:val="20"/>
        </w:rPr>
        <w:t xml:space="preserve"> enrichment </w:t>
      </w:r>
      <w:r w:rsidRPr="002460AD">
        <w:rPr>
          <w:sz w:val="12"/>
        </w:rPr>
        <w:t>stimulates photosynthesis</w:t>
      </w:r>
      <w:r w:rsidRPr="002460AD">
        <w:rPr>
          <w:sz w:val="12"/>
          <w:szCs w:val="20"/>
        </w:rPr>
        <w:t xml:space="preserve"> </w:t>
      </w:r>
      <w:r w:rsidRPr="009775D8">
        <w:rPr>
          <w:rStyle w:val="StyleUnderline"/>
        </w:rPr>
        <w:t>in</w:t>
      </w:r>
      <w:r w:rsidRPr="002460AD">
        <w:rPr>
          <w:sz w:val="12"/>
          <w:szCs w:val="20"/>
        </w:rPr>
        <w:t xml:space="preserve"> nearly all </w:t>
      </w:r>
      <w:r w:rsidRPr="009775D8">
        <w:rPr>
          <w:rStyle w:val="StyleUnderline"/>
        </w:rPr>
        <w:t>plants</w:t>
      </w:r>
      <w:r w:rsidRPr="002460AD">
        <w:rPr>
          <w:rStyle w:val="StyleUnderline"/>
        </w:rPr>
        <w:t>,</w:t>
      </w:r>
      <w:r w:rsidRPr="002460AD">
        <w:rPr>
          <w:sz w:val="12"/>
          <w:szCs w:val="20"/>
        </w:rPr>
        <w:t xml:space="preserve"> typically </w:t>
      </w:r>
      <w:r w:rsidRPr="002460AD">
        <w:rPr>
          <w:sz w:val="12"/>
        </w:rPr>
        <w:t xml:space="preserve">producing more non-structural carbohydrates, which can be used to </w:t>
      </w:r>
      <w:r w:rsidRPr="009775D8">
        <w:rPr>
          <w:rStyle w:val="StyleUnderline"/>
        </w:rPr>
        <w:t>manufactur</w:t>
      </w:r>
      <w:r w:rsidRPr="00690612">
        <w:rPr>
          <w:rStyle w:val="StyleUnderline"/>
        </w:rPr>
        <w:t>e</w:t>
      </w:r>
      <w:r w:rsidRPr="002460AD">
        <w:rPr>
          <w:rStyle w:val="StyleUnderline"/>
        </w:rPr>
        <w:t xml:space="preserve"> </w:t>
      </w:r>
      <w:r w:rsidRPr="002460AD">
        <w:rPr>
          <w:sz w:val="12"/>
        </w:rPr>
        <w:t>more carbon</w:t>
      </w:r>
      <w:r w:rsidRPr="002460AD">
        <w:rPr>
          <w:sz w:val="12"/>
          <w:szCs w:val="20"/>
        </w:rPr>
        <w:t>-</w:t>
      </w:r>
      <w:r w:rsidRPr="002460AD">
        <w:rPr>
          <w:sz w:val="12"/>
        </w:rPr>
        <w:t>based secondary compounds</w:t>
      </w:r>
      <w:r w:rsidRPr="002460AD">
        <w:rPr>
          <w:sz w:val="12"/>
          <w:szCs w:val="20"/>
        </w:rPr>
        <w:t xml:space="preserve"> (CBSCs)</w:t>
      </w:r>
      <w:r w:rsidRPr="002460AD">
        <w:rPr>
          <w:sz w:val="12"/>
        </w:rPr>
        <w:t xml:space="preserve"> or</w:t>
      </w:r>
      <w:r w:rsidRPr="002460AD">
        <w:rPr>
          <w:sz w:val="12"/>
          <w:szCs w:val="20"/>
        </w:rPr>
        <w:t xml:space="preserve"> </w:t>
      </w:r>
      <w:r w:rsidRPr="009775D8">
        <w:rPr>
          <w:rStyle w:val="StyleUnderline"/>
        </w:rPr>
        <w:t>phenolics</w:t>
      </w:r>
      <w:r w:rsidRPr="00690612">
        <w:rPr>
          <w:rStyle w:val="StyleUnderline"/>
        </w:rPr>
        <w:t>.</w:t>
      </w:r>
      <w:r w:rsidRPr="002460AD">
        <w:rPr>
          <w:rStyle w:val="StyleUnderline"/>
        </w:rPr>
        <w:t xml:space="preserve">  </w:t>
      </w:r>
      <w:r w:rsidRPr="002460AD">
        <w:rPr>
          <w:sz w:val="12"/>
          <w:szCs w:val="20"/>
        </w:rPr>
        <w:t xml:space="preserve">This observation is important because </w:t>
      </w:r>
      <w:r w:rsidRPr="009775D8">
        <w:rPr>
          <w:rStyle w:val="StyleUnderline"/>
        </w:rPr>
        <w:t>phenolics</w:t>
      </w:r>
      <w:r w:rsidRPr="002460AD">
        <w:rPr>
          <w:sz w:val="12"/>
          <w:szCs w:val="20"/>
        </w:rPr>
        <w:t xml:space="preserve"> tend to </w:t>
      </w:r>
      <w:r w:rsidRPr="009775D8">
        <w:rPr>
          <w:rStyle w:val="StyleUnderline"/>
        </w:rPr>
        <w:t>inhibit the decomposition of the organic</w:t>
      </w:r>
      <w:r w:rsidRPr="002460AD">
        <w:rPr>
          <w:sz w:val="12"/>
          <w:szCs w:val="20"/>
        </w:rPr>
        <w:t xml:space="preserve"> </w:t>
      </w:r>
      <w:r w:rsidRPr="002460AD">
        <w:rPr>
          <w:sz w:val="12"/>
        </w:rPr>
        <w:t>matter in which they are found</w:t>
      </w:r>
      <w:r w:rsidRPr="002460AD">
        <w:rPr>
          <w:sz w:val="12"/>
          <w:szCs w:val="20"/>
        </w:rPr>
        <w:t xml:space="preserve"> (Freeman </w:t>
      </w:r>
      <w:r w:rsidRPr="002460AD">
        <w:rPr>
          <w:i/>
          <w:iCs/>
          <w:sz w:val="12"/>
          <w:szCs w:val="20"/>
        </w:rPr>
        <w:t>et al</w:t>
      </w:r>
      <w:r w:rsidRPr="002460AD">
        <w:rPr>
          <w:sz w:val="12"/>
          <w:szCs w:val="20"/>
        </w:rPr>
        <w:t xml:space="preserve">., 2001).  Hence, if </w:t>
      </w:r>
      <w:r w:rsidRPr="002460AD">
        <w:rPr>
          <w:sz w:val="12"/>
        </w:rPr>
        <w:t>elevated levels of atmospheric CO2 lead to the production of more of these decay-resistant substances, one would expect</w:t>
      </w:r>
      <w:r w:rsidRPr="002460AD">
        <w:rPr>
          <w:sz w:val="12"/>
          <w:szCs w:val="20"/>
        </w:rPr>
        <w:t xml:space="preserve"> </w:t>
      </w:r>
      <w:r w:rsidRPr="009775D8">
        <w:rPr>
          <w:rStyle w:val="StyleUnderline"/>
        </w:rPr>
        <w:t>the</w:t>
      </w:r>
      <w:r w:rsidRPr="009775D8">
        <w:rPr>
          <w:b/>
          <w:sz w:val="12"/>
          <w:szCs w:val="20"/>
        </w:rPr>
        <w:t xml:space="preserve"> </w:t>
      </w:r>
      <w:r w:rsidRPr="002460AD">
        <w:rPr>
          <w:sz w:val="12"/>
        </w:rPr>
        <w:t>ongoing</w:t>
      </w:r>
      <w:r w:rsidRPr="002460AD">
        <w:rPr>
          <w:sz w:val="12"/>
          <w:szCs w:val="20"/>
        </w:rPr>
        <w:t xml:space="preserve"> </w:t>
      </w:r>
      <w:r w:rsidRPr="009775D8">
        <w:rPr>
          <w:rStyle w:val="StyleUnderline"/>
        </w:rPr>
        <w:t>rise in</w:t>
      </w:r>
      <w:r w:rsidRPr="002460AD">
        <w:rPr>
          <w:rStyle w:val="StyleUnderline"/>
        </w:rPr>
        <w:t xml:space="preserve"> </w:t>
      </w:r>
      <w:r w:rsidRPr="002460AD">
        <w:rPr>
          <w:sz w:val="12"/>
        </w:rPr>
        <w:t>the air's</w:t>
      </w:r>
      <w:r w:rsidRPr="002460AD">
        <w:rPr>
          <w:sz w:val="12"/>
          <w:szCs w:val="20"/>
        </w:rPr>
        <w:t xml:space="preserve"> </w:t>
      </w:r>
      <w:r w:rsidRPr="009775D8">
        <w:rPr>
          <w:rStyle w:val="StyleUnderline"/>
        </w:rPr>
        <w:t xml:space="preserve">CO2 </w:t>
      </w:r>
      <w:r w:rsidRPr="002460AD">
        <w:rPr>
          <w:sz w:val="12"/>
        </w:rPr>
        <w:t>content to</w:t>
      </w:r>
      <w:r w:rsidRPr="002460AD">
        <w:rPr>
          <w:sz w:val="12"/>
          <w:szCs w:val="20"/>
        </w:rPr>
        <w:t xml:space="preserve"> </w:t>
      </w:r>
      <w:r w:rsidRPr="009775D8">
        <w:rPr>
          <w:rStyle w:val="StyleUnderline"/>
        </w:rPr>
        <w:t>lead to</w:t>
      </w:r>
      <w:r w:rsidRPr="002460AD">
        <w:rPr>
          <w:sz w:val="12"/>
          <w:szCs w:val="20"/>
        </w:rPr>
        <w:t xml:space="preserve"> </w:t>
      </w:r>
      <w:r w:rsidRPr="002460AD">
        <w:rPr>
          <w:sz w:val="12"/>
        </w:rPr>
        <w:t>the</w:t>
      </w:r>
      <w:r w:rsidRPr="002460AD">
        <w:rPr>
          <w:sz w:val="12"/>
          <w:szCs w:val="20"/>
        </w:rPr>
        <w:t xml:space="preserve"> </w:t>
      </w:r>
      <w:r w:rsidRPr="009775D8">
        <w:rPr>
          <w:rStyle w:val="StyleUnderline"/>
        </w:rPr>
        <w:t>enhanced sequestration of</w:t>
      </w:r>
      <w:r w:rsidRPr="002460AD">
        <w:rPr>
          <w:rStyle w:val="StyleUnderline"/>
        </w:rPr>
        <w:t xml:space="preserve"> </w:t>
      </w:r>
      <w:r w:rsidRPr="002460AD">
        <w:rPr>
          <w:sz w:val="12"/>
        </w:rPr>
        <w:t>plant-litter-derived</w:t>
      </w:r>
      <w:r w:rsidRPr="002460AD">
        <w:rPr>
          <w:sz w:val="12"/>
          <w:szCs w:val="20"/>
        </w:rPr>
        <w:t xml:space="preserve"> </w:t>
      </w:r>
      <w:r w:rsidRPr="009775D8">
        <w:rPr>
          <w:rStyle w:val="StyleUnderline"/>
        </w:rPr>
        <w:t>carbon</w:t>
      </w:r>
      <w:r w:rsidRPr="009775D8">
        <w:rPr>
          <w:b/>
          <w:sz w:val="12"/>
          <w:szCs w:val="20"/>
        </w:rPr>
        <w:t xml:space="preserve"> </w:t>
      </w:r>
      <w:r w:rsidRPr="009775D8">
        <w:rPr>
          <w:b/>
          <w:sz w:val="12"/>
        </w:rPr>
        <w:t>in</w:t>
      </w:r>
      <w:r w:rsidRPr="002460AD">
        <w:rPr>
          <w:sz w:val="12"/>
        </w:rPr>
        <w:t xml:space="preserve"> the world's soils,</w:t>
      </w:r>
      <w:r w:rsidRPr="002460AD">
        <w:rPr>
          <w:sz w:val="12"/>
          <w:szCs w:val="20"/>
        </w:rPr>
        <w:t xml:space="preserve"> </w:t>
      </w:r>
      <w:r w:rsidRPr="009775D8">
        <w:rPr>
          <w:rStyle w:val="StyleUnderline"/>
        </w:rPr>
        <w:t>producing a negative feedback phenomenon that would tend to slow the rate of rise of</w:t>
      </w:r>
      <w:r w:rsidRPr="002460AD">
        <w:rPr>
          <w:sz w:val="12"/>
          <w:szCs w:val="20"/>
        </w:rPr>
        <w:t xml:space="preserve"> </w:t>
      </w:r>
      <w:r w:rsidRPr="002460AD">
        <w:rPr>
          <w:sz w:val="12"/>
        </w:rPr>
        <w:t>the air's</w:t>
      </w:r>
      <w:r w:rsidRPr="002460AD">
        <w:rPr>
          <w:sz w:val="12"/>
          <w:szCs w:val="20"/>
        </w:rPr>
        <w:t xml:space="preserve"> </w:t>
      </w:r>
      <w:r w:rsidRPr="009775D8">
        <w:rPr>
          <w:rStyle w:val="StyleUnderline"/>
        </w:rPr>
        <w:t>CO2</w:t>
      </w:r>
      <w:r w:rsidRPr="002460AD">
        <w:rPr>
          <w:sz w:val="12"/>
          <w:szCs w:val="20"/>
        </w:rPr>
        <w:t xml:space="preserve"> </w:t>
      </w:r>
      <w:r w:rsidRPr="002460AD">
        <w:rPr>
          <w:sz w:val="12"/>
        </w:rPr>
        <w:t>content and thereby moderate CO2-induced global warming</w:t>
      </w:r>
      <w:r w:rsidRPr="002460AD">
        <w:rPr>
          <w:sz w:val="12"/>
          <w:szCs w:val="20"/>
        </w:rPr>
        <w:t>.  So what do experiments reveal about this hypothesis?</w:t>
      </w:r>
      <w:r w:rsidRPr="002460AD">
        <w:rPr>
          <w:sz w:val="12"/>
        </w:rPr>
        <w:t xml:space="preserve"> </w:t>
      </w:r>
      <w:r w:rsidRPr="002460AD">
        <w:rPr>
          <w:sz w:val="12"/>
          <w:szCs w:val="8"/>
        </w:rPr>
        <w:t xml:space="preserve">For a long time the picture was rather muddled.  Many studies reported the expected increases in CBSC concentrations with experimentally-created increases in the air's CO2 content.  Others, however, could find no significant plant phenolic content changes; while a few even detected CO2-induced </w:t>
      </w:r>
      <w:r w:rsidRPr="002460AD">
        <w:rPr>
          <w:i/>
          <w:iCs/>
          <w:sz w:val="12"/>
          <w:szCs w:val="8"/>
        </w:rPr>
        <w:t>decreases</w:t>
      </w:r>
      <w:r w:rsidRPr="002460AD">
        <w:rPr>
          <w:sz w:val="12"/>
          <w:szCs w:val="8"/>
        </w:rPr>
        <w:t xml:space="preserve"> in CBSC concentrations.  Although chaos thus reigned in this area for some time, Penuelas </w:t>
      </w:r>
      <w:r w:rsidRPr="002460AD">
        <w:rPr>
          <w:i/>
          <w:iCs/>
          <w:sz w:val="12"/>
          <w:szCs w:val="8"/>
        </w:rPr>
        <w:t>et al</w:t>
      </w:r>
      <w:r w:rsidRPr="002460AD">
        <w:rPr>
          <w:sz w:val="12"/>
          <w:szCs w:val="8"/>
        </w:rPr>
        <w:t xml:space="preserve">. (1997) finally brought order to the issue when they identified the key role played by soil nitrogen. In analyzing the results of several different studies, Penuelas </w:t>
      </w:r>
      <w:r w:rsidRPr="002460AD">
        <w:rPr>
          <w:i/>
          <w:iCs/>
          <w:sz w:val="12"/>
          <w:szCs w:val="8"/>
        </w:rPr>
        <w:t>et al</w:t>
      </w:r>
      <w:r w:rsidRPr="002460AD">
        <w:rPr>
          <w:sz w:val="12"/>
          <w:szCs w:val="8"/>
        </w:rPr>
        <w:t xml:space="preserve">. noticed that when soil nitrogen supply was less than adequate, some of the CBSC responses to a doubling of the air's CO2 content were negative, i.e., a portion of the studies indicated that plant CBSC concentrations actually declined as the air's CO2 content rose.  When soil nutrient supply was more than adequate, however, the responses were almost all positive, with plant CBSC concentrations rising in response to a doubling of the air's CO2 concentration.  In addition, when the CO2 content of the air was tripled, </w:t>
      </w:r>
      <w:r w:rsidRPr="002460AD">
        <w:rPr>
          <w:i/>
          <w:iCs/>
          <w:sz w:val="12"/>
          <w:szCs w:val="8"/>
        </w:rPr>
        <w:t>all</w:t>
      </w:r>
      <w:r w:rsidRPr="002460AD">
        <w:rPr>
          <w:sz w:val="12"/>
          <w:szCs w:val="8"/>
        </w:rPr>
        <w:t xml:space="preserve"> CBSC responses, under both low and high soil nitrogen conditions, were positive. The solution to the puzzle was thus fairly simple.  With a tripling of the air's CO2 content, nearly all plants exhibited increases in CBSC production; but with only a doubling of the atmospheric CO2 concentration, adequate nitrogen was needed to ensure a positive CBSC response.</w:t>
      </w:r>
      <w:r w:rsidRPr="002460AD">
        <w:rPr>
          <w:sz w:val="12"/>
          <w:szCs w:val="12"/>
        </w:rPr>
        <w:t xml:space="preserve"> </w:t>
      </w:r>
      <w:r w:rsidRPr="002460AD">
        <w:rPr>
          <w:sz w:val="12"/>
          <w:szCs w:val="20"/>
        </w:rPr>
        <w:t xml:space="preserve">What makes these observations especially exciting is that atmospheric </w:t>
      </w:r>
      <w:r w:rsidRPr="009775D8">
        <w:rPr>
          <w:rStyle w:val="StyleUnderline"/>
        </w:rPr>
        <w:t>CO2</w:t>
      </w:r>
      <w:r w:rsidRPr="002460AD">
        <w:rPr>
          <w:sz w:val="12"/>
          <w:szCs w:val="20"/>
        </w:rPr>
        <w:t xml:space="preserve"> </w:t>
      </w:r>
      <w:r w:rsidRPr="002460AD">
        <w:rPr>
          <w:sz w:val="12"/>
        </w:rPr>
        <w:t>enrichment, in addition to enhancing plant growth, typically</w:t>
      </w:r>
      <w:r w:rsidRPr="002460AD">
        <w:rPr>
          <w:sz w:val="12"/>
          <w:szCs w:val="20"/>
        </w:rPr>
        <w:t xml:space="preserve"> </w:t>
      </w:r>
      <w:r w:rsidRPr="009775D8">
        <w:rPr>
          <w:rStyle w:val="StyleUnderline"/>
        </w:rPr>
        <w:t>stimulates nitrogen fixation in</w:t>
      </w:r>
      <w:r w:rsidRPr="002460AD">
        <w:rPr>
          <w:rStyle w:val="StyleUnderline"/>
        </w:rPr>
        <w:t xml:space="preserve"> </w:t>
      </w:r>
      <w:r w:rsidRPr="002460AD">
        <w:rPr>
          <w:sz w:val="12"/>
        </w:rPr>
        <w:t>both</w:t>
      </w:r>
      <w:r w:rsidRPr="002460AD">
        <w:rPr>
          <w:sz w:val="12"/>
          <w:szCs w:val="20"/>
        </w:rPr>
        <w:t xml:space="preserve"> </w:t>
      </w:r>
      <w:r w:rsidRPr="009775D8">
        <w:rPr>
          <w:rStyle w:val="StyleUnderline"/>
        </w:rPr>
        <w:t>woody</w:t>
      </w:r>
      <w:r w:rsidRPr="002460AD">
        <w:rPr>
          <w:sz w:val="12"/>
          <w:szCs w:val="20"/>
        </w:rPr>
        <w:t xml:space="preserve"> (Olesniewicz and Thomas, 1999) </w:t>
      </w:r>
      <w:r w:rsidRPr="009775D8">
        <w:rPr>
          <w:rStyle w:val="StyleUnderline"/>
        </w:rPr>
        <w:t>and non-woody</w:t>
      </w:r>
      <w:r w:rsidRPr="002460AD">
        <w:rPr>
          <w:sz w:val="12"/>
          <w:szCs w:val="20"/>
        </w:rPr>
        <w:t xml:space="preserve"> (Niklaus </w:t>
      </w:r>
      <w:r w:rsidRPr="002460AD">
        <w:rPr>
          <w:i/>
          <w:iCs/>
          <w:sz w:val="12"/>
          <w:szCs w:val="20"/>
        </w:rPr>
        <w:t>et al</w:t>
      </w:r>
      <w:r w:rsidRPr="002460AD">
        <w:rPr>
          <w:sz w:val="12"/>
          <w:szCs w:val="20"/>
        </w:rPr>
        <w:t xml:space="preserve">., 1998; Dakora and Drake, 2000) legumes.  </w:t>
      </w:r>
      <w:r w:rsidRPr="002460AD">
        <w:rPr>
          <w:sz w:val="12"/>
        </w:rPr>
        <w:t>Hence, as the air's CO2 content continues to rise, earth's nitrogen-fixing plants should become ever more proficient in this important enterprise.</w:t>
      </w:r>
      <w:r w:rsidRPr="002460AD">
        <w:rPr>
          <w:sz w:val="12"/>
          <w:szCs w:val="20"/>
        </w:rPr>
        <w:t xml:space="preserve">  </w:t>
      </w:r>
      <w:r w:rsidRPr="002460AD">
        <w:rPr>
          <w:sz w:val="12"/>
          <w:szCs w:val="8"/>
        </w:rPr>
        <w:t xml:space="preserve">In addition, some of the extra nitrogen thus introduced into earth's ecosystems will likely be shared with non-nitrogen-fixing plants.  Also, since the microorganisms responsible for nitrogen fixation are found in nearly all natural ecosystems (Gifford, 1992), and since atmospheric CO2 enrichment can directly stimulate the nitrogen-fixing activities of these microbes (Lowe and Evans, 1962), </w:t>
      </w:r>
      <w:r w:rsidRPr="002460AD">
        <w:rPr>
          <w:sz w:val="12"/>
          <w:szCs w:val="20"/>
        </w:rPr>
        <w:t xml:space="preserve">it can be appreciated </w:t>
      </w:r>
      <w:r w:rsidRPr="002460AD">
        <w:rPr>
          <w:sz w:val="12"/>
        </w:rPr>
        <w:t>that the ongoing rise in the air's</w:t>
      </w:r>
      <w:r w:rsidRPr="002460AD">
        <w:rPr>
          <w:sz w:val="12"/>
          <w:szCs w:val="20"/>
        </w:rPr>
        <w:t xml:space="preserve"> </w:t>
      </w:r>
      <w:r w:rsidRPr="009775D8">
        <w:rPr>
          <w:rStyle w:val="StyleUnderline"/>
        </w:rPr>
        <w:t>CO2</w:t>
      </w:r>
      <w:r w:rsidRPr="002460AD">
        <w:rPr>
          <w:sz w:val="12"/>
          <w:szCs w:val="20"/>
        </w:rPr>
        <w:t xml:space="preserve"> </w:t>
      </w:r>
      <w:r w:rsidRPr="002460AD">
        <w:rPr>
          <w:sz w:val="12"/>
        </w:rPr>
        <w:t>content</w:t>
      </w:r>
      <w:r w:rsidRPr="002460AD">
        <w:rPr>
          <w:sz w:val="12"/>
          <w:szCs w:val="20"/>
        </w:rPr>
        <w:t xml:space="preserve"> </w:t>
      </w:r>
      <w:r w:rsidRPr="009775D8">
        <w:rPr>
          <w:rStyle w:val="StyleUnderline"/>
        </w:rPr>
        <w:t xml:space="preserve">will </w:t>
      </w:r>
      <w:r w:rsidRPr="009775D8">
        <w:rPr>
          <w:b/>
          <w:sz w:val="12"/>
        </w:rPr>
        <w:t>l</w:t>
      </w:r>
      <w:r w:rsidRPr="002460AD">
        <w:rPr>
          <w:sz w:val="12"/>
        </w:rPr>
        <w:t>ikely</w:t>
      </w:r>
      <w:r w:rsidRPr="002460AD">
        <w:rPr>
          <w:sz w:val="12"/>
          <w:szCs w:val="20"/>
        </w:rPr>
        <w:t xml:space="preserve"> </w:t>
      </w:r>
      <w:r w:rsidRPr="009775D8">
        <w:rPr>
          <w:rStyle w:val="StyleUnderline"/>
        </w:rPr>
        <w:t>provide more</w:t>
      </w:r>
      <w:r w:rsidRPr="009775D8">
        <w:rPr>
          <w:b/>
          <w:sz w:val="12"/>
          <w:szCs w:val="20"/>
        </w:rPr>
        <w:t xml:space="preserve"> </w:t>
      </w:r>
      <w:r w:rsidRPr="009775D8">
        <w:rPr>
          <w:b/>
          <w:sz w:val="12"/>
        </w:rPr>
        <w:t>nitrogen</w:t>
      </w:r>
      <w:r w:rsidRPr="009775D8">
        <w:rPr>
          <w:b/>
          <w:sz w:val="12"/>
          <w:szCs w:val="20"/>
        </w:rPr>
        <w:t xml:space="preserve"> </w:t>
      </w:r>
      <w:r w:rsidRPr="009775D8">
        <w:rPr>
          <w:rStyle w:val="StyleUnderline"/>
        </w:rPr>
        <w:t>for the production of more CBSCs in all of earth's plants</w:t>
      </w:r>
      <w:r w:rsidRPr="002460AD">
        <w:rPr>
          <w:rStyle w:val="StyleUnderline"/>
        </w:rPr>
        <w:t>.</w:t>
      </w:r>
      <w:r w:rsidRPr="002460AD">
        <w:rPr>
          <w:sz w:val="12"/>
          <w:szCs w:val="20"/>
        </w:rPr>
        <w:t xml:space="preserve">  </w:t>
      </w:r>
      <w:r w:rsidRPr="002460AD">
        <w:rPr>
          <w:sz w:val="12"/>
        </w:rPr>
        <w:t>And with ever-increasing concentrations of decay-resistant materials being found throughout plant tissues, the plant-derived organic matter that is incorporated into soils should remain there for ever longer periods of time.&gt;</w:t>
      </w:r>
    </w:p>
    <w:p w:rsidR="00807B39" w:rsidRPr="00767027"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 No - Negative Feedbacks - Phytoplankton</w:t>
      </w:r>
    </w:p>
    <w:p w:rsidR="00807B39" w:rsidRDefault="00807B39" w:rsidP="00807B39"/>
    <w:p w:rsidR="00807B39" w:rsidRPr="006B2F53" w:rsidRDefault="00807B39" w:rsidP="00807B39">
      <w:pPr>
        <w:pStyle w:val="Heading4"/>
        <w:rPr>
          <w:rStyle w:val="Style13ptBold"/>
          <w:b/>
        </w:rPr>
      </w:pPr>
      <w:r w:rsidRPr="006B2F53">
        <w:rPr>
          <w:rStyle w:val="Style13ptBold"/>
        </w:rPr>
        <w:t xml:space="preserve">Melting Antarctic ice creates a negative feedback loop—phytoplankton blooms in melted glaciers act as natural carbon sinks </w:t>
      </w:r>
    </w:p>
    <w:p w:rsidR="00807B39" w:rsidRDefault="00807B39" w:rsidP="00807B39">
      <w:r w:rsidRPr="006B2F53">
        <w:rPr>
          <w:rStyle w:val="Style13ptBold"/>
        </w:rPr>
        <w:t>British Antarctic Survey, 9</w:t>
      </w:r>
      <w:r>
        <w:t xml:space="preserve"> ["Antarctica glacier retreat creates new carbon dioxide store; has beneficial impact on climate change," ScienceDaily, 11/10, </w:t>
      </w:r>
      <w:hyperlink r:id="rId19" w:history="1">
        <w:r w:rsidRPr="008C526E">
          <w:rPr>
            <w:rStyle w:val="Hyperlink"/>
          </w:rPr>
          <w:t>www.sciencedaily.com/releases/2009/11/091109121117.htm</w:t>
        </w:r>
      </w:hyperlink>
      <w:r>
        <w:t>] Sussman</w:t>
      </w:r>
    </w:p>
    <w:p w:rsidR="00807B39" w:rsidRPr="00DB4B12" w:rsidRDefault="00807B39" w:rsidP="00807B39">
      <w:pPr>
        <w:rPr>
          <w:sz w:val="16"/>
        </w:rPr>
      </w:pPr>
      <w:r w:rsidRPr="006B2F53">
        <w:rPr>
          <w:rStyle w:val="StyleUnderline"/>
        </w:rPr>
        <w:t>Large blooms of tiny marine plants called phytoplankton are flourishing in areas of open water left exposed by the recent and rapid melting of ice shelves and glaciers around the Antarctic Peninsula. This remarkable colonisation is having a beneficial impact on climate change. As the blooms die back phytoplankton sinks to the sea-bed where it can store carbon for thousands or millions of years</w:t>
      </w:r>
      <w:r w:rsidRPr="00DB4B12">
        <w:rPr>
          <w:sz w:val="16"/>
        </w:rPr>
        <w:t xml:space="preserve">. Reporting recently in the journal Global Change Biology, scientists from British Antarctic Survey (BAS) estimate that </w:t>
      </w:r>
      <w:r w:rsidRPr="006B2F53">
        <w:rPr>
          <w:rStyle w:val="StyleUnderline"/>
        </w:rPr>
        <w:t>this new natural 'sink' is taking an estimated 3.5 million tonnes* of carbon from the ocean and atmosphere each year</w:t>
      </w:r>
      <w:r w:rsidRPr="00DB4B12">
        <w:rPr>
          <w:sz w:val="16"/>
        </w:rPr>
        <w:t>. Lead author, Professor Lloyd Peck from BAS says, "Although this is a small amount of carbon compared to global emissions of greenhouse gases in the atmosphere it is nevertheless an important discovery.</w:t>
      </w:r>
      <w:r w:rsidRPr="006B2F53">
        <w:rPr>
          <w:rStyle w:val="StyleUnderline"/>
        </w:rPr>
        <w:t xml:space="preserve"> It shows nature's ability to thrive in the face of adversity. We need to factor this natural carbon-absorption into our calculations and models to predict future climate change</w:t>
      </w:r>
      <w:r w:rsidRPr="00DB4B12">
        <w:rPr>
          <w:sz w:val="16"/>
        </w:rPr>
        <w:t xml:space="preserve">. So far we don't know if we will see more events like this around the rest of Antarctica's coast but it's something we'll be keeping a close eye on." Professor Peck and his colleagues compared records of coastal glacial retreat with records of the amount of chlorophyll (green plant pigment essential for photosynthesis) in the ocean. They found that over the past 50 years, </w:t>
      </w:r>
      <w:r w:rsidRPr="006B2F53">
        <w:rPr>
          <w:rStyle w:val="StyleUnderline"/>
        </w:rPr>
        <w:t>melting ice has opened up at least 24,000 km2 of new open water (an area similar to the size of Wales) -- and this has been colonised by carbon-absorbing phytoplankton</w:t>
      </w:r>
      <w:r w:rsidRPr="00DB4B12">
        <w:rPr>
          <w:sz w:val="16"/>
        </w:rPr>
        <w:t xml:space="preserve">. According to the authors </w:t>
      </w:r>
      <w:r w:rsidRPr="006B2F53">
        <w:rPr>
          <w:rStyle w:val="StyleUnderline"/>
        </w:rPr>
        <w:t>this new bloom is the second largest factor acting against climate change so far discovered on Earth</w:t>
      </w:r>
      <w:r w:rsidRPr="00DB4B12">
        <w:rPr>
          <w:sz w:val="16"/>
        </w:rPr>
        <w:t xml:space="preserve"> (the largest is new forest growth on land in the Arctic). Professor Peck continues, "Elsewhere in the world human activity is undermining the ability of oceans and marine ecosystems to capture and store carbon. At present, </w:t>
      </w:r>
      <w:r w:rsidRPr="006B2F53">
        <w:rPr>
          <w:rStyle w:val="StyleUnderline"/>
        </w:rPr>
        <w:t>there is little change in ice shelves and coastal glaciers away from the Antarctic Peninsula, but if more Antarctic ice is lost as a result of climate change then these new blooms have the potential to be a significant biological sink for carbon." Phytoplankton use chlorophyll and other pigments to absorb sunlight for photosynthesis, and when they grow in large numbers, they change the way the ocean surface reflects sunlight</w:t>
      </w:r>
      <w:r w:rsidRPr="00DB4B12">
        <w:rPr>
          <w:sz w:val="16"/>
        </w:rPr>
        <w:t>. They are eaten by krill and are the foundation of the ocean food web. Animals such as sponges and corals also consume phytoplankton. They can live for decades to hundreds of years and when they die they form mats on the seabed that are buried under sedimentation. *</w:t>
      </w:r>
      <w:r w:rsidRPr="006B2F53">
        <w:rPr>
          <w:rStyle w:val="StyleUnderline"/>
        </w:rPr>
        <w:t>The 3.5 million tonnes of carbon taken from the ocean and atmosphere is equivalent to 12.8 million tonnes of CO2</w:t>
      </w:r>
      <w:r w:rsidRPr="00DB4B12">
        <w:rPr>
          <w:sz w:val="16"/>
        </w:rPr>
        <w:t xml:space="preserve">. Global carbon dioxide emissions from fossil fuel combustion and land use change reached 8.7 billion tonnes of carbon in 2007. Sea ice loss and retreat of coastal glaciers on the Antarctic Peninsula were studied using historical accounts, aerial photographs and satellite images. This shows that seven of the major ice shelves and 87% of the 244 marine glaciers have retreated over the past 50 years. The 24,000 km2 of new open water is approximately the size of Vermont, New Hampshire, New Jersey, Belize or Israel. </w:t>
      </w:r>
    </w:p>
    <w:p w:rsidR="00807B39" w:rsidRPr="00DB4B12" w:rsidRDefault="00807B39" w:rsidP="00807B39"/>
    <w:p w:rsidR="00807B39" w:rsidRDefault="00807B39" w:rsidP="00807B39">
      <w:pPr>
        <w:pStyle w:val="Heading3"/>
      </w:pPr>
      <w:r>
        <w:lastRenderedPageBreak/>
        <w:t>Warming - No - Feedbacks obscure data</w:t>
      </w:r>
    </w:p>
    <w:p w:rsidR="00807B39" w:rsidRDefault="00807B39" w:rsidP="00807B39"/>
    <w:p w:rsidR="00807B39" w:rsidRPr="00E848A3" w:rsidRDefault="00807B39" w:rsidP="00807B39">
      <w:pPr>
        <w:pStyle w:val="Heading4"/>
      </w:pPr>
      <w:r w:rsidRPr="00E848A3">
        <w:t>G</w:t>
      </w:r>
      <w:r>
        <w:t>lobal warming predictions are ineffective—feedback loops into account which obscure the effect of emissions</w:t>
      </w:r>
    </w:p>
    <w:p w:rsidR="00807B39" w:rsidRPr="0032128A" w:rsidRDefault="00807B39" w:rsidP="00807B39">
      <w:r w:rsidRPr="005E6E04">
        <w:rPr>
          <w:b/>
        </w:rPr>
        <w:t>Scheffer 06</w:t>
      </w:r>
      <w:r w:rsidRPr="00556964">
        <w:t xml:space="preserve"> </w:t>
      </w:r>
      <w:r w:rsidRPr="00F46A5C">
        <w:rPr>
          <w:sz w:val="20"/>
        </w:rPr>
        <w:t xml:space="preserve">(Marten, renowned geoscientist and award winning environmental author, “Positive feedback between global warming and atmospheric CO2 concentration inferred from past climate change” </w:t>
      </w:r>
      <w:r w:rsidRPr="00F46A5C">
        <w:rPr>
          <w:i/>
          <w:sz w:val="20"/>
        </w:rPr>
        <w:t xml:space="preserve">Geophysical Research Letters, </w:t>
      </w:r>
      <w:r w:rsidRPr="00F46A5C">
        <w:rPr>
          <w:sz w:val="20"/>
        </w:rPr>
        <w:t xml:space="preserve">5/26/06) </w:t>
      </w:r>
      <w:r>
        <w:t>Saro</w:t>
      </w:r>
    </w:p>
    <w:p w:rsidR="00807B39" w:rsidRPr="00556964" w:rsidRDefault="00807B39" w:rsidP="00807B39">
      <w:pPr>
        <w:rPr>
          <w:sz w:val="16"/>
        </w:rPr>
      </w:pPr>
      <w:r w:rsidRPr="00556964">
        <w:rPr>
          <w:sz w:val="16"/>
        </w:rPr>
        <w:t xml:space="preserve">The direct effects of CO2 and other greenhouse gases on Earth's temperature are relatively well understood. However, </w:t>
      </w:r>
      <w:r w:rsidRPr="00455A5D">
        <w:rPr>
          <w:rStyle w:val="StyleUnderline"/>
        </w:rPr>
        <w:t>estimation of the overall effect of anthropogenic emissions is complicated by the existence of feedbacks in the earth system</w:t>
      </w:r>
      <w:r w:rsidRPr="00556964">
        <w:rPr>
          <w:sz w:val="16"/>
        </w:rPr>
        <w:t xml:space="preserve"> [Kellogg, 1983; Lashof, 1989; Lashof et al., 1997]. An </w:t>
      </w:r>
      <w:r w:rsidRPr="00556964">
        <w:rPr>
          <w:rStyle w:val="StyleUnderline"/>
        </w:rPr>
        <w:t>important class of feedbacks is related to the effect of temperature on greenhouse gas dynamics. Increased photosynthesis at higher CO2 levels and temperatures implies a negative feedback, but positive feedbacks seem likely to override this effect</w:t>
      </w:r>
      <w:r w:rsidRPr="00556964">
        <w:rPr>
          <w:sz w:val="16"/>
        </w:rPr>
        <w:t xml:space="preserve"> [Lashof et al., 1997; Woodwell et al., 1998]. For instance, higher temperatures may lead to increased release of CO2, methane and N2O from terrestrial ecosystems and to increased oceanic denitrification and stratification, resulting in nutrient limitation of algal growth reducing the CO2 sink to the ocean. Also, CaCO3 neutralization in the ocean is reduced at higher temperatures [Archer et al., 2004]. </w:t>
      </w:r>
      <w:r w:rsidRPr="00556964">
        <w:rPr>
          <w:rStyle w:val="StyleUnderline"/>
        </w:rPr>
        <w:t>Several analyses with elaborate coupled climate-carbon models that take such feedbacks into account suggest an overall amplification of the effects of anthropogenic addition of greenhouse gases to the atmosphere</w:t>
      </w:r>
      <w:r w:rsidRPr="00556964">
        <w:rPr>
          <w:sz w:val="16"/>
        </w:rPr>
        <w:t xml:space="preserve"> [Cox et al., 2000; Friedlingstein et al., 2001; Prentice et al., 2001; Friedlingstein et al., 2006]. However, we are still far from able to compute the relative strengths of the multitude of known (and unknown) relevant processes on a global scale with much precision [Prentice et al., 2001; Friedlingstein et al., 2003]. [3] Here, we combine information derived from reconstruction of past changes with a simple well accepted greenhouse effect model in an attempt to produce an independent estimate of the potential implications of the positive feedback between global temperature and greenhouse gases.</w:t>
      </w:r>
    </w:p>
    <w:p w:rsidR="00807B39" w:rsidRDefault="00807B39" w:rsidP="00807B39"/>
    <w:p w:rsidR="00807B39" w:rsidRDefault="00807B39" w:rsidP="00807B39">
      <w:pPr>
        <w:pStyle w:val="Heading4"/>
      </w:pPr>
      <w:r>
        <w:t xml:space="preserve">Global warming is exaggerated—feedbacks directly affect climate change. </w:t>
      </w:r>
    </w:p>
    <w:p w:rsidR="00807B39" w:rsidRPr="00635618" w:rsidRDefault="00807B39" w:rsidP="00807B39">
      <w:r w:rsidRPr="005E6E04">
        <w:rPr>
          <w:b/>
        </w:rPr>
        <w:t>Lashof et al. 97</w:t>
      </w:r>
      <w:r>
        <w:t xml:space="preserve"> </w:t>
      </w:r>
      <w:r w:rsidRPr="0020496A">
        <w:rPr>
          <w:sz w:val="18"/>
        </w:rPr>
        <w:t xml:space="preserve">(Daniel, Natural Resources Defense Council, “TERRESTRIAL ECOSYSTEM FEEDBACKS TO GLOBAL CLIMATE CHANGE”, </w:t>
      </w:r>
      <w:r w:rsidRPr="0020496A">
        <w:rPr>
          <w:i/>
          <w:sz w:val="18"/>
        </w:rPr>
        <w:t>Annual Review of Energy and the Environment</w:t>
      </w:r>
      <w:r w:rsidRPr="0020496A">
        <w:rPr>
          <w:sz w:val="18"/>
        </w:rPr>
        <w:t xml:space="preserve">, </w:t>
      </w:r>
      <w:hyperlink r:id="rId20" w:history="1">
        <w:r w:rsidRPr="0020496A">
          <w:rPr>
            <w:rStyle w:val="Hyperlink"/>
            <w:sz w:val="18"/>
          </w:rPr>
          <w:t>http://www.annualreviews.org/doi/pdf/10.1146/annurev.energy.22.1.75</w:t>
        </w:r>
      </w:hyperlink>
      <w:r w:rsidRPr="0020496A">
        <w:rPr>
          <w:sz w:val="18"/>
        </w:rPr>
        <w:t xml:space="preserve">) </w:t>
      </w:r>
      <w:r>
        <w:t>Saro</w:t>
      </w:r>
    </w:p>
    <w:p w:rsidR="00807B39" w:rsidRPr="00635618" w:rsidRDefault="00807B39" w:rsidP="00807B39">
      <w:pPr>
        <w:rPr>
          <w:sz w:val="16"/>
        </w:rPr>
      </w:pPr>
      <w:r w:rsidRPr="00B42F8D">
        <w:rPr>
          <w:rStyle w:val="StyleUnderline"/>
        </w:rPr>
        <w:t>We have reviewed a rapidly growing literature on feedbacks between climate change and terrestrial ecosystems</w:t>
      </w:r>
      <w:r w:rsidRPr="00635618">
        <w:rPr>
          <w:sz w:val="16"/>
        </w:rPr>
        <w:t xml:space="preserve">. Paleoclimate </w:t>
      </w:r>
      <w:r w:rsidRPr="00B42F8D">
        <w:rPr>
          <w:rStyle w:val="StyleUnderline"/>
        </w:rPr>
        <w:t>studies suggest that biogeochemical feedbacks may have played an important role in the large climate swings</w:t>
      </w:r>
      <w:r w:rsidRPr="00635618">
        <w:rPr>
          <w:sz w:val="16"/>
        </w:rPr>
        <w:t xml:space="preserve"> that the earth has undergone during the last 220,000 years by amplifying relatively weak orbital forcings. While the mechanisms that operated in the past may or may not play a role in human-induced global climate change over the coming decades to centuries, work ranging from manipulation experiments at individual sites to global-scale ecosystem models is demonstrating the potential for important interactions that are not yet incorporated in most global climate change simulations. We note, for example, that </w:t>
      </w:r>
      <w:r w:rsidRPr="003B0433">
        <w:rPr>
          <w:rStyle w:val="StyleUnderline"/>
        </w:rPr>
        <w:t>the current IPCC global warming scenarios incorporate a negative feedback from CO2 fertilization of photosynthesis, but they do not include a range of ecological interactions and responses to climate change that are likely to limit or reverse the carbon sequestration projected on the basis of the fertilization effect alone</w:t>
      </w:r>
      <w:r w:rsidRPr="00635618">
        <w:rPr>
          <w:sz w:val="16"/>
        </w:rPr>
        <w:t>. Similarly, general circulation models incorporate an ice-albedo positive feedback, but they do not currently include the vegetation-albedo feedback that is likely to substantially amplify this process</w:t>
      </w:r>
      <w:r w:rsidRPr="003B0433">
        <w:rPr>
          <w:rStyle w:val="StyleUnderline"/>
        </w:rPr>
        <w:t>. Feedbacks involving methane are also likely to be positive.</w:t>
      </w:r>
      <w:r w:rsidRPr="00635618">
        <w:rPr>
          <w:sz w:val="16"/>
        </w:rPr>
        <w:t xml:space="preserve"> Other feedback processes, such as changes in latent heat flux, </w:t>
      </w:r>
      <w:r w:rsidRPr="003B0433">
        <w:rPr>
          <w:rStyle w:val="StyleUnderline"/>
        </w:rPr>
        <w:t>are likely to substantially affect climate change</w:t>
      </w:r>
      <w:r w:rsidRPr="00635618">
        <w:rPr>
          <w:sz w:val="16"/>
        </w:rPr>
        <w:t xml:space="preserve"> at the regional level, although their global implications are less clear. While the processes involved are complex and there are both positive and negative feedback loops, it appears likely that </w:t>
      </w:r>
      <w:r w:rsidRPr="00635618">
        <w:rPr>
          <w:rStyle w:val="StyleUnderline"/>
        </w:rPr>
        <w:t>the combined effect of the feedback mechanisms reviewed here will be to amplify climate change relative to current projections</w:t>
      </w:r>
      <w:r w:rsidRPr="00635618">
        <w:rPr>
          <w:sz w:val="16"/>
        </w:rPr>
        <w:t>, perhaps substantially if the underlying climate sensitivity due to strictly physical feedback mechanisms is toward the upper end of the uncertainty range adopted by the IPCC. The risk that biogeochemical feedbacks could substantially amplify global warming has not been adequately considered by the scientific or the policymaking communities.</w:t>
      </w:r>
    </w:p>
    <w:p w:rsidR="00807B39" w:rsidRPr="005E6E04" w:rsidRDefault="00807B39" w:rsidP="00807B39"/>
    <w:p w:rsidR="00807B39" w:rsidRDefault="00807B39" w:rsidP="00807B39">
      <w:pPr>
        <w:pStyle w:val="Heading3"/>
      </w:pPr>
      <w:r>
        <w:lastRenderedPageBreak/>
        <w:t>Warming - No - AT:  Consensus Claims</w:t>
      </w:r>
    </w:p>
    <w:p w:rsidR="00807B39" w:rsidRDefault="00807B39" w:rsidP="00807B39"/>
    <w:p w:rsidR="00807B39" w:rsidRDefault="00807B39" w:rsidP="00807B39">
      <w:pPr>
        <w:pStyle w:val="Heading4"/>
      </w:pPr>
      <w:r>
        <w:t xml:space="preserve">Climate scientists are more likely to rely on a so-called “consensus”—creates the global warming delusion. </w:t>
      </w:r>
    </w:p>
    <w:p w:rsidR="00807B39" w:rsidRPr="00564D42" w:rsidRDefault="00807B39" w:rsidP="00807B39">
      <w:r w:rsidRPr="00A87257">
        <w:rPr>
          <w:b/>
        </w:rPr>
        <w:t>Bast 11</w:t>
      </w:r>
      <w:r>
        <w:t xml:space="preserve"> (Joseph, president and CEO of national nonprofit research center The Heartland Institute, “You Call This Consensus?”, </w:t>
      </w:r>
      <w:hyperlink r:id="rId21" w:history="1">
        <w:r w:rsidRPr="000749E5">
          <w:rPr>
            <w:rStyle w:val="Hyperlink"/>
          </w:rPr>
          <w:t>http://heartland.org/policy-documents/you-call-consensus</w:t>
        </w:r>
      </w:hyperlink>
      <w:r>
        <w:t xml:space="preserve"> , 7/7/11) Saro</w:t>
      </w:r>
    </w:p>
    <w:p w:rsidR="00807B39" w:rsidRDefault="00807B39" w:rsidP="00807B39">
      <w:pPr>
        <w:rPr>
          <w:rStyle w:val="StyleUnderline"/>
        </w:rPr>
      </w:pPr>
      <w:r w:rsidRPr="00FA56C0">
        <w:rPr>
          <w:sz w:val="16"/>
        </w:rPr>
        <w:t xml:space="preserve">Contrary to what you read repeatedly in daily newspapers or hear on television, </w:t>
      </w:r>
      <w:r w:rsidRPr="00977500">
        <w:rPr>
          <w:rStyle w:val="StyleUnderline"/>
        </w:rPr>
        <w:t>most scientists do not believe there is a “scientific consensus” that man-made climate change</w:t>
      </w:r>
      <w:r w:rsidRPr="00FA56C0">
        <w:rPr>
          <w:sz w:val="16"/>
        </w:rPr>
        <w:t xml:space="preserve"> (often labeled anthropogenic global warming, or AGW) </w:t>
      </w:r>
      <w:r w:rsidRPr="00977500">
        <w:rPr>
          <w:rStyle w:val="StyleUnderline"/>
        </w:rPr>
        <w:t>is or will be a catastrophe</w:t>
      </w:r>
      <w:r w:rsidRPr="00FA56C0">
        <w:rPr>
          <w:sz w:val="16"/>
        </w:rPr>
        <w:t xml:space="preserve">. Unfortunately, the old/mainstream/dead media will be the last folks to acknowledge this, so people who dispute the “consensus” will continue to be slandered and abused for years to come. It is important to distinguish between the statement, which is true, that there is no scientific consensus that AGW is or will be a catastrophe, and the also-true claims that the climate is </w:t>
      </w:r>
      <w:r w:rsidRPr="00977500">
        <w:rPr>
          <w:rStyle w:val="StyleUnderline"/>
        </w:rPr>
        <w:t>changing</w:t>
      </w:r>
      <w:r w:rsidRPr="00FA56C0">
        <w:rPr>
          <w:sz w:val="16"/>
        </w:rPr>
        <w:t xml:space="preserve"> (of course it is, it is always changing) a</w:t>
      </w:r>
      <w:r w:rsidRPr="00977500">
        <w:rPr>
          <w:rStyle w:val="StyleUnderline"/>
        </w:rPr>
        <w:t>nd that most scientists believe there may be a human impact on climate (our emissions and alterations of the landscape are surely having an impact, though they are often local or regional (like heat islands) and small relative to natural variation).</w:t>
      </w:r>
      <w:r w:rsidRPr="00FA56C0">
        <w:rPr>
          <w:sz w:val="16"/>
        </w:rPr>
        <w:t xml:space="preserve"> The three different statements are not contradictory or mutually exclusive. Yet </w:t>
      </w:r>
      <w:r w:rsidRPr="00977500">
        <w:rPr>
          <w:rStyle w:val="StyleUnderline"/>
        </w:rPr>
        <w:t>it is difficult to find a reporter for a major daily newspaper who understands this elementary distinction</w:t>
      </w:r>
      <w:r w:rsidRPr="00FA56C0">
        <w:rPr>
          <w:sz w:val="16"/>
        </w:rPr>
        <w:t xml:space="preserve">. Since reporters aren’t all stupid, we can only guess as to their motives for blurring this important distinction. What evidence is there to support my claim? I believe it follows from a reasonable interpretation of the following evidence. (1) </w:t>
      </w:r>
      <w:r w:rsidRPr="00977500">
        <w:rPr>
          <w:rStyle w:val="StyleUnderline"/>
        </w:rPr>
        <w:t>The latest international survey of climate scientists by German scientists</w:t>
      </w:r>
      <w:r w:rsidRPr="00FA56C0">
        <w:rPr>
          <w:sz w:val="16"/>
        </w:rPr>
        <w:t xml:space="preserve"> Dennis </w:t>
      </w:r>
      <w:r w:rsidRPr="00977500">
        <w:rPr>
          <w:rStyle w:val="StyleUnderline"/>
        </w:rPr>
        <w:t>Bray and</w:t>
      </w:r>
      <w:r w:rsidRPr="00FA56C0">
        <w:rPr>
          <w:sz w:val="16"/>
        </w:rPr>
        <w:t xml:space="preserve"> Hans von </w:t>
      </w:r>
      <w:r w:rsidRPr="00977500">
        <w:rPr>
          <w:rStyle w:val="StyleUnderline"/>
        </w:rPr>
        <w:t>Storch found</w:t>
      </w:r>
      <w:r w:rsidRPr="00FA56C0">
        <w:rPr>
          <w:sz w:val="16"/>
        </w:rPr>
        <w:t xml:space="preserve"> (quoting my own interpretation of their results) </w:t>
      </w:r>
      <w:r w:rsidRPr="00977500">
        <w:rPr>
          <w:rStyle w:val="StyleUnderline"/>
        </w:rPr>
        <w:t>that “for two-thirds of the questions asked, scientific opinion is DEEPLY DIVIDED, and in half of those cases, most scientists DISAGREE with positions that are at the foundation of the alarmist case.”</w:t>
      </w:r>
      <w:r w:rsidRPr="00FA56C0">
        <w:rPr>
          <w:sz w:val="16"/>
        </w:rPr>
        <w:t xml:space="preserve"> If you don’t believe that climate models are good enough to predict future climate conditions, for example, how can you “believe” man-made global warming will be a threat? Unfortunately, the survey shows that disagreement and outright skepticism about the underlying science of AGW doesn’t prevent most scientists from expressing their belief that man-made global warming is a serious problem. This is the nature of a popular delusion, whereby bright people believe dumb things simply because other people believe it. Bray and Storch are very coy in reporting and admitting the amount of disagreement their surveys find on the basic science of global warming. In an early essay in 1999, reporting on the results of their first survey, they remark on how</w:t>
      </w:r>
      <w:r w:rsidRPr="00977500">
        <w:rPr>
          <w:rStyle w:val="StyleUnderline"/>
        </w:rPr>
        <w:t xml:space="preserve"> a willingness to make predictions and recommendations about public policy that aren’t supported by actual science is a sign of “post normal science,” or the willingness to rely on “consensus” rather than actual scientific knowledge when the risks are perceived as being great. This is</w:t>
      </w:r>
      <w:r w:rsidRPr="00FA56C0">
        <w:rPr>
          <w:sz w:val="16"/>
        </w:rPr>
        <w:t xml:space="preserve"> little different from what I have been calling </w:t>
      </w:r>
      <w:r w:rsidRPr="00977500">
        <w:rPr>
          <w:rStyle w:val="StyleUnderline"/>
        </w:rPr>
        <w:t>the “global warming delusion.”</w:t>
      </w:r>
    </w:p>
    <w:p w:rsidR="00807B39" w:rsidRDefault="00807B39" w:rsidP="00807B39"/>
    <w:p w:rsidR="00807B39" w:rsidRPr="00A87257"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2"/>
      </w:pPr>
      <w:r>
        <w:lastRenderedPageBreak/>
        <w:t>***Warming Bad</w:t>
      </w:r>
    </w:p>
    <w:p w:rsidR="00807B39" w:rsidRDefault="00807B39" w:rsidP="00807B39">
      <w:pPr>
        <w:pStyle w:val="Heading3"/>
      </w:pPr>
      <w:r>
        <w:lastRenderedPageBreak/>
        <w:t>Warming Bad - Extinction</w:t>
      </w:r>
    </w:p>
    <w:p w:rsidR="00807B39" w:rsidRDefault="00807B39" w:rsidP="00807B39">
      <w:pPr>
        <w:pStyle w:val="Heading4"/>
      </w:pPr>
      <w:r>
        <w:t>Must reverse warming trend to prevent human extinction</w:t>
      </w:r>
    </w:p>
    <w:p w:rsidR="00807B39" w:rsidRDefault="00807B39" w:rsidP="00807B39">
      <w:r w:rsidRPr="00B17ED7">
        <w:rPr>
          <w:rStyle w:val="Style13ptBold"/>
        </w:rPr>
        <w:t xml:space="preserve">Hannam, </w:t>
      </w:r>
      <w:r w:rsidRPr="00463550">
        <w:rPr>
          <w:b/>
        </w:rPr>
        <w:t>Snow 2014</w:t>
      </w:r>
      <w:r>
        <w:t>[</w:t>
      </w:r>
      <w:r w:rsidRPr="00A0050F">
        <w:t>Deborah Snow, Peter Hannam</w:t>
      </w:r>
      <w:r>
        <w:t xml:space="preserve">, covers </w:t>
      </w:r>
      <w:r w:rsidRPr="00A0050F">
        <w:t xml:space="preserve">environmental issues ranging from climate change to renewable energy </w:t>
      </w:r>
      <w:r>
        <w:t xml:space="preserve">Climate change could make humans extinct, warns health expert </w:t>
      </w:r>
      <w:hyperlink r:id="rId22" w:history="1">
        <w:r w:rsidRPr="00F06E8A">
          <w:rPr>
            <w:rStyle w:val="Hyperlink"/>
          </w:rPr>
          <w:t>http://www.smh.com.au/environment/climate-change/climate-change-could-make-humans-extinct-warns-health-expert-20140330-35rus.html</w:t>
        </w:r>
      </w:hyperlink>
      <w:r>
        <w:t xml:space="preserve">] </w:t>
      </w:r>
    </w:p>
    <w:p w:rsidR="00807B39" w:rsidRDefault="00807B39" w:rsidP="00807B39">
      <w:r>
        <w:t xml:space="preserve">The </w:t>
      </w:r>
      <w:r w:rsidRPr="00B17ED7">
        <w:rPr>
          <w:rStyle w:val="StyleUnderline"/>
        </w:rPr>
        <w:t>Earth is warming so rapidly that unless humans can arrest the trend, we risk becoming ''extinct'' as a species, a leading Australian health academic has warned.</w:t>
      </w:r>
      <w:r w:rsidRPr="00B17ED7">
        <w:rPr>
          <w:sz w:val="12"/>
        </w:rPr>
        <w:t xml:space="preserve">¶ </w:t>
      </w:r>
      <w:r w:rsidRPr="00B17ED7">
        <w:rPr>
          <w:rStyle w:val="StyleUnderline"/>
        </w:rPr>
        <w:t>Helen Berry, associate dean in the faculty of health at the University of Canberra, said while the Earth has been warmer and colder at different points in the planet's history, the rate of change has never been as fast as it is today.</w:t>
      </w:r>
      <w:r w:rsidRPr="00B17ED7">
        <w:rPr>
          <w:rStyle w:val="StyleUnderline"/>
          <w:sz w:val="12"/>
        </w:rPr>
        <w:t xml:space="preserve">¶ </w:t>
      </w:r>
      <w:r>
        <w:t xml:space="preserve">''What is remarkable, and alarming, is the speed of the change since the 1970s, when we started burning a lot of fossil fuels in a massive way,'' she said. </w:t>
      </w:r>
      <w:r w:rsidRPr="00B17ED7">
        <w:rPr>
          <w:rStyle w:val="StyleUnderline"/>
        </w:rPr>
        <w:t>''We can't possibly evolve to match this rate [of warming] and, unless we get control of it, it will mean our extinction eventually.''</w:t>
      </w:r>
      <w:r w:rsidRPr="00B17ED7">
        <w:rPr>
          <w:sz w:val="12"/>
        </w:rPr>
        <w:t xml:space="preserve">¶ </w:t>
      </w:r>
      <w:r w:rsidRPr="00B17ED7">
        <w:rPr>
          <w:sz w:val="18"/>
          <w:szCs w:val="18"/>
        </w:rPr>
        <w:t>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w:t>
      </w:r>
      <w:r>
        <w:t xml:space="preserve"> </w:t>
      </w:r>
      <w:r w:rsidRPr="00B17ED7">
        <w:rPr>
          <w:rStyle w:val="StyleUnderline"/>
        </w:rPr>
        <w:t>warn that the adverse effects on population health and social stability have been ''missing from the discussion'' on climate change.</w:t>
      </w:r>
      <w:r w:rsidRPr="00B17ED7">
        <w:rPr>
          <w:rStyle w:val="StyleUnderline"/>
          <w:sz w:val="12"/>
        </w:rPr>
        <w:t xml:space="preserve">¶ </w:t>
      </w:r>
      <w:r w:rsidRPr="00B17ED7">
        <w:rPr>
          <w:rStyle w:val="StyleUnderline"/>
        </w:rPr>
        <w:t>''Human-driven climate change poses a great threat, unprecedented in type and scale, to wellbeing, health and perhaps even to human survival,</w:t>
      </w:r>
      <w:r>
        <w:t>'' they write.</w:t>
      </w:r>
      <w:r w:rsidRPr="00B17ED7">
        <w:rPr>
          <w:sz w:val="12"/>
        </w:rPr>
        <w:t xml:space="preserve">¶ </w:t>
      </w:r>
      <w:r>
        <w:t xml:space="preserve">They predict that the greatest </w:t>
      </w:r>
      <w:r w:rsidRPr="00B17ED7">
        <w:rPr>
          <w:rStyle w:val="StyleUnderline"/>
        </w:rPr>
        <w:t>challenges will come from undernutrition and impaired child development from reduced food yields; hospitalisations and deaths due to intense heatwaves, fires and other weather-related disasters; and the spread of infectious diseases.</w:t>
      </w:r>
      <w:r w:rsidRPr="00B17ED7">
        <w:rPr>
          <w:sz w:val="12"/>
        </w:rPr>
        <w:t xml:space="preserve">¶ </w:t>
      </w:r>
      <w:r>
        <w:t xml:space="preserve">They warn the </w:t>
      </w:r>
      <w:r w:rsidRPr="00B17ED7">
        <w:rPr>
          <w:rStyle w:val="StyleUnderline"/>
        </w:rPr>
        <w:t>''largest impacts'' will be on poorer and vulnerable populations, winding back recent hard-won gains of social development programs</w:t>
      </w:r>
      <w:r>
        <w:t>.</w:t>
      </w:r>
      <w:r w:rsidRPr="00B17ED7">
        <w:rPr>
          <w:sz w:val="12"/>
        </w:rPr>
        <w:t xml:space="preserve">¶ </w:t>
      </w:r>
      <w:r>
        <w:t xml:space="preserve">Projecting to an average global warming of 4 degrees by 2100, they say </w:t>
      </w:r>
      <w:r w:rsidRPr="00B17ED7">
        <w:rPr>
          <w:rStyle w:val="StyleUnderline"/>
        </w:rPr>
        <w:t>''people won't be able to cope,</w:t>
      </w:r>
      <w:r>
        <w:t xml:space="preserve"> let alone work </w:t>
      </w:r>
      <w:r w:rsidRPr="00B17ED7">
        <w:rPr>
          <w:sz w:val="18"/>
          <w:szCs w:val="18"/>
        </w:rPr>
        <w:t>productively, in the hottest parts of the year''.¶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w:t>
      </w:r>
      <w:r>
        <w:t>.</w:t>
      </w:r>
      <w:r w:rsidRPr="00B17ED7">
        <w:rPr>
          <w:sz w:val="12"/>
        </w:rPr>
        <w:t xml:space="preserve">¶ </w:t>
      </w:r>
      <w:r w:rsidRPr="00B17ED7">
        <w:rPr>
          <w:rStyle w:val="StyleUnderline"/>
        </w:rPr>
        <w:t>Body temperatures rising above 38 degrees impair physical and cognitive functions, while risks of organ damage, loss of consciousness and death increase sharply above 40.6 degrees</w:t>
      </w:r>
      <w:r>
        <w:t>, the draft report said.</w:t>
      </w:r>
      <w:r w:rsidRPr="00B17ED7">
        <w:rPr>
          <w:sz w:val="12"/>
        </w:rPr>
        <w:t xml:space="preserve">¶ </w:t>
      </w:r>
      <w:r w:rsidRPr="00B17ED7">
        <w:rPr>
          <w:rStyle w:val="StyleUnderline"/>
        </w:rPr>
        <w:t>Farm crops and livestock will also struggle with thermal and water stress</w:t>
      </w:r>
      <w:r>
        <w:t>. Staple crops such as corn, rice, wheat and soybeans are assumed to face a temperature limit of 40-45 degrees, with temperature thresholds for key sowing stages near or below 35 degrees, the report said.</w:t>
      </w:r>
    </w:p>
    <w:p w:rsidR="00807B39" w:rsidRPr="00463550" w:rsidRDefault="00807B39" w:rsidP="00807B39"/>
    <w:p w:rsidR="00807B39" w:rsidRPr="002157D5" w:rsidRDefault="00807B39" w:rsidP="00807B39">
      <w:pPr>
        <w:pStyle w:val="Heading4"/>
      </w:pPr>
      <w:r w:rsidRPr="002157D5">
        <w:t>Global warming leads to extinction</w:t>
      </w:r>
    </w:p>
    <w:p w:rsidR="00807B39" w:rsidRPr="002157D5" w:rsidRDefault="00807B39" w:rsidP="00807B39">
      <w:pPr>
        <w:rPr>
          <w:b/>
          <w:sz w:val="26"/>
        </w:rPr>
      </w:pPr>
      <w:r w:rsidRPr="00FA1A22">
        <w:rPr>
          <w:b/>
        </w:rPr>
        <w:t>Stein 08</w:t>
      </w:r>
      <w:r w:rsidRPr="002157D5">
        <w:rPr>
          <w:b/>
          <w:sz w:val="26"/>
        </w:rPr>
        <w:t xml:space="preserve"> </w:t>
      </w:r>
      <w:r>
        <w:rPr>
          <w:rFonts w:cstheme="minorHAnsi"/>
        </w:rPr>
        <w:t>David</w:t>
      </w:r>
      <w:r w:rsidRPr="002157D5">
        <w:rPr>
          <w:rFonts w:cstheme="minorHAnsi"/>
        </w:rPr>
        <w:t>, Science e</w:t>
      </w:r>
      <w:r>
        <w:rPr>
          <w:rFonts w:cstheme="minorHAnsi"/>
        </w:rPr>
        <w:t>ditor of The Guardian</w:t>
      </w:r>
      <w:r w:rsidRPr="002157D5">
        <w:rPr>
          <w:rFonts w:cstheme="minorHAnsi"/>
        </w:rPr>
        <w:t xml:space="preserve">, “Global Warming Xtra: Scientists warn about Antarctic Melting,” </w:t>
      </w:r>
      <w:r>
        <w:rPr>
          <w:rFonts w:cstheme="minorHAnsi"/>
        </w:rPr>
        <w:t xml:space="preserve">June 14 </w:t>
      </w:r>
      <w:hyperlink r:id="rId23" w:history="1">
        <w:r w:rsidRPr="002157D5">
          <w:rPr>
            <w:rFonts w:cstheme="minorHAnsi"/>
          </w:rPr>
          <w:t>http://www.agoracosmopolitan.com/home/Frontpage/2008/07/14/02463.html</w:t>
        </w:r>
      </w:hyperlink>
    </w:p>
    <w:p w:rsidR="00807B39" w:rsidRDefault="00807B39" w:rsidP="00807B39">
      <w:pPr>
        <w:rPr>
          <w:sz w:val="14"/>
        </w:rPr>
      </w:pPr>
      <w:r w:rsidRPr="002157D5">
        <w:rPr>
          <w:rStyle w:val="Emphasis"/>
        </w:rPr>
        <w:t>Global Warming continues to be</w:t>
      </w:r>
      <w:r w:rsidRPr="002157D5">
        <w:rPr>
          <w:sz w:val="14"/>
        </w:rPr>
        <w:t xml:space="preserve"> approaches by governments as a "luxury" item, rather than </w:t>
      </w:r>
      <w:r w:rsidRPr="002157D5">
        <w:rPr>
          <w:rStyle w:val="Emphasis"/>
        </w:rPr>
        <w:t>a matter of</w:t>
      </w:r>
      <w:r w:rsidRPr="002157D5">
        <w:rPr>
          <w:rStyle w:val="StyleUnderline"/>
        </w:rPr>
        <w:t xml:space="preserve"> </w:t>
      </w:r>
      <w:r w:rsidRPr="002157D5">
        <w:rPr>
          <w:sz w:val="14"/>
        </w:rPr>
        <w:t>basic human</w:t>
      </w:r>
      <w:r w:rsidRPr="002157D5">
        <w:rPr>
          <w:rStyle w:val="StyleUnderline"/>
        </w:rPr>
        <w:t xml:space="preserve"> </w:t>
      </w:r>
      <w:r w:rsidRPr="002157D5">
        <w:rPr>
          <w:rStyle w:val="Emphasis"/>
        </w:rPr>
        <w:t>survival.</w:t>
      </w:r>
      <w:r w:rsidRPr="002157D5">
        <w:rPr>
          <w:sz w:val="14"/>
        </w:rPr>
        <w:t xml:space="preserve"> Humanity is being taken to its destruction by a greed-driven elite. These elites, which include 'Big Oil' and other related interests, are intoxicated by "the high" of pursuing ego-driven power, in a comparable manner to drug addicts who pursue an elusive "high", </w:t>
      </w:r>
      <w:r w:rsidRPr="002157D5">
        <w:rPr>
          <w:sz w:val="14"/>
        </w:rPr>
        <w:lastRenderedPageBreak/>
        <w:t>irrespective of the threat of pursuing that "high" poses to their own basic survival, and the security of others</w:t>
      </w:r>
      <w:r w:rsidRPr="002157D5">
        <w:rPr>
          <w:rStyle w:val="Emphasis"/>
        </w:rPr>
        <w:t>. Global Warming</w:t>
      </w:r>
      <w:r>
        <w:rPr>
          <w:rStyle w:val="StyleUnderline"/>
        </w:rPr>
        <w:t xml:space="preserve"> </w:t>
      </w:r>
      <w:r w:rsidRPr="002157D5">
        <w:rPr>
          <w:sz w:val="14"/>
        </w:rPr>
        <w:t xml:space="preserve">and the pre-emptive war against Iraq are part of the sameself-destructive prism of a political-military-industrial complex, </w:t>
      </w:r>
      <w:r w:rsidRPr="002157D5">
        <w:rPr>
          <w:rStyle w:val="Emphasis"/>
        </w:rPr>
        <w:t>which is on a path of mass planetary destruction</w:t>
      </w:r>
      <w:r w:rsidRPr="002157D5">
        <w:rPr>
          <w:sz w:val="14"/>
        </w:rPr>
        <w:t xml:space="preserve">, backed by techniques of mass-deception. “The scientific debate about human induced global warming is over but policy makers - let alone the happily shopping general public - still seem to not understand the scope of the impending tragedy. </w:t>
      </w:r>
      <w:r w:rsidRPr="002157D5">
        <w:rPr>
          <w:rStyle w:val="Emphasis"/>
        </w:rPr>
        <w:t>Global warming isn't just warmer temperatures, heat waves, melting ice and threatened polar bears. Scientific understanding increasingly points to runaway global warming leading to human extinction</w:t>
      </w:r>
      <w:r w:rsidRPr="002157D5">
        <w:rPr>
          <w:sz w:val="14"/>
        </w:rPr>
        <w:t xml:space="preserve">", reported Bill Henderson in </w:t>
      </w:r>
      <w:r w:rsidRPr="002157D5">
        <w:rPr>
          <w:i/>
          <w:iCs/>
          <w:sz w:val="14"/>
        </w:rPr>
        <w:t xml:space="preserve">Crosscurrents. </w:t>
      </w:r>
      <w:r w:rsidRPr="002157D5">
        <w:rPr>
          <w:rStyle w:val="Emphasis"/>
        </w:rPr>
        <w:t>If strict</w:t>
      </w:r>
      <w:r w:rsidRPr="002157D5">
        <w:rPr>
          <w:rStyle w:val="StyleUnderline"/>
        </w:rPr>
        <w:t xml:space="preserve"> </w:t>
      </w:r>
      <w:r w:rsidRPr="002157D5">
        <w:rPr>
          <w:sz w:val="14"/>
        </w:rPr>
        <w:t>global environmental security</w:t>
      </w:r>
      <w:r w:rsidRPr="002157D5">
        <w:rPr>
          <w:rStyle w:val="StyleUnderline"/>
        </w:rPr>
        <w:t xml:space="preserve"> </w:t>
      </w:r>
      <w:r w:rsidRPr="002157D5">
        <w:rPr>
          <w:rStyle w:val="Emphasis"/>
        </w:rPr>
        <w:t>measures are not</w:t>
      </w:r>
      <w:r w:rsidRPr="002157D5">
        <w:rPr>
          <w:rStyle w:val="StyleUnderline"/>
        </w:rPr>
        <w:t xml:space="preserve"> </w:t>
      </w:r>
      <w:r w:rsidRPr="002157D5">
        <w:rPr>
          <w:sz w:val="14"/>
        </w:rPr>
        <w:t xml:space="preserve">immediately </w:t>
      </w:r>
      <w:r w:rsidRPr="002157D5">
        <w:rPr>
          <w:rStyle w:val="Emphasis"/>
        </w:rPr>
        <w:t xml:space="preserve">put in place </w:t>
      </w:r>
      <w:r w:rsidRPr="002157D5">
        <w:rPr>
          <w:sz w:val="14"/>
        </w:rPr>
        <w:t>to keep further emissions of greenhouse gases out of the atmosphere</w:t>
      </w:r>
      <w:r w:rsidRPr="002157D5">
        <w:rPr>
          <w:rStyle w:val="StyleUnderline"/>
        </w:rPr>
        <w:t xml:space="preserve"> </w:t>
      </w:r>
      <w:r w:rsidRPr="002157D5">
        <w:rPr>
          <w:rStyle w:val="Emphasis"/>
        </w:rPr>
        <w:t>we are looking at</w:t>
      </w:r>
      <w:r w:rsidRPr="002157D5">
        <w:rPr>
          <w:rStyle w:val="StyleUnderline"/>
        </w:rPr>
        <w:t xml:space="preserve"> </w:t>
      </w:r>
      <w:r w:rsidRPr="002157D5">
        <w:rPr>
          <w:sz w:val="14"/>
        </w:rPr>
        <w:t>the death of billions,</w:t>
      </w:r>
      <w:r w:rsidRPr="002157D5">
        <w:rPr>
          <w:rStyle w:val="StyleUnderline"/>
        </w:rPr>
        <w:t xml:space="preserve"> </w:t>
      </w:r>
      <w:r w:rsidRPr="002157D5">
        <w:rPr>
          <w:rStyle w:val="Emphasis"/>
        </w:rPr>
        <w:t>the end of civilization</w:t>
      </w:r>
      <w:r w:rsidRPr="002157D5">
        <w:rPr>
          <w:rStyle w:val="StyleUnderline"/>
        </w:rPr>
        <w:t xml:space="preserve"> </w:t>
      </w:r>
      <w:r w:rsidRPr="002157D5">
        <w:rPr>
          <w:sz w:val="14"/>
        </w:rPr>
        <w:t>as we know it and in all probability the end of humankind's several million year old existence, along with the extinction of most flora and fauna beloved to man in</w:t>
      </w:r>
    </w:p>
    <w:p w:rsidR="00807B39" w:rsidRDefault="00807B39" w:rsidP="00807B39">
      <w:pPr>
        <w:rPr>
          <w:sz w:val="14"/>
        </w:rPr>
      </w:pPr>
    </w:p>
    <w:p w:rsidR="00807B39" w:rsidRDefault="00807B39" w:rsidP="00807B39">
      <w:pPr>
        <w:pStyle w:val="Heading4"/>
      </w:pPr>
      <w:r>
        <w:t>Global warming causes extinction</w:t>
      </w:r>
    </w:p>
    <w:p w:rsidR="00807B39" w:rsidRDefault="00807B39" w:rsidP="00807B39">
      <w:r w:rsidRPr="00B30491">
        <w:rPr>
          <w:rFonts w:eastAsiaTheme="majorEastAsia" w:cstheme="majorBidi"/>
          <w:b/>
          <w:bCs/>
          <w:iCs/>
          <w:szCs w:val="24"/>
        </w:rPr>
        <w:t>Zee Media Bureau 3/31</w:t>
      </w:r>
      <w:r>
        <w:t xml:space="preserve"> [India’s leading media company, “Climate Change Could ‘Lead’ to Extinction of Humans: Expert”, Zee News, </w:t>
      </w:r>
      <w:hyperlink r:id="rId24" w:history="1">
        <w:r w:rsidRPr="008C083F">
          <w:rPr>
            <w:rStyle w:val="Hyperlink"/>
          </w:rPr>
          <w:t>http://zeenews.india.com/news/eco-news/climate-change-could-lead-to-extinction-of-humans-expert_921464.html</w:t>
        </w:r>
      </w:hyperlink>
      <w:r>
        <w:t>] shubhankar</w:t>
      </w:r>
    </w:p>
    <w:p w:rsidR="00807B39" w:rsidRPr="00080BF7" w:rsidRDefault="00807B39" w:rsidP="00807B39">
      <w:pPr>
        <w:rPr>
          <w:rStyle w:val="StyleUnderline"/>
        </w:rPr>
      </w:pPr>
      <w:r w:rsidRPr="00080BF7">
        <w:rPr>
          <w:rStyle w:val="StyleUnderline"/>
        </w:rPr>
        <w:t>Climate change has emerged as one of the biggest threats that our world is facing right now. Scientists and experts around the world have expressed grave concerns about the dangerous effects which climate change will have on our daily lives. All parts of the globe are now facing brunt of climate change in the face of recent devastating extreme weather events. Helen Berry , Associate dean at the University of Canberra has warned that the rapidly changing climate of earth could possibly make human beings extinct as a species</w:t>
      </w:r>
      <w:r>
        <w:t xml:space="preserve">. She explained that </w:t>
      </w:r>
      <w:r w:rsidRPr="00080BF7">
        <w:rPr>
          <w:rStyle w:val="StyleUnderline"/>
        </w:rPr>
        <w:t>while the planet has experienced warmer and colder climates at different points in history, the rate of change has never been as fast</w:t>
      </w:r>
      <w:r>
        <w:t xml:space="preserve"> as it is today. The most unnerving and alarming thing is the speed of the change since the 1970s, when we started burning a lot of fossil fuels in a massive way, she said. Berry asserted that </w:t>
      </w:r>
      <w:r w:rsidRPr="00080BF7">
        <w:rPr>
          <w:rStyle w:val="StyleUnderline"/>
        </w:rPr>
        <w:t xml:space="preserve">humans can't possibly evolve to match this rate of warming and, unless they get control of it, it will mean their extinction eventually. Berry has written in her report that human-driven climate change poses a great threat, unprecedented in type and scale, to wellbeing, health and perhaps even to human survival. </w:t>
      </w:r>
    </w:p>
    <w:p w:rsidR="00807B39" w:rsidRDefault="00807B39" w:rsidP="00807B39"/>
    <w:p w:rsidR="00807B39" w:rsidRPr="00FA1A22" w:rsidRDefault="00807B39" w:rsidP="00807B39"/>
    <w:p w:rsidR="00807B39" w:rsidRDefault="00807B39" w:rsidP="00807B39">
      <w:pPr>
        <w:pStyle w:val="Heading3"/>
      </w:pPr>
      <w:r>
        <w:lastRenderedPageBreak/>
        <w:t>Warming Bad - Must Act Now</w:t>
      </w:r>
    </w:p>
    <w:p w:rsidR="00807B39" w:rsidRDefault="00807B39" w:rsidP="00807B39"/>
    <w:p w:rsidR="00807B39" w:rsidRDefault="00807B39" w:rsidP="00807B39">
      <w:pPr>
        <w:pStyle w:val="Heading4"/>
      </w:pPr>
      <w:r>
        <w:t>Must act on anthropogenic warming now—the longer we wait, the more expensive it will be to solve.</w:t>
      </w:r>
    </w:p>
    <w:p w:rsidR="00807B39" w:rsidRDefault="00807B39" w:rsidP="00807B39">
      <w:r w:rsidRPr="004A6217">
        <w:rPr>
          <w:b/>
        </w:rPr>
        <w:t>AAAS 06</w:t>
      </w:r>
      <w:r>
        <w:t xml:space="preserve"> </w:t>
      </w:r>
      <w:r w:rsidRPr="002658A0">
        <w:rPr>
          <w:sz w:val="20"/>
        </w:rPr>
        <w:t xml:space="preserve">(American Association for the Advancement of Science: American international non-profit organization and world’s largest and most prestigious general scientific society, “AAAS Board Statement on Climate Change”, 12/08/2006, </w:t>
      </w:r>
      <w:hyperlink r:id="rId25" w:history="1">
        <w:r w:rsidRPr="002658A0">
          <w:rPr>
            <w:rStyle w:val="Hyperlink"/>
            <w:sz w:val="20"/>
          </w:rPr>
          <w:t>http://www.aaas.org/sites/default/files/migrate/uploads/aaas_climate_statement3.pdf</w:t>
        </w:r>
      </w:hyperlink>
      <w:r w:rsidRPr="002658A0">
        <w:rPr>
          <w:sz w:val="20"/>
        </w:rPr>
        <w:t xml:space="preserve">) </w:t>
      </w:r>
      <w:r>
        <w:t>Saro</w:t>
      </w:r>
    </w:p>
    <w:p w:rsidR="00807B39" w:rsidRPr="00187A8A" w:rsidRDefault="00807B39" w:rsidP="00807B39">
      <w:pPr>
        <w:rPr>
          <w:sz w:val="16"/>
        </w:rPr>
      </w:pPr>
      <w:r w:rsidRPr="00E63EC6">
        <w:rPr>
          <w:rStyle w:val="StyleUnderline"/>
        </w:rPr>
        <w:t>The scientific evidence is clear: global climate change caused by human activities is occurring now, and it is a growing threat to society.</w:t>
      </w:r>
      <w:r w:rsidRPr="00187A8A">
        <w:rPr>
          <w:sz w:val="16"/>
        </w:rPr>
        <w:t xml:space="preserve"> Accumulating data from across the globe reveal a </w:t>
      </w:r>
      <w:r w:rsidRPr="00E63EC6">
        <w:rPr>
          <w:rStyle w:val="StyleUnderline"/>
        </w:rPr>
        <w:t>wide array of effects: rapidly melting glaciers, destabilization of major ice sheets, increases in extreme weather, rising sea level, shifts in species ranges, and more</w:t>
      </w:r>
      <w:r w:rsidRPr="00187A8A">
        <w:rPr>
          <w:sz w:val="16"/>
        </w:rPr>
        <w:t xml:space="preserve">. The pace of change and the evidence of harm have increased markedly over the last five years. The time to control greenhouse gas emissions is now. </w:t>
      </w:r>
      <w:r w:rsidRPr="00E63EC6">
        <w:rPr>
          <w:rStyle w:val="StyleUnderline"/>
        </w:rPr>
        <w:t>The atmospheric concentration of carbon dioxide, a critical greenhouse gas, is higher than it has been for at least 650,000 years. The average temperature of the Earth is heading for levels not experienced for millions of years.</w:t>
      </w:r>
      <w:r w:rsidRPr="00187A8A">
        <w:rPr>
          <w:sz w:val="16"/>
        </w:rPr>
        <w:t xml:space="preserve"> Scientific predictions of the impacts of increasing atmospheric concentrations of greenhouse gases from fossil fuels and deforestation match observed changes. As expected, </w:t>
      </w:r>
      <w:r w:rsidRPr="00187A8A">
        <w:rPr>
          <w:rStyle w:val="StyleUnderline"/>
        </w:rPr>
        <w:t>intensification of droughts, heat waves, floods, wildfires, and severe storms are occurring, with a mounting toll on vulnerable ecosystems and societies. These events are early warning signs of even more devastating damage to come, some of which will be irreversible. Delaying action to address climate change will increase the environmental and societal consequences as well as the costs. The longer we wait to tackle climate change, the harder and more expensive the task will be.</w:t>
      </w:r>
      <w:r w:rsidRPr="00187A8A">
        <w:rPr>
          <w:sz w:val="16"/>
        </w:rPr>
        <w:t xml:space="preserve"> History provides many examples of society confronting grave threats by mobilizing knowledge and promoting innovation. We need an aggressive research, development and deployment effort to transform the existing and future energy systems of the world away from technologies that emit greenhouse gases. </w:t>
      </w:r>
      <w:r w:rsidRPr="00187A8A">
        <w:rPr>
          <w:rStyle w:val="StyleUnderline"/>
        </w:rPr>
        <w:t>Developing clean energy technologies will provide economic opportunities and ensure future energy supplies.</w:t>
      </w:r>
      <w:r w:rsidRPr="00187A8A">
        <w:rPr>
          <w:sz w:val="16"/>
        </w:rPr>
        <w:t xml:space="preserve"> In addition to rapidly reducing greenhouse gas emissions, it is essential that we develop strategies to adapt to ongoing changes and make communities more resilient to future changes. The growing torrent of information presents a clear message: </w:t>
      </w:r>
      <w:r w:rsidRPr="00187A8A">
        <w:rPr>
          <w:rStyle w:val="StyleUnderline"/>
        </w:rPr>
        <w:t>we are already experiencing global climate change. It is time to muster the political will for concerted action. Stronger leadership at all levels is needed. The time is now. We must rise to the challenge. We owe this to future generations.</w:t>
      </w:r>
    </w:p>
    <w:p w:rsidR="00807B39" w:rsidRPr="00091188" w:rsidRDefault="00807B39" w:rsidP="00807B39">
      <w:pPr>
        <w:pStyle w:val="Heading4"/>
      </w:pPr>
      <w:r w:rsidRPr="00091188">
        <w:t>Climate change will have catastrophic effects if we don’t act now</w:t>
      </w:r>
    </w:p>
    <w:p w:rsidR="00807B39" w:rsidRPr="00091188" w:rsidRDefault="00807B39" w:rsidP="00807B39">
      <w:pPr>
        <w:rPr>
          <w:rStyle w:val="Style13ptBold"/>
          <w:szCs w:val="16"/>
        </w:rPr>
      </w:pPr>
      <w:r w:rsidRPr="00B55F93">
        <w:rPr>
          <w:b/>
        </w:rPr>
        <w:t>Asharq Al-Awsat 14</w:t>
      </w:r>
      <w:r w:rsidRPr="00091188">
        <w:rPr>
          <w:rStyle w:val="Style13ptBold"/>
        </w:rPr>
        <w:t xml:space="preserve"> </w:t>
      </w:r>
      <w:r w:rsidRPr="00091188">
        <w:rPr>
          <w:sz w:val="16"/>
          <w:szCs w:val="16"/>
        </w:rPr>
        <w:t>(Daily newspaper, “UN Warns Global Warming Changes ‘Irreversible’”, Asharq Al-Awsat, 3/31/14, http://www.aawsat.net/2014/03/article55330666), Shapiro</w:t>
      </w:r>
    </w:p>
    <w:p w:rsidR="00807B39" w:rsidRPr="00091188" w:rsidRDefault="00807B39" w:rsidP="00807B39">
      <w:pPr>
        <w:rPr>
          <w:sz w:val="12"/>
          <w:szCs w:val="24"/>
        </w:rPr>
      </w:pPr>
      <w:r w:rsidRPr="00091188">
        <w:rPr>
          <w:sz w:val="12"/>
          <w:szCs w:val="24"/>
        </w:rPr>
        <w:t>“</w:t>
      </w:r>
      <w:r w:rsidRPr="00091188">
        <w:rPr>
          <w:szCs w:val="24"/>
          <w:u w:val="single"/>
        </w:rPr>
        <w:t>The world</w:t>
      </w:r>
      <w:r w:rsidRPr="00091188">
        <w:rPr>
          <w:sz w:val="12"/>
          <w:szCs w:val="24"/>
        </w:rPr>
        <w:t xml:space="preserve">, in many cases, </w:t>
      </w:r>
      <w:r w:rsidRPr="00091188">
        <w:rPr>
          <w:szCs w:val="24"/>
          <w:u w:val="single"/>
        </w:rPr>
        <w:t>is ill-prepared for</w:t>
      </w:r>
      <w:r w:rsidRPr="00091188">
        <w:rPr>
          <w:sz w:val="12"/>
          <w:szCs w:val="24"/>
        </w:rPr>
        <w:t xml:space="preserve"> risks from </w:t>
      </w:r>
      <w:r w:rsidRPr="00091188">
        <w:rPr>
          <w:szCs w:val="24"/>
          <w:u w:val="single"/>
        </w:rPr>
        <w:t>a changing climate</w:t>
      </w:r>
      <w:r w:rsidRPr="00091188">
        <w:rPr>
          <w:sz w:val="12"/>
          <w:szCs w:val="24"/>
        </w:rPr>
        <w:t xml:space="preserve">,” the IPCC said. More warming increased the chance of harsh, widespread impacts that could be surprising or irreversible, it added. The report projects that global warming may cut world economic output by between 0.2 and 2.0 percent a year and should mean temperatures rise by 2 degrees Celsius (3.6 Fahrenheit)—estimates that many countries say are too low. “Over the coming decades climate change will have mostly negative impacts,” said Michel Jarraud, Secretary-General of the World Meteorological Organization (WMO), citing cities, ecosystems and water supply as being among the areas at risk. “The poor and vulnerable will be most affected,” he added. The IPCC was set up in 1988 by the WMO and the United Nations Environment Programme. The report emphasized the risks, and portrayed cuts to greenhouse gas emissions as an insurance policy for the planet. </w:t>
      </w:r>
      <w:r w:rsidRPr="00091188">
        <w:rPr>
          <w:szCs w:val="24"/>
          <w:u w:val="single"/>
        </w:rPr>
        <w:t>“Climate change is really a challenge of managing risks,” Christopher Field, co-chair of the IPCC</w:t>
      </w:r>
      <w:r w:rsidRPr="00091188">
        <w:rPr>
          <w:sz w:val="12"/>
          <w:szCs w:val="24"/>
        </w:rPr>
        <w:t xml:space="preserve">, told Reuters before it was released on Monday. </w:t>
      </w:r>
      <w:r w:rsidRPr="00091188">
        <w:rPr>
          <w:szCs w:val="24"/>
          <w:u w:val="single"/>
        </w:rPr>
        <w:t xml:space="preserve">The risks range from deaths, to disrupted livelihoods in low-lying coastal zones and small islands, due to storm surges, coastal flooding and sea-level rise, the report said. </w:t>
      </w:r>
      <w:r w:rsidRPr="00091188">
        <w:rPr>
          <w:rStyle w:val="Emphasis"/>
        </w:rPr>
        <w:t>Immediate action was needed</w:t>
      </w:r>
      <w:r w:rsidRPr="00091188">
        <w:rPr>
          <w:szCs w:val="24"/>
          <w:u w:val="single"/>
        </w:rPr>
        <w:t xml:space="preserve">, the report added, </w:t>
      </w:r>
      <w:r w:rsidRPr="00091188">
        <w:rPr>
          <w:rStyle w:val="Emphasis"/>
        </w:rPr>
        <w:t>saying humans were</w:t>
      </w:r>
      <w:r w:rsidRPr="00091188">
        <w:rPr>
          <w:szCs w:val="24"/>
          <w:u w:val="single"/>
        </w:rPr>
        <w:t xml:space="preserve"> probably responsible for global warming thought to cause droughts, colder weather and rising sea levels.</w:t>
      </w:r>
      <w:r w:rsidRPr="00091188">
        <w:rPr>
          <w:sz w:val="12"/>
          <w:szCs w:val="24"/>
        </w:rPr>
        <w:t xml:space="preserve"> “</w:t>
      </w:r>
      <w:r w:rsidRPr="00091188">
        <w:rPr>
          <w:szCs w:val="24"/>
          <w:u w:val="single"/>
        </w:rPr>
        <w:t>Unless we act dramatically and quickly, science tells us our climate and our way of life are literally in jeopardy</w:t>
      </w:r>
      <w:r w:rsidRPr="00091188">
        <w:rPr>
          <w:sz w:val="12"/>
          <w:szCs w:val="24"/>
        </w:rPr>
        <w:t>,” US Secretary of State John Kerry said in a statement. “</w:t>
      </w:r>
      <w:r w:rsidRPr="00091188">
        <w:rPr>
          <w:szCs w:val="24"/>
          <w:u w:val="single"/>
        </w:rPr>
        <w:t>Denial</w:t>
      </w:r>
      <w:r w:rsidRPr="00091188">
        <w:rPr>
          <w:sz w:val="12"/>
          <w:szCs w:val="24"/>
        </w:rPr>
        <w:t xml:space="preserve"> of the science </w:t>
      </w:r>
      <w:r w:rsidRPr="00091188">
        <w:rPr>
          <w:szCs w:val="24"/>
          <w:u w:val="single"/>
        </w:rPr>
        <w:t>is malpractice.</w:t>
      </w:r>
      <w:r w:rsidRPr="00091188">
        <w:rPr>
          <w:sz w:val="12"/>
          <w:szCs w:val="24"/>
        </w:rPr>
        <w:t xml:space="preserve">” Still, many governments have pleaded for greater scientific certainty before making billion-dollar investments in everything from flood barriers to renewable energies. “There are those who say we can’t afford to act. But waiting is truly unaffordable. </w:t>
      </w:r>
      <w:r w:rsidRPr="00091188">
        <w:rPr>
          <w:szCs w:val="24"/>
          <w:u w:val="single"/>
        </w:rPr>
        <w:t xml:space="preserve">The costs of inaction are catastrophic,” Kerry said. Global warming will worsen health threats, damage crop </w:t>
      </w:r>
      <w:r w:rsidRPr="00091188">
        <w:rPr>
          <w:szCs w:val="24"/>
          <w:u w:val="single"/>
        </w:rPr>
        <w:lastRenderedPageBreak/>
        <w:t>yields and bring floods</w:t>
      </w:r>
      <w:r w:rsidRPr="00091188">
        <w:rPr>
          <w:sz w:val="12"/>
          <w:szCs w:val="24"/>
        </w:rPr>
        <w:t>, the report said</w:t>
      </w:r>
      <w:r w:rsidRPr="00091188">
        <w:rPr>
          <w:szCs w:val="24"/>
          <w:u w:val="single"/>
        </w:rPr>
        <w:t>. It could also deepen poverty and worsen economic shocks at the heart of conflict</w:t>
      </w:r>
      <w:r w:rsidRPr="00091188">
        <w:rPr>
          <w:sz w:val="12"/>
          <w:szCs w:val="24"/>
        </w:rPr>
        <w:t xml:space="preserve">. The report is the second in a four-part IPCC series meant to guide governments that have promised to agree a pact in 2015 to slow climate change. The first, in September, raised to at least 95 percent the probability that most global warming was man-made, from 90 percent in 2007. The panel’s credibility faces scrutiny after one of its reports, in 2007, exaggerated the melt of Himalayan glaciers, but reviews said the error did not undermine key findings. </w:t>
      </w:r>
      <w:r w:rsidRPr="00091188">
        <w:rPr>
          <w:szCs w:val="24"/>
          <w:u w:val="single"/>
        </w:rPr>
        <w:t>Climate scientists say they are more certain than ever that mankind is the main culprit behind global warming and warned that the impact of greenhouse gas emissions would linger for centuries.</w:t>
      </w:r>
      <w:r w:rsidRPr="00091188">
        <w:rPr>
          <w:sz w:val="12"/>
          <w:szCs w:val="24"/>
        </w:rPr>
        <w:t xml:space="preserve"> The report pulls together the work of hundreds of scientists but skeptics have been emboldened by the fact that temperatures have risen more slowly recently, despite rising emissions.</w:t>
      </w:r>
    </w:p>
    <w:p w:rsidR="00807B39" w:rsidRPr="004A6217" w:rsidRDefault="00807B39" w:rsidP="00807B39"/>
    <w:p w:rsidR="00807B39" w:rsidRPr="00091188" w:rsidRDefault="00807B39" w:rsidP="00807B39">
      <w:pPr>
        <w:pStyle w:val="Heading4"/>
      </w:pPr>
      <w:r w:rsidRPr="00091188">
        <w:t>Global warming will be irreversible by 2017- current emission cuts don’t solve- massive changes need to be made</w:t>
      </w:r>
    </w:p>
    <w:p w:rsidR="00807B39" w:rsidRPr="00091188" w:rsidRDefault="00807B39" w:rsidP="00807B39">
      <w:pPr>
        <w:rPr>
          <w:rStyle w:val="Style13ptBold"/>
        </w:rPr>
      </w:pPr>
      <w:r w:rsidRPr="00D65656">
        <w:rPr>
          <w:b/>
        </w:rPr>
        <w:t>Phelan 11</w:t>
      </w:r>
      <w:r w:rsidRPr="00091188">
        <w:rPr>
          <w:rStyle w:val="Style13ptBold"/>
        </w:rPr>
        <w:t xml:space="preserve"> </w:t>
      </w:r>
      <w:r w:rsidRPr="00091188">
        <w:rPr>
          <w:sz w:val="16"/>
          <w:szCs w:val="16"/>
        </w:rPr>
        <w:t>(Jessica- staff writer, “Global Warming Will Be Irreversible By 2017, Warns Energy Agency”, Global Post, 11/9/11, http://www.globalpost.com/dispatch/news/green/global-warming/111109/global-warming-be-irreversible-2017-warns-energy-agency), Shapiro</w:t>
      </w:r>
    </w:p>
    <w:p w:rsidR="00807B39" w:rsidRPr="00091188" w:rsidRDefault="00807B39" w:rsidP="00807B39">
      <w:pPr>
        <w:rPr>
          <w:sz w:val="12"/>
          <w:szCs w:val="24"/>
        </w:rPr>
      </w:pPr>
      <w:r w:rsidRPr="00091188">
        <w:rPr>
          <w:szCs w:val="24"/>
          <w:u w:val="single"/>
        </w:rPr>
        <w:t xml:space="preserve">If the world is to limit global warming to 2 degrees, it would have to begin permanently decreasing its consumption of fossil fuels </w:t>
      </w:r>
      <w:r w:rsidRPr="00091188">
        <w:rPr>
          <w:sz w:val="12"/>
          <w:szCs w:val="24"/>
        </w:rPr>
        <w:t xml:space="preserve">from 2016 onwards, the </w:t>
      </w:r>
      <w:r w:rsidRPr="00091188">
        <w:rPr>
          <w:rStyle w:val="StyleUnderline"/>
          <w:szCs w:val="24"/>
        </w:rPr>
        <w:t>IEA said.</w:t>
      </w:r>
      <w:r w:rsidRPr="00091188">
        <w:rPr>
          <w:sz w:val="12"/>
          <w:szCs w:val="24"/>
        </w:rPr>
        <w:t xml:space="preserve"> Meanwhile </w:t>
      </w:r>
      <w:r w:rsidRPr="00091188">
        <w:rPr>
          <w:szCs w:val="24"/>
          <w:u w:val="single"/>
        </w:rPr>
        <w:t>energy from alternative sources</w:t>
      </w:r>
      <w:r w:rsidRPr="00091188">
        <w:rPr>
          <w:sz w:val="12"/>
          <w:szCs w:val="24"/>
        </w:rPr>
        <w:t xml:space="preserve"> such as wind, wave, solar and nuclear </w:t>
      </w:r>
      <w:r w:rsidRPr="00091188">
        <w:rPr>
          <w:szCs w:val="24"/>
          <w:u w:val="single"/>
        </w:rPr>
        <w:t>would have to increase dramatically, as would energy efficiency</w:t>
      </w:r>
      <w:r w:rsidRPr="00091188">
        <w:rPr>
          <w:sz w:val="12"/>
          <w:szCs w:val="24"/>
        </w:rPr>
        <w:t>. IEA chief economist Fatih Birol told the Wall Street Journal: "</w:t>
      </w:r>
      <w:r w:rsidRPr="00091188">
        <w:rPr>
          <w:szCs w:val="24"/>
          <w:u w:val="single"/>
        </w:rPr>
        <w:t>The door to reach two degrees is about to close. In 2017 it will be closed forever.</w:t>
      </w:r>
      <w:r w:rsidRPr="00091188">
        <w:rPr>
          <w:sz w:val="12"/>
          <w:szCs w:val="24"/>
        </w:rPr>
        <w:t xml:space="preserve">" </w:t>
      </w:r>
      <w:r w:rsidRPr="00091188">
        <w:rPr>
          <w:szCs w:val="24"/>
          <w:u w:val="single"/>
        </w:rPr>
        <w:t>Even if countries deliver on all the pledges so far made to reduce emissions,</w:t>
      </w:r>
      <w:r w:rsidRPr="00091188">
        <w:rPr>
          <w:sz w:val="12"/>
          <w:szCs w:val="24"/>
        </w:rPr>
        <w:t xml:space="preserve"> the report said, </w:t>
      </w:r>
      <w:r w:rsidRPr="00091188">
        <w:rPr>
          <w:szCs w:val="24"/>
          <w:u w:val="single"/>
        </w:rPr>
        <w:t xml:space="preserve">the global temperature will still rise by 3.5 degrees Celsius, an increase that would trigger sea level rises, drought, floods and heat waves. Nothing </w:t>
      </w:r>
      <w:r w:rsidRPr="00091188">
        <w:rPr>
          <w:sz w:val="12"/>
          <w:szCs w:val="24"/>
        </w:rPr>
        <w:t xml:space="preserve">in the IEA's analysis </w:t>
      </w:r>
      <w:r w:rsidRPr="00091188">
        <w:rPr>
          <w:szCs w:val="24"/>
          <w:u w:val="single"/>
        </w:rPr>
        <w:t>indicates that the kind of fundamental changes it is calling for will be delivered.</w:t>
      </w:r>
      <w:r w:rsidRPr="00091188">
        <w:rPr>
          <w:sz w:val="12"/>
          <w:szCs w:val="24"/>
        </w:rPr>
        <w:t xml:space="preserve"> According to its figures, CO2 emissions rose by an "almost unprecedented" 5.3% </w:t>
      </w:r>
      <w:r w:rsidRPr="00091188">
        <w:rPr>
          <w:szCs w:val="24"/>
          <w:u w:val="single"/>
        </w:rPr>
        <w:t>in 2010.</w:t>
      </w:r>
      <w:r w:rsidRPr="00091188">
        <w:rPr>
          <w:sz w:val="12"/>
          <w:szCs w:val="24"/>
        </w:rPr>
        <w:t xml:space="preserve"> </w:t>
      </w:r>
      <w:r w:rsidRPr="00091188">
        <w:rPr>
          <w:szCs w:val="24"/>
          <w:u w:val="single"/>
        </w:rPr>
        <w:t>The biggest source of emissions growth was the use of coal, particularly in China and India.</w:t>
      </w:r>
      <w:r w:rsidRPr="00091188">
        <w:rPr>
          <w:sz w:val="12"/>
          <w:szCs w:val="24"/>
        </w:rPr>
        <w:t xml:space="preserve"> </w:t>
      </w:r>
      <w:r w:rsidRPr="00091188">
        <w:rPr>
          <w:szCs w:val="24"/>
          <w:u w:val="single"/>
        </w:rPr>
        <w:t>Halting emissions increases would mean investing an extra $15.2 trillion in clean energy by 2035</w:t>
      </w:r>
      <w:r w:rsidRPr="00091188">
        <w:rPr>
          <w:sz w:val="12"/>
          <w:szCs w:val="24"/>
        </w:rPr>
        <w:t xml:space="preserve">, the IEA estimates. </w:t>
      </w:r>
      <w:r w:rsidRPr="00091188">
        <w:rPr>
          <w:szCs w:val="24"/>
          <w:u w:val="single"/>
        </w:rPr>
        <w:t>Given the current financial situation, that committment would come as "a very big surprise,"</w:t>
      </w:r>
      <w:r w:rsidRPr="00091188">
        <w:rPr>
          <w:sz w:val="12"/>
          <w:szCs w:val="24"/>
        </w:rPr>
        <w:t xml:space="preserve"> said Birol.</w:t>
      </w:r>
    </w:p>
    <w:p w:rsidR="00807B39" w:rsidRPr="00091188" w:rsidRDefault="00807B39" w:rsidP="00807B39">
      <w:pPr>
        <w:pStyle w:val="Heading4"/>
      </w:pPr>
      <w:r w:rsidRPr="00091188">
        <w:t>Climate change effects are irreversible- if we don’t act know we face serious consequences</w:t>
      </w:r>
    </w:p>
    <w:p w:rsidR="00807B39" w:rsidRPr="00091188" w:rsidRDefault="00807B39" w:rsidP="00807B39">
      <w:pPr>
        <w:rPr>
          <w:sz w:val="16"/>
          <w:szCs w:val="16"/>
        </w:rPr>
      </w:pPr>
      <w:r w:rsidRPr="007D72E9">
        <w:rPr>
          <w:b/>
        </w:rPr>
        <w:t>Solomon et al. 09</w:t>
      </w:r>
      <w:r w:rsidRPr="00091188">
        <w:rPr>
          <w:rStyle w:val="Style13ptBold"/>
        </w:rPr>
        <w:t xml:space="preserve"> </w:t>
      </w:r>
      <w:r w:rsidRPr="00091188">
        <w:rPr>
          <w:sz w:val="16"/>
          <w:szCs w:val="16"/>
        </w:rPr>
        <w:t xml:space="preserve">(Susan Solomon- Chemical Sciences Division, Earth System Research Laboratory, National Oceanic and Atmospheric Administration, Boulder, CO 80305, Gian-Kasper Plattner- Institute of Biogeochemistry and Pollutant Dynamics and cInstitute for Atmospheric and Climate Science, ETH CH-8092, Zurich, Switzerland , Reto Knuttic-Institute of Biogeochemistry and Pollutant Dynamics and </w:t>
      </w:r>
      <w:bookmarkStart w:id="3" w:name="aff-3"/>
      <w:bookmarkEnd w:id="3"/>
      <w:r w:rsidRPr="00091188">
        <w:rPr>
          <w:sz w:val="16"/>
          <w:szCs w:val="16"/>
        </w:rPr>
        <w:t>cInstitute for Atmospheric and Climate Science, ETH CH-8092, Zurich, Switzerland; Pierre Friedlingstein</w:t>
      </w:r>
      <w:bookmarkStart w:id="4" w:name="aff-2"/>
      <w:bookmarkStart w:id="5" w:name="aff-4"/>
      <w:bookmarkEnd w:id="4"/>
      <w:bookmarkEnd w:id="5"/>
      <w:r w:rsidRPr="00091188">
        <w:rPr>
          <w:sz w:val="16"/>
          <w:szCs w:val="16"/>
        </w:rPr>
        <w:t>-Institut Pierre Simon Laplace/Laboratoire des Sciences du Climat et de l'Environnement, Unité Mixte de Recherche 1572 Commissariat à l'Energie Atomique–Centre National de la Recherche Scientifique–Université Versailles Saint-Quentin, Commissariat a l'Energie Atomique-Saclay, l'Orme des Merisiers, 91191 Gif sur Yvette, France, “Irreversible Climate Change Due to Carbon Dioxide Emissions”, PNAS, 2/10/09, http://www.pnas.org/content/106/6/1704.full), Shapiro</w:t>
      </w:r>
    </w:p>
    <w:p w:rsidR="00807B39" w:rsidRPr="00091188" w:rsidRDefault="00807B39" w:rsidP="00807B39">
      <w:pPr>
        <w:rPr>
          <w:szCs w:val="24"/>
          <w:u w:val="single"/>
        </w:rPr>
      </w:pPr>
      <w:r w:rsidRPr="00091188">
        <w:rPr>
          <w:sz w:val="12"/>
          <w:szCs w:val="24"/>
        </w:rPr>
        <w:t xml:space="preserve">Over the 20th century, the </w:t>
      </w:r>
      <w:r w:rsidRPr="00091188">
        <w:rPr>
          <w:szCs w:val="24"/>
          <w:u w:val="single"/>
        </w:rPr>
        <w:t>atmospheric concentrations of key greenhouse gases increased due to human activities.</w:t>
      </w:r>
      <w:r w:rsidRPr="00091188">
        <w:rPr>
          <w:sz w:val="12"/>
          <w:szCs w:val="24"/>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Many studies have focused on projections of possible 21st century dangers (1–3). However, the principles (Article 3) of the UNFCCC specifically emphasize “threats of serious or irreversible damage,” underscoring the importance of the longer term. While </w:t>
      </w:r>
      <w:r w:rsidRPr="00091188">
        <w:rPr>
          <w:szCs w:val="24"/>
          <w:u w:val="single"/>
        </w:rPr>
        <w:t xml:space="preserve">some irreversible climate changes such as ice sheet collapse are possible </w:t>
      </w:r>
      <w:r w:rsidRPr="00091188">
        <w:rPr>
          <w:sz w:val="12"/>
          <w:szCs w:val="24"/>
        </w:rPr>
        <w:t xml:space="preserve">but highly uncertain (1, 4), </w:t>
      </w:r>
      <w:r w:rsidRPr="00091188">
        <w:rPr>
          <w:szCs w:val="24"/>
          <w:u w:val="single"/>
        </w:rPr>
        <w:t>others can now be identified with greater confidence</w:t>
      </w:r>
      <w:r w:rsidRPr="00091188">
        <w:rPr>
          <w:sz w:val="12"/>
          <w:szCs w:val="24"/>
        </w:rPr>
        <w:t xml:space="preserve">, and examples among the latter are presented in this paper. </w:t>
      </w:r>
      <w:r w:rsidRPr="00091188">
        <w:rPr>
          <w:szCs w:val="24"/>
          <w:u w:val="single"/>
        </w:rPr>
        <w:t>It is not generally appreciated</w:t>
      </w:r>
      <w:r w:rsidRPr="00091188">
        <w:rPr>
          <w:sz w:val="12"/>
          <w:szCs w:val="24"/>
        </w:rPr>
        <w:t xml:space="preserve"> </w:t>
      </w:r>
      <w:r w:rsidRPr="00091188">
        <w:rPr>
          <w:szCs w:val="24"/>
          <w:u w:val="single"/>
        </w:rPr>
        <w:t>that the atmospheric temperature increases caused by rising carbon dioxide concentrations are not expected to decrease significantly even if carbon emissions were to completely cease</w:t>
      </w:r>
      <w:r w:rsidRPr="00091188">
        <w:rPr>
          <w:sz w:val="12"/>
          <w:szCs w:val="24"/>
        </w:rPr>
        <w:t xml:space="preserve"> (5–7) (see Fig. 1). </w:t>
      </w:r>
      <w:r w:rsidRPr="00091188">
        <w:rPr>
          <w:szCs w:val="24"/>
          <w:u w:val="single"/>
        </w:rPr>
        <w:t>Future carbon dioxide emissions in the 21st century will hence lead to adverse climate changes on both short and long time scales that would be essentially irreversible</w:t>
      </w:r>
      <w:r w:rsidRPr="00091188">
        <w:rPr>
          <w:sz w:val="12"/>
          <w:szCs w:val="24"/>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091188">
        <w:rPr>
          <w:szCs w:val="24"/>
          <w:u w:val="single"/>
        </w:rPr>
        <w:t xml:space="preserve">the physical climate changes that are due to anthropogenic carbon dioxide already in the atmosphere today are expected to be largely irreversible. Such climate changes will lead to a range of damaging impacts in </w:t>
      </w:r>
      <w:r w:rsidRPr="00091188">
        <w:rPr>
          <w:szCs w:val="24"/>
          <w:u w:val="single"/>
        </w:rPr>
        <w:lastRenderedPageBreak/>
        <w:t>different regions and sectors, some of which occur promptly in association with warming,</w:t>
      </w:r>
      <w:r w:rsidRPr="00091188">
        <w:rPr>
          <w:sz w:val="12"/>
          <w:szCs w:val="24"/>
        </w:rPr>
        <w:t xml:space="preserve"> while others build up under sustained warming because of the time lags of the processes involved. Here we illustrate 2 such aspects of the irreversibly altered world that should be expected. These aspects are among reasons for concern but are not comprehensive; other possible </w:t>
      </w:r>
      <w:r w:rsidRPr="00091188">
        <w:rPr>
          <w:szCs w:val="24"/>
          <w:u w:val="single"/>
        </w:rPr>
        <w:t>climate impacts include Arctic sea ice retreat, increases in heavy rainfall and flooding, permafrost melt, loss of glaciers and snowpack with attendant changes in water supply, increased intensity of hurricanes, etc.</w:t>
      </w:r>
      <w:r w:rsidRPr="00091188">
        <w:rPr>
          <w:sz w:val="12"/>
          <w:szCs w:val="24"/>
        </w:rPr>
        <w:t xml:space="preserve"> A complete climate impacts review is presented elsewhere (8) and is beyond the scope of this paper. We focus on illustrative adverse and irreversible climate impacts for which 3 criteria are met: (i) </w:t>
      </w:r>
      <w:r w:rsidRPr="00091188">
        <w:rPr>
          <w:szCs w:val="24"/>
          <w:u w:val="single"/>
        </w:rPr>
        <w:t>observed changes are already occurring and there is evidence for anthropogenic contributions to these changes</w:t>
      </w:r>
      <w:r w:rsidRPr="00091188">
        <w:rPr>
          <w:sz w:val="12"/>
          <w:szCs w:val="24"/>
        </w:rPr>
        <w:t xml:space="preserve">, (ii) </w:t>
      </w:r>
      <w:r w:rsidRPr="00091188">
        <w:rPr>
          <w:szCs w:val="24"/>
          <w:u w:val="single"/>
        </w:rPr>
        <w:t xml:space="preserve">the phenomenon is based upon physical principles thought to be well understood, and </w:t>
      </w:r>
      <w:r w:rsidRPr="00091188">
        <w:rPr>
          <w:sz w:val="12"/>
          <w:szCs w:val="24"/>
        </w:rPr>
        <w:t xml:space="preserve">(iii) </w:t>
      </w:r>
      <w:r w:rsidRPr="00091188">
        <w:rPr>
          <w:szCs w:val="24"/>
          <w:u w:val="single"/>
        </w:rPr>
        <w:t>projections are available and are broadly robust across models.</w:t>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lastRenderedPageBreak/>
        <w:t>Warming Bad - Comparative</w:t>
      </w:r>
    </w:p>
    <w:p w:rsidR="00807B39" w:rsidRDefault="00807B39" w:rsidP="00807B39"/>
    <w:p w:rsidR="00807B39" w:rsidRPr="00777B8E" w:rsidRDefault="00807B39" w:rsidP="00807B39">
      <w:pPr>
        <w:pStyle w:val="Heading4"/>
      </w:pPr>
      <w:r>
        <w:t>Warming has a greater impact than prolif</w:t>
      </w:r>
    </w:p>
    <w:p w:rsidR="00807B39" w:rsidRPr="00777B8E" w:rsidRDefault="00807B39" w:rsidP="00807B39">
      <w:pPr>
        <w:rPr>
          <w:sz w:val="16"/>
        </w:rPr>
      </w:pPr>
      <w:r w:rsidRPr="0000253F">
        <w:rPr>
          <w:b/>
        </w:rPr>
        <w:t>Mabey 8</w:t>
      </w:r>
      <w:r w:rsidRPr="00777B8E">
        <w:rPr>
          <w:sz w:val="16"/>
        </w:rPr>
        <w:t>.</w:t>
      </w:r>
      <w:r>
        <w:rPr>
          <w:sz w:val="16"/>
        </w:rPr>
        <w:t xml:space="preserve"> </w:t>
      </w:r>
      <w:r w:rsidRPr="00777B8E">
        <w:t>Nick, senior advisor in the UK Prime Minister’s Strategy Unit and previously Head of Sustainable Development in the FCO’s Environment Policy department. “News Release: RUSI report - Security response to climate change ‘slow and inadequate’</w:t>
      </w:r>
      <w:r>
        <w:t>” April 23</w:t>
      </w:r>
      <w:r w:rsidRPr="00777B8E">
        <w:t xml:space="preserve"> http://www.e3g.org/index.php/about/news-articles/news-release-rusi-report-security-response-t</w:t>
      </w:r>
      <w:r>
        <w:t>o-climate-change-slow-and-inade</w:t>
      </w:r>
    </w:p>
    <w:p w:rsidR="00807B39" w:rsidRDefault="00807B39" w:rsidP="00807B39">
      <w:pPr>
        <w:rPr>
          <w:sz w:val="14"/>
        </w:rPr>
      </w:pPr>
      <w:r w:rsidRPr="00777B8E">
        <w:rPr>
          <w:sz w:val="14"/>
          <w:szCs w:val="20"/>
        </w:rPr>
        <w:t xml:space="preserve">The international </w:t>
      </w:r>
      <w:r w:rsidRPr="00777B8E">
        <w:rPr>
          <w:rStyle w:val="Emphasis"/>
        </w:rPr>
        <w:t>response to climate security threats has been ‘slow and inadequate’ and nations need to integrate climate change into their security policy to prepare for worst case scenarios</w:t>
      </w:r>
      <w:r w:rsidRPr="00777B8E">
        <w:rPr>
          <w:szCs w:val="20"/>
          <w:u w:val="single"/>
        </w:rPr>
        <w:t>,</w:t>
      </w:r>
      <w:r w:rsidRPr="00777B8E">
        <w:rPr>
          <w:sz w:val="14"/>
          <w:szCs w:val="20"/>
        </w:rPr>
        <w:t xml:space="preserve"> according to new research from the Royal United Services Institute (RUSI).   Warning that </w:t>
      </w:r>
      <w:r w:rsidRPr="00777B8E">
        <w:rPr>
          <w:rStyle w:val="Emphasis"/>
        </w:rPr>
        <w:t>a failure to acknowledge climate change security threats is as dangerous as neglecting the risks of terrorism or nuclear weapons proliferation</w:t>
      </w:r>
      <w:r w:rsidRPr="00777B8E">
        <w:rPr>
          <w:sz w:val="14"/>
          <w:szCs w:val="20"/>
        </w:rPr>
        <w:t xml:space="preserve">, the new report - published today (Wednesday 23 April 2008) - also stresses </w:t>
      </w:r>
      <w:r w:rsidRPr="00777B8E">
        <w:rPr>
          <w:rStyle w:val="Emphasis"/>
        </w:rPr>
        <w:t>climate security concerns will drive ‘fundamental changes’ to the geo-political landscape, alter how international relations are conducted</w:t>
      </w:r>
      <w:r w:rsidRPr="00777B8E">
        <w:rPr>
          <w:sz w:val="14"/>
        </w:rPr>
        <w:t xml:space="preserve"> and force a radical rethink of UK interests.  </w:t>
      </w:r>
    </w:p>
    <w:p w:rsidR="00807B39" w:rsidRPr="0000253F" w:rsidRDefault="00807B39" w:rsidP="00807B39"/>
    <w:p w:rsidR="00807B39" w:rsidRDefault="00807B39" w:rsidP="00807B39">
      <w:pPr>
        <w:pStyle w:val="Heading3"/>
      </w:pPr>
      <w:r>
        <w:lastRenderedPageBreak/>
        <w:t>Warming Bad - War</w:t>
      </w:r>
    </w:p>
    <w:p w:rsidR="00807B39" w:rsidRDefault="00807B39" w:rsidP="00807B39">
      <w:pPr>
        <w:pStyle w:val="Heading4"/>
      </w:pPr>
      <w:r>
        <w:t>Global Warming leads to tension between countries- carrying capacity</w:t>
      </w:r>
    </w:p>
    <w:p w:rsidR="00807B39" w:rsidRDefault="00807B39" w:rsidP="00807B39">
      <w:r w:rsidRPr="001854BB">
        <w:rPr>
          <w:b/>
        </w:rPr>
        <w:t>Schwartz and Randall 4</w:t>
      </w:r>
      <w:r w:rsidRPr="00962E01">
        <w:t xml:space="preserve"> (Peter, CIA consultant and former head of planning at Royal Dutch/Shell Group, and Doug of the California-based Global Business Network; “An Abrupt Climate Change Scenario and Its Implications for United States Natio</w:t>
      </w:r>
      <w:r>
        <w:t>nal Security” October</w:t>
      </w:r>
      <w:r w:rsidRPr="00962E01">
        <w:t xml:space="preserve"> http://www.kelber.de/medien/doks/Pe</w:t>
      </w:r>
      <w:r>
        <w:t>ntagon-Studie%20Klimawandel.pdf  grossman</w:t>
      </w:r>
    </w:p>
    <w:p w:rsidR="00807B39" w:rsidRPr="009470B4" w:rsidRDefault="00807B39" w:rsidP="00807B39">
      <w:pPr>
        <w:rPr>
          <w:rStyle w:val="Emphasis"/>
        </w:rPr>
      </w:pPr>
      <w:r w:rsidRPr="009470B4">
        <w:rPr>
          <w:rStyle w:val="Emphasis"/>
        </w:rPr>
        <w:t>Abrupt climate change is likely to stretch carrying capacity well beyond its already precarious limits.</w:t>
      </w:r>
      <w:r w:rsidRPr="00777B8E">
        <w:rPr>
          <w:sz w:val="16"/>
        </w:rPr>
        <w:t xml:space="preserve"> And there’s a natural tendency or need for carrying capacity to become realigned. </w:t>
      </w:r>
      <w:r w:rsidRPr="009470B4">
        <w:rPr>
          <w:rStyle w:val="Emphasis"/>
        </w:rPr>
        <w:t>As abrupt climate change lowers the world’s carrying capacity aggressive wars are likely to be fought over food, water, and energy. Deaths from war as well as starvation and disease will decrease population size</w:t>
      </w:r>
      <w:r w:rsidRPr="00777B8E">
        <w:rPr>
          <w:sz w:val="16"/>
        </w:rPr>
        <w:t xml:space="preserve">, which overtime, will re-balance with carrying capacity. When you look at carrying capacity on a regional or state level it is apparent that those nations with a high carrying capacity, such as the United States and Western Europe, are likely to adapt most effectively to abrupt changes in climate, because, relative to their population size, they have more resources to call on. </w:t>
      </w:r>
      <w:r w:rsidRPr="009470B4">
        <w:rPr>
          <w:rStyle w:val="Emphasis"/>
        </w:rPr>
        <w:t>This may give rise to a more severe have, have-not mentality, causing resentment toward those nations with a higher carrying capacity. It may lead to finger-pointing and blame, as the wealthier nations tend to use more energy and emit more greenhouse gasses such as CO2 into the atmosphere. Less important than the scientifically proven relationship between CO2 emissions and climate change is the perception that impacted nations have – and the actions they take.</w:t>
      </w:r>
    </w:p>
    <w:p w:rsidR="00807B39" w:rsidRDefault="00807B39" w:rsidP="00807B39"/>
    <w:p w:rsidR="00807B39" w:rsidRDefault="00807B39" w:rsidP="00807B39">
      <w:pPr>
        <w:pStyle w:val="Heading4"/>
      </w:pPr>
      <w:r>
        <w:t>Global Warming causes war- carrying capacity</w:t>
      </w:r>
    </w:p>
    <w:p w:rsidR="00807B39" w:rsidRDefault="00807B39" w:rsidP="00807B39">
      <w:r w:rsidRPr="001854BB">
        <w:rPr>
          <w:b/>
        </w:rPr>
        <w:t>Schwartz and Randall 4</w:t>
      </w:r>
      <w:r w:rsidRPr="00962E01">
        <w:t xml:space="preserve"> (Peter, CIA consultant and former head of planning at Royal Dutch/Shell Group, and Doug of the California-based Global Business Network; “An Abrupt Climate Change Scenario and Its Implications for United States Natio</w:t>
      </w:r>
      <w:r>
        <w:t>nal Security” October</w:t>
      </w:r>
      <w:r w:rsidRPr="00962E01">
        <w:t xml:space="preserve"> http://www.kelber.de/medien/doks/Pe</w:t>
      </w:r>
      <w:r>
        <w:t>ntagon-Studie%20Klimawandel.pdf</w:t>
      </w:r>
    </w:p>
    <w:p w:rsidR="00807B39" w:rsidRPr="00777B8E" w:rsidRDefault="00807B39" w:rsidP="00807B39">
      <w:pPr>
        <w:rPr>
          <w:sz w:val="16"/>
        </w:rPr>
      </w:pPr>
      <w:r w:rsidRPr="00777B8E">
        <w:rPr>
          <w:sz w:val="16"/>
        </w:rPr>
        <w:t xml:space="preserve">Steven LeBlanc, Harvard archaeologist and author of a new book called Carrying Capacity, describes the relationship between carrying capacity and warfare. Drawing on abundant archaeological and ethnological data, LeBlanc argues that historically humans conducted organized warfare for a variety of reasons, including warfare over resources and the environment. </w:t>
      </w:r>
      <w:r w:rsidRPr="009470B4">
        <w:rPr>
          <w:rStyle w:val="Emphasis"/>
        </w:rPr>
        <w:t xml:space="preserve">Humans fight when they outstrip the carrying capacity of their natural environment. Every time there is a choice between starving and raiding, humans raid. From hunter/gatherers through agricultural tribes, chiefdoms, and early complex societies, 25% of a population’s adult males die when war breaks out. </w:t>
      </w:r>
      <w:r w:rsidRPr="00777B8E">
        <w:rPr>
          <w:sz w:val="16"/>
        </w:rPr>
        <w:t xml:space="preserve">Peace occurs when carrying capacity goes up, as with the invention of agriculture, newly effective bureaucracy, remote trade and technological breakthroughs. Also a large scale die-back such as from plague can make for peaceful times---Europe after its major plagues, North American natives after European diseases decimated their populations (that's the difference between the Jamestown colony failure and Plymouth Rock success). But such </w:t>
      </w:r>
      <w:r w:rsidRPr="009470B4">
        <w:rPr>
          <w:rStyle w:val="Emphasis"/>
        </w:rPr>
        <w:t>peaceful periods are short-lived because population quickly rises to once again push against carrying capacity, and warfare resumes</w:t>
      </w:r>
      <w:r w:rsidRPr="00777B8E">
        <w:rPr>
          <w:sz w:val="16"/>
        </w:rPr>
        <w:t>. Indeed, over the millennia most societies define themselves according to their ability to conduct war, and warrior culture becomes deeply ingrained. The most combative societies are the ones that survive. However in the last three centuries, LeBlanc points out, advanced states have steadily lowered the body count even though individual wars and genocides have grown larger in scale. Instead of slaughtering all their enemies in the traditional way, for example, states merely kill enough to get a victory and then put the survivors to work in their newly expanded economy. States also use their own bureaucracies, advanced technology, and international rules of behavior to raise.</w:t>
      </w:r>
    </w:p>
    <w:p w:rsidR="00807B39" w:rsidRPr="002D23CD" w:rsidRDefault="00807B39" w:rsidP="00807B39">
      <w:pPr>
        <w:pStyle w:val="Heading4"/>
      </w:pPr>
      <w:r w:rsidRPr="002D23CD">
        <w:lastRenderedPageBreak/>
        <w:t xml:space="preserve">Warming causes famine, disease, and resource wars – impacts already happening </w:t>
      </w:r>
    </w:p>
    <w:p w:rsidR="00807B39" w:rsidRPr="002D23CD" w:rsidRDefault="00807B39" w:rsidP="00807B39">
      <w:pPr>
        <w:rPr>
          <w:rFonts w:asciiTheme="minorHAnsi" w:hAnsiTheme="minorHAnsi"/>
        </w:rPr>
      </w:pPr>
      <w:r w:rsidRPr="00AB5539">
        <w:rPr>
          <w:b/>
        </w:rPr>
        <w:t>Lean 7</w:t>
      </w:r>
      <w:r w:rsidRPr="002D23CD">
        <w:rPr>
          <w:rFonts w:asciiTheme="minorHAnsi" w:hAnsiTheme="minorHAnsi"/>
        </w:rPr>
        <w:t xml:space="preserve"> (Geoffrey Lean, Enviorment Editor for The Indepedant, news agency, </w:t>
      </w:r>
      <w:r>
        <w:rPr>
          <w:rFonts w:asciiTheme="minorHAnsi" w:hAnsiTheme="minorHAnsi"/>
        </w:rPr>
        <w:t xml:space="preserve">“Wars of the world: how global warming puts 60 nations at risk” April 1 </w:t>
      </w:r>
      <w:hyperlink r:id="rId26" w:history="1">
        <w:r w:rsidRPr="002D23CD">
          <w:rPr>
            <w:rStyle w:val="Hyperlink"/>
            <w:rFonts w:asciiTheme="minorHAnsi" w:hAnsiTheme="minorHAnsi"/>
          </w:rPr>
          <w:t>http://www.independent.co.uk/environment/climate-change/wars-of-the-world-how-global-warming-puts-60-nations-at-risk-442788.html</w:t>
        </w:r>
      </w:hyperlink>
      <w:r>
        <w:t xml:space="preserve">  grossman</w:t>
      </w:r>
    </w:p>
    <w:p w:rsidR="00807B39" w:rsidRPr="00563881" w:rsidRDefault="00807B39" w:rsidP="00807B39">
      <w:pPr>
        <w:pStyle w:val="CardIndented"/>
        <w:ind w:left="0"/>
        <w:rPr>
          <w:rFonts w:asciiTheme="minorHAnsi" w:hAnsiTheme="minorHAnsi"/>
          <w:sz w:val="16"/>
        </w:rPr>
      </w:pPr>
      <w:r w:rsidRPr="002D23CD">
        <w:rPr>
          <w:rStyle w:val="StyleUnderline"/>
          <w:rFonts w:asciiTheme="minorHAnsi" w:hAnsiTheme="minorHAnsi"/>
        </w:rPr>
        <w:t>Scores of countries face war for scarce land</w:t>
      </w:r>
      <w:r w:rsidRPr="00563881">
        <w:rPr>
          <w:rFonts w:asciiTheme="minorHAnsi" w:hAnsiTheme="minorHAnsi"/>
          <w:sz w:val="16"/>
        </w:rPr>
        <w:t xml:space="preserve">, </w:t>
      </w:r>
      <w:r w:rsidRPr="002D23CD">
        <w:rPr>
          <w:rStyle w:val="StyleUnderline"/>
          <w:rFonts w:asciiTheme="minorHAnsi" w:hAnsiTheme="minorHAnsi"/>
        </w:rPr>
        <w:t>food and water as global warming increases</w:t>
      </w:r>
      <w:r w:rsidRPr="00563881">
        <w:rPr>
          <w:rFonts w:asciiTheme="minorHAnsi" w:hAnsiTheme="minorHAnsi"/>
          <w:sz w:val="16"/>
        </w:rPr>
        <w:t xml:space="preserve">. This is the conclusion of the most devastating report yet on the effects of climate change that scientists and governments prepare to issue this week. More than </w:t>
      </w:r>
      <w:r w:rsidRPr="002D23CD">
        <w:rPr>
          <w:rStyle w:val="StyleUnderline"/>
          <w:rFonts w:asciiTheme="minorHAnsi" w:hAnsiTheme="minorHAnsi"/>
        </w:rPr>
        <w:t>60 nations</w:t>
      </w:r>
      <w:r w:rsidRPr="00563881">
        <w:rPr>
          <w:rFonts w:asciiTheme="minorHAnsi" w:hAnsiTheme="minorHAnsi"/>
          <w:sz w:val="16"/>
        </w:rPr>
        <w:t xml:space="preserve">, mainly in the Third World, </w:t>
      </w:r>
      <w:r w:rsidRPr="002D23CD">
        <w:rPr>
          <w:rStyle w:val="StyleUnderline"/>
          <w:rFonts w:asciiTheme="minorHAnsi" w:hAnsiTheme="minorHAnsi"/>
        </w:rPr>
        <w:t>will have existing tensions hugely exacerbated by</w:t>
      </w:r>
      <w:r w:rsidRPr="00563881">
        <w:rPr>
          <w:rFonts w:asciiTheme="minorHAnsi" w:hAnsiTheme="minorHAnsi"/>
          <w:sz w:val="16"/>
        </w:rPr>
        <w:t xml:space="preserve"> the struggle for ever-</w:t>
      </w:r>
      <w:r w:rsidRPr="002D23CD">
        <w:rPr>
          <w:rStyle w:val="StyleUnderline"/>
          <w:rFonts w:asciiTheme="minorHAnsi" w:hAnsiTheme="minorHAnsi"/>
        </w:rPr>
        <w:t>scarcer</w:t>
      </w:r>
      <w:r w:rsidRPr="00563881">
        <w:rPr>
          <w:rFonts w:asciiTheme="minorHAnsi" w:hAnsiTheme="minorHAnsi"/>
          <w:sz w:val="16"/>
        </w:rPr>
        <w:t xml:space="preserve"> </w:t>
      </w:r>
      <w:r w:rsidRPr="002D23CD">
        <w:rPr>
          <w:rStyle w:val="StyleUnderline"/>
          <w:rFonts w:asciiTheme="minorHAnsi" w:hAnsiTheme="minorHAnsi"/>
        </w:rPr>
        <w:t>resources</w:t>
      </w:r>
      <w:r w:rsidRPr="00563881">
        <w:rPr>
          <w:rFonts w:asciiTheme="minorHAnsi" w:hAnsiTheme="minorHAnsi"/>
          <w:sz w:val="16"/>
        </w:rPr>
        <w:t xml:space="preserve">. </w:t>
      </w:r>
      <w:r w:rsidRPr="002D23CD">
        <w:rPr>
          <w:rStyle w:val="StyleUnderline"/>
          <w:rFonts w:asciiTheme="minorHAnsi" w:hAnsiTheme="minorHAnsi"/>
        </w:rPr>
        <w:t>Others now at peace</w:t>
      </w:r>
      <w:r w:rsidRPr="00563881">
        <w:rPr>
          <w:rFonts w:asciiTheme="minorHAnsi" w:hAnsiTheme="minorHAnsi"/>
          <w:sz w:val="16"/>
        </w:rPr>
        <w:t xml:space="preserve"> - including </w:t>
      </w:r>
      <w:r w:rsidRPr="002D23CD">
        <w:rPr>
          <w:rStyle w:val="StyleUnderline"/>
          <w:rFonts w:asciiTheme="minorHAnsi" w:hAnsiTheme="minorHAnsi"/>
        </w:rPr>
        <w:t>China, the United States</w:t>
      </w:r>
      <w:r w:rsidRPr="00563881">
        <w:rPr>
          <w:rFonts w:asciiTheme="minorHAnsi" w:hAnsiTheme="minorHAnsi"/>
          <w:sz w:val="16"/>
        </w:rPr>
        <w:t xml:space="preserve"> </w:t>
      </w:r>
      <w:r w:rsidRPr="002D23CD">
        <w:rPr>
          <w:rStyle w:val="StyleUnderline"/>
          <w:rFonts w:asciiTheme="minorHAnsi" w:hAnsiTheme="minorHAnsi"/>
        </w:rPr>
        <w:t>and</w:t>
      </w:r>
      <w:r w:rsidRPr="00563881">
        <w:rPr>
          <w:rFonts w:asciiTheme="minorHAnsi" w:hAnsiTheme="minorHAnsi"/>
          <w:sz w:val="16"/>
        </w:rPr>
        <w:t xml:space="preserve"> even parts of </w:t>
      </w:r>
      <w:r w:rsidRPr="002D23CD">
        <w:rPr>
          <w:rStyle w:val="StyleUnderline"/>
          <w:rFonts w:asciiTheme="minorHAnsi" w:hAnsiTheme="minorHAnsi"/>
        </w:rPr>
        <w:t>Europe</w:t>
      </w:r>
      <w:r w:rsidRPr="00563881">
        <w:rPr>
          <w:rFonts w:asciiTheme="minorHAnsi" w:hAnsiTheme="minorHAnsi"/>
          <w:sz w:val="16"/>
        </w:rPr>
        <w:t xml:space="preserve"> - </w:t>
      </w:r>
      <w:r w:rsidRPr="002D23CD">
        <w:rPr>
          <w:rStyle w:val="StyleUnderline"/>
          <w:rFonts w:asciiTheme="minorHAnsi" w:hAnsiTheme="minorHAnsi"/>
        </w:rPr>
        <w:t>are expected to be plunged into conflict</w:t>
      </w:r>
      <w:r w:rsidRPr="00563881">
        <w:rPr>
          <w:rFonts w:asciiTheme="minorHAnsi" w:hAnsiTheme="minorHAnsi"/>
          <w:sz w:val="16"/>
        </w:rPr>
        <w:t xml:space="preserve">. Even those not directly affected will be threatened by a flood of hundreds of millions of "environmental refugees". </w:t>
      </w:r>
      <w:r w:rsidRPr="002D23CD">
        <w:rPr>
          <w:rStyle w:val="StyleUnderline"/>
          <w:rFonts w:asciiTheme="minorHAnsi" w:hAnsiTheme="minorHAnsi"/>
        </w:rPr>
        <w:t>The threat is worrying world leaders</w:t>
      </w:r>
      <w:r w:rsidRPr="00563881">
        <w:rPr>
          <w:rFonts w:asciiTheme="minorHAnsi" w:hAnsiTheme="minorHAnsi"/>
          <w:sz w:val="16"/>
        </w:rPr>
        <w:t xml:space="preserve">. The new </w:t>
      </w:r>
      <w:r w:rsidRPr="002D23CD">
        <w:rPr>
          <w:rStyle w:val="StyleUnderline"/>
          <w:rFonts w:asciiTheme="minorHAnsi" w:hAnsiTheme="minorHAnsi"/>
        </w:rPr>
        <w:t>UN Secretary General</w:t>
      </w:r>
      <w:r w:rsidRPr="00563881">
        <w:rPr>
          <w:rFonts w:asciiTheme="minorHAnsi" w:hAnsiTheme="minorHAnsi"/>
          <w:sz w:val="16"/>
        </w:rPr>
        <w:t xml:space="preserve">, Ban Ki-moon, </w:t>
      </w:r>
      <w:r w:rsidRPr="002D23CD">
        <w:rPr>
          <w:rStyle w:val="StyleUnderline"/>
          <w:rFonts w:asciiTheme="minorHAnsi" w:hAnsiTheme="minorHAnsi"/>
        </w:rPr>
        <w:t>told a global warming conference last month: "In coming decades</w:t>
      </w:r>
      <w:r w:rsidRPr="00563881">
        <w:rPr>
          <w:rFonts w:asciiTheme="minorHAnsi" w:hAnsiTheme="minorHAnsi"/>
          <w:sz w:val="16"/>
        </w:rPr>
        <w:t xml:space="preserve">, </w:t>
      </w:r>
      <w:r w:rsidRPr="002D23CD">
        <w:rPr>
          <w:rStyle w:val="StyleUnderline"/>
          <w:rFonts w:asciiTheme="minorHAnsi" w:hAnsiTheme="minorHAnsi"/>
        </w:rPr>
        <w:t>changes in the environment</w:t>
      </w:r>
      <w:r w:rsidRPr="00563881">
        <w:rPr>
          <w:rFonts w:asciiTheme="minorHAnsi" w:hAnsiTheme="minorHAnsi"/>
          <w:sz w:val="16"/>
        </w:rPr>
        <w:t xml:space="preserve"> - and the </w:t>
      </w:r>
      <w:r w:rsidRPr="002D23CD">
        <w:rPr>
          <w:rStyle w:val="StyleUnderline"/>
          <w:rFonts w:asciiTheme="minorHAnsi" w:hAnsiTheme="minorHAnsi"/>
        </w:rPr>
        <w:t>resulting</w:t>
      </w:r>
      <w:r w:rsidRPr="00563881">
        <w:rPr>
          <w:rFonts w:asciiTheme="minorHAnsi" w:hAnsiTheme="minorHAnsi"/>
          <w:sz w:val="16"/>
        </w:rPr>
        <w:t xml:space="preserve"> upheavals, </w:t>
      </w:r>
      <w:r w:rsidRPr="002D23CD">
        <w:rPr>
          <w:rStyle w:val="StyleUnderline"/>
          <w:rFonts w:asciiTheme="minorHAnsi" w:hAnsiTheme="minorHAnsi"/>
        </w:rPr>
        <w:t>from droughts</w:t>
      </w:r>
      <w:r w:rsidRPr="00563881">
        <w:rPr>
          <w:rFonts w:asciiTheme="minorHAnsi" w:hAnsiTheme="minorHAnsi"/>
          <w:sz w:val="16"/>
        </w:rPr>
        <w:t xml:space="preserve"> to inundated coastal areas - </w:t>
      </w:r>
      <w:r w:rsidRPr="002D23CD">
        <w:rPr>
          <w:rStyle w:val="StyleUnderline"/>
          <w:rFonts w:asciiTheme="minorHAnsi" w:hAnsiTheme="minorHAnsi"/>
        </w:rPr>
        <w:t>are likely to become a major driver of war and conflict."</w:t>
      </w:r>
      <w:r w:rsidRPr="00563881">
        <w:rPr>
          <w:rFonts w:asciiTheme="minorHAnsi" w:hAnsiTheme="minorHAnsi"/>
          <w:sz w:val="16"/>
        </w:rPr>
        <w:t xml:space="preserve"> Margaret Beckett, </w:t>
      </w:r>
      <w:r w:rsidRPr="002D23CD">
        <w:rPr>
          <w:rStyle w:val="StyleUnderline"/>
          <w:rFonts w:asciiTheme="minorHAnsi" w:hAnsiTheme="minorHAnsi"/>
        </w:rPr>
        <w:t>the Foreign Secretary</w:t>
      </w:r>
      <w:r w:rsidRPr="00563881">
        <w:rPr>
          <w:rFonts w:asciiTheme="minorHAnsi" w:hAnsiTheme="minorHAnsi"/>
          <w:sz w:val="16"/>
        </w:rPr>
        <w:t xml:space="preserve">, has </w:t>
      </w:r>
      <w:r w:rsidRPr="002D23CD">
        <w:rPr>
          <w:rStyle w:val="StyleUnderline"/>
          <w:rFonts w:asciiTheme="minorHAnsi" w:hAnsiTheme="minorHAnsi"/>
        </w:rPr>
        <w:t>repeatedly called global warming "a security issue"</w:t>
      </w:r>
      <w:r w:rsidRPr="00563881">
        <w:rPr>
          <w:rFonts w:asciiTheme="minorHAnsi" w:hAnsiTheme="minorHAnsi"/>
          <w:sz w:val="16"/>
        </w:rPr>
        <w:t xml:space="preserve"> </w:t>
      </w:r>
      <w:r w:rsidRPr="002D23CD">
        <w:rPr>
          <w:rStyle w:val="StyleUnderline"/>
          <w:rFonts w:asciiTheme="minorHAnsi" w:hAnsiTheme="minorHAnsi"/>
        </w:rPr>
        <w:t>and a Pentagon report concluded</w:t>
      </w:r>
      <w:r w:rsidRPr="00563881">
        <w:rPr>
          <w:rFonts w:asciiTheme="minorHAnsi" w:hAnsiTheme="minorHAnsi"/>
          <w:sz w:val="16"/>
        </w:rPr>
        <w:t xml:space="preserve"> that abrupt </w:t>
      </w:r>
      <w:r w:rsidRPr="002D23CD">
        <w:rPr>
          <w:rStyle w:val="StyleUnderline"/>
          <w:rFonts w:asciiTheme="minorHAnsi" w:hAnsiTheme="minorHAnsi"/>
        </w:rPr>
        <w:t>climate change could lead to "skirmishes, battles and even war due to resource constraints".</w:t>
      </w:r>
      <w:r w:rsidRPr="00563881">
        <w:rPr>
          <w:rFonts w:asciiTheme="minorHAnsi" w:hAnsiTheme="minorHAnsi"/>
          <w:sz w:val="16"/>
        </w:rPr>
        <w:t xml:space="preserve"> </w:t>
      </w:r>
      <w:r w:rsidRPr="002D23CD">
        <w:rPr>
          <w:rStyle w:val="StyleUnderline"/>
          <w:rFonts w:asciiTheme="minorHAnsi" w:hAnsiTheme="minorHAnsi"/>
        </w:rPr>
        <w:t>The fears will be increased by</w:t>
      </w:r>
      <w:r w:rsidRPr="00563881">
        <w:rPr>
          <w:rFonts w:asciiTheme="minorHAnsi" w:hAnsiTheme="minorHAnsi"/>
          <w:sz w:val="16"/>
        </w:rPr>
        <w:t xml:space="preserve"> the second report this year by </w:t>
      </w:r>
      <w:r w:rsidRPr="002D23CD">
        <w:rPr>
          <w:rStyle w:val="StyleUnderline"/>
          <w:rFonts w:asciiTheme="minorHAnsi" w:hAnsiTheme="minorHAnsi"/>
        </w:rPr>
        <w:t>the Intergovernmental Panel on Climate Change</w:t>
      </w:r>
      <w:r w:rsidRPr="00563881">
        <w:rPr>
          <w:rFonts w:asciiTheme="minorHAnsi" w:hAnsiTheme="minorHAnsi"/>
          <w:sz w:val="16"/>
        </w:rPr>
        <w:t xml:space="preserve">. The result of six years' work by 2,500 of the world's top scientists, it will be published on Good Friday. </w:t>
      </w:r>
      <w:r w:rsidRPr="002D23CD">
        <w:rPr>
          <w:rStyle w:val="StyleUnderline"/>
          <w:rFonts w:asciiTheme="minorHAnsi" w:hAnsiTheme="minorHAnsi"/>
        </w:rPr>
        <w:t>The first report, released two months ago, concluded that global warming was now "unequivocal" and it was 90 per cent certain that human activities are to blame. The new one will be the first to show for certain that its effects are already becoming evident around the world.</w:t>
      </w:r>
      <w:r w:rsidRPr="00563881">
        <w:rPr>
          <w:rFonts w:asciiTheme="minorHAnsi" w:hAnsiTheme="minorHAnsi"/>
          <w:sz w:val="16"/>
        </w:rPr>
        <w:t xml:space="preserve"> Tomorrow, representatives of the world's governments will meet in Brussels to start four days of negotiation on the ultimate text of the report, which they are likely to tone down somewhat. But the final confidential draft presented to them by the scientists makes it clear that the consequences of global warming are appearing far sooner and faster than expected. "Changes in climate are now affecting biological and physical systems on every continent," it says. In 20 years, tens of millions more Latin Americans and hundreds of millions more Africans will be short of water, and by 2050 one billion Asians could face water shortages. The glaciers of the Himalayas, which feed the great rivers of the continent, are likely to melt away almost completely by 2035, threatening the lives of 700 million people. Though harvests will initially increase in temperate countries - as the extra warmth lengthens growing seasons - they could fall by 30 per cent in India, confronting 130 million people with starvation, by the 2050s. </w:t>
      </w:r>
      <w:r w:rsidRPr="002D23CD">
        <w:rPr>
          <w:rStyle w:val="StyleUnderline"/>
          <w:rFonts w:asciiTheme="minorHAnsi" w:hAnsiTheme="minorHAnsi"/>
        </w:rPr>
        <w:t>By 2080, 100 million people could be flooded out of their homes every year as the sea rises to cover their land, turning them into environmental refugees</w:t>
      </w:r>
      <w:r w:rsidRPr="00563881">
        <w:rPr>
          <w:rFonts w:asciiTheme="minorHAnsi" w:hAnsiTheme="minorHAnsi"/>
          <w:sz w:val="16"/>
        </w:rPr>
        <w:t xml:space="preserve">. And up to a third of the world's wild species could be "at high risk of irreversible extinction" from even relatively moderate warming. </w:t>
      </w:r>
      <w:r w:rsidRPr="002D23CD">
        <w:rPr>
          <w:rStyle w:val="StyleUnderline"/>
          <w:rFonts w:asciiTheme="minorHAnsi" w:hAnsiTheme="minorHAnsi"/>
        </w:rPr>
        <w:t>International Alert, "an independent peace-building organisation", has complied a list of 61 countries that are already unstable or have recently suffered armed conflict where existing tensions will be exacerbated by shortages of food and water and by the disease, storm flooding and sea-level rise that will accompany global warming, or by the deforestation that helps to cause it. The list forms the basis of the map on the opposite page</w:t>
      </w:r>
      <w:r w:rsidRPr="00563881">
        <w:rPr>
          <w:rFonts w:asciiTheme="minorHAnsi" w:hAnsiTheme="minorHAnsi"/>
          <w:sz w:val="16"/>
        </w:rPr>
        <w:t xml:space="preserve">. </w:t>
      </w:r>
      <w:r w:rsidRPr="002D23CD">
        <w:rPr>
          <w:rStyle w:val="StyleUnderline"/>
          <w:rFonts w:asciiTheme="minorHAnsi" w:hAnsiTheme="minorHAnsi"/>
        </w:rPr>
        <w:t>Four years ago the Pentagon report concluded: "As famine, disease and weather-related disasters strike... many countries' needs will exceed their carrying capacity. This will create a sense of desperation, which is likely to lead to offensive aggression."</w:t>
      </w:r>
      <w:r w:rsidRPr="00563881">
        <w:rPr>
          <w:rFonts w:asciiTheme="minorHAnsi" w:hAnsiTheme="minorHAnsi"/>
          <w:sz w:val="16"/>
        </w:rPr>
        <w:t xml:space="preserve"> Many experts believe this has begun. Last year John Reid, the Home Secretary, blamed global warming for helping to cause the genocide in Darfur. Water supplies are seen as a key cause of the Arab-Israeli conflicts. The Golan Heights are important because they control key springs and rivers and the Sea of Galilee, while vital aquifers lie under the West Bank. John Ashton, the Government's climate change envoy, says that global warming should be addressed "not as a long-term threat to our environment, but as an immediate threat to our security and prosperity".</w:t>
      </w:r>
    </w:p>
    <w:p w:rsidR="00807B39" w:rsidRPr="006865C5" w:rsidRDefault="00807B39" w:rsidP="00807B39">
      <w:pPr>
        <w:pStyle w:val="Heading4"/>
      </w:pPr>
      <w:r w:rsidRPr="006865C5">
        <w:t>Global warming causes disease spread, environmental damage, and regional conflicts</w:t>
      </w:r>
    </w:p>
    <w:p w:rsidR="00807B39" w:rsidRPr="006865C5" w:rsidRDefault="00807B39" w:rsidP="00807B39">
      <w:pPr>
        <w:rPr>
          <w:sz w:val="18"/>
          <w:szCs w:val="18"/>
        </w:rPr>
      </w:pPr>
      <w:r w:rsidRPr="00F155E9">
        <w:rPr>
          <w:b/>
        </w:rPr>
        <w:t>Podesta, Stern, and Batten 7</w:t>
      </w:r>
      <w:r w:rsidRPr="006865C5">
        <w:t xml:space="preserve"> John, Todd, and Kit, President, Managing Director for Energy and Environmental Policy, and Senior Fellow at the Center for American Progress, Capturing the Energy Opportunity, November, http://www.americanprogress.org/issues</w:t>
      </w:r>
      <w:r>
        <w:t>/2007/11/pdf/energy_chapter.pdf</w:t>
      </w:r>
    </w:p>
    <w:p w:rsidR="00807B39" w:rsidRPr="00C826A6" w:rsidRDefault="00807B39" w:rsidP="00807B39">
      <w:r w:rsidRPr="006865C5">
        <w:rPr>
          <w:b/>
          <w:szCs w:val="18"/>
          <w:u w:val="single"/>
        </w:rPr>
        <w:t>Climate change presents the United States with multiple foreign policy challenges</w:t>
      </w:r>
      <w:r w:rsidRPr="006865C5">
        <w:rPr>
          <w:sz w:val="16"/>
          <w:szCs w:val="18"/>
        </w:rPr>
        <w:t xml:space="preserve"> quite apart from those directly connected to our nation’s deepening dependence on imported oil, which we will detail shortly. These challenges include, for example, increased border stress resulting from the impact of climate change-induced storms and droughts in Mexico and the Caribbean. Or </w:t>
      </w:r>
      <w:r w:rsidRPr="006865C5">
        <w:rPr>
          <w:b/>
          <w:szCs w:val="18"/>
          <w:u w:val="single"/>
        </w:rPr>
        <w:t>consider the complications posed by ever-scarcer water supplies to political progress in the Middle East</w:t>
      </w:r>
      <w:r w:rsidRPr="006865C5">
        <w:rPr>
          <w:sz w:val="16"/>
          <w:szCs w:val="18"/>
        </w:rPr>
        <w:t xml:space="preserve">. Perhaps </w:t>
      </w:r>
      <w:r w:rsidRPr="006865C5">
        <w:rPr>
          <w:b/>
          <w:szCs w:val="18"/>
          <w:u w:val="single"/>
        </w:rPr>
        <w:t>the greatest climate change-induced geopolitical challenge in the shortterm</w:t>
      </w:r>
      <w:r w:rsidRPr="006865C5">
        <w:rPr>
          <w:sz w:val="16"/>
          <w:szCs w:val="18"/>
        </w:rPr>
        <w:t xml:space="preserve">, </w:t>
      </w:r>
      <w:r w:rsidRPr="006865C5">
        <w:rPr>
          <w:sz w:val="16"/>
          <w:szCs w:val="18"/>
        </w:rPr>
        <w:lastRenderedPageBreak/>
        <w:t xml:space="preserve">though, </w:t>
      </w:r>
      <w:r w:rsidRPr="006865C5">
        <w:rPr>
          <w:b/>
          <w:szCs w:val="18"/>
          <w:u w:val="single"/>
        </w:rPr>
        <w:t>will arise in the developing countries in the earth’s low latitudes. In these countries, even a relatively small climatic shift can trigger or exacerbate food shortages, water scarcity, the spread of disease, and natural resource competition. Such conditions fuel political turmoil, drive already weak states toward collapse, and threaten regional stability</w:t>
      </w:r>
      <w:r w:rsidRPr="006865C5">
        <w:rPr>
          <w:sz w:val="16"/>
          <w:szCs w:val="18"/>
        </w:rPr>
        <w:t xml:space="preserve">. According to a recent report by 11 former Army generals and Navy admirals, </w:t>
      </w:r>
      <w:r w:rsidRPr="006865C5">
        <w:rPr>
          <w:b/>
          <w:szCs w:val="18"/>
          <w:u w:val="single"/>
        </w:rPr>
        <w:t>climate change is a “threat multiplier for instability” in volatile parts of the world.</w:t>
      </w:r>
      <w:r w:rsidRPr="006865C5">
        <w:rPr>
          <w:sz w:val="16"/>
          <w:szCs w:val="18"/>
        </w:rPr>
        <w:t xml:space="preserve">16 Nigeria and East Africa pose particularly acute challenges. Nigeria, Africa’s most populous country, will confront intense drought, desertification, and sea-level rise in the coming years. Already, approximately 1,350 square miles of Nigerian land turns to desert each year, forcing both farmers and herdsmen to abandon their homes.17 Lagos, the largest Nigerian city, is one of the West African coastal megacities that the IPCC identifies as at risk from sea-level rise by 2015.18 These conditions, coupled with rapid population growth projections, are likely to force significant human migration and contribute to regional political and economic turmoil. The threat of regional turmoil is higher yet in East Africa because of the concentration of weak or failing states, numerous unresolved political conflicts, and the severe effects of climate change. Climate change will likely create large fluctuations in the amount of rainfall in East Africa during the next 30 years—a 5 percent to 20 percent increase in rainfall during the winter months would cause flooding and soil erosion, while a 5 percent to 10 percent decrease in the summer months would cause severe droughts.19 Such volatility will jeopardize the livelihoods of millions of people and the economic capacity of the region: Agriculture constitutes some 40 percent of East Africa’s GDP and employs 80 percent of the population.20 In Darfur and elsewhere in Sudan, Ethiopia, and Kenya, water shortages have already led to the desertification of large tracts of farmland and grassland. Fierce competition between farmers and herdsmen over the remaining arable land, combined with simmering ethnic and religious tensions, helped ignite the first genocide of the 21st century.21 This conflict has now spilled into Chad and the Central African Republic. Meanwhile, the entire Horn of Africa remains threatened by a failed Somalia and other weak states. </w:t>
      </w:r>
      <w:r w:rsidRPr="006865C5">
        <w:rPr>
          <w:b/>
          <w:szCs w:val="18"/>
          <w:u w:val="single"/>
        </w:rPr>
        <w:t>Beyond Africa, the IPCC warns that “coastal areas, especially heavily populated mega-delta regions in South, East and Southeast Asia, will be at greatest risk due to increased flooding</w:t>
      </w:r>
      <w:r w:rsidRPr="006865C5">
        <w:rPr>
          <w:sz w:val="16"/>
          <w:szCs w:val="18"/>
        </w:rPr>
        <w:t xml:space="preserve"> from the sea and, in some mega-deltas, flooding from the rivers.”22 </w:t>
      </w:r>
      <w:r w:rsidRPr="006865C5">
        <w:rPr>
          <w:b/>
          <w:szCs w:val="18"/>
          <w:u w:val="single"/>
        </w:rPr>
        <w:t>In South Asia, this will generate political tension as displaced people traverse the region’s many contested borders and territories, such as those between Bangladesh, India, Pakistan, and China. In Bangladesh, for example, the combination of deteriorating socioeconomic conditions, radical Islamic political groups, and dire environmental insecurity brought on by climate change could prove a volatile mix, one with severe regional and potentially global consequences.</w:t>
      </w:r>
    </w:p>
    <w:p w:rsidR="00807B39" w:rsidRDefault="00807B39" w:rsidP="00807B39"/>
    <w:p w:rsidR="00807B39" w:rsidRPr="002D23CD" w:rsidRDefault="00807B39" w:rsidP="00807B39">
      <w:pPr>
        <w:pStyle w:val="Heading4"/>
      </w:pPr>
      <w:r>
        <w:t>Warming leads to</w:t>
      </w:r>
      <w:r w:rsidRPr="002D23CD">
        <w:t xml:space="preserve"> failed states and global insecurity</w:t>
      </w:r>
    </w:p>
    <w:p w:rsidR="00807B39" w:rsidRPr="002D23CD" w:rsidRDefault="00807B39" w:rsidP="00807B39">
      <w:pPr>
        <w:rPr>
          <w:rFonts w:asciiTheme="minorHAnsi" w:hAnsiTheme="minorHAnsi"/>
          <w:sz w:val="16"/>
        </w:rPr>
      </w:pPr>
      <w:r w:rsidRPr="00887829">
        <w:rPr>
          <w:b/>
        </w:rPr>
        <w:t>Jarvis et al 2011</w:t>
      </w:r>
      <w:r w:rsidRPr="002D23CD">
        <w:rPr>
          <w:rStyle w:val="apple-style-span"/>
          <w:rFonts w:asciiTheme="minorHAnsi" w:hAnsiTheme="minorHAnsi" w:cs="Lucida Grande"/>
          <w:sz w:val="16"/>
          <w:szCs w:val="18"/>
        </w:rPr>
        <w:t>. Lionel Jarvis, surgeon rear admiral (Ministry of Defence), Hugh Montgomery, professor (UCL Institute for Public Health and Performance), Neil Moresetti, rear admiral (Ministry of Defence), Ian Gilmore, professor (Royal Liverpool Hospital). “</w:t>
      </w:r>
      <w:hyperlink r:id="rId27" w:history="1">
        <w:r w:rsidRPr="002D23CD">
          <w:rPr>
            <w:rStyle w:val="Hyperlink"/>
            <w:rFonts w:asciiTheme="minorHAnsi" w:hAnsiTheme="minorHAnsi"/>
            <w:sz w:val="16"/>
          </w:rPr>
          <w:t>Climate Change, Conflict &amp; Ill Health Linked, Pose ‘Grave Threat’</w:t>
        </w:r>
      </w:hyperlink>
      <w:r w:rsidRPr="002D23CD">
        <w:rPr>
          <w:rFonts w:asciiTheme="minorHAnsi" w:hAnsiTheme="minorHAnsi"/>
          <w:sz w:val="16"/>
        </w:rPr>
        <w:t xml:space="preserve">”. April 21. </w:t>
      </w:r>
      <w:hyperlink r:id="rId28" w:history="1">
        <w:r w:rsidRPr="002D23CD">
          <w:rPr>
            <w:rStyle w:val="Hyperlink"/>
            <w:rFonts w:asciiTheme="minorHAnsi" w:hAnsiTheme="minorHAnsi"/>
            <w:sz w:val="16"/>
          </w:rPr>
          <w:t>http://planetsave.com/2011/04/21/climate-change-conflict-amp-ill-health-linked-pose-grave-threat/</w:t>
        </w:r>
      </w:hyperlink>
      <w:r>
        <w:t xml:space="preserve">  grossman</w:t>
      </w:r>
    </w:p>
    <w:p w:rsidR="00807B39" w:rsidRPr="002D23CD" w:rsidRDefault="00807B39" w:rsidP="00807B39">
      <w:pPr>
        <w:rPr>
          <w:rFonts w:asciiTheme="minorHAnsi" w:hAnsiTheme="minorHAnsi"/>
          <w:u w:val="single"/>
        </w:rPr>
      </w:pPr>
      <w:r w:rsidRPr="002D23CD">
        <w:rPr>
          <w:rFonts w:asciiTheme="minorHAnsi" w:hAnsiTheme="minorHAnsi"/>
          <w:sz w:val="16"/>
        </w:rPr>
        <w:t>“</w:t>
      </w:r>
      <w:r w:rsidRPr="002D23CD">
        <w:rPr>
          <w:rFonts w:asciiTheme="minorHAnsi" w:hAnsiTheme="minorHAnsi"/>
          <w:u w:val="single"/>
        </w:rPr>
        <w:t>Climate change poses an immediate and grave threat, driving ill health and increasing the risk of conflict, such that each feeds on the other.” asserts a new report in the British Medical Journal by a group of UK defense, medical and public health officials.</w:t>
      </w:r>
      <w:r w:rsidRPr="002D23CD">
        <w:rPr>
          <w:rFonts w:asciiTheme="minorHAnsi" w:hAnsiTheme="minorHAnsi"/>
          <w:sz w:val="16"/>
        </w:rPr>
        <w:t xml:space="preserve">* The somewhat unusual collaborative report draws upon several previous studies’ findings (in the U.S. and UK) to make its case. In particular, a </w:t>
      </w:r>
      <w:r w:rsidRPr="002D23CD">
        <w:rPr>
          <w:rFonts w:asciiTheme="minorHAnsi" w:hAnsiTheme="minorHAnsi"/>
          <w:u w:val="single"/>
        </w:rPr>
        <w:t>recent report by the International Institute for Strategic Studies (</w:t>
      </w:r>
      <w:r w:rsidRPr="002D23CD">
        <w:rPr>
          <w:rFonts w:asciiTheme="minorHAnsi" w:hAnsiTheme="minorHAnsi"/>
          <w:sz w:val="16"/>
        </w:rPr>
        <w:t xml:space="preserve">IISS) </w:t>
      </w:r>
      <w:r w:rsidRPr="002D23CD">
        <w:rPr>
          <w:rFonts w:asciiTheme="minorHAnsi" w:hAnsiTheme="minorHAnsi"/>
          <w:u w:val="single"/>
        </w:rPr>
        <w:t xml:space="preserve">is quoted at length, citing “the effects of climate change will present a threat to collective security and global order in the first half of the 21st century. This will limit access to food, safe water, power, sanitation, and health services and drive mass migration and competition for remaining resources.” </w:t>
      </w:r>
      <w:r w:rsidRPr="002D23CD">
        <w:rPr>
          <w:rFonts w:asciiTheme="minorHAnsi" w:hAnsiTheme="minorHAnsi"/>
          <w:sz w:val="16"/>
        </w:rPr>
        <w:t xml:space="preserve">The report also notes that — </w:t>
      </w:r>
      <w:r w:rsidRPr="002D23CD">
        <w:rPr>
          <w:rFonts w:asciiTheme="minorHAnsi" w:hAnsiTheme="minorHAnsi"/>
          <w:u w:val="single"/>
        </w:rPr>
        <w:t>as a result of increasing conflicts around the world — starvation, diarrhea and various infectious diseases (such as cholera) will grow more common, as will neonatal and adult mortality. Using statistics from a 2004 Lancet pape</w:t>
      </w:r>
      <w:r w:rsidRPr="002D23CD">
        <w:rPr>
          <w:rFonts w:asciiTheme="minorHAnsi" w:hAnsiTheme="minorHAnsi"/>
          <w:sz w:val="16"/>
        </w:rPr>
        <w:t xml:space="preserve">r (Salama et al), </w:t>
      </w:r>
      <w:r w:rsidRPr="002D23CD">
        <w:rPr>
          <w:rFonts w:asciiTheme="minorHAnsi" w:hAnsiTheme="minorHAnsi"/>
          <w:u w:val="single"/>
        </w:rPr>
        <w:t xml:space="preserve">the report notes that in 7 out of 10 countries with the highest infant mortality rates </w:t>
      </w:r>
      <w:r w:rsidRPr="002D23CD">
        <w:rPr>
          <w:rFonts w:asciiTheme="minorHAnsi" w:hAnsiTheme="minorHAnsi"/>
          <w:sz w:val="16"/>
        </w:rPr>
        <w:t xml:space="preserve">(of children under 5 yo), </w:t>
      </w:r>
      <w:r w:rsidRPr="002D23CD">
        <w:rPr>
          <w:rFonts w:asciiTheme="minorHAnsi" w:hAnsiTheme="minorHAnsi"/>
          <w:u w:val="single"/>
        </w:rPr>
        <w:t xml:space="preserve">5 of these countries were engaged in military conflict or had just emerged from conflict. </w:t>
      </w:r>
      <w:r w:rsidRPr="002D23CD">
        <w:rPr>
          <w:rFonts w:asciiTheme="minorHAnsi" w:hAnsiTheme="minorHAnsi"/>
          <w:sz w:val="16"/>
        </w:rPr>
        <w:t xml:space="preserve">The report further summarizes data analyses conducted by US and UK military and intelligence communities, to wit: “Climate change may already be changing weather and precipitation patterns” and will “continue to drive extreme weather events and changes in water resources (through flood, drought, and rising sea levels), and it will adversely affect global food </w:t>
      </w:r>
      <w:r w:rsidRPr="002D23CD">
        <w:rPr>
          <w:rFonts w:asciiTheme="minorHAnsi" w:hAnsiTheme="minorHAnsi"/>
          <w:sz w:val="16"/>
        </w:rPr>
        <w:lastRenderedPageBreak/>
        <w:t xml:space="preserve">and energy production.” Median age by country. </w:t>
      </w:r>
      <w:r w:rsidRPr="002D23CD">
        <w:rPr>
          <w:rFonts w:asciiTheme="minorHAnsi" w:hAnsiTheme="minorHAnsi"/>
          <w:u w:val="single"/>
        </w:rPr>
        <w:t>A youth bulge is evident for Africa, and to a lesser extent for South and Southeast Asia and Central America. A "youth bulge" of young "cohort" males in a population pyramid - with a lack of regular, peaceful employment opportunities -- is seen as a risk pool for violence</w:t>
      </w:r>
      <w:r w:rsidRPr="002D23CD">
        <w:rPr>
          <w:rFonts w:asciiTheme="minorHAnsi" w:hAnsiTheme="minorHAnsi"/>
          <w:sz w:val="16"/>
        </w:rPr>
        <w:t xml:space="preserve">. </w:t>
      </w:r>
      <w:r w:rsidRPr="002D23CD">
        <w:rPr>
          <w:rFonts w:asciiTheme="minorHAnsi" w:hAnsiTheme="minorHAnsi"/>
          <w:u w:val="single"/>
        </w:rPr>
        <w:t>Stressing the three synergistic factors of poverty, environmental degradation, and the weakening of already fragile governments</w:t>
      </w:r>
      <w:r w:rsidRPr="002D23CD">
        <w:rPr>
          <w:rFonts w:asciiTheme="minorHAnsi" w:hAnsiTheme="minorHAnsi"/>
          <w:sz w:val="16"/>
        </w:rPr>
        <w:t>, the report offers additional conclusions from a 2010 Quadrennial Defense Review prepared by the Pentagon for Congress: “</w:t>
      </w:r>
      <w:r w:rsidRPr="002D23CD">
        <w:rPr>
          <w:rFonts w:asciiTheme="minorHAnsi" w:hAnsiTheme="minorHAnsi"/>
          <w:u w:val="single"/>
        </w:rPr>
        <w:t xml:space="preserve">Climate change will contribute to food and water scarcity, will increase the spread of disease, and may spur or exacerbate mass migration.” These conditions may increase the probability of instability and risks to national security in the form of failed states. </w:t>
      </w:r>
      <w:r w:rsidRPr="002D23CD">
        <w:rPr>
          <w:rFonts w:asciiTheme="minorHAnsi" w:hAnsiTheme="minorHAnsi"/>
          <w:sz w:val="16"/>
        </w:rPr>
        <w:t>Echoing these findings, the United Kingdom’s Ministry of Defense states that “</w:t>
      </w:r>
      <w:r w:rsidRPr="002D23CD">
        <w:rPr>
          <w:rFonts w:asciiTheme="minorHAnsi" w:hAnsiTheme="minorHAnsi"/>
          <w:u w:val="single"/>
        </w:rPr>
        <w:t>climate change will amplify existing social, political and resource stresses” and will “shift the tipping point at which conflict ignites.” UK’s foreign secretary, William Hague, recently described climate change as “perhaps the 21st century’s biggest foreign policy challenge</w:t>
      </w:r>
      <w:r w:rsidRPr="002D23CD">
        <w:rPr>
          <w:rFonts w:asciiTheme="minorHAnsi" w:hAnsiTheme="minorHAnsi"/>
          <w:sz w:val="16"/>
        </w:rPr>
        <w:t>.” Noting that increasing urbanization of human populations, the report warns that the infrastructures of large urban centers (over 10 million) will become greatly strained and susceptible to increasing demands on resources, leading to resource shortages. “</w:t>
      </w:r>
      <w:r w:rsidRPr="002D23CD">
        <w:rPr>
          <w:rFonts w:asciiTheme="minorHAnsi" w:hAnsiTheme="minorHAnsi"/>
          <w:u w:val="single"/>
        </w:rPr>
        <w:t>Damage to this fragile infrastructure by severe weather systems or rising sea levels will disrupt public health, and shortages of water, sanitation, heating, and food will combine to increase disease and ill health.”</w:t>
      </w:r>
    </w:p>
    <w:p w:rsidR="00807B39" w:rsidRDefault="00807B39" w:rsidP="00807B39"/>
    <w:p w:rsidR="00807B39" w:rsidRPr="00563881" w:rsidRDefault="00807B39" w:rsidP="00807B39">
      <w:pPr>
        <w:pStyle w:val="Heading4"/>
      </w:pPr>
      <w:r w:rsidRPr="00563881">
        <w:t>Global warming leads to international conflict</w:t>
      </w:r>
      <w:r>
        <w:t xml:space="preserve"> and violence</w:t>
      </w:r>
    </w:p>
    <w:p w:rsidR="00807B39" w:rsidRPr="00563881" w:rsidRDefault="00807B39" w:rsidP="00807B39">
      <w:pPr>
        <w:rPr>
          <w:rFonts w:asciiTheme="minorHAnsi" w:hAnsiTheme="minorHAnsi"/>
          <w:bCs/>
          <w:sz w:val="16"/>
          <w:szCs w:val="16"/>
        </w:rPr>
      </w:pPr>
      <w:r w:rsidRPr="00BF011A">
        <w:rPr>
          <w:b/>
        </w:rPr>
        <w:t>Klare 6</w:t>
      </w:r>
      <w:r w:rsidRPr="00563881">
        <w:rPr>
          <w:rStyle w:val="Style13ptBold"/>
          <w:rFonts w:asciiTheme="minorHAnsi" w:hAnsiTheme="minorHAnsi"/>
          <w:szCs w:val="16"/>
        </w:rPr>
        <w:t xml:space="preserve"> </w:t>
      </w:r>
      <w:r w:rsidRPr="00563881">
        <w:rPr>
          <w:rFonts w:asciiTheme="minorHAnsi" w:hAnsiTheme="minorHAnsi"/>
          <w:sz w:val="16"/>
          <w:szCs w:val="16"/>
        </w:rPr>
        <w:t xml:space="preserve">Michael, professor of peace and world security studies at Hampshire College, </w:t>
      </w:r>
      <w:r>
        <w:rPr>
          <w:rFonts w:asciiTheme="minorHAnsi" w:hAnsiTheme="minorHAnsi"/>
          <w:sz w:val="16"/>
          <w:szCs w:val="16"/>
        </w:rPr>
        <w:t>“</w:t>
      </w:r>
      <w:r w:rsidRPr="00563881">
        <w:rPr>
          <w:rFonts w:asciiTheme="minorHAnsi" w:hAnsiTheme="minorHAnsi"/>
          <w:sz w:val="16"/>
          <w:szCs w:val="16"/>
        </w:rPr>
        <w:t>The Coming Res</w:t>
      </w:r>
      <w:r>
        <w:rPr>
          <w:rFonts w:asciiTheme="minorHAnsi" w:hAnsiTheme="minorHAnsi"/>
          <w:sz w:val="16"/>
          <w:szCs w:val="16"/>
        </w:rPr>
        <w:t>ource Wars” March 10</w:t>
      </w:r>
      <w:r w:rsidRPr="00563881">
        <w:rPr>
          <w:rFonts w:asciiTheme="minorHAnsi" w:hAnsiTheme="minorHAnsi"/>
          <w:sz w:val="16"/>
          <w:szCs w:val="16"/>
        </w:rPr>
        <w:t xml:space="preserve"> http://www.alternet.org/environment/33243</w:t>
      </w:r>
    </w:p>
    <w:p w:rsidR="00807B39" w:rsidRDefault="00807B39" w:rsidP="00807B39">
      <w:pPr>
        <w:pStyle w:val="card"/>
        <w:ind w:left="0"/>
        <w:rPr>
          <w:rStyle w:val="UnderlinedCardTextChar"/>
          <w:rFonts w:asciiTheme="minorHAnsi" w:hAnsiTheme="minorHAnsi"/>
        </w:rPr>
      </w:pPr>
      <w:r w:rsidRPr="00563881">
        <w:rPr>
          <w:rStyle w:val="UnderlinedCardTextChar"/>
          <w:rFonts w:asciiTheme="minorHAnsi" w:hAnsiTheme="minorHAnsi"/>
        </w:rPr>
        <w:t>It's official: the era of resource wars is upon us</w:t>
      </w:r>
      <w:r w:rsidRPr="00563881">
        <w:rPr>
          <w:rFonts w:asciiTheme="minorHAnsi" w:hAnsiTheme="minorHAnsi"/>
          <w:sz w:val="16"/>
          <w:szCs w:val="16"/>
        </w:rPr>
        <w:t xml:space="preserve">. In a major London address, </w:t>
      </w:r>
      <w:r w:rsidRPr="00563881">
        <w:rPr>
          <w:rStyle w:val="UnderlinedCardTextChar"/>
          <w:rFonts w:asciiTheme="minorHAnsi" w:hAnsiTheme="minorHAnsi"/>
        </w:rPr>
        <w:t>British Defense Secretary</w:t>
      </w:r>
      <w:r w:rsidRPr="00563881">
        <w:rPr>
          <w:rFonts w:asciiTheme="minorHAnsi" w:hAnsiTheme="minorHAnsi"/>
          <w:sz w:val="16"/>
          <w:szCs w:val="16"/>
        </w:rPr>
        <w:t xml:space="preserve"> John </w:t>
      </w:r>
      <w:r w:rsidRPr="00563881">
        <w:rPr>
          <w:rStyle w:val="UnderlinedCardTextChar"/>
          <w:rFonts w:asciiTheme="minorHAnsi" w:hAnsiTheme="minorHAnsi"/>
        </w:rPr>
        <w:t>Reid warned that global climate change and dwindling natural resources are combining to increase the likelihood of violent conflict</w:t>
      </w:r>
      <w:r w:rsidRPr="00563881">
        <w:rPr>
          <w:rFonts w:asciiTheme="minorHAnsi" w:hAnsiTheme="minorHAnsi"/>
          <w:sz w:val="16"/>
          <w:szCs w:val="16"/>
        </w:rPr>
        <w:t xml:space="preserve"> over land, water and energy</w:t>
      </w:r>
      <w:r w:rsidRPr="00563881">
        <w:rPr>
          <w:rStyle w:val="UnderlinedCardTextChar"/>
          <w:rFonts w:asciiTheme="minorHAnsi" w:hAnsiTheme="minorHAnsi"/>
        </w:rPr>
        <w:t>. Climate change</w:t>
      </w:r>
      <w:r w:rsidRPr="00563881">
        <w:rPr>
          <w:rFonts w:asciiTheme="minorHAnsi" w:hAnsiTheme="minorHAnsi"/>
          <w:sz w:val="16"/>
          <w:szCs w:val="16"/>
        </w:rPr>
        <w:t>, he indicated, "</w:t>
      </w:r>
      <w:r w:rsidRPr="00563881">
        <w:rPr>
          <w:rStyle w:val="UnderlinedCardTextChar"/>
          <w:rFonts w:asciiTheme="minorHAnsi" w:hAnsiTheme="minorHAnsi"/>
        </w:rPr>
        <w:t>will make scarce resources</w:t>
      </w:r>
      <w:r w:rsidRPr="00563881">
        <w:rPr>
          <w:rFonts w:asciiTheme="minorHAnsi" w:hAnsiTheme="minorHAnsi"/>
          <w:sz w:val="16"/>
          <w:szCs w:val="16"/>
        </w:rPr>
        <w:t xml:space="preserve">, clean water, viable agricultural land </w:t>
      </w:r>
      <w:r w:rsidRPr="00563881">
        <w:rPr>
          <w:rStyle w:val="UnderlinedCardTextChar"/>
          <w:rFonts w:asciiTheme="minorHAnsi" w:hAnsiTheme="minorHAnsi"/>
        </w:rPr>
        <w:t>even scarcer" -- and this will "make the emergence of violent conflict more</w:t>
      </w:r>
      <w:r w:rsidRPr="00563881">
        <w:rPr>
          <w:rFonts w:asciiTheme="minorHAnsi" w:hAnsiTheme="minorHAnsi"/>
          <w:sz w:val="16"/>
          <w:szCs w:val="16"/>
        </w:rPr>
        <w:t xml:space="preserve"> rather than less </w:t>
      </w:r>
      <w:r w:rsidRPr="00563881">
        <w:rPr>
          <w:rStyle w:val="UnderlinedCardTextChar"/>
          <w:rFonts w:asciiTheme="minorHAnsi" w:hAnsiTheme="minorHAnsi"/>
        </w:rPr>
        <w:t>likely.</w:t>
      </w:r>
      <w:r w:rsidRPr="00563881">
        <w:rPr>
          <w:rFonts w:asciiTheme="minorHAnsi" w:hAnsiTheme="minorHAnsi"/>
          <w:sz w:val="16"/>
          <w:szCs w:val="16"/>
        </w:rPr>
        <w:t>" Although not unprecedented, Reid's prediction of an upsurge in resource conflict is significant both because of his senior rank and the vehemence of his remarks. "</w:t>
      </w:r>
      <w:r w:rsidRPr="00563881">
        <w:rPr>
          <w:rStyle w:val="UnderlinedCardTextChar"/>
          <w:rFonts w:asciiTheme="minorHAnsi" w:hAnsiTheme="minorHAnsi"/>
        </w:rPr>
        <w:t>The blunt truth is that the lack of water and agricultural land is a significant contributory factor to</w:t>
      </w:r>
      <w:r w:rsidRPr="00563881">
        <w:rPr>
          <w:rFonts w:asciiTheme="minorHAnsi" w:hAnsiTheme="minorHAnsi"/>
          <w:sz w:val="16"/>
          <w:szCs w:val="16"/>
        </w:rPr>
        <w:t xml:space="preserve"> the tragic conflict we see unfolding in </w:t>
      </w:r>
      <w:r w:rsidRPr="00563881">
        <w:rPr>
          <w:rStyle w:val="UnderlinedCardTextChar"/>
          <w:rFonts w:asciiTheme="minorHAnsi" w:hAnsiTheme="minorHAnsi"/>
        </w:rPr>
        <w:t>Darfur,"</w:t>
      </w:r>
      <w:r w:rsidRPr="00563881">
        <w:rPr>
          <w:rFonts w:asciiTheme="minorHAnsi" w:hAnsiTheme="minorHAnsi"/>
          <w:sz w:val="16"/>
          <w:szCs w:val="16"/>
        </w:rPr>
        <w:t xml:space="preserve">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a growing trend in strategic circles to view environmental and resource effects -- rather than political orientation and ideology -- as the most potent source of armed conflict in the decades to come. With the world population rising, global consumption rates soaring, energy supplies rapidly disappearing and climate change eradicating valuable farmland, the stage is being set for persistent and worldwide struggles over vital resources. </w:t>
      </w:r>
      <w:r w:rsidRPr="00563881">
        <w:rPr>
          <w:rStyle w:val="UnderlinedCardTextChar"/>
          <w:rFonts w:asciiTheme="minorHAnsi" w:hAnsiTheme="minorHAnsi"/>
        </w:rPr>
        <w:t>Religious and political strife will</w:t>
      </w:r>
      <w:r w:rsidRPr="00563881">
        <w:rPr>
          <w:rFonts w:asciiTheme="minorHAnsi" w:hAnsiTheme="minorHAnsi"/>
          <w:sz w:val="16"/>
          <w:szCs w:val="16"/>
        </w:rPr>
        <w:t xml:space="preserve"> not disappear in this scenario, but rather </w:t>
      </w:r>
      <w:r w:rsidRPr="00563881">
        <w:rPr>
          <w:rStyle w:val="UnderlinedCardTextChar"/>
          <w:rFonts w:asciiTheme="minorHAnsi" w:hAnsiTheme="minorHAnsi"/>
        </w:rPr>
        <w:t>will be channeled into contests over valuable sources of water, food and energy.</w:t>
      </w:r>
      <w:r w:rsidRPr="00563881">
        <w:rPr>
          <w:rFonts w:asciiTheme="minorHAnsi" w:hAnsiTheme="minorHAnsi"/>
          <w:sz w:val="16"/>
          <w:szCs w:val="16"/>
        </w:rPr>
        <w:t xml:space="preserve"> 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w:t>
      </w:r>
      <w:r w:rsidRPr="00563881">
        <w:rPr>
          <w:rStyle w:val="UnderlinedCardTextChar"/>
          <w:rFonts w:asciiTheme="minorHAnsi" w:hAnsiTheme="minorHAnsi"/>
        </w:rPr>
        <w:t xml:space="preserve">global climate change is more likely to result in sudden, cataclysmic environmental events than a gradual </w:t>
      </w:r>
      <w:r w:rsidRPr="00563881">
        <w:rPr>
          <w:rFonts w:asciiTheme="minorHAnsi" w:hAnsiTheme="minorHAnsi"/>
          <w:sz w:val="16"/>
          <w:szCs w:val="16"/>
        </w:rPr>
        <w:t xml:space="preserve">(and therefore manageable) rise in average temperatures. </w:t>
      </w:r>
      <w:r w:rsidRPr="00563881">
        <w:rPr>
          <w:rStyle w:val="UnderlinedCardTextChar"/>
          <w:rFonts w:asciiTheme="minorHAnsi" w:hAnsiTheme="minorHAnsi"/>
        </w:rPr>
        <w:t>Such events could include a substantial increase in global sea levels, intense storms and hurricanes and continent-wide "dust bowl" effects. This would trigger pitched battles between the survivors</w:t>
      </w:r>
      <w:r w:rsidRPr="00563881">
        <w:rPr>
          <w:rFonts w:asciiTheme="minorHAnsi" w:hAnsiTheme="minorHAnsi"/>
          <w:sz w:val="16"/>
          <w:szCs w:val="16"/>
        </w:rPr>
        <w:t xml:space="preserve"> of these effects for access to food, water, habitable land and energy supplies. </w:t>
      </w:r>
      <w:r w:rsidRPr="00563881">
        <w:rPr>
          <w:rStyle w:val="UnderlinedCardTextChar"/>
          <w:rFonts w:asciiTheme="minorHAnsi" w:hAnsiTheme="minorHAnsi"/>
        </w:rPr>
        <w:t xml:space="preserve">“Violence and disruption stemming from the stresses created by abrupt changes in the climate pose a different type of threat to national security </w:t>
      </w:r>
      <w:r w:rsidRPr="00563881">
        <w:rPr>
          <w:rStyle w:val="UnderlinedCardTextChar"/>
          <w:rFonts w:asciiTheme="minorHAnsi" w:hAnsiTheme="minorHAnsi"/>
        </w:rPr>
        <w:lastRenderedPageBreak/>
        <w:t>than we are accustomed to</w:t>
      </w:r>
      <w:r w:rsidRPr="00563881">
        <w:rPr>
          <w:rFonts w:asciiTheme="minorHAnsi" w:hAnsiTheme="minorHAnsi"/>
          <w:sz w:val="16"/>
          <w:szCs w:val="16"/>
        </w:rPr>
        <w:t xml:space="preserve"> today," the 2003 report noted. "Military confrontation may be triggered by a desperate need for natural resources such as energy, food and water rather than by conflicts over ideology, religion or national honor." </w:t>
      </w:r>
      <w:r w:rsidRPr="00563881">
        <w:rPr>
          <w:rStyle w:val="UnderlinedCardTextChar"/>
          <w:rFonts w:asciiTheme="minorHAnsi" w:hAnsiTheme="minorHAnsi"/>
        </w:rPr>
        <w:t xml:space="preserve">Until now, </w:t>
      </w:r>
      <w:r w:rsidRPr="00563881">
        <w:rPr>
          <w:rFonts w:asciiTheme="minorHAnsi" w:hAnsiTheme="minorHAnsi"/>
          <w:sz w:val="16"/>
          <w:szCs w:val="16"/>
        </w:rPr>
        <w:t>this mode of analysis has failed to command the attention of top American and British policymakers. For the most part, t</w:t>
      </w:r>
      <w:r w:rsidRPr="00563881">
        <w:rPr>
          <w:rStyle w:val="UnderlinedCardTextChar"/>
          <w:rFonts w:asciiTheme="minorHAnsi" w:hAnsiTheme="minorHAnsi"/>
        </w:rPr>
        <w:t>hey insist that ideological and religious differences</w:t>
      </w:r>
      <w:r w:rsidRPr="00563881">
        <w:rPr>
          <w:rFonts w:asciiTheme="minorHAnsi" w:hAnsiTheme="minorHAnsi"/>
          <w:sz w:val="16"/>
          <w:szCs w:val="16"/>
        </w:rPr>
        <w:t xml:space="preserve"> -- notably, the clash between values of tolerance and democracy on one hand and extremist forms of Islam on the other -- </w:t>
      </w:r>
      <w:r w:rsidRPr="00563881">
        <w:rPr>
          <w:rStyle w:val="UnderlinedCardTextChar"/>
          <w:rFonts w:asciiTheme="minorHAnsi" w:hAnsiTheme="minorHAnsi"/>
        </w:rPr>
        <w:t>remain the main drivers of international conflict</w:t>
      </w:r>
      <w:r w:rsidRPr="00563881">
        <w:rPr>
          <w:rFonts w:asciiTheme="minorHAnsi" w:hAnsiTheme="minorHAnsi"/>
          <w:sz w:val="16"/>
          <w:szCs w:val="16"/>
        </w:rPr>
        <w:t xml:space="preserve">. But Reid's speech at Chatham House suggests that a major shift in strategic thinking may be under way. </w:t>
      </w:r>
    </w:p>
    <w:p w:rsidR="00807B39" w:rsidRPr="00684F08" w:rsidRDefault="00807B39" w:rsidP="00807B39">
      <w:pPr>
        <w:pStyle w:val="Heading4"/>
      </w:pPr>
      <w:r w:rsidRPr="00684F08">
        <w:t>Climate change leads to conflict</w:t>
      </w:r>
    </w:p>
    <w:p w:rsidR="00807B39" w:rsidRPr="00684F08" w:rsidRDefault="00807B39" w:rsidP="00807B39">
      <w:r w:rsidRPr="00684F08">
        <w:rPr>
          <w:b/>
        </w:rPr>
        <w:t>Kirpup 11</w:t>
      </w:r>
      <w:r w:rsidRPr="00684F08">
        <w:t xml:space="preserve"> James, Political correspondent for the Telegraph citing Energy Secretary of the UK, Huhne. Chris Huhne: Climate change threatens UK security. July 7. </w:t>
      </w:r>
      <w:hyperlink r:id="rId29" w:history="1">
        <w:r w:rsidRPr="00684F08">
          <w:rPr>
            <w:rStyle w:val="Hyperlink"/>
          </w:rPr>
          <w:t>http://www.telegraph.co.uk/news/8622945/Chris-Huhne-Climate-change-threatens-UK-security.html</w:t>
        </w:r>
      </w:hyperlink>
      <w:r>
        <w:t xml:space="preserve">  grossman</w:t>
      </w:r>
    </w:p>
    <w:p w:rsidR="00807B39" w:rsidRPr="002D23CD" w:rsidRDefault="00807B39" w:rsidP="00807B39">
      <w:pPr>
        <w:rPr>
          <w:rFonts w:asciiTheme="minorHAnsi" w:hAnsiTheme="minorHAnsi"/>
          <w:sz w:val="16"/>
        </w:rPr>
      </w:pPr>
      <w:r w:rsidRPr="002D23CD">
        <w:rPr>
          <w:rFonts w:asciiTheme="minorHAnsi" w:hAnsiTheme="minorHAnsi"/>
          <w:u w:val="single"/>
        </w:rPr>
        <w:t xml:space="preserve">The Energy Secretary predicted that UK will be “exposed to the shocking and alarming” </w:t>
      </w:r>
      <w:r>
        <w:rPr>
          <w:rFonts w:asciiTheme="minorHAnsi" w:hAnsiTheme="minorHAnsi"/>
          <w:u w:val="single"/>
        </w:rPr>
        <w:t xml:space="preserve">  </w:t>
      </w:r>
      <w:r w:rsidRPr="002D23CD">
        <w:rPr>
          <w:rFonts w:asciiTheme="minorHAnsi" w:hAnsiTheme="minorHAnsi"/>
          <w:u w:val="single"/>
        </w:rPr>
        <w:t>consequences of a warmer world. Unchecked, climate change poses “a systemic threat” to the international order</w:t>
      </w:r>
      <w:r w:rsidRPr="002D23CD">
        <w:rPr>
          <w:rFonts w:asciiTheme="minorHAnsi" w:hAnsiTheme="minorHAnsi"/>
          <w:sz w:val="16"/>
        </w:rPr>
        <w:t xml:space="preserve">, he said. Mr Huhne made the prediction in a speech to the Royal United Services Institute, a military think-tank. The speech is meant to pave the way for a White Paper next week that will set out plans to boost the use of nuclear power and “renewable” energy sources like wind farms. “With luck, the UK may well escape the worst physical impacts. </w:t>
      </w:r>
      <w:r w:rsidRPr="002D23CD">
        <w:rPr>
          <w:rFonts w:asciiTheme="minorHAnsi" w:hAnsiTheme="minorHAnsi"/>
          <w:u w:val="single"/>
        </w:rPr>
        <w:t>But in a connected world, we will be exposed to the global consequences. And they are both alarming and shocking,”</w:t>
      </w:r>
      <w:r w:rsidRPr="002D23CD">
        <w:rPr>
          <w:rFonts w:asciiTheme="minorHAnsi" w:hAnsiTheme="minorHAnsi"/>
          <w:sz w:val="16"/>
        </w:rPr>
        <w:t xml:space="preserve"> he said. “</w:t>
      </w:r>
      <w:r w:rsidRPr="002D23CD">
        <w:rPr>
          <w:rFonts w:asciiTheme="minorHAnsi" w:hAnsiTheme="minorHAnsi"/>
          <w:u w:val="single"/>
        </w:rPr>
        <w:t>A changing climate will imperil food, water, and energy security. It will affect human health, trade flows, and political stability.”</w:t>
      </w:r>
      <w:r w:rsidRPr="002D23CD">
        <w:rPr>
          <w:rFonts w:asciiTheme="minorHAnsi" w:hAnsiTheme="minorHAnsi"/>
          <w:sz w:val="16"/>
        </w:rPr>
        <w:t xml:space="preserve"> </w:t>
      </w:r>
      <w:r w:rsidRPr="002D23CD">
        <w:rPr>
          <w:rFonts w:asciiTheme="minorHAnsi" w:hAnsiTheme="minorHAnsi"/>
          <w:u w:val="single"/>
        </w:rPr>
        <w:t>A hotter planet will mean that crop failures are more common and water is more scarce</w:t>
      </w:r>
      <w:r w:rsidRPr="002D23CD">
        <w:rPr>
          <w:rFonts w:asciiTheme="minorHAnsi" w:hAnsiTheme="minorHAnsi"/>
          <w:sz w:val="16"/>
        </w:rPr>
        <w:t>, Mr Huhne predicted</w:t>
      </w:r>
      <w:r w:rsidRPr="002D23CD">
        <w:rPr>
          <w:rFonts w:asciiTheme="minorHAnsi" w:hAnsiTheme="minorHAnsi"/>
          <w:u w:val="single"/>
        </w:rPr>
        <w:t xml:space="preserve">. That could mean conflicts between states for such resources. That could also mean huge movements of populations, with people fleeing the worst-hit areas for those less affected. </w:t>
      </w:r>
      <w:r w:rsidRPr="002D23CD">
        <w:rPr>
          <w:rFonts w:asciiTheme="minorHAnsi" w:hAnsiTheme="minorHAnsi"/>
          <w:sz w:val="16"/>
        </w:rPr>
        <w:t>“The knock-on effects will not stop at our borders,” Mr Huhne said. “</w:t>
      </w:r>
      <w:r w:rsidRPr="002D23CD">
        <w:rPr>
          <w:rFonts w:asciiTheme="minorHAnsi" w:hAnsiTheme="minorHAnsi"/>
          <w:u w:val="single"/>
        </w:rPr>
        <w:t>Climate change will affect our way of life – and the way we order our society. It threatens to rip out the foundations on which our security rests</w:t>
      </w:r>
      <w:r w:rsidRPr="002D23CD">
        <w:rPr>
          <w:rFonts w:asciiTheme="minorHAnsi" w:hAnsiTheme="minorHAnsi"/>
          <w:sz w:val="16"/>
        </w:rPr>
        <w:t>.”</w:t>
      </w:r>
    </w:p>
    <w:p w:rsidR="00807B39" w:rsidRPr="00BF7FE1"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Proliferation</w:t>
      </w:r>
    </w:p>
    <w:p w:rsidR="00807B39" w:rsidRDefault="00807B39" w:rsidP="00807B39"/>
    <w:p w:rsidR="00807B39" w:rsidRPr="00962E01" w:rsidRDefault="00807B39" w:rsidP="00807B39">
      <w:pPr>
        <w:pStyle w:val="Heading4"/>
      </w:pPr>
      <w:r w:rsidRPr="00962E01">
        <w:t>Global</w:t>
      </w:r>
      <w:r>
        <w:t xml:space="preserve"> warming leads to prolif and nuclear war</w:t>
      </w:r>
    </w:p>
    <w:p w:rsidR="00807B39" w:rsidRPr="00962E01" w:rsidRDefault="00807B39" w:rsidP="00807B39">
      <w:r w:rsidRPr="00BF7FE1">
        <w:rPr>
          <w:b/>
        </w:rPr>
        <w:t>Schwartz and Randall 4</w:t>
      </w:r>
      <w:r w:rsidRPr="00962E01">
        <w:t xml:space="preserve"> (Peter, CIA consultant and former head of planning at Royal Dutch/Shell Group, and Doug of the California-based Global Business Network; “An Abrupt Climate Change Scenario and Its Implications for United States Natio</w:t>
      </w:r>
      <w:r>
        <w:t>nal Security” October</w:t>
      </w:r>
      <w:r w:rsidRPr="00962E01">
        <w:t xml:space="preserve"> http://www.kelber.de/medien/doks/Pe</w:t>
      </w:r>
      <w:r>
        <w:t>ntagon-Studie%20Klimawandel.pdf   grossman</w:t>
      </w:r>
    </w:p>
    <w:p w:rsidR="00807B39" w:rsidRPr="00777B8E" w:rsidRDefault="00807B39" w:rsidP="00807B39">
      <w:pPr>
        <w:rPr>
          <w:sz w:val="16"/>
        </w:rPr>
      </w:pPr>
      <w:r w:rsidRPr="00962E01">
        <w:rPr>
          <w:rStyle w:val="Emphasis"/>
        </w:rPr>
        <w:t>As famine, disease, and weather-related disasters strike due to the abrupt climate change, many countries’ needs will exceed their carrying capacity</w:t>
      </w:r>
      <w:r w:rsidRPr="00777B8E">
        <w:rPr>
          <w:sz w:val="16"/>
        </w:rPr>
        <w:t>. This will create a sense of desperation, which is likely to lead to offensive aggression in order to reclaim balance. Imagine eastern European countries, struggling to feed their populations with a falling supply of food, water, and energy, eyeing Russia, whose population is already in decline, for access to its grain, minerals, and energy supply. Or, picture Japan, suffering from flooding along its coastal cities and contamination of its fresh water supply, eying Russia’s Sakhalin Island oil and gas reserves as an energy source to power desalination plants and energy-intensive agricultural processes. Envision Pakistan, India, and China – all armed with nuclear weapons – skirmishing at their borders over refugees, access to shared rivers, and arable land. Spanish and Portuguese fishermen might fight over fishing rights – leading to conflicts at sea. And, countries including the United States would be likely to better secure their borders</w:t>
      </w:r>
      <w:r w:rsidRPr="00962E01">
        <w:rPr>
          <w:rStyle w:val="Emphasis"/>
        </w:rPr>
        <w:t>. With over 200 river basins touching multiple nations, we can expect conflict over access to water for drinking, irrigation, and transportation</w:t>
      </w:r>
      <w:r w:rsidRPr="00777B8E">
        <w:rPr>
          <w:sz w:val="16"/>
        </w:rPr>
        <w:t xml:space="preserve">. The Danube touches twelve nations, the Nile runs though nine, and the Amazon runs through seven. In this scenario, we can expect alliances of convenience. The United States and Canada may become one, simplifying border controls. Or, Canada might keep its hydropower—causing energy problems in the US. North and South Korea may align to create one technically savvy and nuclear-armed entity. Europe may act as a unified block – curbing immigration problems between European nations – and allowing for protection against aggressors. Russia, with its abundant minerals, oil, and natural gas may join Europe. </w:t>
      </w:r>
      <w:r w:rsidRPr="00F77508">
        <w:rPr>
          <w:rStyle w:val="Emphasis"/>
        </w:rPr>
        <w:t>In this world of warring states, nuclear arms proliferation is inevitable.</w:t>
      </w:r>
      <w:r w:rsidRPr="00777B8E">
        <w:rPr>
          <w:sz w:val="16"/>
        </w:rPr>
        <w:t xml:space="preserve"> As cooling drives up demand, existing hydrocarbon supplies are stretched thin. With a scarcity of energy supply – and a growing need for access -- </w:t>
      </w:r>
      <w:r w:rsidRPr="00F77508">
        <w:rPr>
          <w:rStyle w:val="Emphasis"/>
        </w:rPr>
        <w:t>nuclear energy will become a critical source of power, and this will accelerate nuclear proliferation as countries develop enrichment and reprocessing capabilities to ensure their national security</w:t>
      </w:r>
      <w:r w:rsidRPr="00777B8E">
        <w:rPr>
          <w:sz w:val="16"/>
        </w:rPr>
        <w:t>. China, India, Pakistan, Japan, South Korea, Great Britain, France, and Germany will all have nuclear weapons capability, as will Israel, Iran, Egypt, and North Korea.</w:t>
      </w:r>
    </w:p>
    <w:p w:rsidR="00807B39" w:rsidRDefault="00807B39" w:rsidP="00807B39"/>
    <w:p w:rsidR="00807B39" w:rsidRPr="00563881" w:rsidRDefault="00807B39" w:rsidP="00807B39">
      <w:pPr>
        <w:pStyle w:val="Heading4"/>
      </w:pPr>
      <w:r>
        <w:t>Warming leads to nuclear proliferation</w:t>
      </w:r>
    </w:p>
    <w:p w:rsidR="00807B39" w:rsidRPr="00563881" w:rsidRDefault="00807B39" w:rsidP="00807B39">
      <w:pPr>
        <w:rPr>
          <w:rFonts w:asciiTheme="minorHAnsi" w:hAnsiTheme="minorHAnsi"/>
          <w:bCs/>
          <w:sz w:val="16"/>
          <w:szCs w:val="16"/>
        </w:rPr>
      </w:pPr>
      <w:r w:rsidRPr="00353D41">
        <w:rPr>
          <w:b/>
        </w:rPr>
        <w:t>Klare 6</w:t>
      </w:r>
      <w:r w:rsidRPr="00563881">
        <w:rPr>
          <w:rStyle w:val="Style13ptBold"/>
          <w:rFonts w:asciiTheme="minorHAnsi" w:hAnsiTheme="minorHAnsi"/>
          <w:szCs w:val="16"/>
        </w:rPr>
        <w:t xml:space="preserve"> </w:t>
      </w:r>
      <w:r w:rsidRPr="00563881">
        <w:rPr>
          <w:rFonts w:asciiTheme="minorHAnsi" w:hAnsiTheme="minorHAnsi"/>
          <w:sz w:val="16"/>
          <w:szCs w:val="16"/>
        </w:rPr>
        <w:t xml:space="preserve">Michael, professor of peace and world security studies at Hampshire College, </w:t>
      </w:r>
      <w:r>
        <w:rPr>
          <w:rFonts w:asciiTheme="minorHAnsi" w:hAnsiTheme="minorHAnsi"/>
          <w:sz w:val="16"/>
          <w:szCs w:val="16"/>
        </w:rPr>
        <w:t>“</w:t>
      </w:r>
      <w:r w:rsidRPr="00563881">
        <w:rPr>
          <w:rFonts w:asciiTheme="minorHAnsi" w:hAnsiTheme="minorHAnsi"/>
          <w:sz w:val="16"/>
          <w:szCs w:val="16"/>
        </w:rPr>
        <w:t>The Coming Res</w:t>
      </w:r>
      <w:r>
        <w:rPr>
          <w:rFonts w:asciiTheme="minorHAnsi" w:hAnsiTheme="minorHAnsi"/>
          <w:sz w:val="16"/>
          <w:szCs w:val="16"/>
        </w:rPr>
        <w:t>ource Wars” March 10</w:t>
      </w:r>
      <w:r w:rsidRPr="00563881">
        <w:rPr>
          <w:rFonts w:asciiTheme="minorHAnsi" w:hAnsiTheme="minorHAnsi"/>
          <w:sz w:val="16"/>
          <w:szCs w:val="16"/>
        </w:rPr>
        <w:t xml:space="preserve"> http://www.alternet.org/environment/33243</w:t>
      </w:r>
    </w:p>
    <w:p w:rsidR="00807B39" w:rsidRDefault="00807B39" w:rsidP="00807B39">
      <w:pPr>
        <w:rPr>
          <w:rStyle w:val="UnderlinedCardTextChar"/>
          <w:rFonts w:asciiTheme="minorHAnsi" w:hAnsiTheme="minorHAnsi"/>
        </w:rPr>
      </w:pPr>
      <w:r w:rsidRPr="00563881">
        <w:rPr>
          <w:rStyle w:val="UnderlinedCardTextChar"/>
          <w:rFonts w:asciiTheme="minorHAnsi" w:hAnsiTheme="minorHAnsi"/>
        </w:rPr>
        <w:t>Environmental perils may soon dominate the world security agenda. This shift is due in part to the growing weight of evidence pointing to a significant human role in altering the planet's basic climate</w:t>
      </w:r>
      <w:r w:rsidRPr="00563881">
        <w:rPr>
          <w:rFonts w:asciiTheme="minorHAnsi" w:hAnsiTheme="minorHAnsi"/>
          <w:sz w:val="16"/>
          <w:szCs w:val="16"/>
        </w:rPr>
        <w:t xml:space="preserv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w:t>
      </w:r>
      <w:r w:rsidRPr="00563881">
        <w:rPr>
          <w:rStyle w:val="UnderlinedCardTextChar"/>
          <w:rFonts w:asciiTheme="minorHAnsi" w:hAnsiTheme="minorHAnsi"/>
        </w:rPr>
        <w:t>As famine, disease, and weather-related disasters strike due to abrupt climate change</w:t>
      </w:r>
      <w:r w:rsidRPr="00563881">
        <w:rPr>
          <w:rFonts w:asciiTheme="minorHAnsi" w:hAnsiTheme="minorHAnsi"/>
          <w:sz w:val="16"/>
          <w:szCs w:val="16"/>
        </w:rPr>
        <w:t xml:space="preserve">," the Pentagon report notes, </w:t>
      </w:r>
      <w:r w:rsidRPr="00563881">
        <w:rPr>
          <w:rStyle w:val="UnderlinedCardTextChar"/>
          <w:rFonts w:asciiTheme="minorHAnsi" w:hAnsiTheme="minorHAnsi"/>
        </w:rPr>
        <w:t>"many countries' needs will exceed their carrying capacity</w:t>
      </w:r>
      <w:r w:rsidRPr="00563881">
        <w:rPr>
          <w:rFonts w:asciiTheme="minorHAnsi" w:hAnsiTheme="minorHAnsi"/>
          <w:sz w:val="16"/>
          <w:szCs w:val="16"/>
        </w:rPr>
        <w:t xml:space="preserve">" -- that is, their ability to provide the minimum requirements for human survival. </w:t>
      </w:r>
      <w:r w:rsidRPr="00563881">
        <w:rPr>
          <w:rStyle w:val="UnderlinedCardTextChar"/>
          <w:rFonts w:asciiTheme="minorHAnsi" w:hAnsiTheme="minorHAnsi"/>
        </w:rPr>
        <w:t>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w:t>
      </w:r>
      <w:r w:rsidRPr="00563881">
        <w:rPr>
          <w:rFonts w:asciiTheme="minorHAnsi" w:hAnsiTheme="minorHAnsi"/>
          <w:sz w:val="16"/>
          <w:szCs w:val="16"/>
        </w:rPr>
        <w:t>, minerals, and energy supply." </w:t>
      </w:r>
      <w:r w:rsidRPr="00563881">
        <w:rPr>
          <w:rStyle w:val="UnderlinedCardTextChar"/>
          <w:rFonts w:asciiTheme="minorHAnsi" w:hAnsiTheme="minorHAnsi"/>
        </w:rPr>
        <w:t>Similar scenarios will be replicated all across the planet</w:t>
      </w:r>
      <w:r w:rsidRPr="00563881">
        <w:rPr>
          <w:rFonts w:asciiTheme="minorHAnsi" w:hAnsiTheme="minorHAnsi"/>
          <w:sz w:val="16"/>
          <w:szCs w:val="16"/>
        </w:rPr>
        <w:t xml:space="preserve">, as those without the means to survival invade or migrate to those with greater abundance -- </w:t>
      </w:r>
      <w:r w:rsidRPr="00563881">
        <w:rPr>
          <w:rStyle w:val="UnderlinedCardTextChar"/>
          <w:rFonts w:asciiTheme="minorHAnsi" w:hAnsiTheme="minorHAnsi"/>
        </w:rPr>
        <w:t>producing endless struggles between resource "haves" and "have-nots</w:t>
      </w:r>
      <w:r w:rsidRPr="00563881">
        <w:rPr>
          <w:rFonts w:asciiTheme="minorHAnsi" w:hAnsiTheme="minorHAnsi"/>
          <w:sz w:val="16"/>
          <w:szCs w:val="16"/>
        </w:rPr>
        <w:t xml:space="preserve">." It is this prospect, more than anything, that worries John Reid. In particular, </w:t>
      </w:r>
      <w:r w:rsidRPr="00563881">
        <w:rPr>
          <w:rStyle w:val="UnderlinedCardTextChar"/>
          <w:rFonts w:asciiTheme="minorHAnsi" w:hAnsiTheme="minorHAnsi"/>
        </w:rPr>
        <w:t>he expressed concern over the inadequate capacity of poor and unstable countries to cope with the effects of climate change, and the resulting risk of state collapse, civil war and mass migratio</w:t>
      </w:r>
      <w:r w:rsidRPr="00563881">
        <w:rPr>
          <w:rFonts w:asciiTheme="minorHAnsi" w:hAnsiTheme="minorHAnsi"/>
          <w:sz w:val="16"/>
          <w:szCs w:val="16"/>
        </w:rPr>
        <w:t xml:space="preserve">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w:t>
      </w:r>
      <w:r w:rsidRPr="00563881">
        <w:rPr>
          <w:rStyle w:val="UnderlinedCardTextChar"/>
          <w:rFonts w:asciiTheme="minorHAnsi" w:hAnsiTheme="minorHAnsi"/>
        </w:rPr>
        <w:t>these scenarios also envision the use of more deadly weapons. "In this world of warring states," the 2003 Pentagon report predicted, "nuclear arms proliferation is inevitable."</w:t>
      </w:r>
      <w:r w:rsidRPr="00563881">
        <w:rPr>
          <w:rFonts w:asciiTheme="minorHAnsi" w:hAnsiTheme="minorHAnsi"/>
          <w:sz w:val="16"/>
          <w:szCs w:val="16"/>
        </w:rPr>
        <w:t xml:space="preserve"> As oil and natural gas disappears, </w:t>
      </w:r>
      <w:r w:rsidRPr="00563881">
        <w:rPr>
          <w:rStyle w:val="UnderlinedCardTextChar"/>
          <w:rFonts w:asciiTheme="minorHAnsi" w:hAnsiTheme="minorHAnsi"/>
        </w:rPr>
        <w:t>more and more countries will rely on nuclear power to meet their energy needs -- and this "will accelerate nuclear proliferation as countries develop enrichment and reprocessing capabilities to ensure their national security."</w:t>
      </w:r>
      <w:r w:rsidRPr="00563881">
        <w:rPr>
          <w:rFonts w:asciiTheme="minorHAnsi" w:hAnsiTheme="minorHAnsi"/>
          <w:sz w:val="16"/>
          <w:szCs w:val="16"/>
        </w:rPr>
        <w:t xml:space="preserve"> Although speculative, </w:t>
      </w:r>
      <w:r w:rsidRPr="00563881">
        <w:rPr>
          <w:rStyle w:val="UnderlinedCardTextChar"/>
          <w:rFonts w:asciiTheme="minorHAnsi" w:hAnsiTheme="minorHAnsi"/>
        </w:rPr>
        <w:t>these reports make one thing clear: when thinking about the calamitous effects of global climate change, we must emphasize its social and political consequences as much as its purely environmental effects. Drought, flooding and storms can kill us,</w:t>
      </w:r>
      <w:r w:rsidRPr="00563881">
        <w:rPr>
          <w:rFonts w:asciiTheme="minorHAnsi" w:hAnsiTheme="minorHAnsi"/>
          <w:sz w:val="16"/>
          <w:szCs w:val="16"/>
        </w:rPr>
        <w:t xml:space="preserve"> and surely will -- </w:t>
      </w:r>
      <w:r w:rsidRPr="00563881">
        <w:rPr>
          <w:rStyle w:val="UnderlinedCardTextChar"/>
          <w:rFonts w:asciiTheme="minorHAnsi" w:hAnsiTheme="minorHAnsi"/>
        </w:rPr>
        <w:t>but so will wars among the survivors of these catastrophes over what remains of food, water and shelter</w:t>
      </w:r>
      <w:r w:rsidRPr="00563881">
        <w:rPr>
          <w:rFonts w:asciiTheme="minorHAnsi" w:hAnsiTheme="minorHAnsi"/>
          <w:sz w:val="16"/>
          <w:szCs w:val="16"/>
        </w:rPr>
        <w:t>. As Reid's comments indicate</w:t>
      </w:r>
      <w:r w:rsidRPr="00563881">
        <w:rPr>
          <w:rStyle w:val="UnderlinedCardTextChar"/>
          <w:rFonts w:asciiTheme="minorHAnsi" w:hAnsiTheme="minorHAnsi"/>
        </w:rPr>
        <w:t>, no society,</w:t>
      </w:r>
      <w:r w:rsidRPr="00563881">
        <w:rPr>
          <w:rFonts w:asciiTheme="minorHAnsi" w:hAnsiTheme="minorHAnsi"/>
          <w:sz w:val="16"/>
          <w:szCs w:val="16"/>
        </w:rPr>
        <w:t xml:space="preserve"> however affluent, </w:t>
      </w:r>
      <w:r w:rsidRPr="00563881">
        <w:rPr>
          <w:rStyle w:val="UnderlinedCardTextChar"/>
          <w:rFonts w:asciiTheme="minorHAnsi" w:hAnsiTheme="minorHAnsi"/>
        </w:rPr>
        <w:t>will escape involvement in these forms of conflict. </w:t>
      </w:r>
    </w:p>
    <w:p w:rsidR="00807B39" w:rsidRPr="00353D41" w:rsidRDefault="00807B39" w:rsidP="00807B39"/>
    <w:p w:rsidR="00807B39" w:rsidRDefault="00807B39" w:rsidP="00807B39">
      <w:pPr>
        <w:pStyle w:val="Heading3"/>
      </w:pPr>
      <w:r>
        <w:t>Warming Bad - Sea Level Rise</w:t>
      </w:r>
    </w:p>
    <w:p w:rsidR="00807B39" w:rsidRDefault="00807B39" w:rsidP="00807B39"/>
    <w:p w:rsidR="00807B39" w:rsidRDefault="00807B39" w:rsidP="00807B39">
      <w:pPr>
        <w:pStyle w:val="Heading4"/>
      </w:pPr>
      <w:r>
        <w:t>Warming from sea level rise threatens coastal cities around the world - hundreds of millions will be wiped out</w:t>
      </w:r>
    </w:p>
    <w:p w:rsidR="00807B39" w:rsidRPr="00935B64" w:rsidRDefault="00807B39" w:rsidP="00807B39">
      <w:pPr>
        <w:rPr>
          <w:b/>
          <w:bCs/>
          <w:szCs w:val="24"/>
        </w:rPr>
      </w:pPr>
      <w:r>
        <w:rPr>
          <w:rStyle w:val="Style13ptBold"/>
          <w:b w:val="0"/>
          <w:szCs w:val="24"/>
        </w:rPr>
        <w:t>National G</w:t>
      </w:r>
      <w:r w:rsidRPr="00935B64">
        <w:rPr>
          <w:rStyle w:val="Style13ptBold"/>
          <w:b w:val="0"/>
          <w:szCs w:val="24"/>
        </w:rPr>
        <w:t>eographic 14</w:t>
      </w:r>
      <w:r>
        <w:rPr>
          <w:rStyle w:val="Style13ptBold"/>
          <w:b w:val="0"/>
          <w:szCs w:val="24"/>
        </w:rPr>
        <w:t xml:space="preserve"> </w:t>
      </w:r>
      <w:r w:rsidRPr="007A7991">
        <w:t>[</w:t>
      </w:r>
      <w:r>
        <w:t>"</w:t>
      </w:r>
      <w:r w:rsidRPr="007A7991">
        <w:t>Sea Level Rise</w:t>
      </w:r>
      <w:r>
        <w:t xml:space="preserve"> </w:t>
      </w:r>
      <w:r w:rsidRPr="007A7991">
        <w:t>Ocean Levels Are Getting Higher—Can We Do Anything About It?</w:t>
      </w:r>
      <w:r>
        <w:t xml:space="preserve">",  National Geographic, </w:t>
      </w:r>
      <w:hyperlink r:id="rId30" w:history="1">
        <w:r w:rsidRPr="007A7991">
          <w:t>http://ocean.nationalgeographic.com/ocean/critical-issues-sea-level-rise/</w:t>
        </w:r>
      </w:hyperlink>
      <w:r w:rsidRPr="007A7991">
        <w:t>] ZG</w:t>
      </w:r>
    </w:p>
    <w:p w:rsidR="00807B39" w:rsidRPr="00C605F7" w:rsidRDefault="00807B39" w:rsidP="00807B39">
      <w:pPr>
        <w:rPr>
          <w:rStyle w:val="StyleUnderline"/>
        </w:rPr>
      </w:pPr>
      <w:r w:rsidRPr="00C605F7">
        <w:rPr>
          <w:rStyle w:val="StyleUnderline"/>
        </w:rPr>
        <w:t>When sea levels rise</w:t>
      </w:r>
      <w:r w:rsidRPr="006C1501">
        <w:rPr>
          <w:sz w:val="16"/>
        </w:rPr>
        <w:t xml:space="preserve"> rapidly, as they have been doing, </w:t>
      </w:r>
      <w:r w:rsidRPr="00C605F7">
        <w:rPr>
          <w:rStyle w:val="StyleUnderline"/>
        </w:rPr>
        <w:t>even a small increase can have devastating effects on coastal habitats</w:t>
      </w:r>
      <w:r w:rsidRPr="006C1501">
        <w:rPr>
          <w:sz w:val="16"/>
        </w:rPr>
        <w:t xml:space="preserve">. As </w:t>
      </w:r>
      <w:r w:rsidRPr="00C605F7">
        <w:rPr>
          <w:rStyle w:val="StyleUnderline"/>
        </w:rPr>
        <w:t>seawater reaches farther inland, it can cause destructive erosion, flooding of wetlands, contamination of aquifers and agricultural soils, and lost habitat for fish, birds, and plants.</w:t>
      </w:r>
    </w:p>
    <w:p w:rsidR="00807B39" w:rsidRPr="00C605F7" w:rsidRDefault="00807B39" w:rsidP="00807B39">
      <w:pPr>
        <w:rPr>
          <w:rStyle w:val="StyleUnderline"/>
        </w:rPr>
      </w:pPr>
      <w:r w:rsidRPr="006C1501">
        <w:rPr>
          <w:sz w:val="16"/>
        </w:rPr>
        <w:t xml:space="preserve">When </w:t>
      </w:r>
      <w:r w:rsidRPr="00C605F7">
        <w:rPr>
          <w:rStyle w:val="StyleUnderline"/>
        </w:rPr>
        <w:t>large storms hit land, higher sea levels mean bigger, more powerful storm surges that can strip away everything in their path.</w:t>
      </w:r>
    </w:p>
    <w:p w:rsidR="00807B39" w:rsidRPr="006C1501" w:rsidRDefault="00807B39" w:rsidP="00807B39">
      <w:pPr>
        <w:rPr>
          <w:sz w:val="16"/>
        </w:rPr>
      </w:pPr>
      <w:r w:rsidRPr="006C1501">
        <w:rPr>
          <w:sz w:val="16"/>
        </w:rPr>
        <w:t xml:space="preserve">In addition, </w:t>
      </w:r>
      <w:r w:rsidRPr="00C605F7">
        <w:rPr>
          <w:rStyle w:val="StyleUnderline"/>
        </w:rPr>
        <w:t>hundreds of millions of people live in areas that will become increasingly vulnerable to flooding</w:t>
      </w:r>
      <w:r w:rsidRPr="006C1501">
        <w:rPr>
          <w:sz w:val="16"/>
        </w:rPr>
        <w:t xml:space="preserve">. </w:t>
      </w:r>
      <w:r w:rsidRPr="00C605F7">
        <w:rPr>
          <w:rStyle w:val="StyleUnderline"/>
        </w:rPr>
        <w:t>Higher sea levels would force them to</w:t>
      </w:r>
      <w:r w:rsidRPr="006C1501">
        <w:rPr>
          <w:sz w:val="16"/>
        </w:rPr>
        <w:t xml:space="preserve"> abandon their homes and </w:t>
      </w:r>
      <w:r w:rsidRPr="00C605F7">
        <w:rPr>
          <w:rStyle w:val="StyleUnderline"/>
        </w:rPr>
        <w:t>relocate.</w:t>
      </w:r>
      <w:r w:rsidRPr="006C1501">
        <w:rPr>
          <w:sz w:val="16"/>
        </w:rPr>
        <w:t xml:space="preserve"> Low-lying islands could be submerged completely.</w:t>
      </w:r>
    </w:p>
    <w:p w:rsidR="00807B39" w:rsidRPr="00C605F7" w:rsidRDefault="00807B39" w:rsidP="00807B39">
      <w:r w:rsidRPr="00C605F7">
        <w:t>How High Will It Go?</w:t>
      </w:r>
    </w:p>
    <w:p w:rsidR="00807B39" w:rsidRPr="006C1501" w:rsidRDefault="00807B39" w:rsidP="00807B39">
      <w:pPr>
        <w:rPr>
          <w:sz w:val="16"/>
        </w:rPr>
      </w:pPr>
      <w:r w:rsidRPr="006C1501">
        <w:rPr>
          <w:sz w:val="16"/>
        </w:rPr>
        <w:t xml:space="preserve">Most predictions say the warming of the planet will continue and likely will accelerate. Oceans will likely continue to rise as well, but predicting the amount is an inexact science. A recent study says </w:t>
      </w:r>
      <w:r w:rsidRPr="00C605F7">
        <w:rPr>
          <w:rStyle w:val="StyleUnderline"/>
        </w:rPr>
        <w:t>we can expect the oceans to rise between 2.5 and 6.5 feet (0.8 and 2 meters) by 2100</w:t>
      </w:r>
      <w:r w:rsidRPr="006C1501">
        <w:rPr>
          <w:sz w:val="16"/>
        </w:rPr>
        <w:t>, enough to swamp many of the cities along the U.S. East Coast. More dire estimates, including a complete meltdown of the Greenland ice sheet, push sea level rise to 23 feet (7 meters), enough to submerge London</w:t>
      </w:r>
    </w:p>
    <w:p w:rsidR="00807B39" w:rsidRDefault="00807B39" w:rsidP="00807B39"/>
    <w:p w:rsidR="00807B39" w:rsidRDefault="00807B39" w:rsidP="00807B39">
      <w:pPr>
        <w:pStyle w:val="Heading4"/>
      </w:pPr>
      <w:r>
        <w:t>Sea levels will continue to rise as warming continues - massive flooding will double in the next fifteen years</w:t>
      </w:r>
    </w:p>
    <w:p w:rsidR="00807B39" w:rsidRPr="00970BAB" w:rsidRDefault="00807B39" w:rsidP="00807B39">
      <w:pPr>
        <w:rPr>
          <w:b/>
          <w:bCs/>
          <w:szCs w:val="24"/>
        </w:rPr>
      </w:pPr>
      <w:r>
        <w:rPr>
          <w:rStyle w:val="Style13ptBold"/>
          <w:b w:val="0"/>
          <w:szCs w:val="24"/>
        </w:rPr>
        <w:t xml:space="preserve">Climate Central 2014  </w:t>
      </w:r>
      <w:r>
        <w:rPr>
          <w:sz w:val="18"/>
          <w:szCs w:val="18"/>
        </w:rPr>
        <w:t xml:space="preserve"> ["</w:t>
      </w:r>
      <w:r w:rsidRPr="007623BF">
        <w:rPr>
          <w:sz w:val="18"/>
          <w:szCs w:val="18"/>
        </w:rPr>
        <w:t>The Facts About Sea Level Rise</w:t>
      </w:r>
      <w:r>
        <w:rPr>
          <w:sz w:val="18"/>
          <w:szCs w:val="18"/>
        </w:rPr>
        <w:t>"</w:t>
      </w:r>
      <w:r w:rsidRPr="007623BF">
        <w:rPr>
          <w:sz w:val="18"/>
          <w:szCs w:val="18"/>
        </w:rPr>
        <w:t xml:space="preserve"> </w:t>
      </w:r>
      <w:r>
        <w:rPr>
          <w:sz w:val="18"/>
          <w:szCs w:val="18"/>
        </w:rPr>
        <w:t xml:space="preserve">, Surging seas </w:t>
      </w:r>
      <w:r w:rsidRPr="007623BF">
        <w:rPr>
          <w:sz w:val="18"/>
          <w:szCs w:val="18"/>
        </w:rPr>
        <w:t>htt</w:t>
      </w:r>
      <w:r>
        <w:rPr>
          <w:sz w:val="18"/>
          <w:szCs w:val="18"/>
        </w:rPr>
        <w:t>p://sealevel.climatecentral.org] ZG</w:t>
      </w:r>
    </w:p>
    <w:p w:rsidR="00807B39" w:rsidRDefault="00807B39" w:rsidP="00807B39">
      <w:pPr>
        <w:rPr>
          <w:sz w:val="18"/>
          <w:szCs w:val="18"/>
        </w:rPr>
      </w:pPr>
      <w:r w:rsidRPr="00B91BB0">
        <w:rPr>
          <w:sz w:val="18"/>
          <w:szCs w:val="18"/>
        </w:rPr>
        <w:t xml:space="preserve">Global </w:t>
      </w:r>
      <w:r w:rsidRPr="007623BF">
        <w:rPr>
          <w:rStyle w:val="StyleUnderline"/>
        </w:rPr>
        <w:t>warming has raised global sea level about 8 inches since 1880, and the rate of rise is accelerating. Rising seas dramatically increase the odds of damaging floods from storm surges. A Climate Central analysis finds the odds of “century” or worse floods occurring by 2030 are on track to double or more, over widespread areas of the U.S. These increases threaten an enormous amount of damage. Across the country, nearly 5 million people live in 2.6 million homes at less than 4 feet above high tide</w:t>
      </w:r>
      <w:r w:rsidRPr="00B91BB0">
        <w:rPr>
          <w:sz w:val="18"/>
          <w:szCs w:val="18"/>
        </w:rPr>
        <w:t xml:space="preserve"> — a level lower than the century flood line for most locations analyzed. And compounding this risk, scientists expect roughly 2 to 7 more feet of sea level rise this century — a lot depending upon how much more heat-trapping pollution humanity puts into the sky. - See more at: http://sealevel.climatecentral.org/#sthash.nFkz1q6o.dpuf</w:t>
      </w:r>
    </w:p>
    <w:p w:rsidR="00807B39" w:rsidRPr="00970BAB" w:rsidRDefault="00807B39" w:rsidP="00807B39">
      <w:pPr>
        <w:rPr>
          <w:rStyle w:val="Style13ptBold"/>
          <w:b w:val="0"/>
          <w:szCs w:val="24"/>
        </w:rPr>
      </w:pPr>
    </w:p>
    <w:p w:rsidR="00807B39" w:rsidRDefault="00807B39" w:rsidP="00807B39">
      <w:pPr>
        <w:pStyle w:val="Heading3"/>
      </w:pPr>
      <w:r>
        <w:t>Warming Bad- Refugees</w:t>
      </w:r>
    </w:p>
    <w:p w:rsidR="00807B39" w:rsidRDefault="00807B39" w:rsidP="00807B39">
      <w:pPr>
        <w:pStyle w:val="Heading4"/>
      </w:pPr>
      <w:r>
        <w:t xml:space="preserve">Climate change relocates populations— induces refugee crisis. </w:t>
      </w:r>
    </w:p>
    <w:p w:rsidR="00807B39" w:rsidRDefault="00807B39" w:rsidP="00807B39">
      <w:r w:rsidRPr="00E063C9">
        <w:rPr>
          <w:b/>
        </w:rPr>
        <w:t>Docherty and Giannini 09</w:t>
      </w:r>
      <w:r>
        <w:t xml:space="preserve"> </w:t>
      </w:r>
      <w:r w:rsidRPr="00776A8B">
        <w:rPr>
          <w:sz w:val="16"/>
        </w:rPr>
        <w:t xml:space="preserve">(Bonnie Docherty—Clinical Instructor in Harvard Law School’s International Human Rights Clinic, where she has worked on human rights and environment issues, Researcher at Human Rights Watch. Tyler Giannini—Harvard Law School Clinical Director of the Human Rights Program. “CONFRONTING A RISING TIDE: A PROPOSAL FOR A CONVENTION ON CLIMATE CHANGE REFUGEES”, Vol. 33, No. 2, </w:t>
      </w:r>
      <w:hyperlink r:id="rId31" w:history="1">
        <w:r w:rsidRPr="00776A8B">
          <w:rPr>
            <w:rStyle w:val="Hyperlink"/>
            <w:sz w:val="16"/>
          </w:rPr>
          <w:t>http://www.law.harvard.edu/students/orgs/elr/vol33_2/Docherty%20Giannini.pdf</w:t>
        </w:r>
      </w:hyperlink>
      <w:r w:rsidRPr="00776A8B">
        <w:rPr>
          <w:sz w:val="16"/>
        </w:rPr>
        <w:t xml:space="preserve">) </w:t>
      </w:r>
      <w:r>
        <w:t>Saro</w:t>
      </w:r>
    </w:p>
    <w:p w:rsidR="00807B39" w:rsidRPr="00386C1F" w:rsidRDefault="00807B39" w:rsidP="00807B39">
      <w:pPr>
        <w:rPr>
          <w:sz w:val="16"/>
        </w:rPr>
      </w:pPr>
      <w:r w:rsidRPr="002D6843">
        <w:rPr>
          <w:rStyle w:val="StyleUnderline"/>
        </w:rPr>
        <w:t>Climate change will force millions of people to flee their homes over the coming century. Rising sea levels threaten to envelop small island states. Desertification will make swaths of currently occupied land uninhabitable. More intense storms will drive people</w:t>
      </w:r>
      <w:r w:rsidRPr="00386C1F">
        <w:rPr>
          <w:sz w:val="16"/>
        </w:rPr>
        <w:t xml:space="preserve">, at least temporarily, </w:t>
      </w:r>
      <w:r w:rsidRPr="002D6843">
        <w:rPr>
          <w:rStyle w:val="StyleUnderline"/>
        </w:rPr>
        <w:t>to relocate to safer ground.</w:t>
      </w:r>
      <w:r w:rsidRPr="00386C1F">
        <w:rPr>
          <w:sz w:val="16"/>
        </w:rPr>
        <w:t xml:space="preserve"> Studies predict that by 2050 the number of climate change refugees may dwarf the number of traditional refugees - that is, those entitled to protection under the 1951 Refugee Convention and its 1967 Protocol. Climate change is an environmental phenomenon, yet most scientists agree that human activities around the world contribute to it. </w:t>
      </w:r>
      <w:r w:rsidRPr="002D6843">
        <w:rPr>
          <w:rStyle w:val="StyleUnderline"/>
        </w:rPr>
        <w:t>Because the nature of climate change is global and humans play a contributory role, the international community should accept responsibility for mitigating climate-induced displacement.</w:t>
      </w:r>
      <w:r w:rsidRPr="00386C1F">
        <w:rPr>
          <w:sz w:val="16"/>
        </w:rPr>
        <w:t xml:space="preserve"> States should develop an innovative, international and interdisciplinary approach that can be implemented before the situation reaches a crisis stage. To date, no such satisfactory solution exists. This Article proposes a new legal instrument to confront the issue of climate change refugees. It defines </w:t>
      </w:r>
      <w:r w:rsidRPr="00386C1F">
        <w:rPr>
          <w:rStyle w:val="StyleUnderline"/>
        </w:rPr>
        <w:t>climate change refugees</w:t>
      </w:r>
      <w:r w:rsidRPr="00386C1F">
        <w:rPr>
          <w:sz w:val="16"/>
        </w:rPr>
        <w:t xml:space="preserve"> as </w:t>
      </w:r>
      <w:r w:rsidRPr="00386C1F">
        <w:rPr>
          <w:rStyle w:val="StyleUnderline"/>
        </w:rPr>
        <w:t>people whom climate change forces to relocate across national borders. The existing international legal framework - including its laws and its institutions - does not adequately address the emerging crisis.</w:t>
      </w:r>
      <w:r w:rsidRPr="00386C1F">
        <w:rPr>
          <w:sz w:val="16"/>
        </w:rPr>
        <w:t xml:space="preserve"> The proposed instrument should create obligations to deal with both prevention and remediation of the cli- mate change refugee problem. First, the instrument should establish guarantees of human rights protections and humanitarian aid for a specific class of people. Second, it should spread the burden of fulfilling those guarantees across the home state, host state, and international community. Finally, it should form institutions to implement the provisions, including a global fund, a coordinating agency, and a body of scientific experts. The comprehensive instrument, drawing on a range of legal precedent and academic literature, would provide a solution that is legally sound, meets humanitarian needs, and is tailored to the specific circumstances of climate change refugees. An independent convention is the best option for this instrument. The instrument could theoretically become a protocol to the Refugee Convention or the United Nations Framework Convention on Climate Change ("UNFCCC"). While both regimes have benefits, the essential components of the climate change refugee instrument do not comfortably fit within either treaty's purpose or scope. A stand-alone convention, by contrast, would complement existing law while providing a flexible forum for addressing an emerging problem. </w:t>
      </w:r>
      <w:r w:rsidRPr="00386C1F">
        <w:rPr>
          <w:rStyle w:val="StyleUnderline"/>
        </w:rPr>
        <w:t xml:space="preserve">The problem of climate-induced migration is sufficiently new and substantial </w:t>
      </w:r>
      <w:r w:rsidRPr="00386C1F">
        <w:rPr>
          <w:sz w:val="16"/>
        </w:rPr>
        <w:t xml:space="preserve">to justify its own legal regime instead of being forced within legal frameworks that were not designed to handle it. An independent convention also allows for the instrument to be creatively tailored to the complexity of the problem and to take a broad-based and integrated approach. Finally, negotiations for a new convention could break out of the traditional state-to-state mold and involve communities and civil society, a growing trend in international treaty development. </w:t>
      </w:r>
      <w:r w:rsidRPr="00386C1F">
        <w:rPr>
          <w:rStyle w:val="StyleUnderline"/>
        </w:rPr>
        <w:t xml:space="preserve">These groups could help increase the focus on humanitarian provisions and could push states to expedite the negotiating process." </w:t>
      </w:r>
    </w:p>
    <w:p w:rsidR="00807B39" w:rsidRDefault="00807B39" w:rsidP="00807B39">
      <w:pPr>
        <w:pStyle w:val="Heading4"/>
      </w:pPr>
      <w:r>
        <w:t>Climate change leads to massive displacement - refugees fleeing from coastal flooding, heat, and lack of resources</w:t>
      </w:r>
    </w:p>
    <w:p w:rsidR="00807B39" w:rsidRDefault="00807B39" w:rsidP="00807B39">
      <w:r w:rsidRPr="00472C90">
        <w:rPr>
          <w:b/>
          <w:szCs w:val="24"/>
        </w:rPr>
        <w:t>Vidal 2009</w:t>
      </w:r>
      <w:r>
        <w:rPr>
          <w:szCs w:val="24"/>
        </w:rPr>
        <w:t xml:space="preserve"> </w:t>
      </w:r>
      <w:r>
        <w:t xml:space="preserve"> [John - environment editor,  "</w:t>
      </w:r>
      <w:r w:rsidRPr="004C34D4">
        <w:t>Global warming could create 150 million 'climate refugees' by 2050</w:t>
      </w:r>
      <w:r>
        <w:t xml:space="preserve">", The Guardian, 6/2, </w:t>
      </w:r>
      <w:hyperlink r:id="rId32" w:history="1">
        <w:r w:rsidRPr="00472C90">
          <w:rPr>
            <w:rStyle w:val="Hyperlink"/>
            <w:sz w:val="16"/>
            <w:szCs w:val="16"/>
          </w:rPr>
          <w:t>http://www.theguardian.com/environment/2009/nov/03/global-warming-climate-refugees</w:t>
        </w:r>
      </w:hyperlink>
      <w:r>
        <w:t>] ZG</w:t>
      </w:r>
    </w:p>
    <w:p w:rsidR="00807B39" w:rsidRPr="00E8581A" w:rsidRDefault="00807B39" w:rsidP="00807B39">
      <w:pPr>
        <w:rPr>
          <w:rStyle w:val="StyleUnderline"/>
        </w:rPr>
      </w:pPr>
      <w:r w:rsidRPr="00E8581A">
        <w:rPr>
          <w:rStyle w:val="StyleUnderline"/>
        </w:rPr>
        <w:t xml:space="preserve">Global warming will force up to 150 million "climate refugees" to move to other countries </w:t>
      </w:r>
      <w:r w:rsidRPr="00110146">
        <w:rPr>
          <w:sz w:val="16"/>
        </w:rPr>
        <w:t>in the next 40 years</w:t>
      </w:r>
      <w:r w:rsidRPr="00E8581A">
        <w:rPr>
          <w:rStyle w:val="StyleUnderline"/>
        </w:rPr>
        <w:t>, a new report from the Environmental Justice Foundation (EJF) warns.</w:t>
      </w:r>
    </w:p>
    <w:p w:rsidR="00807B39" w:rsidRPr="00110146" w:rsidRDefault="00807B39" w:rsidP="00807B39">
      <w:pPr>
        <w:rPr>
          <w:sz w:val="16"/>
        </w:rPr>
      </w:pPr>
      <w:r w:rsidRPr="00110146">
        <w:rPr>
          <w:rStyle w:val="StyleUnderline"/>
        </w:rPr>
        <w:t>In 2008 alone, more than 20 million people were displaced by climate-related natural disasters</w:t>
      </w:r>
      <w:r w:rsidRPr="00110146">
        <w:rPr>
          <w:sz w:val="16"/>
        </w:rPr>
        <w:t>, including 800,000 people by cyclone Nargis in Asia, and almost 80,000 by heavy floods and rains in Brazil, the NGO said.</w:t>
      </w:r>
    </w:p>
    <w:p w:rsidR="00807B39" w:rsidRPr="00110146" w:rsidRDefault="00807B39" w:rsidP="00807B39">
      <w:pPr>
        <w:rPr>
          <w:sz w:val="16"/>
          <w:szCs w:val="16"/>
        </w:rPr>
      </w:pPr>
      <w:r w:rsidRPr="00110146">
        <w:rPr>
          <w:sz w:val="16"/>
          <w:szCs w:val="16"/>
        </w:rPr>
        <w:t>President Mohamed Nasheed of the Maldives, who presented testimony to the EJF, said people in his country did not want to "trade a paradise for a climate refugee camp". He warned rich countries taking part in UN climate talks this week in Barcelona "not to be stupid" in negotiating a climate treaty in Copenhagen this December.</w:t>
      </w:r>
    </w:p>
    <w:p w:rsidR="00807B39" w:rsidRPr="00110146" w:rsidRDefault="00807B39" w:rsidP="00807B39">
      <w:pPr>
        <w:rPr>
          <w:sz w:val="16"/>
        </w:rPr>
      </w:pPr>
      <w:r w:rsidRPr="00110146">
        <w:rPr>
          <w:sz w:val="16"/>
        </w:rPr>
        <w:t>Nasheed urged governments to find ways to keep temperature rises caused by warming under 2C. "We won't be around for anything after 2C," he said. "We are just 1.5m over sea level and anything over that, any rise in sea level – anything even near that – would wipe off the Maldives</w:t>
      </w:r>
      <w:r w:rsidRPr="00E8581A">
        <w:rPr>
          <w:rStyle w:val="StyleUnderline"/>
        </w:rPr>
        <w:t>.</w:t>
      </w:r>
      <w:r w:rsidRPr="00110146">
        <w:rPr>
          <w:sz w:val="16"/>
        </w:rPr>
        <w:t xml:space="preserve"> </w:t>
      </w:r>
      <w:r w:rsidRPr="00110146">
        <w:rPr>
          <w:rStyle w:val="StyleUnderline"/>
        </w:rPr>
        <w:t>People are having to move their homes because of erosion</w:t>
      </w:r>
      <w:r w:rsidRPr="00110146">
        <w:rPr>
          <w:sz w:val="16"/>
        </w:rPr>
        <w:t>. We've already this year had problems with two islands and we are having to move them to other islands. We have a right to live."</w:t>
      </w:r>
    </w:p>
    <w:p w:rsidR="00807B39" w:rsidRPr="00110146" w:rsidRDefault="00807B39" w:rsidP="00807B39">
      <w:pPr>
        <w:rPr>
          <w:sz w:val="16"/>
          <w:szCs w:val="16"/>
        </w:rPr>
      </w:pPr>
      <w:r w:rsidRPr="00110146">
        <w:rPr>
          <w:sz w:val="16"/>
          <w:szCs w:val="16"/>
        </w:rPr>
        <w:t>Last month, the president held a cabinet meeting underwater to draw attention to the plight of his country.</w:t>
      </w:r>
    </w:p>
    <w:p w:rsidR="00807B39" w:rsidRPr="00110146" w:rsidRDefault="00807B39" w:rsidP="00807B39">
      <w:pPr>
        <w:rPr>
          <w:sz w:val="16"/>
        </w:rPr>
      </w:pPr>
      <w:r w:rsidRPr="00E8581A">
        <w:rPr>
          <w:rStyle w:val="StyleUnderline"/>
        </w:rPr>
        <w:t xml:space="preserve">The EJF claimed 500 million to 600 million people – nearly 10% of the world's population – are at risk from displacement by climate change. Around 26 million have already had to move, a figure that the EJF predicts could grow to 150 million </w:t>
      </w:r>
      <w:r w:rsidRPr="00110146">
        <w:rPr>
          <w:sz w:val="16"/>
        </w:rPr>
        <w:t>by 2050.</w:t>
      </w:r>
      <w:r w:rsidRPr="00E8581A">
        <w:rPr>
          <w:rStyle w:val="StyleUnderline"/>
        </w:rPr>
        <w:t xml:space="preserve"> </w:t>
      </w:r>
      <w:r w:rsidRPr="00110146">
        <w:rPr>
          <w:sz w:val="16"/>
        </w:rPr>
        <w:t>"The majority of these people are likely to be internally displaced, migrating only within a short radius from their homes. Relatively few will migrate internationally to permanently resettle in other countries," said the report's authors.</w:t>
      </w:r>
    </w:p>
    <w:p w:rsidR="00807B39" w:rsidRPr="00517F1C" w:rsidRDefault="00807B39" w:rsidP="00807B39">
      <w:pPr>
        <w:rPr>
          <w:sz w:val="16"/>
        </w:rPr>
      </w:pPr>
      <w:r w:rsidRPr="00517F1C">
        <w:rPr>
          <w:sz w:val="16"/>
        </w:rPr>
        <w:t xml:space="preserve">In the longer term, the report said, </w:t>
      </w:r>
      <w:r w:rsidRPr="00517F1C">
        <w:rPr>
          <w:rStyle w:val="StyleUnderline"/>
        </w:rPr>
        <w:t>changes to weather patterns will lead to various problems, including desertification and sea-level rises that threaten to inundate low-lying areas and small island developing states.</w:t>
      </w:r>
      <w:r w:rsidRPr="00517F1C">
        <w:rPr>
          <w:sz w:val="16"/>
        </w:rPr>
        <w:t xml:space="preserve"> An expert at the Institute for Sustainable Development and International Relations in Paris recently said global warming could create "ghost states" with citizens living in "virtual states" due to land lost to rising seas.</w:t>
      </w:r>
    </w:p>
    <w:p w:rsidR="00807B39" w:rsidRPr="00517F1C" w:rsidRDefault="00807B39" w:rsidP="00807B39">
      <w:pPr>
        <w:rPr>
          <w:sz w:val="16"/>
          <w:szCs w:val="16"/>
        </w:rPr>
      </w:pPr>
      <w:r w:rsidRPr="00517F1C">
        <w:rPr>
          <w:sz w:val="16"/>
          <w:szCs w:val="16"/>
        </w:rPr>
        <w:t>The UN's Intergovernmental Panel on Climate Change (IPCC) predicts sea-level rise in the range of 18-59cm during the 21st century. Nearly one-third of coastal countries have more than 10% of their national land within 5 metres of sea level. Countries liable to lose all or a significant part of their land in the next 50 years, said the EJF report, include Tuvalu, Fiji, the Solomon islands, the Marshall islands, the Maldives and some of the Lesser Antilles.</w:t>
      </w:r>
    </w:p>
    <w:p w:rsidR="00807B39" w:rsidRPr="00517F1C" w:rsidRDefault="00807B39" w:rsidP="00807B39">
      <w:pPr>
        <w:rPr>
          <w:sz w:val="16"/>
          <w:szCs w:val="16"/>
        </w:rPr>
      </w:pPr>
      <w:r w:rsidRPr="00517F1C">
        <w:rPr>
          <w:sz w:val="16"/>
          <w:szCs w:val="16"/>
        </w:rPr>
        <w:t>Many other countries, including Bangladesh, Kenya, Papua New Guinea, Somalia, Yemen, Ethiopia, Chad and Rwanda, could see large movements of people. Bangladesh has had 70 climate-related natural disasters in the past 10 years.</w:t>
      </w:r>
    </w:p>
    <w:p w:rsidR="00807B39" w:rsidRPr="00517F1C" w:rsidRDefault="00807B39" w:rsidP="00807B39">
      <w:pPr>
        <w:rPr>
          <w:sz w:val="16"/>
          <w:szCs w:val="16"/>
        </w:rPr>
      </w:pPr>
      <w:r w:rsidRPr="00517F1C">
        <w:rPr>
          <w:sz w:val="16"/>
          <w:szCs w:val="16"/>
        </w:rPr>
        <w:t>"Climate change impacts on homes and infrastructure, food and water and human health. It will bring about a forced migration on an unprecedented scale," said the EJF director, Steve Trent. "We must take immediate steps to reduce our impact on global climate, and we must also recognise the need to protect those already suffering along with those most at risk."</w:t>
      </w:r>
    </w:p>
    <w:p w:rsidR="00807B39" w:rsidRDefault="00807B39" w:rsidP="00807B39"/>
    <w:p w:rsidR="00807B39" w:rsidRPr="0059422C" w:rsidRDefault="00807B39" w:rsidP="00807B39"/>
    <w:p w:rsidR="00807B39" w:rsidRDefault="00807B39" w:rsidP="00807B39">
      <w:pPr>
        <w:spacing w:after="200" w:line="276" w:lineRule="auto"/>
        <w:rPr>
          <w:rFonts w:eastAsiaTheme="majorEastAsia" w:cstheme="majorBidi"/>
          <w:b/>
          <w:bCs/>
          <w:sz w:val="32"/>
          <w:u w:val="single"/>
        </w:rPr>
      </w:pP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Agriculture/Food Security Scenario</w:t>
      </w:r>
    </w:p>
    <w:p w:rsidR="00807B39" w:rsidRDefault="00807B39" w:rsidP="00807B39">
      <w:pPr>
        <w:pStyle w:val="Heading4"/>
      </w:pPr>
      <w:r>
        <w:t>Warming devastates global food supply - it leads to droughts, storms, flooding, weeds, and drop disease</w:t>
      </w:r>
    </w:p>
    <w:p w:rsidR="00807B39" w:rsidRDefault="00807B39" w:rsidP="00807B39">
      <w:pPr>
        <w:rPr>
          <w:sz w:val="18"/>
          <w:szCs w:val="18"/>
        </w:rPr>
      </w:pPr>
      <w:r w:rsidRPr="00EB77EB">
        <w:rPr>
          <w:b/>
        </w:rPr>
        <w:t>Garber, 2008</w:t>
      </w:r>
      <w:r>
        <w:rPr>
          <w:rStyle w:val="Style13ptBold"/>
        </w:rPr>
        <w:t xml:space="preserve"> </w:t>
      </w:r>
      <w:r>
        <w:rPr>
          <w:sz w:val="18"/>
          <w:szCs w:val="18"/>
        </w:rPr>
        <w:t>[Kent,</w:t>
      </w:r>
      <w:r w:rsidRPr="005F0F19">
        <w:t xml:space="preserve"> </w:t>
      </w:r>
      <w:r w:rsidRPr="005F0F19">
        <w:rPr>
          <w:sz w:val="18"/>
          <w:szCs w:val="18"/>
        </w:rPr>
        <w:t>How Global Warming Will Hurt Crops</w:t>
      </w:r>
      <w:r>
        <w:rPr>
          <w:sz w:val="18"/>
          <w:szCs w:val="18"/>
        </w:rPr>
        <w:t xml:space="preserve">, US news, 5/28/2008 </w:t>
      </w:r>
      <w:r w:rsidRPr="005F0F19">
        <w:rPr>
          <w:sz w:val="18"/>
          <w:szCs w:val="18"/>
        </w:rPr>
        <w:t xml:space="preserve">http://www.usnews.com/news/articles/2008/05/28/how-global-warming-will-hurt-crops </w:t>
      </w:r>
      <w:r>
        <w:rPr>
          <w:sz w:val="18"/>
          <w:szCs w:val="18"/>
        </w:rPr>
        <w:t>] ZG</w:t>
      </w:r>
    </w:p>
    <w:p w:rsidR="00807B39" w:rsidRPr="00E56A22" w:rsidRDefault="00807B39" w:rsidP="00807B39">
      <w:pPr>
        <w:rPr>
          <w:sz w:val="18"/>
          <w:szCs w:val="18"/>
        </w:rPr>
      </w:pPr>
      <w:r w:rsidRPr="005F0F19">
        <w:rPr>
          <w:rStyle w:val="StyleUnderline"/>
        </w:rPr>
        <w:t>The global food supply</w:t>
      </w:r>
      <w:r w:rsidRPr="005F0F19">
        <w:rPr>
          <w:sz w:val="18"/>
          <w:szCs w:val="18"/>
        </w:rPr>
        <w:t>, as recent events have shown all too clearly</w:t>
      </w:r>
      <w:r w:rsidRPr="005F0F19">
        <w:rPr>
          <w:rStyle w:val="StyleUnderline"/>
        </w:rPr>
        <w:t>, is threatened by many problems.</w:t>
      </w:r>
      <w:r w:rsidRPr="005F0F19">
        <w:rPr>
          <w:sz w:val="18"/>
          <w:szCs w:val="18"/>
        </w:rPr>
        <w:t xml:space="preserve"> Some of them are man-made; some are natural. The natural ones tend to be obvious—</w:t>
      </w:r>
      <w:r w:rsidRPr="005F0F19">
        <w:rPr>
          <w:rStyle w:val="StyleUnderline"/>
        </w:rPr>
        <w:t xml:space="preserve">droughts, floods, hurricanes, earthquakes—and, in the past year alone, they have been notably devastating. Searing droughts </w:t>
      </w:r>
      <w:r w:rsidRPr="00EB77EB">
        <w:t>in Australia and central Europe</w:t>
      </w:r>
      <w:r w:rsidRPr="005F0F19">
        <w:rPr>
          <w:rStyle w:val="StyleUnderline"/>
        </w:rPr>
        <w:t xml:space="preserve"> have squandered wheat supplies; more recently, Cyclone Nargis destroyed rice stocks for millions of people in Myanmar.</w:t>
      </w:r>
      <w:r w:rsidRPr="00D923B4">
        <w:rPr>
          <w:rStyle w:val="StyleUnderline"/>
          <w:sz w:val="12"/>
        </w:rPr>
        <w:t xml:space="preserve">¶ </w:t>
      </w:r>
      <w:r w:rsidRPr="005F0F19">
        <w:rPr>
          <w:sz w:val="18"/>
          <w:szCs w:val="18"/>
        </w:rPr>
        <w:t xml:space="preserve">Historically, the </w:t>
      </w:r>
      <w:r w:rsidRPr="00D923B4">
        <w:rPr>
          <w:rStyle w:val="StyleUnderline"/>
        </w:rPr>
        <w:t>damage to food supplies by bad weather has been regarded as fleeting</w:t>
      </w:r>
      <w:r w:rsidRPr="005F0F19">
        <w:rPr>
          <w:sz w:val="18"/>
          <w:szCs w:val="18"/>
        </w:rPr>
        <w:t xml:space="preserve">: catastrophic in the short term but ultimately remitting. </w:t>
      </w:r>
      <w:r w:rsidRPr="00D923B4">
        <w:rPr>
          <w:rStyle w:val="StyleUnderline"/>
        </w:rPr>
        <w:t>Droughts ease, floodwaters recede, and farmers replant their crops</w:t>
      </w:r>
      <w:r w:rsidRPr="005F0F19">
        <w:rPr>
          <w:sz w:val="18"/>
          <w:szCs w:val="18"/>
        </w:rPr>
        <w:t xml:space="preserve">. But as a new government report indicates, </w:t>
      </w:r>
      <w:r w:rsidRPr="00D923B4">
        <w:rPr>
          <w:rStyle w:val="StyleUnderline"/>
        </w:rPr>
        <w:t>such views are increasingly narrow and outdated, in that they fail to acknowledge the creeping reach of global climate change.</w:t>
      </w:r>
      <w:r w:rsidRPr="00D923B4">
        <w:rPr>
          <w:rStyle w:val="StyleUnderline"/>
          <w:sz w:val="12"/>
        </w:rPr>
        <w:t xml:space="preserve">¶ </w:t>
      </w:r>
      <w:r w:rsidRPr="005F0F19">
        <w:rPr>
          <w:sz w:val="18"/>
          <w:szCs w:val="18"/>
        </w:rPr>
        <w:t>The report, released Tuesday, offers one of the most comprehensive looks yet at the impact that climate change is expected to have on U.S. agriculture over the next several decades. Not surprisingly, the prognosis is grim</w:t>
      </w:r>
      <w:r w:rsidRPr="00D923B4">
        <w:rPr>
          <w:rStyle w:val="StyleUnderline"/>
        </w:rPr>
        <w:t>. Temperatures in the United States, scientists say, will rise on average by about 1.2 degrees Celsius by 2040, with carbon dioxide levels up more than 15 percent. The consequences for American-grown food, the report finds, will most likely be far-reaching: Some crop yields are predicted to drop; growing seasons will get longer and use more water; weeds and shrubs will grow faster</w:t>
      </w:r>
      <w:r w:rsidRPr="005F0F19">
        <w:rPr>
          <w:sz w:val="18"/>
          <w:szCs w:val="18"/>
        </w:rPr>
        <w:t xml:space="preserve"> and spread into new territory, some of it arable farmland; and insect </w:t>
      </w:r>
      <w:r w:rsidRPr="00D923B4">
        <w:rPr>
          <w:rStyle w:val="StyleUnderline"/>
        </w:rPr>
        <w:t>and crop disease outbreaks will become more frequent.</w:t>
      </w:r>
      <w:r w:rsidRPr="00D923B4">
        <w:rPr>
          <w:rStyle w:val="StyleUnderline"/>
          <w:sz w:val="12"/>
        </w:rPr>
        <w:t xml:space="preserve">¶ </w:t>
      </w:r>
      <w:r w:rsidRPr="005F0F19">
        <w:rPr>
          <w:sz w:val="18"/>
          <w:szCs w:val="18"/>
        </w:rPr>
        <w:t xml:space="preserve">The new report, which was produced by more than a dozen agencies over multiple years and reflects the findings of more than 1,000 scientific studies, offers only predictions, but the predictions reflect a high degree of confidence. In a sense, there is a vein of fatalism among most scientists about what will happen in the next few decades. Government actions, they say, may alter the trajectory of climate change 50 to 100 years from now, but the fate of climate change in the short term has been largely shaped by past behavior, by carbon already released into the atmosphere. </w:t>
      </w:r>
      <w:r w:rsidRPr="00D923B4">
        <w:rPr>
          <w:rStyle w:val="StyleUnderline"/>
        </w:rPr>
        <w:t>The question now is the extent of its impact.</w:t>
      </w:r>
      <w:r w:rsidRPr="00D923B4">
        <w:rPr>
          <w:rStyle w:val="StyleUnderline"/>
          <w:sz w:val="12"/>
        </w:rPr>
        <w:t>¶</w:t>
      </w:r>
      <w:r w:rsidRPr="00D923B4">
        <w:rPr>
          <w:sz w:val="12"/>
          <w:szCs w:val="18"/>
        </w:rPr>
        <w:t xml:space="preserve"> </w:t>
      </w:r>
      <w:r w:rsidRPr="005F0F19">
        <w:rPr>
          <w:sz w:val="18"/>
          <w:szCs w:val="18"/>
        </w:rPr>
        <w:t>Some agricultural changes are already observable. In the central Great Plains, in states known for their grassy prairies and sprawling row crops, there are new neighbors: trees and large shrubs, often clustering in islands in the middle of fields. In the Southwest, perennial grasses have been largely pushed out by mesquite bushes, those long-rooted staples of the desert. And the invasive kudzu vine, formerly a nuisance only to the South, has advanced steadily northward, forming a staggered line stretching from Connecticut to Illinois. Human practices in all three cases have abetted the turnover, but climate change, scientists say, has been a primary driver, as invasive species reproduce more quickly and expand into areas once deemed too cold for their survival. In turn, high-quality pastureland, once ideal for livestock grazing, has become poor-quality brush, and farmland faces competitors for space.</w:t>
      </w:r>
      <w:r w:rsidRPr="00D923B4">
        <w:rPr>
          <w:sz w:val="12"/>
          <w:szCs w:val="18"/>
        </w:rPr>
        <w:t xml:space="preserve">¶ </w:t>
      </w:r>
      <w:r w:rsidRPr="005F0F19">
        <w:rPr>
          <w:sz w:val="18"/>
          <w:szCs w:val="18"/>
        </w:rPr>
        <w:t xml:space="preserve">In </w:t>
      </w:r>
      <w:r w:rsidRPr="00D923B4">
        <w:rPr>
          <w:rStyle w:val="StyleUnderline"/>
        </w:rPr>
        <w:t>the next 30 years these problems will very likely expand and multiply</w:t>
      </w:r>
      <w:r w:rsidRPr="005F0F19">
        <w:rPr>
          <w:sz w:val="18"/>
          <w:szCs w:val="18"/>
        </w:rPr>
        <w:t>, as an already taxed food system faces threats on multiple fronts</w:t>
      </w:r>
      <w:r w:rsidRPr="00D923B4">
        <w:rPr>
          <w:rStyle w:val="StyleUnderline"/>
        </w:rPr>
        <w:t>. A rise in temperature—even as little as 1 degree Celsius—could cause many plantings to fail,</w:t>
      </w:r>
      <w:r w:rsidRPr="005F0F19">
        <w:rPr>
          <w:sz w:val="18"/>
          <w:szCs w:val="18"/>
        </w:rPr>
        <w:t xml:space="preserve"> the report indicates, since pollen and seeds are sensitive to slight temperature changes. Yields of corn and rice are expected to decline slightly. Heat-sensitive fruits and vegetables, such as tomatoes, will most likely suffer. Some of the potential damage will be blunted by higher carbon dioxide levels; soybean yields, for instance, will probably improve, because soybeans (and several other crops) thrive from higher carbon inputs. But if temperatures keep rising, the balance will ultimately tip: At some extreme temperature, cells stop dividing, and pollen dies.</w:t>
      </w:r>
      <w:r w:rsidRPr="00D923B4">
        <w:rPr>
          <w:sz w:val="12"/>
          <w:szCs w:val="18"/>
        </w:rPr>
        <w:t xml:space="preserve">¶ </w:t>
      </w:r>
      <w:r w:rsidRPr="00D923B4">
        <w:rPr>
          <w:rStyle w:val="StyleUnderline"/>
        </w:rPr>
        <w:t>High ozone levels, which have risen sixfold in the United States in the past century and are expected to rise further, will suppress yields as wel</w:t>
      </w:r>
      <w:r w:rsidRPr="005F0F19">
        <w:rPr>
          <w:sz w:val="18"/>
          <w:szCs w:val="18"/>
        </w:rPr>
        <w:t>l. In fact, ozone levels are already extremely high in the eastern and midwestern regions of the country, rivaled globally only by eastern China (no model of air quality, to be sure) and parts of western Europe. One recent study, for instance, found that high ozone levels significantly suppress yields of soybean, wheat, and peanuts in the Midwest.</w:t>
      </w:r>
    </w:p>
    <w:p w:rsidR="00807B39" w:rsidRPr="00EB77EB"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Agriculture - Comparative</w:t>
      </w:r>
    </w:p>
    <w:p w:rsidR="00807B39" w:rsidRDefault="00807B39" w:rsidP="00807B39"/>
    <w:p w:rsidR="00807B39" w:rsidRDefault="00807B39" w:rsidP="00807B39">
      <w:pPr>
        <w:pStyle w:val="Heading4"/>
      </w:pPr>
      <w:r>
        <w:t>Global Warming leads to Agricultural Collapse - short term benefits are outweighed by long-term consequences</w:t>
      </w:r>
    </w:p>
    <w:p w:rsidR="00807B39" w:rsidRDefault="00807B39" w:rsidP="00807B39">
      <w:r w:rsidRPr="00D473F8">
        <w:rPr>
          <w:b/>
        </w:rPr>
        <w:t>Gerald et al 9</w:t>
      </w:r>
      <w:r>
        <w:rPr>
          <w:rStyle w:val="Style13ptBold"/>
        </w:rPr>
        <w:t xml:space="preserve"> </w:t>
      </w:r>
      <w:r>
        <w:t xml:space="preserve">[Nelson, Senior Researcher, International Food Policy Research Institute, </w:t>
      </w:r>
      <w:r w:rsidRPr="00DF2F77">
        <w:t>Climate change: Impact on agriculture and costs of adaptation</w:t>
      </w:r>
      <w:r>
        <w:t xml:space="preserve">, 11/6/09, </w:t>
      </w:r>
      <w:r w:rsidRPr="00DF2F77">
        <w:t>http://www.ifpri.org/publication/climate-change-impact-agriculture-and-costs-adaptation</w:t>
      </w:r>
      <w:r>
        <w:t>]Pearsall</w:t>
      </w:r>
    </w:p>
    <w:p w:rsidR="00807B39" w:rsidRPr="004E67FA" w:rsidRDefault="00807B39" w:rsidP="00807B39">
      <w:pPr>
        <w:rPr>
          <w:rStyle w:val="Emphasis"/>
        </w:rPr>
      </w:pPr>
      <w:r w:rsidRPr="006F4908">
        <w:rPr>
          <w:rStyle w:val="StyleUnderline"/>
        </w:rPr>
        <w:t>The unimpeded growth of greenhouse gas emissions is raising the earth’s temperature</w:t>
      </w:r>
      <w:r w:rsidRPr="00D473F8">
        <w:rPr>
          <w:sz w:val="16"/>
        </w:rPr>
        <w:t xml:space="preserve">. The consequences include melting glaciers, more precipitation, more and more extreme weather events, and shifting seasons. The accelerating pace of </w:t>
      </w:r>
      <w:r w:rsidRPr="004E67FA">
        <w:rPr>
          <w:rStyle w:val="StyleUnderline"/>
        </w:rPr>
        <w:t>climate change</w:t>
      </w:r>
      <w:r w:rsidRPr="00D473F8">
        <w:rPr>
          <w:sz w:val="16"/>
        </w:rPr>
        <w:t xml:space="preserve">, combined with global population and income growth, </w:t>
      </w:r>
      <w:r w:rsidRPr="004E67FA">
        <w:rPr>
          <w:rStyle w:val="StyleUnderline"/>
        </w:rPr>
        <w:t>threatens food security everywhere</w:t>
      </w:r>
      <w:r w:rsidRPr="00D473F8">
        <w:rPr>
          <w:sz w:val="16"/>
        </w:rPr>
        <w:t xml:space="preserve">. </w:t>
      </w:r>
      <w:r w:rsidRPr="004E67FA">
        <w:rPr>
          <w:rStyle w:val="StyleUnderline"/>
        </w:rPr>
        <w:t>Agriculture is extremely vulnerable to climate change. Higher temperatures eventually reduce yields of desirable crops while encouraging weed and pest proliferation.</w:t>
      </w:r>
      <w:r w:rsidRPr="00D473F8">
        <w:rPr>
          <w:sz w:val="16"/>
        </w:rPr>
        <w:t xml:space="preserve"> Changes in precipitation patterns increase the likelihood of short-run crop failures and long-run production declines. </w:t>
      </w:r>
      <w:r w:rsidRPr="004E67FA">
        <w:rPr>
          <w:rStyle w:val="StyleUnderline"/>
        </w:rPr>
        <w:t>Although there will be gains in some crops in some regions of the world, the overall impacts of climate change on agriculture are</w:t>
      </w:r>
      <w:r w:rsidRPr="00D473F8">
        <w:rPr>
          <w:sz w:val="16"/>
        </w:rPr>
        <w:t xml:space="preserve"> expected to be </w:t>
      </w:r>
      <w:r w:rsidRPr="004E67FA">
        <w:rPr>
          <w:rStyle w:val="StyleUnderline"/>
        </w:rPr>
        <w:t>negative, threatening global food security</w:t>
      </w:r>
      <w:r w:rsidRPr="00D473F8">
        <w:rPr>
          <w:sz w:val="16"/>
        </w:rPr>
        <w:t xml:space="preserve">. </w:t>
      </w:r>
      <w:r w:rsidRPr="004E67FA">
        <w:rPr>
          <w:rStyle w:val="StyleUnderline"/>
        </w:rPr>
        <w:t>Populations in the developing world, which are already vulnerable and food insecure, are likely to be the most seriously affected</w:t>
      </w:r>
      <w:r w:rsidRPr="00D473F8">
        <w:rPr>
          <w:sz w:val="16"/>
        </w:rPr>
        <w:t>. I</w:t>
      </w:r>
      <w:r w:rsidRPr="00D473F8">
        <w:rPr>
          <w:sz w:val="16"/>
          <w:szCs w:val="16"/>
        </w:rPr>
        <w:t xml:space="preserve">n 2005, nearly half of the economically active population in developing countries—2.5 billion people—relied on agriculture for its livelihood. Today, 75 percent of the world’s poor live in rural areas. This Food Policy Report presents research results that quantify the climate-change impacts mentioned above, assesses the consequences for food security, and estimates the investments that would offset the negative consequences for human well-being. This analysis brings together, for the first time, detailed modeling of crop growth under climate change with insights from an extremely detailed global agriculture model, using two climate scenarios to simulate future climate. The results of the analysis suggest that agriculture and human well-being will be negatively affected by climate change: In developing countries, </w:t>
      </w:r>
      <w:r w:rsidRPr="004E67FA">
        <w:rPr>
          <w:rStyle w:val="Emphasis"/>
        </w:rPr>
        <w:t>climate change will cause yield declines for the most important crops</w:t>
      </w:r>
      <w:r w:rsidRPr="004E67FA">
        <w:rPr>
          <w:rStyle w:val="StyleUnderline"/>
        </w:rPr>
        <w:t>. South Asia will be particularly hard hit</w:t>
      </w:r>
      <w:r w:rsidRPr="00D473F8">
        <w:rPr>
          <w:sz w:val="16"/>
        </w:rPr>
        <w:t xml:space="preserve">. </w:t>
      </w:r>
      <w:r w:rsidRPr="00D473F8">
        <w:rPr>
          <w:sz w:val="16"/>
          <w:szCs w:val="16"/>
        </w:rPr>
        <w:t>Climate change will have varying effects on irrigated yields across regions, but irrigated yields for all crops in South Asia will experience large declines. Climate change will result in additional price increases for the most important agricultural crops–rice, wheat, maize, and soybeans. Higher feed prices will result in higher meat prices. As a result, climate change will reduce the growth in meat consumption slightly and cause a more substantial fall in cereals consumption. Calorie availability in 2050 will not only be lower than in the no–climate-change scenario—it will actually decline relative to 2000 levels throughout the developing world. By 2050, the decline in calorie availability will increase child malnutrition by 20 percent relative to a world with no climate change. Climate change will eliminate much of the improvement in child malnourishment levels that would occur with no climate change. Thus</w:t>
      </w:r>
      <w:r w:rsidRPr="00D473F8">
        <w:rPr>
          <w:sz w:val="16"/>
        </w:rPr>
        <w:t xml:space="preserve">, </w:t>
      </w:r>
      <w:r w:rsidRPr="004E67FA">
        <w:rPr>
          <w:rStyle w:val="StyleUnderline"/>
        </w:rPr>
        <w:t>aggressive agricultural productivity investments of US$7.1–7.3 billion are needed to raise calorie consumption enough to offset the negative impacts of climate change on the health and well-being of children.</w:t>
      </w:r>
    </w:p>
    <w:p w:rsidR="00807B39" w:rsidRDefault="00807B39" w:rsidP="00807B39">
      <w:pPr>
        <w:rPr>
          <w:sz w:val="16"/>
          <w:szCs w:val="16"/>
        </w:rPr>
      </w:pPr>
    </w:p>
    <w:p w:rsidR="00807B39" w:rsidRPr="00D473F8" w:rsidRDefault="00807B39" w:rsidP="00807B39"/>
    <w:p w:rsidR="00807B39" w:rsidRDefault="00807B39" w:rsidP="00807B39">
      <w:pPr>
        <w:pStyle w:val="Heading3"/>
      </w:pPr>
      <w:r>
        <w:t>Warming Bad - Agriculture - Food Security Brinks</w:t>
      </w:r>
    </w:p>
    <w:p w:rsidR="00807B39" w:rsidRDefault="00807B39" w:rsidP="00807B39">
      <w:pPr>
        <w:rPr>
          <w:rStyle w:val="Style13ptBold"/>
        </w:rPr>
      </w:pPr>
    </w:p>
    <w:p w:rsidR="00807B39" w:rsidRDefault="00807B39" w:rsidP="00807B39">
      <w:pPr>
        <w:pStyle w:val="Heading4"/>
      </w:pPr>
      <w:r>
        <w:t>Global food crisis looming - population booming and climate is devastating crop growth</w:t>
      </w:r>
    </w:p>
    <w:p w:rsidR="00807B39" w:rsidRDefault="00807B39" w:rsidP="00807B39">
      <w:r w:rsidRPr="002F2762">
        <w:rPr>
          <w:b/>
        </w:rPr>
        <w:t>National Geographic 14</w:t>
      </w:r>
      <w:r>
        <w:rPr>
          <w:rStyle w:val="Style13ptBold"/>
        </w:rPr>
        <w:t xml:space="preserve"> </w:t>
      </w:r>
      <w:r>
        <w:t xml:space="preserve">[Inside the Looming Food Crisis, 5/22/14, </w:t>
      </w:r>
      <w:r w:rsidRPr="00D57845">
        <w:t>http://news.nationalgeographic.com/news/2014/05/140522-food-crisis-vulnerable-weather-climate-future/</w:t>
      </w:r>
      <w:r>
        <w:t>]Pearsall</w:t>
      </w:r>
    </w:p>
    <w:p w:rsidR="00807B39" w:rsidRPr="002F2762" w:rsidRDefault="00807B39" w:rsidP="00807B39">
      <w:pPr>
        <w:rPr>
          <w:sz w:val="16"/>
        </w:rPr>
      </w:pPr>
      <w:r w:rsidRPr="00A86F83">
        <w:rPr>
          <w:rStyle w:val="StyleUnderline"/>
        </w:rPr>
        <w:t>We don't worry much about food, especially when it is plentiful and cheap. Only when prices rise do we we pay much attention to any potential problems with the food supply</w:t>
      </w:r>
      <w:r w:rsidRPr="002F2762">
        <w:rPr>
          <w:sz w:val="16"/>
        </w:rPr>
        <w:t xml:space="preserve">. In the United States food has been relatively cheap for decades—typically costing less than 10 percent of our income—so we often take it for granted.Perhaps we shouldn't. Quite a few people these days aren't taking food for granted, and it's not just the more than 800 million people worldwide who don't have enough to eat, or the more than 47 million in the U.S. who need food assistance. Whether we'll have enough food at affordable prices has been a particular concern for many scientists and economists since </w:t>
      </w:r>
      <w:r w:rsidRPr="00A86F83">
        <w:rPr>
          <w:rStyle w:val="StyleUnderline"/>
        </w:rPr>
        <w:t>price spikes in 2008 caused unrest in places such as Egypt, Bangladesh, and Haiti</w:t>
      </w:r>
      <w:r w:rsidRPr="002F2762">
        <w:rPr>
          <w:sz w:val="16"/>
        </w:rPr>
        <w:t xml:space="preserve">. This week in Washington, the Chicago Council on Global Affairs, which for years has been immersed in questions about food and its supply—where it comes from, what kind and how much we grow, how we use or waste it, and whether we will have enough in the years ahead—gathered to discuss solutions to what its members see as an emerging food crisis. </w:t>
      </w:r>
      <w:r w:rsidRPr="00A86F83">
        <w:rPr>
          <w:rStyle w:val="StyleUnderline"/>
        </w:rPr>
        <w:t>These researchers see a collision ahead: between a rising world population that wants to eat more high-quality food such as meat and dairy, and a climate system that is diminishing harvests in many areas. Storms, floods, heat waves, and droughts are occurring with increasing frequency, trimming some crop yields across the planet</w:t>
      </w:r>
      <w:r w:rsidRPr="002F2762">
        <w:rPr>
          <w:sz w:val="16"/>
        </w:rPr>
        <w:t xml:space="preserve">. </w:t>
      </w:r>
      <w:r w:rsidRPr="002F2762">
        <w:rPr>
          <w:sz w:val="16"/>
          <w:szCs w:val="16"/>
        </w:rPr>
        <w:t xml:space="preserve">That's a problem, because we will need more harvests of the major grain crops—rice, wheat, and corn—in the decades ahead. Those crops are the basis of nearly all the food we eat—even meat, because we feed grains such as corn, wheat, and soy to meat animals. How do we meet the challenge of dramatically rising food demand? Jonathan Foley, a University of Minnesota researcher, is among many seeking solutions. In the May issue of National Geographic, he outlines a five-step framework for feeding 9 billion people by mid-century. Foley's article opens an eight-month series in the magazine on the future of food. Beside the linkage between climate change and food supplies, this week's Chicago Council meeting focuses on improving harvests in vulnerable regions such as sub-Saharan Africa and South Asia, where harvests are low or unreliable and the need for food solutions is escalating. Topics include "sustainable intensification" of agriculture, which means getting better yields without damaging the land and water; improving irrigation in Africa; and using field schools to teach improved farming techniques. Climate change gets some attention too. The group is examining how agriculture—which is responsible for about one-third of all greenhouse gas emissions—can reduce its impact on climate through precision tillage and fertilizer use. Discussants also emphasized the need for accelerated crop research to breed more climate-resistant crops that can survive heat waves, droughts, floods, and saltwater. The group issued a report today that calls for the U.S. to make food security—investments in research, education, technology, and data—a top priority for the long-term, especially in the face of documented climate impacts on harvests. The U.S. Agency for International Development also announced an initiative to help improve the nutrition of mothers and children in developing nations. It's part of a broader program called Feed the Future that aims to help alleviate hunger by helping farmers grow more and better crops across the developing world. USAID Administrator Rajiv Shah told attendees at the Chicago Council meeting Thursday that Feed the Future has lifted more than 12 million children out of poverty and improved the welfare of more than 7 million farmers. The United Nations projected last year that the world's population would reach 9.6 billion by 2050, up from nearly 7.2 billion now. A large portion of the increased food demand in decades ahead is projected to result from rising appetites for meat; several pounds of grain are needed to grow each pound of meat. We are entering uncharted territory. The March report by the Intergovernmental Panel on Climate Change highlighted the vulnerability of food supplies to rising temperatures and extreme weather in years ahead. </w:t>
      </w:r>
      <w:r w:rsidRPr="00A86F83">
        <w:rPr>
          <w:rStyle w:val="StyleUnderline"/>
        </w:rPr>
        <w:t xml:space="preserve">Studies already show that yields are being damaged by rising levels of carbon dioxide, increasing temperatures, heat waves, and droughts. The 2012 Midwest U.S. drought, for example, damaged crop yields and drove prices up. </w:t>
      </w:r>
      <w:r w:rsidRPr="00A86F83">
        <w:rPr>
          <w:rStyle w:val="Emphasis"/>
        </w:rPr>
        <w:t>Growing enough food for a booming world population</w:t>
      </w:r>
      <w:r w:rsidRPr="00A86F83">
        <w:rPr>
          <w:rStyle w:val="StyleUnderline"/>
        </w:rPr>
        <w:t xml:space="preserve"> as the climate changes is cited often as </w:t>
      </w:r>
      <w:r w:rsidRPr="00A86F83">
        <w:rPr>
          <w:rStyle w:val="Emphasis"/>
        </w:rPr>
        <w:t>being among the greatest challenges to face humanity</w:t>
      </w:r>
      <w:r w:rsidRPr="002F2762">
        <w:rPr>
          <w:sz w:val="16"/>
        </w:rPr>
        <w:t xml:space="preserve">. Yet, young people who can help meet this challenge are not easy to find. </w:t>
      </w:r>
      <w:r w:rsidRPr="00A86F83">
        <w:rPr>
          <w:rStyle w:val="StyleUnderline"/>
        </w:rPr>
        <w:t>One report this week indicated that U.S. agriculture is facing a shortage of trained scientists. So not only must we grow more food, we must grow more people interested in growing more food</w:t>
      </w:r>
      <w:r w:rsidRPr="002F2762">
        <w:rPr>
          <w:sz w:val="16"/>
        </w:rPr>
        <w:t>.</w:t>
      </w:r>
    </w:p>
    <w:p w:rsidR="00807B39" w:rsidRDefault="00807B39" w:rsidP="00807B39"/>
    <w:p w:rsidR="00807B39" w:rsidRDefault="00807B39" w:rsidP="00807B39">
      <w:pPr>
        <w:pStyle w:val="Heading4"/>
      </w:pPr>
      <w:r>
        <w:t>We are facing an impending food crisis - population rapidly expanding and not enough food</w:t>
      </w:r>
    </w:p>
    <w:p w:rsidR="00807B39" w:rsidRDefault="00807B39" w:rsidP="00807B39">
      <w:r w:rsidRPr="00B35F49">
        <w:rPr>
          <w:b/>
        </w:rPr>
        <w:t>Schuman 10</w:t>
      </w:r>
      <w:r>
        <w:t xml:space="preserve"> [Michael, Time Magazine, Is Another Food Crisis Coming?, 8/11/10, </w:t>
      </w:r>
      <w:r w:rsidRPr="004A7E1C">
        <w:t>http://business.time.com/2010/08/11/is-another-food-crisis-coming/</w:t>
      </w:r>
      <w:r>
        <w:t>]Pearsall</w:t>
      </w:r>
    </w:p>
    <w:p w:rsidR="00807B39" w:rsidRPr="00B624F3" w:rsidRDefault="00807B39" w:rsidP="00807B39">
      <w:pPr>
        <w:rPr>
          <w:sz w:val="12"/>
          <w:szCs w:val="16"/>
        </w:rPr>
      </w:pPr>
      <w:r w:rsidRPr="003E0E8A">
        <w:rPr>
          <w:rStyle w:val="StyleUnderline"/>
        </w:rPr>
        <w:t>Once again, jitters are spreading through the world of food</w:t>
      </w:r>
      <w:r w:rsidRPr="00B624F3">
        <w:rPr>
          <w:sz w:val="12"/>
        </w:rPr>
        <w:t xml:space="preserve">. </w:t>
      </w:r>
      <w:r w:rsidRPr="00B624F3">
        <w:rPr>
          <w:sz w:val="12"/>
          <w:szCs w:val="16"/>
        </w:rPr>
        <w:t>Wheat prices have surged a terrifying 50% since early June, the biggest jump in 30 years, according to HSBC. Droughts in Russia, Ukraine and Kazakhstan, which together account for 26% of world wheat exports, are leading to fears of tight supply and super-charging prices. Russia’s government made matters worse by slapping a ban on wheat exports from mid-August</w:t>
      </w:r>
      <w:r w:rsidRPr="003E0E8A">
        <w:rPr>
          <w:rStyle w:val="StyleUnderline"/>
        </w:rPr>
        <w:t xml:space="preserve">. The sudden price spike has a scary déjà-vu feeling, </w:t>
      </w:r>
      <w:r w:rsidRPr="00B624F3">
        <w:rPr>
          <w:sz w:val="12"/>
        </w:rPr>
        <w:t>that the world will return to the nosebleed agricultural prices and food riots witnessed during 2007-08. That would not only punish the poor, but also drag on the already uninspiring  recovery from the Great Recession</w:t>
      </w:r>
      <w:r w:rsidRPr="003E0E8A">
        <w:rPr>
          <w:rStyle w:val="StyleUnderline"/>
        </w:rPr>
        <w:t xml:space="preserve">. The fact is, though, that the food crisis never really went away. </w:t>
      </w:r>
      <w:r w:rsidRPr="00B624F3">
        <w:rPr>
          <w:sz w:val="12"/>
        </w:rPr>
        <w:t>Though</w:t>
      </w:r>
      <w:r w:rsidRPr="003E0E8A">
        <w:rPr>
          <w:rStyle w:val="StyleUnderline"/>
        </w:rPr>
        <w:t xml:space="preserve"> prices </w:t>
      </w:r>
      <w:r w:rsidRPr="00B624F3">
        <w:rPr>
          <w:sz w:val="12"/>
        </w:rPr>
        <w:t>for agricultural foodstuffs have decreased from the lofty heights of two years ago, they’</w:t>
      </w:r>
      <w:r w:rsidRPr="003E0E8A">
        <w:rPr>
          <w:rStyle w:val="StyleUnderline"/>
        </w:rPr>
        <w:t>re still at higher levels than before that big price spike</w:t>
      </w:r>
      <w:r w:rsidRPr="00B624F3">
        <w:rPr>
          <w:sz w:val="12"/>
        </w:rPr>
        <w:t>, even after the damage caused to economic growth, incomes and trade by the Great Recession</w:t>
      </w:r>
      <w:r w:rsidRPr="003E0E8A">
        <w:rPr>
          <w:rStyle w:val="StyleUnderline"/>
        </w:rPr>
        <w:t>. Today’s wheat scare is the just latest sign of what could be one of the biggest challenges facing the global economy over the next 20 years – the fight to feed the world. We’re suffering from three decades of neglect of agriculture, a period when the sector was starved of the resources and technology it needs to keep up with rising world demand</w:t>
      </w:r>
      <w:r w:rsidRPr="00B624F3">
        <w:rPr>
          <w:sz w:val="12"/>
        </w:rPr>
        <w:t xml:space="preserve">. </w:t>
      </w:r>
      <w:r w:rsidRPr="00B624F3">
        <w:rPr>
          <w:sz w:val="12"/>
          <w:szCs w:val="12"/>
        </w:rPr>
        <w:t>And though there is a growing global consensus about the need for a second Green Revolution, we’re really only at the beginning of a long, expensive process of repairing the world’s farms. That means we’re likely to see higher food prices overall over the next decade, and the continued risk of dangerous price fluctuations like the one we’re experiencing now with wheat. But first things first. Do soaring what prices mean we’re headed for a repeat of the 2007-08 food crisis? Commodities analysts are so far saying probably not. Stocks of wheat are at sufficiently high levels (especially compared to the 2007-08 period), and the coming harvest in other big producers like the U.S. is expected to be strong. So unlike in 2007-08, the supply situation isn’t all that bad, meaning prices for wheat should eventually see reality. But food isn’t like other products traded on world markets. There’s a lot more emotion surrounding it. No country wants to run out of food or watch sky-high prices dump people into poverty and malnourishment. That can lead to riots and topple governments. So both grain exporters and importers can do extreme things if they think a shortage is coming or prices will keep rising — hoarding, panic-driven purchases and export restrictions. In other words, the reaction of market players can create a crisis when none should exist based on the pure numbers. Here’s HSBC on the matter: Even if Russia’s wheat crisis, as well as other local disruptions, may not be in themselves sufficient to lead to significant global food price inflation, an adverse policy response can still drive costs up quite significantly…It is essential to monitor policy responses over the coming weeks of the world’s major wheat traders, especially exporters, but also importers that may be pushed into aggressive purchases to secure supplies.But whatever happens to wheat over the next few weeks, food is still expensive by the standards of recent history, and is likely to stay that way. The Organization for Economic Cooperation and Development and the Food &amp; Agriculture Organization spelled that out in a June report. Their outlook sees average wheat and coarse grain prices between 15% and 40% higher in real terms (adjusted for inflation) over the next 10 years than their average levels during the period between 1997 and 2006. Real prices for vegetable oils are projected to be more than 40% higher, while dairy prices are forecast to be on average between 16% and 45% percent higher. Though at those prices, we’re not at the incredibly high levels seen during the 2007-08 price boom, food markets are nonetheless still going to be vulnerable to unpredictable and damaging price fluctuations. Here’s more from the OECD/FAO report: The surge in crop prices to near record highs in 2007/08 was due to the contemporaneous occurrence of a panoply of contributing factors, which are not likely to be repeated in the near term. However, if history is any guide, further episodes of strong price fluctuations in agricultural product prices cannot be ruled out nor can future short-lived crises.So why will prices stay high and volatile? There are a ton of structural problems in the world of agriculture that have made the balance between supply and demand much more precarious than it has been since the 1970s. On the production side, we just haven’t seen the cash going into rural infrastructure or technological research that we need to keep yields growing. On the consumption side, all those newly wealthy Chinese, Indians and Brazilians can now buy more food than they used to, and different types of food – more meat, for example, which means more grain gets turned into livestock feed instead of people-feed. Add in the new demand for biofuels, and what you get are high prices for food. More from HSBC: World agricultural markets have become so finely balanced between supply and demand that local disruptions can have a major impact on the global prices of the affected commodities and then reverberate throughout the entire food chain. As a result, prices for staples such as wheat, rice, soybeans, and pork, have risen on a trend basis since around 2004 and, more importantly, have become extremely volatile over the years. This reflects structural factors, such as prolonged underinvestment in agricultural technology, rampant demand growth in emerging markets, environmental degradation, the growing reliance on bio-fuels, and, possibly, the rising influence of financial markets, including exchange rate movements. How can we fix this problem? With mega-bucks, over a very long period of time. Many countries – from India to Senegal – have woken to this fact and are devoting more resources to agriculture. But more investment is needed. The OECD/FAO report makes that clear</w:t>
      </w:r>
      <w:r w:rsidRPr="00B624F3">
        <w:rPr>
          <w:sz w:val="12"/>
          <w:szCs w:val="16"/>
        </w:rPr>
        <w:t>:</w:t>
      </w:r>
      <w:r w:rsidRPr="00B624F3">
        <w:rPr>
          <w:sz w:val="12"/>
        </w:rPr>
        <w:t xml:space="preserve"> </w:t>
      </w:r>
      <w:r w:rsidRPr="00F7548B">
        <w:rPr>
          <w:rStyle w:val="StyleUnderline"/>
        </w:rPr>
        <w:t>World population is expected to grow by 2.3 billion</w:t>
      </w:r>
      <w:r w:rsidRPr="00B624F3">
        <w:rPr>
          <w:sz w:val="12"/>
        </w:rPr>
        <w:t xml:space="preserve"> people between 2009 and 2050 with nearly all this growth from developing countries…</w:t>
      </w:r>
      <w:r w:rsidRPr="00F7548B">
        <w:rPr>
          <w:rStyle w:val="StyleUnderline"/>
        </w:rPr>
        <w:t>It is estimated that feeding a population of 9 billion would require a 70% increase in global food</w:t>
      </w:r>
      <w:r w:rsidRPr="00B624F3">
        <w:rPr>
          <w:sz w:val="12"/>
        </w:rPr>
        <w:t xml:space="preserve"> production between 2005-07 and 2050. </w:t>
      </w:r>
      <w:r w:rsidRPr="00F7548B">
        <w:rPr>
          <w:rStyle w:val="StyleUnderline"/>
        </w:rPr>
        <w:t>Production in the developing countries would need to almost double…To support the necessary expansion in output in developing countries</w:t>
      </w:r>
      <w:r w:rsidRPr="00B624F3">
        <w:rPr>
          <w:sz w:val="12"/>
        </w:rPr>
        <w:t xml:space="preserve">, </w:t>
      </w:r>
      <w:r w:rsidRPr="00B624F3">
        <w:rPr>
          <w:sz w:val="12"/>
          <w:szCs w:val="16"/>
        </w:rPr>
        <w:t>FAO estimates the required average annual investment in primary agriculture and necessary downstream services (e.g. storage, processing) at USD209 billion in 2009 prices (or USD83 billion net of depreciation), much of which would come from private sources. Still, this amount represents a 50% increase from current levels and does not include the public investments required in such areas as roads, irrigation, electricity and education. So even if we may not be looking into the mouth of a food crisis at this moment, if we don’t do more to support food production, we will run the risk of facing one in the future. And along the way</w:t>
      </w:r>
      <w:r w:rsidRPr="00B624F3">
        <w:rPr>
          <w:sz w:val="12"/>
        </w:rPr>
        <w:t xml:space="preserve">, </w:t>
      </w:r>
      <w:r w:rsidRPr="00F7548B">
        <w:rPr>
          <w:rStyle w:val="StyleUnderline"/>
        </w:rPr>
        <w:t>the chances of damaging price spikes will always be lurking</w:t>
      </w:r>
      <w:r w:rsidRPr="00B624F3">
        <w:rPr>
          <w:sz w:val="12"/>
        </w:rPr>
        <w:t xml:space="preserve">. </w:t>
      </w:r>
      <w:r w:rsidRPr="00B624F3">
        <w:rPr>
          <w:sz w:val="12"/>
          <w:szCs w:val="16"/>
        </w:rPr>
        <w:t>Enjoy your lunch! While you can afford it</w:t>
      </w:r>
    </w:p>
    <w:p w:rsidR="00807B39" w:rsidRDefault="00807B39" w:rsidP="00807B39"/>
    <w:p w:rsidR="00807B39" w:rsidRDefault="00807B39" w:rsidP="00807B39">
      <w:pPr>
        <w:pStyle w:val="Heading3"/>
      </w:pPr>
      <w:r>
        <w:t>Warming   Bad - Agriculture - Crop Yields</w:t>
      </w:r>
    </w:p>
    <w:p w:rsidR="00807B39" w:rsidRDefault="00807B39" w:rsidP="00807B39">
      <w:pPr>
        <w:pStyle w:val="Heading4"/>
      </w:pPr>
      <w:r>
        <w:t>The newest research proves that crop yields are hurt by warming more than we previously thought - rising temperatures increases toxic air pollution, dooming crop growth</w:t>
      </w:r>
    </w:p>
    <w:p w:rsidR="00807B39" w:rsidRDefault="00807B39" w:rsidP="00807B39">
      <w:r>
        <w:rPr>
          <w:b/>
        </w:rPr>
        <w:t xml:space="preserve">Gallucci 2014  </w:t>
      </w:r>
      <w:r w:rsidRPr="00D72A08">
        <w:rPr>
          <w:rStyle w:val="Style13ptBold"/>
        </w:rPr>
        <w:t>[</w:t>
      </w:r>
      <w:r w:rsidRPr="00EA77D4">
        <w:t>Maria, Climate Change A Greater Threat To Global Food Production Than Previously Thought: MIT Researchers, International Business Times 7/28/2014</w:t>
      </w:r>
      <w:r>
        <w:t xml:space="preserve"> </w:t>
      </w:r>
      <w:hyperlink r:id="rId33" w:history="1">
        <w:r w:rsidRPr="003E5D0B">
          <w:rPr>
            <w:rStyle w:val="Hyperlink"/>
          </w:rPr>
          <w:t>http://www.ibtimes.com/climate-change-greater-threat-global-food-production-previously-thought-mit-researchers-1640830</w:t>
        </w:r>
      </w:hyperlink>
      <w:r>
        <w:t>] ZG</w:t>
      </w:r>
    </w:p>
    <w:p w:rsidR="00807B39" w:rsidRDefault="00807B39" w:rsidP="00807B39">
      <w:pPr>
        <w:rPr>
          <w:rStyle w:val="StyleUnderline"/>
        </w:rPr>
      </w:pPr>
      <w:r w:rsidRPr="00853418">
        <w:rPr>
          <w:sz w:val="16"/>
        </w:rPr>
        <w:t xml:space="preserve"> </w:t>
      </w:r>
      <w:r w:rsidRPr="00A50891">
        <w:rPr>
          <w:rStyle w:val="StyleUnderline"/>
        </w:rPr>
        <w:t>Climate change could pose an even greater threat to global food production than previously thought, according to new research</w:t>
      </w:r>
      <w:r w:rsidRPr="00853418">
        <w:rPr>
          <w:sz w:val="16"/>
        </w:rPr>
        <w:t xml:space="preserve">. Rising </w:t>
      </w:r>
      <w:r w:rsidRPr="00133500">
        <w:rPr>
          <w:rStyle w:val="StyleUnderline"/>
        </w:rPr>
        <w:t>temperatures will not only damage heat-sensitive crops – they’ll also increase toxic air pollution, which will harm crops even further.</w:t>
      </w:r>
      <w:r w:rsidRPr="00853418">
        <w:rPr>
          <w:rStyle w:val="StyleUnderline"/>
          <w:sz w:val="12"/>
        </w:rPr>
        <w:t>¶</w:t>
      </w:r>
      <w:r w:rsidRPr="00133500">
        <w:rPr>
          <w:rStyle w:val="StyleUnderline"/>
          <w:sz w:val="12"/>
        </w:rPr>
        <w:t xml:space="preserve"> </w:t>
      </w:r>
      <w:r w:rsidRPr="00853418">
        <w:rPr>
          <w:u w:val="single"/>
        </w:rPr>
        <w:t>The study, out this week in the journal Nature Climate Change, is the first to explore how this interaction between warming temperatures and air pollution affects staple crops.</w:t>
      </w:r>
      <w:r w:rsidRPr="00853418">
        <w:rPr>
          <w:sz w:val="16"/>
        </w:rPr>
        <w:t xml:space="preserve"> Scientists have long known that the two can independently damage crops and reduce yields, but “nobody has looked at these two together,” Colette Heald, one of the co-authors and an associate professor of civil and environmental engineering at MIT, said in a statement.</w:t>
      </w:r>
      <w:r w:rsidRPr="00853418">
        <w:rPr>
          <w:sz w:val="12"/>
        </w:rPr>
        <w:t>¶</w:t>
      </w:r>
      <w:r w:rsidRPr="00853418">
        <w:rPr>
          <w:sz w:val="16"/>
        </w:rPr>
        <w:t xml:space="preserve"> She said the findings highlight the need for stronger air-quality regulations, especially given the looming global food crisis. The </w:t>
      </w:r>
      <w:r w:rsidRPr="00133500">
        <w:rPr>
          <w:rStyle w:val="StyleUnderline"/>
        </w:rPr>
        <w:t>world is expected to need about 50 percent more food than it does today by 2050, due to population growth</w:t>
      </w:r>
      <w:r w:rsidRPr="00853418">
        <w:rPr>
          <w:sz w:val="16"/>
        </w:rPr>
        <w:t xml:space="preserve"> and the increasing demand for cereal-based diets in the developing world. But warming </w:t>
      </w:r>
      <w:r w:rsidRPr="00133500">
        <w:rPr>
          <w:rStyle w:val="StyleUnderline"/>
        </w:rPr>
        <w:t>temperatures may reduce global crop yields by about 10 percent over that same period; left unchecked, air pollution could bump that number up even higher, the authors said.</w:t>
      </w:r>
      <w:r w:rsidRPr="00853418">
        <w:rPr>
          <w:rStyle w:val="StyleUnderline"/>
          <w:sz w:val="12"/>
        </w:rPr>
        <w:t>¶</w:t>
      </w:r>
      <w:r w:rsidRPr="00133500">
        <w:rPr>
          <w:rStyle w:val="StyleUnderline"/>
          <w:sz w:val="12"/>
        </w:rPr>
        <w:t xml:space="preserve"> </w:t>
      </w:r>
      <w:r w:rsidRPr="00853418">
        <w:rPr>
          <w:sz w:val="16"/>
        </w:rPr>
        <w:t xml:space="preserve">In the past decades, scientists have increasingly focused on studying the potential effects of climate change on all aspects of life, including agriculture. Last week, a separate study by U.S. researchers found that the </w:t>
      </w:r>
      <w:r w:rsidRPr="00133500">
        <w:rPr>
          <w:rStyle w:val="StyleUnderline"/>
        </w:rPr>
        <w:t>odds of a reduction in corn and wheat production are 20 times higher than they would be without human-induced global warming</w:t>
      </w:r>
      <w:r w:rsidRPr="00853418">
        <w:rPr>
          <w:sz w:val="16"/>
        </w:rPr>
        <w:t xml:space="preserve">. Earlier this year, a United Nations </w:t>
      </w:r>
      <w:r w:rsidRPr="00133500">
        <w:rPr>
          <w:rStyle w:val="StyleUnderline"/>
        </w:rPr>
        <w:t>climate change report found that falling agricultural yields would hit impoverished people the hardest</w:t>
      </w:r>
    </w:p>
    <w:p w:rsidR="00807B39" w:rsidRDefault="00807B39" w:rsidP="00807B39">
      <w:pPr>
        <w:pStyle w:val="Heading4"/>
      </w:pPr>
      <w:r>
        <w:t>We are on the right side of this debate - crop yields have been decreasing while CO2 increases - warming causes droughts, nutrient depletion and parasites</w:t>
      </w:r>
    </w:p>
    <w:p w:rsidR="00807B39" w:rsidRPr="00994B8A" w:rsidRDefault="00807B39" w:rsidP="00807B39">
      <w:pPr>
        <w:rPr>
          <w:rStyle w:val="StyleUnderline"/>
        </w:rPr>
      </w:pPr>
      <w:r w:rsidRPr="009F5A7C">
        <w:rPr>
          <w:b/>
        </w:rPr>
        <w:t>EPA, 9/9/13</w:t>
      </w:r>
      <w:r>
        <w:rPr>
          <w:rStyle w:val="Style13ptBold"/>
        </w:rPr>
        <w:t xml:space="preserve">  </w:t>
      </w:r>
      <w:r>
        <w:t>[</w:t>
      </w:r>
      <w:r w:rsidRPr="00972C6A">
        <w:t>Agriculture and Food Supply</w:t>
      </w:r>
      <w:r>
        <w:t xml:space="preserve">, EPA enviormental protection agency, </w:t>
      </w:r>
    </w:p>
    <w:p w:rsidR="00807B39" w:rsidRPr="00641C8A" w:rsidRDefault="00807B39" w:rsidP="00807B39">
      <w:pPr>
        <w:rPr>
          <w:sz w:val="16"/>
        </w:rPr>
      </w:pPr>
      <w:r w:rsidRPr="00994B8A">
        <w:rPr>
          <w:rStyle w:val="StyleUnderline"/>
        </w:rPr>
        <w:t>Increases in temperature and carbon dioxide (CO2) can be beneficial for some crops in some places. But to realize these benefits, nutrient levels, soil moisture, water availability, and other conditions must also be met. Changes in the frequency and severity of droughts and floods could pose challenges for farmers and ranchers. Meanwhile, warmer water temperatures are likely to cause the habitat ranges of many fish and shellfish species to shift, which could disrupt ecosystems. Overall, climate change could make it more difficult to grow crops</w:t>
      </w:r>
      <w:r w:rsidRPr="00641C8A">
        <w:rPr>
          <w:sz w:val="16"/>
        </w:rPr>
        <w:t>, raise animals, and catch fish in the same ways and same places as we have done in the past. The effects of climate change also need to be considered along with other evolving factors that affect agricultural production, such as changes in farming practices and technology.</w:t>
      </w:r>
    </w:p>
    <w:p w:rsidR="00807B39" w:rsidRPr="00641C8A" w:rsidRDefault="00807B39" w:rsidP="00807B39">
      <w:pPr>
        <w:rPr>
          <w:sz w:val="16"/>
          <w:szCs w:val="16"/>
        </w:rPr>
      </w:pPr>
      <w:r w:rsidRPr="00641C8A">
        <w:rPr>
          <w:sz w:val="16"/>
          <w:szCs w:val="16"/>
        </w:rPr>
        <w:t>Impacts on Crops</w:t>
      </w:r>
    </w:p>
    <w:p w:rsidR="00807B39" w:rsidRPr="00641C8A" w:rsidRDefault="00807B39" w:rsidP="00807B39">
      <w:pPr>
        <w:rPr>
          <w:sz w:val="16"/>
          <w:szCs w:val="16"/>
        </w:rPr>
      </w:pPr>
      <w:r w:rsidRPr="00641C8A">
        <w:rPr>
          <w:sz w:val="16"/>
          <w:szCs w:val="16"/>
        </w:rPr>
        <w:t>View enlarged image</w:t>
      </w:r>
    </w:p>
    <w:p w:rsidR="00807B39" w:rsidRPr="00641C8A" w:rsidRDefault="00807B39" w:rsidP="00807B39">
      <w:pPr>
        <w:rPr>
          <w:sz w:val="16"/>
        </w:rPr>
      </w:pPr>
      <w:r w:rsidRPr="00641C8A">
        <w:rPr>
          <w:sz w:val="16"/>
        </w:rPr>
        <w:t xml:space="preserve">Despite technological improvements that increase corn yields, </w:t>
      </w:r>
      <w:r w:rsidRPr="00994B8A">
        <w:rPr>
          <w:rStyle w:val="StyleUnderline"/>
        </w:rPr>
        <w:t>extreme weather events have caused significant yield reductions in some years.</w:t>
      </w:r>
      <w:r w:rsidRPr="00641C8A">
        <w:rPr>
          <w:sz w:val="16"/>
        </w:rPr>
        <w:t xml:space="preserve"> Source: USGCRP (2009)</w:t>
      </w:r>
    </w:p>
    <w:p w:rsidR="00807B39" w:rsidRPr="00994B8A" w:rsidRDefault="00807B39" w:rsidP="00807B39">
      <w:pPr>
        <w:rPr>
          <w:rStyle w:val="StyleUnderline"/>
        </w:rPr>
      </w:pPr>
      <w:r w:rsidRPr="00641C8A">
        <w:rPr>
          <w:sz w:val="16"/>
        </w:rPr>
        <w:t>Crops grown in the United States are critical for the food supply here and aroun</w:t>
      </w:r>
      <w:r w:rsidRPr="00994B8A">
        <w:rPr>
          <w:rStyle w:val="StyleUnderline"/>
        </w:rPr>
        <w:t>d the world. U.S. exports supply more than 30% of all wheat, corn, and rice on the global market</w:t>
      </w:r>
      <w:r w:rsidRPr="00641C8A">
        <w:rPr>
          <w:sz w:val="16"/>
        </w:rPr>
        <w:t xml:space="preserve">. [2] </w:t>
      </w:r>
      <w:r w:rsidRPr="00994B8A">
        <w:rPr>
          <w:rStyle w:val="StyleUnderline"/>
        </w:rPr>
        <w:t>Changes in temperature, amount of carbon dioxide (CO2), and the frequency and intensity of extreme weather could have significant impacts on crop yields.</w:t>
      </w:r>
    </w:p>
    <w:p w:rsidR="00807B39" w:rsidRPr="00994B8A" w:rsidRDefault="00807B39" w:rsidP="00807B39">
      <w:pPr>
        <w:rPr>
          <w:rStyle w:val="StyleUnderline"/>
        </w:rPr>
      </w:pPr>
      <w:r w:rsidRPr="00C320BA">
        <w:rPr>
          <w:sz w:val="14"/>
        </w:rPr>
        <w:t>Warmer temperatures may make many crops grow more quickly, but</w:t>
      </w:r>
      <w:r w:rsidRPr="00994B8A">
        <w:rPr>
          <w:rStyle w:val="StyleUnderline"/>
        </w:rPr>
        <w:t xml:space="preserve"> warmer temperatures could also reduce yields. </w:t>
      </w:r>
      <w:r w:rsidRPr="00C320BA">
        <w:rPr>
          <w:sz w:val="14"/>
        </w:rPr>
        <w:t>Crops tend to grow faster in warmer conditions. However,</w:t>
      </w:r>
      <w:r w:rsidRPr="00994B8A">
        <w:rPr>
          <w:rStyle w:val="StyleUnderline"/>
        </w:rPr>
        <w:t xml:space="preserve"> for </w:t>
      </w:r>
      <w:r w:rsidRPr="00C320BA">
        <w:rPr>
          <w:sz w:val="14"/>
        </w:rPr>
        <w:t xml:space="preserve">some </w:t>
      </w:r>
      <w:r w:rsidRPr="00994B8A">
        <w:rPr>
          <w:rStyle w:val="StyleUnderline"/>
        </w:rPr>
        <w:t>crops (such as grains), faster growth reduces the amount of time that seeds have to grow and mature. [1] This can reduce yields (i.e., the amount of crop produced from a given amount of land).</w:t>
      </w:r>
    </w:p>
    <w:p w:rsidR="00807B39" w:rsidRPr="00C320BA" w:rsidRDefault="00807B39" w:rsidP="00807B39">
      <w:pPr>
        <w:rPr>
          <w:sz w:val="16"/>
          <w:szCs w:val="16"/>
        </w:rPr>
      </w:pPr>
      <w:r w:rsidRPr="00C320BA">
        <w:rPr>
          <w:sz w:val="16"/>
          <w:szCs w:val="16"/>
        </w:rPr>
        <w:t>For any particular crop, the effect of increased temperature will depend on the crop's optimal temperature for growth and reproduction. [1] In some areas, warming may benefit the types of crops that are typically planted there. However, if warming exceeds a crop's optimum temperature, yields can decline.</w:t>
      </w:r>
    </w:p>
    <w:p w:rsidR="00807B39" w:rsidRPr="00C320BA" w:rsidRDefault="00807B39" w:rsidP="00807B39">
      <w:pPr>
        <w:rPr>
          <w:sz w:val="16"/>
          <w:szCs w:val="16"/>
        </w:rPr>
      </w:pPr>
      <w:r w:rsidRPr="00C320BA">
        <w:rPr>
          <w:sz w:val="16"/>
          <w:szCs w:val="16"/>
        </w:rPr>
        <w:t>Higher CO2 levels can increase yields. The yields for some crops, like wheat and soybeans, could increase by 30% or more under a doubling of CO2 concentrations. The yields for other crops, such as corn, exhibit a much smaller response (less than 10% increase). [3] However, some factors may counteract these potential increases in yield. For example, if temperature exceeds a crop's optimal level or if sufficient water and nutrients are not available, yield increases may be reduced or reversed.</w:t>
      </w:r>
    </w:p>
    <w:p w:rsidR="00807B39" w:rsidRPr="00C320BA" w:rsidRDefault="00807B39" w:rsidP="00807B39">
      <w:pPr>
        <w:rPr>
          <w:sz w:val="16"/>
        </w:rPr>
      </w:pPr>
      <w:r w:rsidRPr="00994B8A">
        <w:rPr>
          <w:rStyle w:val="StyleUnderline"/>
        </w:rPr>
        <w:t>More extreme temperature and precipitation can prevent crops from growing</w:t>
      </w:r>
      <w:r w:rsidRPr="00C320BA">
        <w:rPr>
          <w:sz w:val="16"/>
        </w:rPr>
        <w:t>. Extreme events, especially floods and droughts, can harm crops and reduce yields. For example, in 2008, the Mississippi River flooded just before the harvest period for many crops, causing an estimated loss of $8 billion for farmers. [1]</w:t>
      </w:r>
    </w:p>
    <w:p w:rsidR="00807B39" w:rsidRPr="00994B8A" w:rsidRDefault="00807B39" w:rsidP="00807B39">
      <w:pPr>
        <w:rPr>
          <w:rStyle w:val="StyleUnderline"/>
        </w:rPr>
      </w:pPr>
      <w:r w:rsidRPr="00994B8A">
        <w:rPr>
          <w:rStyle w:val="StyleUnderline"/>
        </w:rPr>
        <w:t>Dealing with drought could become a challenge in areas where summer temperatures are projected to increase and precipitation is projected to decrease. As water supplies are reduced, it may be more difficult to meet water demands.</w:t>
      </w:r>
    </w:p>
    <w:p w:rsidR="00807B39" w:rsidRDefault="00807B39" w:rsidP="00807B39">
      <w:pPr>
        <w:rPr>
          <w:sz w:val="16"/>
        </w:rPr>
      </w:pPr>
      <w:r w:rsidRPr="00994B8A">
        <w:rPr>
          <w:rStyle w:val="StyleUnderline"/>
        </w:rPr>
        <w:t xml:space="preserve">Many weeds, pests and fungi thrive under warmer temperatures, wetter climates, and increased CO2 levels. </w:t>
      </w:r>
      <w:r w:rsidRPr="00A153DA">
        <w:rPr>
          <w:sz w:val="16"/>
        </w:rPr>
        <w:t>Currently, farmers spend more than $11 billion per year to fight weeds in the United States. [1] The ranges of weeds and pests are likely to expand northward. This would cause new problems for farmers' crops previously unexposed to these species. Moreover, increased use of pesticides and fungicides may negatively affect human health. [1]</w:t>
      </w:r>
    </w:p>
    <w:p w:rsidR="00807B39" w:rsidRDefault="00807B39" w:rsidP="00807B39">
      <w:pPr>
        <w:rPr>
          <w:sz w:val="16"/>
        </w:rPr>
      </w:pPr>
    </w:p>
    <w:p w:rsidR="00807B39" w:rsidRDefault="00807B39" w:rsidP="00807B39">
      <w:pPr>
        <w:pStyle w:val="Heading4"/>
      </w:pPr>
      <w:r>
        <w:t>Climate change hurts every aspect of the global food supply - crop yields are decreasing as the earth warms</w:t>
      </w:r>
    </w:p>
    <w:p w:rsidR="00807B39" w:rsidRDefault="00807B39" w:rsidP="00807B39">
      <w:r>
        <w:t xml:space="preserve">Goldenberg 2014 [Suzanne - US environment, correspondent, </w:t>
      </w:r>
      <w:r w:rsidRPr="00F24FE4">
        <w:t xml:space="preserve"> Climate change 'already affecting food supply' </w:t>
      </w:r>
      <w:r>
        <w:t xml:space="preserve">The Guardian,  3/30/14 </w:t>
      </w:r>
      <w:hyperlink r:id="rId34" w:history="1">
        <w:r w:rsidRPr="003E5D0B">
          <w:rPr>
            <w:rStyle w:val="Hyperlink"/>
            <w:sz w:val="18"/>
            <w:szCs w:val="18"/>
          </w:rPr>
          <w:t>http://www.theguardian.com/environment/2014/mar/31/climate-change-food-supply-un]ZG</w:t>
        </w:r>
      </w:hyperlink>
    </w:p>
    <w:p w:rsidR="00807B39" w:rsidRPr="00D37A3B" w:rsidRDefault="00807B39" w:rsidP="00807B39">
      <w:pPr>
        <w:tabs>
          <w:tab w:val="left" w:pos="4230"/>
        </w:tabs>
        <w:rPr>
          <w:sz w:val="18"/>
          <w:szCs w:val="18"/>
        </w:rPr>
      </w:pPr>
      <w:r w:rsidRPr="0001450B">
        <w:rPr>
          <w:rStyle w:val="StyleUnderline"/>
        </w:rPr>
        <w:t>Climate change has already cut into the global food supply</w:t>
      </w:r>
      <w:r w:rsidRPr="00D37A3B">
        <w:rPr>
          <w:sz w:val="18"/>
          <w:szCs w:val="18"/>
        </w:rPr>
        <w:t xml:space="preserve"> and is fuelling wars and natural disasters, but governments are unprepared to protect those most at risk, according to a report from the UN's climate science panel.</w:t>
      </w:r>
    </w:p>
    <w:p w:rsidR="00807B39" w:rsidRPr="00D37A3B" w:rsidRDefault="00807B39" w:rsidP="00807B39">
      <w:pPr>
        <w:rPr>
          <w:sz w:val="18"/>
          <w:szCs w:val="18"/>
        </w:rPr>
      </w:pPr>
      <w:r w:rsidRPr="00D37A3B">
        <w:rPr>
          <w:sz w:val="18"/>
          <w:szCs w:val="18"/>
        </w:rPr>
        <w:t>The report is the first update in seven years from the UN's international panel of experts, which is charged with producing the definitive account of climate change.</w:t>
      </w:r>
    </w:p>
    <w:p w:rsidR="00807B39" w:rsidRDefault="00807B39" w:rsidP="00807B39">
      <w:pPr>
        <w:rPr>
          <w:sz w:val="18"/>
          <w:szCs w:val="18"/>
        </w:rPr>
      </w:pPr>
      <w:r w:rsidRPr="00D37A3B">
        <w:rPr>
          <w:sz w:val="18"/>
          <w:szCs w:val="18"/>
        </w:rPr>
        <w:t>In that time</w:t>
      </w:r>
      <w:r w:rsidRPr="0001450B">
        <w:rPr>
          <w:rStyle w:val="StyleUnderline"/>
        </w:rPr>
        <w:t>, climate change has ceased to be a distant threat and made an impact much closer to home, the report's authors say. "It's about people now,</w:t>
      </w:r>
      <w:r w:rsidRPr="00D37A3B">
        <w:rPr>
          <w:sz w:val="18"/>
          <w:szCs w:val="18"/>
        </w:rPr>
        <w:t xml:space="preserve">" said Virginia Burkett, the chief scientist for global change at the US geological survey and one of the report's authors. "It's more relevant to the man on the street. It's more relevant to communities because </w:t>
      </w:r>
      <w:r w:rsidRPr="0001450B">
        <w:rPr>
          <w:rStyle w:val="StyleUnderline"/>
        </w:rPr>
        <w:t>the impacts are directly affecting people – not just butterflies and sea ice."</w:t>
      </w:r>
      <w:r w:rsidRPr="003A0941">
        <w:rPr>
          <w:rStyle w:val="StyleUnderline"/>
          <w:sz w:val="12"/>
        </w:rPr>
        <w:t>¶</w:t>
      </w:r>
      <w:r w:rsidRPr="003A0941">
        <w:rPr>
          <w:sz w:val="12"/>
          <w:szCs w:val="18"/>
        </w:rPr>
        <w:t xml:space="preserve"> </w:t>
      </w:r>
      <w:r w:rsidRPr="00D37A3B">
        <w:rPr>
          <w:sz w:val="18"/>
          <w:szCs w:val="18"/>
        </w:rPr>
        <w:t xml:space="preserve">The scientists of the Intergovernmental Panel on </w:t>
      </w:r>
      <w:r w:rsidRPr="00D701C3">
        <w:rPr>
          <w:rStyle w:val="StyleUnderline"/>
        </w:rPr>
        <w:t>Climate Change found evidence of climate change far beyond thawing Arctic permafrost and crumbling coral reefs – "on all continents and across the oceans".¶ But it was the finding that climate change could threaten global food security that caught the attention of government officials from 115 countries who reviewed the report.</w:t>
      </w:r>
      <w:r w:rsidRPr="00D37A3B">
        <w:rPr>
          <w:sz w:val="18"/>
          <w:szCs w:val="18"/>
        </w:rPr>
        <w:t xml:space="preserve"> "</w:t>
      </w:r>
      <w:r w:rsidRPr="00A63CA1">
        <w:rPr>
          <w:rStyle w:val="StyleUnderline"/>
        </w:rPr>
        <w:t>All aspects of food security are potentially affected by climate change," the report said.¶ The scientists said there was enough evidence to say for certain that climate change is affecting food production on land and sea.¶ The rate of increase in crop yields is slowing – especially in wheat – raising doubts as to whether food production will keep up with the demand of a growing population</w:t>
      </w:r>
      <w:r w:rsidRPr="00D37A3B">
        <w:rPr>
          <w:sz w:val="18"/>
          <w:szCs w:val="18"/>
        </w:rPr>
        <w:t>. Changes in temperature and rainfall patterns could lead to food price rises of between 3% and 84% by 2050.</w:t>
      </w:r>
      <w:r w:rsidRPr="003A0941">
        <w:rPr>
          <w:sz w:val="12"/>
          <w:szCs w:val="18"/>
        </w:rPr>
        <w:t xml:space="preserve">¶ </w:t>
      </w:r>
      <w:r w:rsidRPr="00D37A3B">
        <w:rPr>
          <w:sz w:val="18"/>
          <w:szCs w:val="18"/>
        </w:rPr>
        <w:t>"Climate change is acting as a brake. We need yields to grow to meet growing demand, but already climate change is slowing those yields," said Michael Oppenheimer, a Princeton professor and an author of the report.</w:t>
      </w:r>
      <w:r w:rsidRPr="003A0941">
        <w:rPr>
          <w:sz w:val="12"/>
          <w:szCs w:val="18"/>
        </w:rPr>
        <w:t xml:space="preserve">¶ </w:t>
      </w:r>
      <w:r w:rsidRPr="00D37A3B">
        <w:rPr>
          <w:sz w:val="18"/>
          <w:szCs w:val="18"/>
        </w:rPr>
        <w:t xml:space="preserve">Other food sources are also under threat. </w:t>
      </w:r>
      <w:r w:rsidRPr="00A63CA1">
        <w:rPr>
          <w:rStyle w:val="StyleUnderline"/>
        </w:rPr>
        <w:t>Fish catches in some areas of the tropics are projected to fall by between 40% and 60%, according to the report.¶ The report also connected climate change to rising food prices and political instability, for instance the riots in Asia and Africa after food price shocks in 2008</w:t>
      </w:r>
      <w:r w:rsidRPr="00D37A3B">
        <w:rPr>
          <w:sz w:val="18"/>
          <w:szCs w:val="18"/>
        </w:rPr>
        <w:t>.</w:t>
      </w:r>
      <w:r w:rsidRPr="003A0941">
        <w:rPr>
          <w:sz w:val="12"/>
          <w:szCs w:val="18"/>
        </w:rPr>
        <w:t xml:space="preserve">¶ </w:t>
      </w:r>
      <w:r w:rsidRPr="00D37A3B">
        <w:rPr>
          <w:sz w:val="18"/>
          <w:szCs w:val="18"/>
        </w:rPr>
        <w:t>"The impacts are already evident in many places in the world. It is not something that is [only] going to happen in the future," said David Lobell, a professor at Stanford University's centre for food security, who devised the models.</w:t>
      </w:r>
      <w:r w:rsidRPr="003A0941">
        <w:rPr>
          <w:sz w:val="12"/>
          <w:szCs w:val="18"/>
        </w:rPr>
        <w:t xml:space="preserve">¶ </w:t>
      </w:r>
      <w:r w:rsidRPr="00D37A3B">
        <w:rPr>
          <w:sz w:val="18"/>
          <w:szCs w:val="18"/>
        </w:rPr>
        <w:t>"Almost everywhere you see the warming effects have a negative affect on wheat and there is a similar story for corn as well. These are not yet enormous effects but they show clearly that the trends are big enough to be important," Lobell said.</w:t>
      </w:r>
      <w:r w:rsidRPr="003A0941">
        <w:rPr>
          <w:sz w:val="12"/>
          <w:szCs w:val="18"/>
        </w:rPr>
        <w:t xml:space="preserve">¶ </w:t>
      </w:r>
      <w:r w:rsidRPr="00D37A3B">
        <w:rPr>
          <w:sz w:val="18"/>
          <w:szCs w:val="18"/>
        </w:rPr>
        <w:t>Wheat is the first big staple crop to be affected by climate change, because it is sensitive to heat and is grown around the world, from Pakistan to Russia to Canada. Projections suggest that wheat yields could drop 2% a decade.</w:t>
      </w:r>
      <w:r w:rsidRPr="003A0941">
        <w:rPr>
          <w:sz w:val="12"/>
          <w:szCs w:val="18"/>
        </w:rPr>
        <w:t xml:space="preserve">¶ </w:t>
      </w:r>
      <w:r w:rsidRPr="00D37A3B">
        <w:rPr>
          <w:sz w:val="18"/>
          <w:szCs w:val="18"/>
        </w:rPr>
        <w:t>The report explored a range of scenarios involving a temperature rise of two degrees or more that saw dramatic declines in production in the coming decades. Declines in crop yields will register first in drier and warmer parts of the world but as temperatures rise two, three or four degrees, they will affect everyone.</w:t>
      </w:r>
      <w:r w:rsidRPr="003A0941">
        <w:rPr>
          <w:sz w:val="12"/>
          <w:szCs w:val="18"/>
        </w:rPr>
        <w:t xml:space="preserve">¶ </w:t>
      </w:r>
      <w:r w:rsidRPr="00D37A3B">
        <w:rPr>
          <w:sz w:val="18"/>
          <w:szCs w:val="18"/>
        </w:rPr>
        <w:t xml:space="preserve">In the more extreme scenarios, </w:t>
      </w:r>
      <w:r w:rsidRPr="00A63CA1">
        <w:rPr>
          <w:rStyle w:val="StyleUnderline"/>
        </w:rPr>
        <w:t>heat and water stress could reduce yields by 25% between 2030 and 2049.¶ The report acknowledged that there were a few isolated areas where a longer growing season had been good for farming. But it played down the idea that there may be advantages to climate change as far as food production is concerned.¶ Overall, the report said, "Negative impacts of climate change on crop yields have been more common than positive impacts.</w:t>
      </w:r>
      <w:r w:rsidRPr="00D37A3B">
        <w:rPr>
          <w:sz w:val="18"/>
          <w:szCs w:val="18"/>
        </w:rPr>
        <w:t>" Scientists and campaigners pointed to the finding as a defining feature of the report.</w:t>
      </w:r>
      <w:r w:rsidRPr="003A0941">
        <w:rPr>
          <w:sz w:val="12"/>
          <w:szCs w:val="18"/>
        </w:rPr>
        <w:t xml:space="preserve">¶ </w:t>
      </w:r>
      <w:r w:rsidRPr="00D37A3B">
        <w:rPr>
          <w:sz w:val="18"/>
          <w:szCs w:val="18"/>
        </w:rPr>
        <w:t>The scientists also detected climate having an effect on heatwaves, droughts and flooding across the globe, and warned that those events would take a disproportionate toll on poor, weak and elderly people. The scientists said governments did not have systems in place to protect those populations. Warming of more than two degrees would increase the risks of "severe, pervasive and irreversible" consequences, the report said.</w:t>
      </w:r>
      <w:r w:rsidRPr="003A0941">
        <w:rPr>
          <w:sz w:val="12"/>
          <w:szCs w:val="18"/>
        </w:rPr>
        <w:t xml:space="preserve">¶ </w:t>
      </w:r>
      <w:r w:rsidRPr="00A63CA1">
        <w:rPr>
          <w:rStyle w:val="StyleUnderline"/>
        </w:rPr>
        <w:t>The report also warned for the first time that climate change, combined with poverty and economic shocks, could lead to war and drive people to leave their homes. "Climate change can indirectly increase risks of violent conflicts,</w:t>
      </w:r>
      <w:r w:rsidRPr="00D37A3B">
        <w:rPr>
          <w:sz w:val="18"/>
          <w:szCs w:val="18"/>
        </w:rPr>
        <w:t>" the report said. It also warned that hundreds of millions of people in south Asia and south-east Asia will be affected by coastal flooding and land loss by 2100.</w:t>
      </w:r>
      <w:r w:rsidRPr="003A0941">
        <w:rPr>
          <w:sz w:val="12"/>
          <w:szCs w:val="18"/>
        </w:rPr>
        <w:t xml:space="preserve">¶ </w:t>
      </w:r>
      <w:r w:rsidRPr="00D37A3B">
        <w:rPr>
          <w:sz w:val="18"/>
          <w:szCs w:val="18"/>
        </w:rPr>
        <w:t>"The main way that most people will experience climate change is through the impact on food: the food they eat, the price they pay for it, and the availability and choice that they have," said Tim Gore, head of food policy and climate change for Oxfam.</w:t>
      </w:r>
      <w:r w:rsidRPr="003A0941">
        <w:rPr>
          <w:sz w:val="12"/>
          <w:szCs w:val="18"/>
        </w:rPr>
        <w:t xml:space="preserve">¶ </w:t>
      </w:r>
      <w:r w:rsidRPr="00D37A3B">
        <w:rPr>
          <w:sz w:val="18"/>
          <w:szCs w:val="18"/>
        </w:rPr>
        <w:t>Friends of the Earth's executive director, Andy Atkins, said: "We can't continue to ignore the stark warnings of the catastrophic consequences of climate change on the lives and livelihoods of people across the planet.</w:t>
      </w:r>
      <w:r w:rsidRPr="003A0941">
        <w:rPr>
          <w:sz w:val="12"/>
          <w:szCs w:val="18"/>
        </w:rPr>
        <w:t xml:space="preserve">¶ </w:t>
      </w:r>
      <w:r w:rsidRPr="00D37A3B">
        <w:rPr>
          <w:sz w:val="18"/>
          <w:szCs w:val="18"/>
        </w:rPr>
        <w:t>"Giant strides are urgently needed to tackle the challenges we face, but all we get is tiny steps, excuses and delays from most of the politicians that are supposed to represent our interests.</w:t>
      </w:r>
      <w:r w:rsidRPr="003A0941">
        <w:rPr>
          <w:sz w:val="12"/>
          <w:szCs w:val="18"/>
        </w:rPr>
        <w:t xml:space="preserve">¶ </w:t>
      </w:r>
      <w:r w:rsidRPr="00D37A3B">
        <w:rPr>
          <w:sz w:val="18"/>
          <w:szCs w:val="18"/>
        </w:rPr>
        <w:t>"Governments across the world must stand up to the oil, gas and coal industries, and take their foot of the fossil fuel accelerator that's speeding us towards a climate disaster."</w:t>
      </w:r>
    </w:p>
    <w:p w:rsidR="00807B39" w:rsidRDefault="00807B39" w:rsidP="00807B39">
      <w:pPr>
        <w:pStyle w:val="Heading4"/>
      </w:pPr>
      <w:r>
        <w:t>Warming devastates key crop areas through massive droughts - risk of large scale famine continues to increase</w:t>
      </w:r>
    </w:p>
    <w:p w:rsidR="00807B39" w:rsidRPr="00E61999" w:rsidRDefault="00807B39" w:rsidP="00807B39">
      <w:pPr>
        <w:rPr>
          <w:sz w:val="18"/>
          <w:szCs w:val="18"/>
        </w:rPr>
      </w:pPr>
      <w:r w:rsidRPr="00E61999">
        <w:rPr>
          <w:b/>
        </w:rPr>
        <w:t>ATKIN 14</w:t>
      </w:r>
      <w:r>
        <w:rPr>
          <w:rStyle w:val="Style13ptBold"/>
        </w:rPr>
        <w:t xml:space="preserve"> </w:t>
      </w:r>
      <w:r w:rsidRPr="00E61999">
        <w:rPr>
          <w:sz w:val="18"/>
          <w:szCs w:val="18"/>
        </w:rPr>
        <w:t>[Emily - holds a B.A. in Journalism from the State University of New York at New Paltz,  As The Planet Warms, Scientists Say More People Will Go Without Food And Water, Climate Progres, 7/28/14 http://thinkprogress.org/climate/2014/07/28/3464687/</w:t>
      </w:r>
      <w:r>
        <w:rPr>
          <w:sz w:val="18"/>
          <w:szCs w:val="18"/>
        </w:rPr>
        <w:t>chinese-farmland-drought-hunger</w:t>
      </w:r>
      <w:r w:rsidRPr="00E61999">
        <w:rPr>
          <w:sz w:val="18"/>
          <w:szCs w:val="18"/>
        </w:rPr>
        <w:t xml:space="preserve">] </w:t>
      </w:r>
      <w:r>
        <w:rPr>
          <w:sz w:val="18"/>
          <w:szCs w:val="18"/>
        </w:rPr>
        <w:t xml:space="preserve">   ZG</w:t>
      </w:r>
    </w:p>
    <w:p w:rsidR="00807B39" w:rsidRPr="00EA77D4" w:rsidRDefault="00807B39" w:rsidP="00807B39">
      <w:pPr>
        <w:rPr>
          <w:rStyle w:val="StyleUnderline"/>
        </w:rPr>
      </w:pPr>
      <w:r w:rsidRPr="00E61999">
        <w:rPr>
          <w:sz w:val="16"/>
        </w:rPr>
        <w:t xml:space="preserve">Right now, in </w:t>
      </w:r>
      <w:r w:rsidRPr="00EA77D4">
        <w:rPr>
          <w:rStyle w:val="StyleUnderline"/>
        </w:rPr>
        <w:t>China’s Henan and Inner Mongolia regions, more than 300,000 people are without drinking water</w:t>
      </w:r>
      <w:r w:rsidRPr="00E61999">
        <w:rPr>
          <w:sz w:val="16"/>
        </w:rPr>
        <w:t xml:space="preserve">. </w:t>
      </w:r>
      <w:r w:rsidRPr="00EA77D4">
        <w:rPr>
          <w:rStyle w:val="StyleUnderline"/>
        </w:rPr>
        <w:t>Approximately 1 million hectares of farmland are too dry to work with, and more than 900,000 hectares of crops are unusable.</w:t>
      </w:r>
    </w:p>
    <w:p w:rsidR="00807B39" w:rsidRPr="00E61999" w:rsidRDefault="00807B39" w:rsidP="00807B39">
      <w:pPr>
        <w:rPr>
          <w:sz w:val="16"/>
        </w:rPr>
      </w:pPr>
      <w:r w:rsidRPr="00E61999">
        <w:rPr>
          <w:sz w:val="16"/>
        </w:rPr>
        <w:t xml:space="preserve">The reason for this increased lack of food and water is </w:t>
      </w:r>
      <w:r w:rsidRPr="00EA77D4">
        <w:rPr>
          <w:rStyle w:val="StyleUnderline"/>
        </w:rPr>
        <w:t>extreme heat and drought — the worst drought in 40 years</w:t>
      </w:r>
      <w:r w:rsidRPr="00E61999">
        <w:rPr>
          <w:sz w:val="16"/>
        </w:rPr>
        <w:t xml:space="preserve">, according to China’s state news agency Xinhua. Mainstay </w:t>
      </w:r>
      <w:r w:rsidRPr="00FC7A72">
        <w:rPr>
          <w:rStyle w:val="StyleUnderline"/>
        </w:rPr>
        <w:t>crops</w:t>
      </w:r>
      <w:r w:rsidRPr="00E61999">
        <w:rPr>
          <w:sz w:val="16"/>
        </w:rPr>
        <w:t xml:space="preserve"> such as soybeans, barley, and </w:t>
      </w:r>
      <w:r w:rsidRPr="00FC7A72">
        <w:rPr>
          <w:rStyle w:val="StyleUnderline"/>
        </w:rPr>
        <w:t>rice have been impacted</w:t>
      </w:r>
      <w:r w:rsidRPr="00E61999">
        <w:rPr>
          <w:sz w:val="16"/>
        </w:rPr>
        <w:t>. And it’s not just in China, either.</w:t>
      </w:r>
    </w:p>
    <w:p w:rsidR="00807B39" w:rsidRPr="00E61999" w:rsidRDefault="00807B39" w:rsidP="00807B39">
      <w:pPr>
        <w:rPr>
          <w:sz w:val="16"/>
        </w:rPr>
      </w:pPr>
      <w:r w:rsidRPr="00FC7A72">
        <w:rPr>
          <w:rStyle w:val="StyleUnderline"/>
        </w:rPr>
        <w:t>According to two new studies published in the journals Nature Climate Change and Global Change Biology, rising global temperatures are increasingly harming crop yields in certain areas of the world — a phenomenon that could eventually lead to more famine</w:t>
      </w:r>
      <w:r w:rsidRPr="00E61999">
        <w:rPr>
          <w:sz w:val="16"/>
        </w:rPr>
        <w:t>. Warming combined with worsening air quality from ground level ozone pollution could exacerbate the problem even further, the study in Nature showed.</w:t>
      </w:r>
    </w:p>
    <w:p w:rsidR="00807B39" w:rsidRPr="00E61999" w:rsidRDefault="00807B39" w:rsidP="00807B39">
      <w:pPr>
        <w:rPr>
          <w:sz w:val="16"/>
        </w:rPr>
      </w:pPr>
      <w:r w:rsidRPr="00E61999">
        <w:rPr>
          <w:sz w:val="16"/>
        </w:rPr>
        <w:t>“</w:t>
      </w:r>
      <w:r w:rsidRPr="00FC7A72">
        <w:rPr>
          <w:rStyle w:val="StyleUnderline"/>
        </w:rPr>
        <w:t>Future food production is highly vulnerable to both climate change and air pollution with implications for global food security</w:t>
      </w:r>
      <w:r w:rsidRPr="00E61999">
        <w:rPr>
          <w:sz w:val="16"/>
        </w:rPr>
        <w:t>,” the Nature study, published Sunday by researchers at MIT, reads. “Little is known about how climate and ozone pollution interact to affect agriculture, nor the relative effectiveness of these two strategies for different crops and regions.”</w:t>
      </w:r>
    </w:p>
    <w:p w:rsidR="00807B39" w:rsidRPr="00E61999" w:rsidRDefault="00807B39" w:rsidP="00807B39">
      <w:pPr>
        <w:rPr>
          <w:sz w:val="16"/>
          <w:szCs w:val="16"/>
        </w:rPr>
      </w:pPr>
      <w:r w:rsidRPr="00E61999">
        <w:rPr>
          <w:sz w:val="16"/>
          <w:szCs w:val="16"/>
        </w:rPr>
        <w:t>Ground level ozone pollution is the main component of smog, primarily formed by burning fossil fuels. It’s long been known that both higher temperatures and ozone pollution can, on their own, impact food production by damaging crop yields. But until the MIT study, how they work together had not been determined.</w:t>
      </w:r>
    </w:p>
    <w:p w:rsidR="00807B39" w:rsidRPr="00FC7A72" w:rsidRDefault="00807B39" w:rsidP="00807B39">
      <w:pPr>
        <w:rPr>
          <w:rStyle w:val="StyleUnderline"/>
        </w:rPr>
      </w:pPr>
      <w:r w:rsidRPr="00E61999">
        <w:rPr>
          <w:sz w:val="16"/>
        </w:rPr>
        <w:t xml:space="preserve">One way they work together, as noted by MIT News writer David Chandler, is that </w:t>
      </w:r>
      <w:r w:rsidRPr="00FC7A72">
        <w:rPr>
          <w:rStyle w:val="StyleUnderline"/>
        </w:rPr>
        <w:t>warmer temperatures actually cause more ozone pollution to be produced. This is because of the chemical interaction that forms ozone — the combination of volatile organic compounds plus nitrogen oxide under sunlight. That interaction yields more ozone pollution when temperatures are higher, the study showed.</w:t>
      </w:r>
    </w:p>
    <w:p w:rsidR="00807B39" w:rsidRPr="00FC7A72" w:rsidRDefault="00807B39" w:rsidP="00807B39">
      <w:pPr>
        <w:rPr>
          <w:rStyle w:val="StyleUnderline"/>
        </w:rPr>
      </w:pPr>
      <w:r w:rsidRPr="00E61999">
        <w:rPr>
          <w:sz w:val="16"/>
          <w:szCs w:val="16"/>
        </w:rPr>
        <w:t>Because of that interaction, the study found that 46 percent of soybean crop damage — such as the type happening in China — was actually caused by increased pollution, and not by heat as had been previously believed. But that</w:t>
      </w:r>
      <w:r>
        <w:t xml:space="preserve"> </w:t>
      </w:r>
      <w:r w:rsidRPr="00FC7A72">
        <w:rPr>
          <w:rStyle w:val="StyleUnderline"/>
        </w:rPr>
        <w:t>pollution causing damage to the crops can also be exacerbated by heat.</w:t>
      </w:r>
    </w:p>
    <w:p w:rsidR="00807B39" w:rsidRPr="00837B3B" w:rsidRDefault="00807B39" w:rsidP="00807B39">
      <w:pPr>
        <w:rPr>
          <w:sz w:val="16"/>
          <w:szCs w:val="16"/>
        </w:rPr>
      </w:pPr>
      <w:r w:rsidRPr="00837B3B">
        <w:rPr>
          <w:sz w:val="16"/>
          <w:szCs w:val="16"/>
        </w:rPr>
        <w:t>Scientists have found excessively high levels of air pollution in many Chinese cities,which has caused myriad health problems, marred cityscapes, and even gave an 8-year-old girl lung cancer. Much of the pollution has been linked to fossil fuel production, most notably burning coal.</w:t>
      </w:r>
    </w:p>
    <w:p w:rsidR="00807B39" w:rsidRPr="00837B3B" w:rsidRDefault="00807B39" w:rsidP="00807B39">
      <w:pPr>
        <w:rPr>
          <w:sz w:val="16"/>
          <w:szCs w:val="16"/>
        </w:rPr>
      </w:pPr>
      <w:r w:rsidRPr="00837B3B">
        <w:rPr>
          <w:sz w:val="16"/>
          <w:szCs w:val="16"/>
        </w:rPr>
        <w:t>“An important finding … is that controls on air-pollution levels can improve agricultural yields and partially offset adverse impacts of climate change on yields,” Princeton University professor Denise L. Mauzerall told Chandler. “Thus, the increased use of clean energy sources that do not emit either greenhouse gases or conventional air pollutants, such as wind and solar energy, would be doubly beneficial to global food security, as they do not contribute to either climate change or increased surface-ozone concentrations.”</w:t>
      </w:r>
    </w:p>
    <w:p w:rsidR="00807B39" w:rsidRPr="00FC7A72" w:rsidRDefault="00807B39" w:rsidP="00807B39">
      <w:pPr>
        <w:rPr>
          <w:rStyle w:val="StyleUnderline"/>
        </w:rPr>
      </w:pPr>
      <w:r w:rsidRPr="00E61999">
        <w:rPr>
          <w:sz w:val="16"/>
        </w:rPr>
        <w:t xml:space="preserve">The MIT study also predicted that, </w:t>
      </w:r>
      <w:r w:rsidRPr="00FC7A72">
        <w:rPr>
          <w:rStyle w:val="StyleUnderline"/>
        </w:rPr>
        <w:t>even without ozone pollution, climate change is likely to reduce crop yields at least 10 percent by 2050 from 2000 levels. The authors noted this is especially problematic because food demand is expected to increase substantially by 2050 as the world population increases.</w:t>
      </w:r>
    </w:p>
    <w:p w:rsidR="00807B39" w:rsidRPr="00B2655C" w:rsidRDefault="00807B39" w:rsidP="00807B39">
      <w:pPr>
        <w:rPr>
          <w:sz w:val="16"/>
          <w:szCs w:val="16"/>
        </w:rPr>
      </w:pPr>
      <w:r w:rsidRPr="00B2655C">
        <w:rPr>
          <w:sz w:val="16"/>
          <w:szCs w:val="16"/>
        </w:rPr>
        <w:t>And not all foods will be impacted equally by heat or pollution, the study noted. Effects will vary considerably, as Chandler said — wheat is more sensitive to ozone exposure, while corn is more sensitive to heat.</w:t>
      </w:r>
    </w:p>
    <w:p w:rsidR="00807B39" w:rsidRPr="00B2655C" w:rsidRDefault="00807B39" w:rsidP="00807B39">
      <w:pPr>
        <w:rPr>
          <w:sz w:val="16"/>
          <w:szCs w:val="16"/>
        </w:rPr>
      </w:pPr>
      <w:r w:rsidRPr="00B2655C">
        <w:rPr>
          <w:sz w:val="16"/>
          <w:szCs w:val="16"/>
        </w:rPr>
        <w:t>However, another study published this month in Global Change Biology found that wheat crops, especially in India, are more sensitive to rising temperatures than previously believed. That’s largely because of increased heat at night, the study showed, and warmth during the plant’s reproductive and ripening periods.</w:t>
      </w:r>
    </w:p>
    <w:p w:rsidR="00807B39" w:rsidRPr="00FC7A72" w:rsidRDefault="00807B39" w:rsidP="00807B39">
      <w:pPr>
        <w:rPr>
          <w:rStyle w:val="StyleUnderline"/>
        </w:rPr>
      </w:pPr>
      <w:r w:rsidRPr="00E61999">
        <w:rPr>
          <w:sz w:val="16"/>
        </w:rPr>
        <w:t xml:space="preserve">“Our findings </w:t>
      </w:r>
      <w:r w:rsidRPr="00FC7A72">
        <w:rPr>
          <w:rStyle w:val="StyleUnderline"/>
        </w:rPr>
        <w:t xml:space="preserve">highlight the vulnerability of India’s wheat production system to temperature rise,” Dr. Jadu Dash at the University of Southampton told </w:t>
      </w:r>
      <w:r w:rsidRPr="00E61999">
        <w:rPr>
          <w:rStyle w:val="StyleUnderline"/>
          <w:sz w:val="16"/>
        </w:rPr>
        <w:t>Climate News Network</w:t>
      </w:r>
      <w:r w:rsidRPr="00FC7A72">
        <w:rPr>
          <w:rStyle w:val="StyleUnderline"/>
        </w:rPr>
        <w:t>. “We are sounding an early warning to the problem, which could have serious implications in the future and so needs further investigation.”</w:t>
      </w:r>
    </w:p>
    <w:p w:rsidR="00807B39" w:rsidRDefault="00807B39" w:rsidP="00807B39"/>
    <w:p w:rsidR="00807B39" w:rsidRDefault="00807B39" w:rsidP="00807B39">
      <w:pPr>
        <w:spacing w:after="200" w:line="276" w:lineRule="auto"/>
        <w:rPr>
          <w:rFonts w:eastAsiaTheme="majorEastAsia" w:cstheme="majorBidi"/>
          <w:b/>
          <w:bCs/>
          <w:iCs/>
        </w:rPr>
      </w:pPr>
      <w:r>
        <w:br w:type="page"/>
      </w:r>
    </w:p>
    <w:p w:rsidR="00807B39" w:rsidRDefault="00807B39" w:rsidP="00807B39">
      <w:pPr>
        <w:pStyle w:val="Heading3"/>
      </w:pPr>
      <w:r>
        <w:t>Warming Bad - Ag - Crop Quality</w:t>
      </w:r>
    </w:p>
    <w:p w:rsidR="00807B39" w:rsidRDefault="00807B39" w:rsidP="00807B39"/>
    <w:p w:rsidR="00807B39" w:rsidRDefault="00807B39" w:rsidP="00807B39">
      <w:pPr>
        <w:pStyle w:val="Heading4"/>
      </w:pPr>
      <w:r>
        <w:t>New studies prove that warming hurts the quality of crop growth - the plants may be bigger but they are stripped of necessary nutrients</w:t>
      </w:r>
    </w:p>
    <w:p w:rsidR="00807B39" w:rsidRDefault="00807B39" w:rsidP="00807B39">
      <w:r w:rsidRPr="00A26E16">
        <w:rPr>
          <w:b/>
        </w:rPr>
        <w:t>Davis 14</w:t>
      </w:r>
      <w:r>
        <w:rPr>
          <w:rStyle w:val="Style13ptBold"/>
        </w:rPr>
        <w:t xml:space="preserve">  </w:t>
      </w:r>
      <w:r>
        <w:t xml:space="preserve">[Chester, Staff Writer at Liberty Voice, Liberty Voice, </w:t>
      </w:r>
    </w:p>
    <w:p w:rsidR="00807B39" w:rsidRDefault="00807B39" w:rsidP="00807B39">
      <w:r>
        <w:t xml:space="preserve">Carbon Dioxide Increase Bad for Crops, 4/7/14, </w:t>
      </w:r>
      <w:r w:rsidRPr="00D12CDA">
        <w:t>http://guardianlv.com/2014/04/carbon-dioxide-increase-bad-for-crops/</w:t>
      </w:r>
      <w:r>
        <w:t>] pearson</w:t>
      </w:r>
    </w:p>
    <w:p w:rsidR="00807B39" w:rsidRPr="00A26E16" w:rsidRDefault="00807B39" w:rsidP="00807B39">
      <w:pPr>
        <w:rPr>
          <w:sz w:val="16"/>
        </w:rPr>
      </w:pPr>
      <w:r w:rsidRPr="00A26E16">
        <w:rPr>
          <w:sz w:val="16"/>
        </w:rPr>
        <w:t xml:space="preserve">Conventional wisdom suggests that more carbon dioxide is good for plants because they breathe carbon dioxide. </w:t>
      </w:r>
      <w:r w:rsidRPr="00341EB5">
        <w:rPr>
          <w:rStyle w:val="StyleUnderline"/>
        </w:rPr>
        <w:t>A recent study</w:t>
      </w:r>
      <w:r w:rsidRPr="00A26E16">
        <w:rPr>
          <w:sz w:val="16"/>
        </w:rPr>
        <w:t xml:space="preserve"> </w:t>
      </w:r>
      <w:r w:rsidRPr="00341EB5">
        <w:rPr>
          <w:rStyle w:val="StyleUnderline"/>
        </w:rPr>
        <w:t>by a U</w:t>
      </w:r>
      <w:r w:rsidRPr="00A26E16">
        <w:rPr>
          <w:sz w:val="16"/>
        </w:rPr>
        <w:t xml:space="preserve">niversity </w:t>
      </w:r>
      <w:r w:rsidRPr="00341EB5">
        <w:rPr>
          <w:rStyle w:val="StyleUnderline"/>
        </w:rPr>
        <w:t>of C</w:t>
      </w:r>
      <w:r w:rsidRPr="00A26E16">
        <w:rPr>
          <w:sz w:val="16"/>
        </w:rPr>
        <w:t xml:space="preserve">alifornia scientist </w:t>
      </w:r>
      <w:r w:rsidRPr="00341EB5">
        <w:rPr>
          <w:rStyle w:val="StyleUnderline"/>
        </w:rPr>
        <w:t>has found that increases in atmospheric CO2 could actually be bad news for crops. A field test showed that higher carbon dioxide levels inhibit plants’ ability to turn nitrate into proteins, indicating that food quality could be at risk from climate change. In fact, food quality has declined as atmospheric CO2 has gone up</w:t>
      </w:r>
      <w:r w:rsidRPr="00A26E16">
        <w:rPr>
          <w:sz w:val="16"/>
        </w:rPr>
        <w:t xml:space="preserve">, according to the lead author of the study, Arnold Bloom. Bloom is a faculty member of the University of California – Davis Department of Plant Sciences. Bloom reported that this is the first time a study of field-grown crops has been conducted in an effort to see if there is a link between increasing carbon dioxide levels and nitrogen assimilation. Nitrogen processing is critical to plant growth, and to food production. Plants must use nitrogen to create proteins that humans need to survive. Wheat, for example, provides nearly 25 percent of the protein that humans consume globally. Previous laboratory studies had shown that increased levels of atmospheric carbon dioxide inhibited nitrate assimilation in some grains and non-legumes, but no one knew if this phenomenon would occur in an uncontrolled environment, like a farm field. Bloom and his colleagues spent more than 10 years monitoring wheat fields exposed to differing carbon dioxide levels. Different sections of the field were treated with different amounts of supplemental CO2 or left alone as an experimental control. Analysis of the wheat did show that nitrate assimilation was inhibited by higher concentrations of CO2 in the atmosphere. Bloom noted that other studies reported </w:t>
      </w:r>
      <w:r w:rsidRPr="00341EB5">
        <w:rPr>
          <w:rStyle w:val="StyleUnderline"/>
        </w:rPr>
        <w:t>a loss of protein in crops like barley, rice, wheat, and potatoes of about eight percent with elevated carbon dioxide levels. Because those crops account for such a large fraction of human food consumption, the overall amount of protein available could drop by three percent in coming decades. Those results show that carbon dioxide could be bad news for food crops.</w:t>
      </w:r>
      <w:r w:rsidRPr="00A26E16">
        <w:rPr>
          <w:sz w:val="16"/>
        </w:rPr>
        <w:t xml:space="preserve"> </w:t>
      </w:r>
      <w:r w:rsidRPr="00A26E16">
        <w:rPr>
          <w:sz w:val="16"/>
          <w:szCs w:val="18"/>
        </w:rPr>
        <w:t>The UC-Davis study was published online April 6 in Nature Climate Change. The results are at odds with other work on climate science. A report to be released by the Heartland Institute, a Chicago, IL libertarian think tank, on April 9 claims that carbon dioxide would be good for the planet, leading to more forest and plant growth, longer growing seasons, and higher crop yields. The 150-page report reviews studies of climate change, some published in the 1980s. Heartland stated that the Intergovernmental Panel on Climate Change ignored those studies when preparing its recent reports on the dire consequences of climate change. Critics of the Heartland Institute analysis point out that plants grow best at an optimal temperature and respond poorly when temperatures vary above or below that range. Increasing yields due to warmer weather may be mostly or entirely erased if the temperature goes up more. Paul Gepts, professor of Plant Sciences at the University of California – Davis said that whatever benefit may come from increasing CO2 levels could be erased by rising temperatures. Just a small change in temperature can produce a big disruption in food production. Bean production, for example, may move north from the Upper Midwest into Canada, as temperatures rise and old bean-growing areas become less viable. Global warming could also release carbon dioxide from the frozen tundra of Alaska, Canada, and northern Russia. The carbon dioxide, so the argument goes, would fuel greater plant growth. This is true to a limited extent, but the ground releases more CO2 than the plants can absorb, says Susan Natali, associate scientist at the Woods Hole Research Center. In their report, the Heartland Institute notes that the more carbon dioxide there is, the better plants grow. Increasing temperatures would extend to growing season and open up new areas to certain crops. For example, North Dakota is in the Corn Belt now. Both the University of California and Heartland reports come in the wake of a huge new report on the risks of climate change released by the United Nations Intergovernmental Panel on Climate Change. That study pointed to massive potential disruptions in food production, coastal communities, and global weather patterns over the rest of the century.</w:t>
      </w:r>
      <w:r w:rsidRPr="00A26E16">
        <w:rPr>
          <w:sz w:val="16"/>
        </w:rPr>
        <w:t xml:space="preserve"> </w:t>
      </w:r>
      <w:r w:rsidRPr="00341EB5">
        <w:rPr>
          <w:rStyle w:val="StyleUnderline"/>
        </w:rPr>
        <w:t>More carbon dioxide in the air means more plant growth, but the news on balance is bad. Increasing levels of carbon dioxide in the atmosphere will be bad news for crops and may not open up new lands for cultivation</w:t>
      </w:r>
      <w:r w:rsidRPr="00A26E16">
        <w:rPr>
          <w:sz w:val="16"/>
        </w:rPr>
        <w:t>.</w:t>
      </w:r>
    </w:p>
    <w:p w:rsidR="00807B39" w:rsidRPr="00A26E16" w:rsidRDefault="00807B39" w:rsidP="00807B39"/>
    <w:p w:rsidR="00807B39" w:rsidRDefault="00807B39" w:rsidP="00807B39">
      <w:pPr>
        <w:pStyle w:val="Heading3"/>
      </w:pPr>
      <w:r>
        <w:t>Warming Bad - Agriculture - Precipitation</w:t>
      </w:r>
    </w:p>
    <w:p w:rsidR="00807B39" w:rsidRPr="006865C5" w:rsidRDefault="00807B39" w:rsidP="00807B39">
      <w:pPr>
        <w:pStyle w:val="Heading4"/>
      </w:pPr>
      <w:r>
        <w:t>Warming causes massive droughts- risks water wars</w:t>
      </w:r>
    </w:p>
    <w:p w:rsidR="00807B39" w:rsidRPr="006865C5" w:rsidRDefault="00807B39" w:rsidP="00807B39">
      <w:pPr>
        <w:rPr>
          <w:sz w:val="16"/>
        </w:rPr>
      </w:pPr>
      <w:r w:rsidRPr="00777B8E">
        <w:t xml:space="preserve">Doug Struck, “Warming Will Exacerbate Global Water Conflicts”, August 20, </w:t>
      </w:r>
      <w:r w:rsidRPr="00C410A5">
        <w:rPr>
          <w:sz w:val="20"/>
          <w:szCs w:val="20"/>
        </w:rPr>
        <w:t>http://www.washingtonpost.com/wp-dyn/content/article/2007/08/19/AR2007081900967.html</w:t>
      </w:r>
      <w:r>
        <w:t xml:space="preserve">  grossman</w:t>
      </w:r>
    </w:p>
    <w:p w:rsidR="00807B39" w:rsidRPr="006865C5" w:rsidRDefault="00807B39" w:rsidP="00807B39">
      <w:pPr>
        <w:rPr>
          <w:sz w:val="16"/>
        </w:rPr>
      </w:pPr>
      <w:r w:rsidRPr="006865C5">
        <w:rPr>
          <w:rStyle w:val="underline"/>
        </w:rPr>
        <w:t>As global warming heats the planet, there will be more desperate measures</w:t>
      </w:r>
      <w:r w:rsidRPr="006865C5">
        <w:rPr>
          <w:sz w:val="16"/>
        </w:rPr>
        <w:t xml:space="preserve">. The climate will be wetter in some places, drier in others. </w:t>
      </w:r>
      <w:r w:rsidRPr="006865C5">
        <w:rPr>
          <w:rStyle w:val="underline"/>
        </w:rPr>
        <w:t>Changing weather patterns will leave millions of people without dependable supplies of water for drinking, irrigation and power, a growing stack of studies conclude</w:t>
      </w:r>
      <w:r w:rsidRPr="006865C5">
        <w:rPr>
          <w:sz w:val="16"/>
        </w:rPr>
        <w:t>.    At Stanford University, 170 miles away, Stephen Schneider, editor of the journal Climatic Change and a lead author for the authoritative Intergovernmental Panel on Climate Change (IPCC), pours himself a cup of tea and says the future is clear.    "</w:t>
      </w:r>
      <w:r w:rsidRPr="006865C5">
        <w:rPr>
          <w:rStyle w:val="underline"/>
        </w:rPr>
        <w:t>As the air gets warmer, there will be more water in the atmosphere. That's settled science</w:t>
      </w:r>
      <w:r w:rsidRPr="006865C5">
        <w:rPr>
          <w:sz w:val="16"/>
        </w:rPr>
        <w:t>," he said. But where, and when, it comes down is the big uncertainty.    "You are going to intensify the hydrologic cycle. Where the atmosphere is configured to have high pressure and droughts, global warming will mean long, dry periods. Where the atmosphere is configured to be wet, you will get more rain, more gully washers.    "</w:t>
      </w:r>
      <w:r w:rsidRPr="006865C5">
        <w:rPr>
          <w:rStyle w:val="underline"/>
        </w:rPr>
        <w:t>Global warming will intensify drought</w:t>
      </w:r>
      <w:r w:rsidRPr="006865C5">
        <w:rPr>
          <w:sz w:val="16"/>
        </w:rPr>
        <w:t xml:space="preserve">," he says. "And it will intensify floods."    According to the IPCC, that means a drying out of areas such as southern Europe, the Mideast, North Africa, South Australia, Patagonia and the U.S. Southwest.    These will not be small droughts. Richard Seager, a senior researcher at Lamont-Doherty Earth Observatory of Columbia University, looked at 19 computer models of the future under current global warming trends. He found remarkable consistency: Sometime before 2050, the models predicted, the Southwest will be gripped in a dry spell akin to the Great Dust Bowl drought that lasted through most of the 1930s.    The spacing of tree rings suggests there have been numerous periods of drought going back to A.D. 800, he said. But, "mechanistically, this is different. These projections clearly come from a warming forced by rising greenhouse gases."      Farmers in the Central Valley, where a quilt of lush, green orchards on brown hills displays the alchemy of irrigation, want to believe this is a passing dry spell. They thought a wet 2006 ended a seven-year drought, but this year is one of the driest on record. For the first time, state water authorities shut off irrigation pumps to large parts of the valley, forcing farmers to dig wells.    Farther south and east, the once-mighty Colorado River is looking sickly, siphoned by seven states before dribbling into Mexico. Its reservoirs, Lake Mead and Lake Powell, are drying, leaving accusatory rings on the shorelines and imperiling river-rafting companies.    Seager predicts that drought will prompt dislocations similar to those of the Dust Bowl. "It will certainly cause movements of people. For example, as Mexico dries out, there will be migration from rural areas to cities and then the U.S.," he said. "There is an emerging situation of climate refugees."    Global warming threatens water supplies in other ways. </w:t>
      </w:r>
      <w:r w:rsidRPr="006865C5">
        <w:rPr>
          <w:rStyle w:val="underline"/>
        </w:rPr>
        <w:t>Much of the world's fresh water is in glaciers atop mountains. They act as mammoth storehouses.</w:t>
      </w:r>
      <w:r w:rsidRPr="006865C5">
        <w:rPr>
          <w:sz w:val="16"/>
        </w:rPr>
        <w:t xml:space="preserve"> In wet or cold seasons, the glaciers grow with snow. In dry and hot seasons, the edges slowly melt, gently feeding streams and rivers. Farms below are dependent on that meltwater; huge cities have grown up on the belief the mountains will always give them drinking water; hydroelectric dams rely on the flow to generate power.   </w:t>
      </w:r>
      <w:r w:rsidRPr="006865C5">
        <w:rPr>
          <w:rStyle w:val="underline"/>
        </w:rPr>
        <w:t xml:space="preserve"> But the atmosphere's temperature is rising fastest at high altitudes. The glaciers are melting, initially increasing the runoff, but gradually getting smaller and smaller. Soon, many will disappear</w:t>
      </w:r>
      <w:r w:rsidRPr="006865C5">
        <w:rPr>
          <w:sz w:val="16"/>
        </w:rPr>
        <w:t>.    At the edge of the Quelccaya Glacier, the largest ice cap in the Peruvian Andes, Ohio State University researcher Lonnie Thompson sat in a cold tent at a rarified 17,000 feet. He has spent more time in the oxygen-thin "death zone" atop mountains than any other scientist, drilling ice cores and measuring glaciers. He has watched the Quelccaya Glacier shrink by 30 percent in 33 years.    Down the mountain, a multitude of rivulets seep from the edge of Quelccaya to irrigate crops of maize, the water flowing through irrigation canals built by the Incas. Even farther downstream, the runoff helps feed the giant capital, Lima, another city built in a desert.    "</w:t>
      </w:r>
      <w:r w:rsidRPr="006865C5">
        <w:rPr>
          <w:rStyle w:val="underline"/>
        </w:rPr>
        <w:t>What do you think is going to</w:t>
      </w:r>
      <w:r w:rsidRPr="006865C5">
        <w:rPr>
          <w:sz w:val="16"/>
        </w:rPr>
        <w:t xml:space="preserve"> </w:t>
      </w:r>
      <w:r w:rsidRPr="006865C5">
        <w:rPr>
          <w:rStyle w:val="underline"/>
        </w:rPr>
        <w:t>happen when this stops</w:t>
      </w:r>
      <w:r w:rsidRPr="006865C5">
        <w:rPr>
          <w:sz w:val="16"/>
        </w:rPr>
        <w:t xml:space="preserve">?" Thompson mused of the water. </w:t>
      </w:r>
      <w:r w:rsidRPr="006865C5">
        <w:rPr>
          <w:rStyle w:val="underline"/>
        </w:rPr>
        <w:t>"Do you think all the people below will just sit there? No</w:t>
      </w:r>
      <w:r w:rsidRPr="006865C5">
        <w:rPr>
          <w:sz w:val="16"/>
        </w:rPr>
        <w:t xml:space="preserve">. It's crazy to think they won't go anywhere. And what do you think will happen when they go to places where people already live?"    </w:t>
      </w:r>
      <w:r w:rsidRPr="006865C5">
        <w:rPr>
          <w:rStyle w:val="underline"/>
        </w:rPr>
        <w:t>The potential for conflict is more than theoretical. Turkey, Syria and Iraq bristle over the Euphrates and Tigris rivers. Sudan, Ethiopia and Egypt trade threats over the Nile</w:t>
      </w:r>
      <w:r w:rsidRPr="006865C5">
        <w:rPr>
          <w:sz w:val="16"/>
        </w:rPr>
        <w:t xml:space="preserve">. The United Nations has said </w:t>
      </w:r>
      <w:r w:rsidRPr="006865C5">
        <w:rPr>
          <w:rStyle w:val="underline"/>
        </w:rPr>
        <w:t>water scarcity is behind the bloody wars in</w:t>
      </w:r>
      <w:r w:rsidRPr="006865C5">
        <w:rPr>
          <w:sz w:val="16"/>
        </w:rPr>
        <w:t xml:space="preserve"> Sudan's </w:t>
      </w:r>
      <w:r w:rsidRPr="006865C5">
        <w:rPr>
          <w:rStyle w:val="underline"/>
        </w:rPr>
        <w:t>Darfur</w:t>
      </w:r>
      <w:r w:rsidRPr="006865C5">
        <w:rPr>
          <w:sz w:val="16"/>
        </w:rPr>
        <w:t xml:space="preserve"> region. </w:t>
      </w:r>
      <w:r w:rsidRPr="006865C5">
        <w:rPr>
          <w:rStyle w:val="underline"/>
        </w:rPr>
        <w:t>In Somalia, drought has spawned warlords and armies</w:t>
      </w:r>
      <w:r w:rsidRPr="006865C5">
        <w:rPr>
          <w:sz w:val="16"/>
        </w:rPr>
        <w:t>.    Already, the World Health Organization says, 1 billion people lack access to potable water. In northern China, retreating glaciers and shrinking wetlands that feed the Yangtze River prompted researchers to warn that water supplies for hundreds of millions of people may be at risk.</w:t>
      </w:r>
    </w:p>
    <w:p w:rsidR="00807B39" w:rsidRDefault="00807B39" w:rsidP="00807B39">
      <w:pPr>
        <w:pStyle w:val="Heading4"/>
      </w:pPr>
      <w:r>
        <w:t>Warming leads to droughts - decreasing carbon dioxide emissions will see an immediate increase in precipitation</w:t>
      </w:r>
    </w:p>
    <w:p w:rsidR="00807B39" w:rsidRPr="00A6202C" w:rsidRDefault="00807B39" w:rsidP="00807B39">
      <w:pPr>
        <w:rPr>
          <w:rStyle w:val="StyleUnderline"/>
        </w:rPr>
      </w:pPr>
      <w:r>
        <w:rPr>
          <w:b/>
        </w:rPr>
        <w:t>Science D</w:t>
      </w:r>
      <w:r w:rsidRPr="0023583B">
        <w:rPr>
          <w:b/>
        </w:rPr>
        <w:t>aily-11</w:t>
      </w:r>
      <w:r>
        <w:rPr>
          <w:rStyle w:val="StyleUnderline"/>
        </w:rPr>
        <w:t xml:space="preserve">[ science Daily is one of the Internet’s most popular science news web sites. Since starting in 1995, the award-winning site has earned the loyalty of students, researchers, healthcare professionals, government agencies, educators and the general public around the world. Now with more than 3 million monthly visitors, ScienceDaily generates nearly 15 million page views a month and is steadily growing in its global audience, may/5/2011,Cutting carbon dioxide could help prevent droughts, new research shows, science daily, </w:t>
      </w:r>
      <w:r w:rsidRPr="00A6202C">
        <w:rPr>
          <w:rStyle w:val="StyleUnderline"/>
        </w:rPr>
        <w:t>http://www.</w:t>
      </w:r>
      <w:r>
        <w:rPr>
          <w:rStyle w:val="StyleUnderline"/>
        </w:rPr>
        <w:t xml:space="preserve"> </w:t>
      </w:r>
      <w:r w:rsidRPr="00A6202C">
        <w:rPr>
          <w:rStyle w:val="StyleUnderline"/>
        </w:rPr>
        <w:t>sciencedaily.com</w:t>
      </w:r>
      <w:r>
        <w:rPr>
          <w:rStyle w:val="StyleUnderline"/>
        </w:rPr>
        <w:t xml:space="preserve"> </w:t>
      </w:r>
      <w:r w:rsidRPr="00A6202C">
        <w:rPr>
          <w:rStyle w:val="StyleUnderline"/>
        </w:rPr>
        <w:t>/releases/2011/03</w:t>
      </w:r>
      <w:r>
        <w:rPr>
          <w:rStyle w:val="StyleUnderline"/>
        </w:rPr>
        <w:t xml:space="preserve"> </w:t>
      </w:r>
      <w:r w:rsidRPr="00A6202C">
        <w:rPr>
          <w:rStyle w:val="StyleUnderline"/>
        </w:rPr>
        <w:t>/110324153504.htm</w:t>
      </w:r>
      <w:r>
        <w:rPr>
          <w:rStyle w:val="StyleUnderline"/>
        </w:rPr>
        <w:t xml:space="preserve">] Thomas </w:t>
      </w:r>
    </w:p>
    <w:p w:rsidR="00807B39" w:rsidRDefault="00807B39" w:rsidP="00807B39">
      <w:pPr>
        <w:rPr>
          <w:sz w:val="14"/>
        </w:rPr>
      </w:pPr>
      <w:r w:rsidRPr="0087062C">
        <w:rPr>
          <w:rStyle w:val="StyleUnderline"/>
        </w:rPr>
        <w:t>Recent climate modeling has shown that reducing the concentration of carbon dioxide in the atmosphere would give Earth a wetter climate</w:t>
      </w:r>
      <w:r w:rsidRPr="00A6202C">
        <w:rPr>
          <w:sz w:val="14"/>
        </w:rPr>
        <w:t xml:space="preserve"> in the short term. New research from Carnegie Global Ecology scientists Long Cao and Ken Caldeira offers a novel explanation for why </w:t>
      </w:r>
      <w:r w:rsidRPr="003B63D2">
        <w:rPr>
          <w:rStyle w:val="StyleUnderline"/>
        </w:rPr>
        <w:t>climates are wetter when atmospheric carbon dioxide (CO2) concentrations are decreasing.</w:t>
      </w:r>
      <w:r w:rsidRPr="00A6202C">
        <w:rPr>
          <w:sz w:val="14"/>
        </w:rPr>
        <w:t xml:space="preserve"> Their findings, published online March 24 by Geophysical Research Letters, show that </w:t>
      </w:r>
      <w:r w:rsidRPr="003B63D2">
        <w:rPr>
          <w:rStyle w:val="StyleUnderline"/>
        </w:rPr>
        <w:t>cutting carbon dioxide concentrations could help prevent droughts caused by global warming</w:t>
      </w:r>
      <w:r w:rsidRPr="00A6202C">
        <w:rPr>
          <w:sz w:val="14"/>
        </w:rPr>
        <w:t>.</w:t>
      </w:r>
      <w:r w:rsidRPr="00A6202C">
        <w:rPr>
          <w:sz w:val="12"/>
        </w:rPr>
        <w:t>¶</w:t>
      </w:r>
      <w:r w:rsidRPr="00A6202C">
        <w:rPr>
          <w:sz w:val="14"/>
        </w:rPr>
        <w:t xml:space="preserve"> Cao and Caldeira's new work shows that this precipitation increase is due to the heat-trapping property of the greenhouse gas carbon dioxide in the atmosphere. </w:t>
      </w:r>
      <w:r w:rsidRPr="003B63D2">
        <w:rPr>
          <w:rStyle w:val="StyleUnderline"/>
        </w:rPr>
        <w:t>Carbon dioxide traps heat in the middle of the atmosphere. This warm air higher in the atmosphere tends to prevent the rising air motions that create thunderstorms and rainfall</w:t>
      </w:r>
      <w:r w:rsidRPr="00A6202C">
        <w:rPr>
          <w:sz w:val="14"/>
        </w:rPr>
        <w:t>.</w:t>
      </w:r>
      <w:r w:rsidRPr="00A6202C">
        <w:rPr>
          <w:sz w:val="12"/>
        </w:rPr>
        <w:t>¶</w:t>
      </w:r>
      <w:r w:rsidRPr="00A6202C">
        <w:rPr>
          <w:sz w:val="14"/>
        </w:rPr>
        <w:t xml:space="preserve"> As a result, an increase in the atmospheric concentration of carbon dioxide tends to suppress precipitation. Similarly</w:t>
      </w:r>
      <w:r w:rsidRPr="003B63D2">
        <w:rPr>
          <w:rStyle w:val="StyleUnderline"/>
        </w:rPr>
        <w:t>, a decrease in the atmospheric concentration of carbon dioxide tends to increase precipitation</w:t>
      </w:r>
      <w:r w:rsidRPr="00A6202C">
        <w:rPr>
          <w:sz w:val="14"/>
        </w:rPr>
        <w:t>.</w:t>
      </w:r>
      <w:r w:rsidRPr="00A6202C">
        <w:rPr>
          <w:sz w:val="12"/>
        </w:rPr>
        <w:t>¶</w:t>
      </w:r>
      <w:r w:rsidRPr="00A6202C">
        <w:rPr>
          <w:sz w:val="14"/>
        </w:rPr>
        <w:t xml:space="preserve"> The results of this study show that cutting the concentration of precipitation-suppressing carbon dioxide in the atmosphere would increase global precipitation. This is important because scientists are concerned that unchecked </w:t>
      </w:r>
      <w:r w:rsidRPr="00A6202C">
        <w:rPr>
          <w:rStyle w:val="StyleUnderline"/>
        </w:rPr>
        <w:t>global warming could cause already dry areas to get drier</w:t>
      </w:r>
      <w:r w:rsidRPr="00A6202C">
        <w:rPr>
          <w:sz w:val="14"/>
        </w:rPr>
        <w:t xml:space="preserve">. (Global warming may also cause wet areas to get wetter.) Cao and Caldeira's findings indicate that </w:t>
      </w:r>
      <w:r w:rsidRPr="00A6202C">
        <w:rPr>
          <w:rStyle w:val="StyleUnderline"/>
        </w:rPr>
        <w:t>reducing atmospheric carbon dioxide could prevent droughts caused by climate change</w:t>
      </w:r>
      <w:r w:rsidRPr="00A6202C">
        <w:rPr>
          <w:sz w:val="14"/>
        </w:rPr>
        <w:t>.</w:t>
      </w:r>
      <w:r w:rsidRPr="00A6202C">
        <w:rPr>
          <w:sz w:val="12"/>
        </w:rPr>
        <w:t>¶</w:t>
      </w:r>
      <w:r w:rsidRPr="00A6202C">
        <w:rPr>
          <w:sz w:val="14"/>
        </w:rPr>
        <w:t xml:space="preserve"> "This study shows that the climate is going to be drier on the way up and wetter on the way down," Caldeira said, adding: "Proposals to cool the earth using geo-engineering tools to reflect sunlight back to space would not cause a similar pulse of wetness."</w:t>
      </w:r>
      <w:r w:rsidRPr="00A6202C">
        <w:rPr>
          <w:sz w:val="12"/>
        </w:rPr>
        <w:t>¶</w:t>
      </w:r>
      <w:r w:rsidRPr="00A6202C">
        <w:rPr>
          <w:sz w:val="14"/>
        </w:rPr>
        <w:t xml:space="preserve"> The team's work shows that </w:t>
      </w:r>
      <w:r w:rsidRPr="00A6202C">
        <w:rPr>
          <w:rStyle w:val="StyleUnderline"/>
        </w:rPr>
        <w:t>carbon dioxide rapidly affects the structure of the atmosphere, causing quick changes precipitation, as well as many other aspects of Earth's climate</w:t>
      </w:r>
      <w:r w:rsidRPr="00A6202C">
        <w:rPr>
          <w:sz w:val="14"/>
        </w:rPr>
        <w:t>, well before the greenhouse gas noticeably affects temperature. These results have important implications for understanding the effects of climate change caused by carbon dioxide, as well as the potential effects of reducing atmospheric carbon dioxide concentrations.</w:t>
      </w:r>
      <w:r w:rsidRPr="00A6202C">
        <w:rPr>
          <w:sz w:val="12"/>
        </w:rPr>
        <w:t>¶</w:t>
      </w:r>
      <w:r w:rsidRPr="00A6202C">
        <w:rPr>
          <w:sz w:val="14"/>
        </w:rPr>
        <w:t xml:space="preserve"> "The direct effects of carbon dioxide on precipitation take place quickly," said Cao. </w:t>
      </w:r>
      <w:r w:rsidRPr="00A6202C">
        <w:rPr>
          <w:rStyle w:val="StyleUnderline"/>
        </w:rPr>
        <w:t>"If we could cut carbon dioxide concentrations now, we would see precipitation increase within the year</w:t>
      </w:r>
      <w:r w:rsidRPr="00A6202C">
        <w:rPr>
          <w:sz w:val="14"/>
        </w:rPr>
        <w:t>, but it would take many decades for climate to cool."</w:t>
      </w:r>
    </w:p>
    <w:p w:rsidR="00807B39" w:rsidRDefault="00807B39" w:rsidP="00807B39">
      <w:pPr>
        <w:pStyle w:val="Heading4"/>
        <w:rPr>
          <w:rFonts w:eastAsiaTheme="minorHAnsi" w:cs="Calibri"/>
          <w:bCs/>
          <w:iCs w:val="0"/>
        </w:rPr>
      </w:pPr>
      <w:r>
        <w:rPr>
          <w:rFonts w:eastAsiaTheme="minorHAnsi" w:cs="Calibri"/>
          <w:iCs w:val="0"/>
        </w:rPr>
        <w:t>Disadvantages outweigh benefits - warming causes massive water evaporation which dries out soil - outweighs any possible yield increase</w:t>
      </w:r>
    </w:p>
    <w:p w:rsidR="00807B39" w:rsidRDefault="00807B39" w:rsidP="00807B39">
      <w:r w:rsidRPr="00EB17C7">
        <w:rPr>
          <w:b/>
        </w:rPr>
        <w:t>Ashley 10</w:t>
      </w:r>
      <w:r>
        <w:t xml:space="preserve"> [Mariana, Contributing Writer, Skeptical Science, CO2 is Good for Plants: Another Red Herring in the Climate Change Debate, 8/1/10, </w:t>
      </w:r>
      <w:r w:rsidRPr="007F0E30">
        <w:t>http://www.skepticalscience.com/CO2-is-Good-for-Plants-Another-Red-Herring-in-the-Climate-Change-Debate.html</w:t>
      </w:r>
      <w:r>
        <w:t>] pearson</w:t>
      </w:r>
    </w:p>
    <w:p w:rsidR="00807B39" w:rsidRPr="00EB17C7" w:rsidRDefault="00807B39" w:rsidP="00807B39">
      <w:pPr>
        <w:rPr>
          <w:sz w:val="16"/>
        </w:rPr>
      </w:pPr>
      <w:r w:rsidRPr="007F0E30">
        <w:rPr>
          <w:rStyle w:val="StyleUnderline"/>
        </w:rPr>
        <w:t>CO2 feeds plants. And so, too, does ignorance and a little bit of politicking feed inane misconceptions</w:t>
      </w:r>
      <w:r w:rsidRPr="00EB17C7">
        <w:rPr>
          <w:sz w:val="16"/>
        </w:rPr>
        <w:t xml:space="preserve">. Rep. John Shimkus of Illinois made famous the CO2 as plant food argument during a U.S. House Subcommittee on Energy and Environment hearing in 2009. </w:t>
      </w:r>
      <w:r w:rsidRPr="007F0E30">
        <w:rPr>
          <w:rStyle w:val="StyleUnderline"/>
        </w:rPr>
        <w:t>The basic plant food argument is that since plants need CO2 to grow, more CO2 means, by proxy, more sustained and robust plant growth globally</w:t>
      </w:r>
      <w:r w:rsidRPr="00EB17C7">
        <w:rPr>
          <w:sz w:val="16"/>
        </w:rPr>
        <w:t xml:space="preserve">. A quick look at the science behind this argument demonstrates its inherent weaknesses. In closed, controlled environments, like greenhouses and plant nurseries, an increase in CO2 does indeed spur plant growth. However, the globe is not a controlled environment, and it’s incredible sensitivity to a variety of factors is something that is often taken for granted when such narrow arguments are proffered. A rise in CO2 levels is not the only consequence of climate change, and it is these other effects that have had and will have more abiding adverse effects on plant growth around the world. </w:t>
      </w:r>
      <w:r w:rsidRPr="00B540E5">
        <w:rPr>
          <w:rStyle w:val="StyleUnderline"/>
        </w:rPr>
        <w:t>While CO2 is an important element that stimulates plant growth, the planet's flora requires a cocktail of elements to maintain its health. Arguably the most important of these elements is water. With the global increase in temperature caused by the various factors affecting our climate's balance, increased evaporation means decreased soil moisture. Another effect of global climate change is erratic precipitation patterns. This causes extreme weather in certain geographic locations only sporadically, with overall, balanced rainfall drastically reduced</w:t>
      </w:r>
      <w:r w:rsidRPr="00EB17C7">
        <w:rPr>
          <w:sz w:val="16"/>
        </w:rPr>
        <w:t>. Suppose, however, that CO2 does prime plant growth in the world at large. To what extent will this happen? For one, the increased density of forest vegetation could increase the risk of wildfires, which have reared their ugly heads in California all too often in the past few years, wreaking devastating damage. Presumably the CO2 as plant food enthusiasts offer their argument in an effort to demonstrate the resulting agricultural advantages. But even if "CO2 fertilization" occurs</w:t>
      </w:r>
      <w:r w:rsidRPr="00B540E5">
        <w:rPr>
          <w:rStyle w:val="StyleUnderline"/>
        </w:rPr>
        <w:t>, weeds proliferate in tandem with crops, which would only increase the global cost of agriculture</w:t>
      </w:r>
      <w:r w:rsidRPr="00EB17C7">
        <w:rPr>
          <w:sz w:val="16"/>
        </w:rPr>
        <w:t xml:space="preserve">. We could discuss the scientific finer points of global climate change and the unlimited effects it could have on global plant growth all day. A Climate Denial Crock of the Week video does just that in debunking the CO2 plant food argument. However, at its most basic level, the CO2 plant food argument rests on a simple logical fallacy--the fallacy of exclusion, which focuses on one cause-and-effect (in this case, more CO2 means more plants) to the exclusion of all other cause-and-effect chains. </w:t>
      </w:r>
      <w:r w:rsidRPr="00B540E5">
        <w:rPr>
          <w:rStyle w:val="StyleUnderline"/>
        </w:rPr>
        <w:t>When CO2 is framed as an element good for plants in order to dismiss the other existing pieces of evidences that suggest the dangers of global climate change, we are left with an idea that only distracts us from the more pressing issues of our planet's increased loss of balance.</w:t>
      </w:r>
    </w:p>
    <w:p w:rsidR="00807B39" w:rsidRDefault="00807B39" w:rsidP="00807B39"/>
    <w:p w:rsidR="00807B39" w:rsidRPr="002D23CD" w:rsidRDefault="00807B39" w:rsidP="00807B39">
      <w:pPr>
        <w:pStyle w:val="Heading4"/>
      </w:pPr>
      <w:r w:rsidRPr="002D23CD">
        <w:t>Global warming will reduce snowfall</w:t>
      </w:r>
      <w:r>
        <w:t>- results in</w:t>
      </w:r>
      <w:r w:rsidRPr="002D23CD">
        <w:t xml:space="preserve"> drought</w:t>
      </w:r>
    </w:p>
    <w:p w:rsidR="00807B39" w:rsidRPr="008A0721" w:rsidRDefault="00807B39" w:rsidP="00807B39">
      <w:pPr>
        <w:rPr>
          <w:rFonts w:asciiTheme="minorHAnsi" w:hAnsiTheme="minorHAnsi"/>
          <w:sz w:val="16"/>
        </w:rPr>
      </w:pPr>
      <w:r w:rsidRPr="00E91287">
        <w:rPr>
          <w:b/>
        </w:rPr>
        <w:t>Halter 2010</w:t>
      </w:r>
      <w:r w:rsidRPr="002D23CD">
        <w:rPr>
          <w:rFonts w:asciiTheme="minorHAnsi" w:hAnsiTheme="minorHAnsi"/>
          <w:iCs/>
          <w:sz w:val="16"/>
          <w:szCs w:val="20"/>
          <w:bdr w:val="none" w:sz="0" w:space="0" w:color="auto" w:frame="1"/>
        </w:rPr>
        <w:t xml:space="preserve"> Reese, is a conservation biologist at California Lutheran University, public speaker and author of The Incomparable Honeybee Global Warming, drought, and the grim reaper October 18</w:t>
      </w:r>
      <w:r w:rsidRPr="008A0721">
        <w:rPr>
          <w:rFonts w:asciiTheme="minorHAnsi" w:hAnsiTheme="minorHAnsi"/>
          <w:iCs/>
          <w:sz w:val="16"/>
          <w:szCs w:val="20"/>
          <w:bdr w:val="none" w:sz="0" w:space="0" w:color="auto" w:frame="1"/>
        </w:rPr>
        <w:t xml:space="preserve">, </w:t>
      </w:r>
      <w:r w:rsidRPr="008A0721">
        <w:rPr>
          <w:rFonts w:asciiTheme="minorHAnsi" w:hAnsiTheme="minorHAnsi"/>
          <w:sz w:val="16"/>
        </w:rPr>
        <w:t>http://www.huffingtonpost.com/dr-reese-halter/global-warming-drought-an_b_766827.html</w:t>
      </w:r>
      <w:r>
        <w:rPr>
          <w:rFonts w:asciiTheme="minorHAnsi" w:hAnsiTheme="minorHAnsi"/>
          <w:sz w:val="16"/>
        </w:rPr>
        <w:t xml:space="preserve">  grossman</w:t>
      </w:r>
    </w:p>
    <w:p w:rsidR="00807B39" w:rsidRPr="002D23CD" w:rsidRDefault="00807B39" w:rsidP="00807B39">
      <w:pPr>
        <w:rPr>
          <w:rFonts w:asciiTheme="minorHAnsi" w:hAnsiTheme="minorHAnsi"/>
          <w:u w:val="single"/>
        </w:rPr>
      </w:pPr>
      <w:r w:rsidRPr="002D23CD">
        <w:rPr>
          <w:rFonts w:asciiTheme="minorHAnsi" w:hAnsiTheme="minorHAnsi"/>
          <w:u w:val="single"/>
        </w:rPr>
        <w:t>Global warming is predicted to heavily reduce snowfall along the Southern Rocky Mountains by as much as 45 percent over the next four decades.</w:t>
      </w:r>
      <w:r w:rsidRPr="002D23CD">
        <w:rPr>
          <w:rFonts w:asciiTheme="minorHAnsi" w:hAnsiTheme="minorHAnsi"/>
          <w:sz w:val="16"/>
        </w:rPr>
        <w:t xml:space="preserve"> Winter snowfall accumulates as a snowpack and the high elevation Engelmann spruce, subalpine fir and limber pine forests provide an essential cover so that the snow melts slowly in the springtime and feeds the headwaters of the mighty Colorado River which drains one tenth of the land base in the lower 48 states. </w:t>
      </w:r>
      <w:r w:rsidRPr="002D23CD">
        <w:rPr>
          <w:rFonts w:asciiTheme="minorHAnsi" w:hAnsiTheme="minorHAnsi"/>
          <w:u w:val="single"/>
        </w:rPr>
        <w:t>Global warming has not only significantly reduced the Southern Rockies snowpack but it's melting it three weeks earlier in the springtime. And the result over the past decade has been a startling increase in the number and size of hot-burning wildfires</w:t>
      </w:r>
      <w:r w:rsidRPr="002D23CD">
        <w:rPr>
          <w:rFonts w:asciiTheme="minorHAnsi" w:hAnsiTheme="minorHAnsi"/>
          <w:sz w:val="16"/>
        </w:rPr>
        <w:t xml:space="preserve">. In the early 1930s, Lake Mead was created to hold back the Colorado River to create power from the Hoover Dam. Lake Mead also supplies water to Arizona, California, Nevada and Northern Mexico. In the late 1920s, scientists estimated the Colorado River volume to be 16.4 million-acre feet a year. Today, scientists studying tree ring growth patterns, which are an accurate indicator of moisture, concluded that the 20th century was one of the wettest in the west in the last millennium. It turns out that the water allocation of the Colorado River was overestimated by at least two million-acre feet a year. In 2008 scientists from San Diego's Scripps Institute released bold projections on the future of Lake Mead. They based their predictions on one million-acre feet a year deficit of the Colorado River, massive amounts of evaporation from the lake and the viscous effects of a warming world from climate change. They predicted that </w:t>
      </w:r>
      <w:r w:rsidRPr="002D23CD">
        <w:rPr>
          <w:rFonts w:asciiTheme="minorHAnsi" w:hAnsiTheme="minorHAnsi"/>
          <w:u w:val="single"/>
        </w:rPr>
        <w:t>by 2017 there was a 50 percent chance that the Hoover Dam would not be generating power</w:t>
      </w:r>
      <w:r w:rsidRPr="002D23CD">
        <w:rPr>
          <w:rFonts w:asciiTheme="minorHAnsi" w:hAnsiTheme="minorHAnsi"/>
          <w:sz w:val="16"/>
        </w:rPr>
        <w:t xml:space="preserve">. Currently, the lake is at 1,083 feet, it's dropping at 10 feet a year and the turbines stop spinning when the level reaches 1,050 feet. In 2000, Lake Mead's level was 1,215 feet above sea level. The Scripp's scientists also predicted a 50 percent chance that Lake Mead would run dry by 2021. And although this may seem rather farfetched some very recent research from University of California Los Angeles clearly shows that the next couple years could be even drier across the southern half of the U.S. It seems a perfect storm driven by climate over the short, medium and long term is brewing in both the Atlantic and Pacific Oceans; the three climate patterns are all set to collide and produce a major drought. Ancient tree rings from pinyon pines have been used as sensitive "listening posts" to determine climate variability and in particular drought. This is what the tree rings are telling us: When Pacific Ocean sea-surface temperatures plummet as much as 18F La Nina's occur, lasting for up to 18 months and the Southwest experiences a drought. There's a 30-year Pacific Decadal Oscillation pattern that also affects climate, when its negative it extends the La Nina and prolongs droughts. There's a third climate pattern that lasts 60 years called the Atlantic Multidecadal Oscillation, which changes the surface temperature of the North Atlantic. If it's positive it has little effect on California but when it's linked up with a negative Pacific Decadal Oscillation, snowpacks in the west decline on average 10 percent and the Colorado River decreases discharge by as much as 18 percent. Incidentally, a positive Atlantic Multidecadal Oscillation also strongly correlates to major droughts in the Midwest, Southwest and the 1930s Dust Bowl. Las Vegas draws 90 percent of its water from Lake Mead. Strict water conservation measures have reduced the cities demand by 20 percent but that's not going to be enough. Southern California is also, by law, reducing its water use by 20 percent or 1.7 million-acre feet a year (more than two years the supply for Los Angeles). Clearly, we all are going to become far more efficient at how we consume water. </w:t>
      </w:r>
      <w:r w:rsidRPr="002D23CD">
        <w:rPr>
          <w:rFonts w:asciiTheme="minorHAnsi" w:hAnsiTheme="minorHAnsi"/>
          <w:u w:val="single"/>
        </w:rPr>
        <w:t>Across America we use 7 billion gallons of water a day during the summer on urban landscape vegetation</w:t>
      </w:r>
      <w:r w:rsidRPr="002D23CD">
        <w:rPr>
          <w:rFonts w:asciiTheme="minorHAnsi" w:hAnsiTheme="minorHAnsi"/>
          <w:sz w:val="16"/>
        </w:rPr>
        <w:t xml:space="preserve">. That will change and quickly. </w:t>
      </w:r>
      <w:r w:rsidRPr="002D23CD">
        <w:rPr>
          <w:rFonts w:asciiTheme="minorHAnsi" w:hAnsiTheme="minorHAnsi"/>
          <w:u w:val="single"/>
        </w:rPr>
        <w:t xml:space="preserve">Global warming is a citizen's issue. </w:t>
      </w:r>
      <w:r w:rsidRPr="002D23CD">
        <w:rPr>
          <w:rFonts w:asciiTheme="minorHAnsi" w:hAnsiTheme="minorHAnsi"/>
          <w:sz w:val="16"/>
        </w:rPr>
        <w:t xml:space="preserve">Therefore we are all required to lend a helping hand. It's not just the southern half of the U.S. -- the world is running out of fresh water. </w:t>
      </w:r>
      <w:r w:rsidRPr="002D23CD">
        <w:rPr>
          <w:rFonts w:asciiTheme="minorHAnsi" w:hAnsiTheme="minorHAnsi"/>
          <w:u w:val="single"/>
        </w:rPr>
        <w:t>Unless we all become very efficient at water conservation, within a few short decades, humans are set to create a freshwater demand that will far outstrip a warming Earth's supply.</w:t>
      </w:r>
    </w:p>
    <w:p w:rsidR="00807B39" w:rsidRPr="00EB17C7" w:rsidRDefault="00807B39" w:rsidP="00807B39"/>
    <w:p w:rsidR="00807B39" w:rsidRDefault="00807B39" w:rsidP="00807B39">
      <w:pPr>
        <w:pStyle w:val="Heading3"/>
      </w:pPr>
      <w:r>
        <w:t>Warming Bad - Agriculture - Livestock</w:t>
      </w:r>
    </w:p>
    <w:p w:rsidR="00807B39" w:rsidRDefault="00807B39" w:rsidP="00807B39">
      <w:pPr>
        <w:pStyle w:val="Heading4"/>
      </w:pPr>
      <w:r>
        <w:t>And, specifically - warming devastates livestock</w:t>
      </w:r>
    </w:p>
    <w:p w:rsidR="00807B39" w:rsidRDefault="00807B39" w:rsidP="00807B39">
      <w:r w:rsidRPr="00C214C0">
        <w:rPr>
          <w:b/>
        </w:rPr>
        <w:t>EPA</w:t>
      </w:r>
      <w:r w:rsidRPr="00C214C0">
        <w:t>, 9/9/</w:t>
      </w:r>
      <w:r w:rsidRPr="00C214C0">
        <w:rPr>
          <w:b/>
        </w:rPr>
        <w:t>13</w:t>
      </w:r>
      <w:r>
        <w:t xml:space="preserve"> [</w:t>
      </w:r>
      <w:r w:rsidRPr="00972C6A">
        <w:t>Agriculture and Food Supply</w:t>
      </w:r>
      <w:r>
        <w:t>, EPA enviormental protection agency, 9/9/2013</w:t>
      </w:r>
      <w:r w:rsidRPr="00972C6A">
        <w:t xml:space="preserve"> </w:t>
      </w:r>
      <w:hyperlink r:id="rId35" w:history="1">
        <w:r w:rsidRPr="003E5D0B">
          <w:rPr>
            <w:rStyle w:val="Hyperlink"/>
          </w:rPr>
          <w:t>http://www.epa.gov/climatechange/impacts-adaptation/agriculture.html</w:t>
        </w:r>
      </w:hyperlink>
      <w:r>
        <w:t>] ZG</w:t>
      </w:r>
    </w:p>
    <w:p w:rsidR="00807B39" w:rsidRPr="00B63058" w:rsidRDefault="00807B39" w:rsidP="00807B39">
      <w:pPr>
        <w:rPr>
          <w:rStyle w:val="StyleUnderline"/>
        </w:rPr>
      </w:pPr>
      <w:r w:rsidRPr="00B63058">
        <w:rPr>
          <w:rStyle w:val="StyleUnderline"/>
        </w:rPr>
        <w:t xml:space="preserve">Americans consume more than 37 million tons of meat annually. [2] </w:t>
      </w:r>
      <w:r w:rsidRPr="00E22538">
        <w:rPr>
          <w:sz w:val="16"/>
        </w:rPr>
        <w:t>The U.S. livestock industry produced $100 billion worth of goods in 2002. [4]</w:t>
      </w:r>
      <w:r w:rsidRPr="00B63058">
        <w:rPr>
          <w:rStyle w:val="StyleUnderline"/>
        </w:rPr>
        <w:t xml:space="preserve"> Changes in climate could affect animals both directly and indirectly.</w:t>
      </w:r>
    </w:p>
    <w:p w:rsidR="00807B39" w:rsidRPr="00B63058" w:rsidRDefault="00807B39" w:rsidP="00807B39">
      <w:pPr>
        <w:rPr>
          <w:rStyle w:val="StyleUnderline"/>
        </w:rPr>
      </w:pPr>
    </w:p>
    <w:p w:rsidR="00807B39" w:rsidRPr="00E22538" w:rsidRDefault="00807B39" w:rsidP="00807B39">
      <w:pPr>
        <w:rPr>
          <w:sz w:val="16"/>
        </w:rPr>
      </w:pPr>
      <w:r w:rsidRPr="00E22538">
        <w:rPr>
          <w:sz w:val="16"/>
        </w:rPr>
        <w:t xml:space="preserve">Heat waves, which are projected to increase under climate change, could directly threaten livestock. </w:t>
      </w:r>
      <w:r w:rsidRPr="00B63058">
        <w:rPr>
          <w:rStyle w:val="StyleUnderline"/>
        </w:rPr>
        <w:t>A number of states have each reported losses of more than 5,000 animals from just one heat wave.</w:t>
      </w:r>
      <w:r w:rsidRPr="00E22538">
        <w:rPr>
          <w:sz w:val="16"/>
        </w:rPr>
        <w:t xml:space="preserve"> [1] Heat stress affects animals both directly and indirectly. </w:t>
      </w:r>
      <w:r w:rsidRPr="00B63058">
        <w:rPr>
          <w:rStyle w:val="StyleUnderline"/>
        </w:rPr>
        <w:t>Over time, heat stress can increase vulnerability to disease, reduce fertility, and reduce milk production</w:t>
      </w:r>
      <w:r w:rsidRPr="00E22538">
        <w:rPr>
          <w:sz w:val="16"/>
        </w:rPr>
        <w:t>.</w:t>
      </w:r>
    </w:p>
    <w:p w:rsidR="00807B39" w:rsidRPr="00B63058" w:rsidRDefault="00807B39" w:rsidP="00807B39">
      <w:pPr>
        <w:rPr>
          <w:rStyle w:val="StyleUnderline"/>
        </w:rPr>
      </w:pPr>
      <w:r w:rsidRPr="00B63058">
        <w:rPr>
          <w:rStyle w:val="StyleUnderline"/>
        </w:rPr>
        <w:t>Drought may threaten pasture and feed supplies. Drought reduces the amount of quality forage available to grazing livestock.</w:t>
      </w:r>
      <w:r w:rsidRPr="00E22538">
        <w:rPr>
          <w:sz w:val="16"/>
        </w:rPr>
        <w:t xml:space="preserve"> Some areas could experience longer, more intense droughts, resulting from higher summer temperatures and reduced precipitation</w:t>
      </w:r>
      <w:r w:rsidRPr="00B63058">
        <w:rPr>
          <w:rStyle w:val="StyleUnderline"/>
        </w:rPr>
        <w:t>. For animals that rely on grain, changes in crop production due to drought could also become a problem.</w:t>
      </w:r>
    </w:p>
    <w:p w:rsidR="00807B39" w:rsidRPr="00E22538" w:rsidRDefault="00807B39" w:rsidP="00807B39">
      <w:pPr>
        <w:rPr>
          <w:sz w:val="16"/>
        </w:rPr>
      </w:pPr>
      <w:r w:rsidRPr="00B63058">
        <w:rPr>
          <w:rStyle w:val="StyleUnderline"/>
        </w:rPr>
        <w:t>Climate change may increase the prevalence of parasites and diseases that affect livestock.The earlier onset of spring and warmer winters could allow some parasites and pathogens to survive more easily.</w:t>
      </w:r>
      <w:r w:rsidRPr="00E22538">
        <w:rPr>
          <w:sz w:val="16"/>
        </w:rPr>
        <w:t xml:space="preserve"> In areas with increased rainfall, moisture-reliant pathogens could thrive. [3]</w:t>
      </w:r>
    </w:p>
    <w:p w:rsidR="00807B39" w:rsidRPr="00C214C0"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Fish</w:t>
      </w:r>
    </w:p>
    <w:p w:rsidR="00807B39" w:rsidRDefault="00807B39" w:rsidP="00807B39">
      <w:pPr>
        <w:pStyle w:val="Heading4"/>
      </w:pPr>
      <w:r>
        <w:t>Warming puts food security on the brink - prevents fish from reproducing</w:t>
      </w:r>
    </w:p>
    <w:p w:rsidR="00807B39" w:rsidRDefault="00807B39" w:rsidP="00807B39">
      <w:r w:rsidRPr="00380649">
        <w:rPr>
          <w:b/>
        </w:rPr>
        <w:t>EPA 2013</w:t>
      </w:r>
      <w:r>
        <w:rPr>
          <w:rStyle w:val="Style13ptBold"/>
        </w:rPr>
        <w:t xml:space="preserve"> </w:t>
      </w:r>
      <w:r>
        <w:t>[</w:t>
      </w:r>
      <w:r w:rsidRPr="00972C6A">
        <w:t>Agriculture and Food Supply</w:t>
      </w:r>
      <w:r>
        <w:t>, EPA enviormental protection agency, 9/9/2013</w:t>
      </w:r>
      <w:r w:rsidRPr="00972C6A">
        <w:t xml:space="preserve"> </w:t>
      </w:r>
      <w:hyperlink r:id="rId36" w:history="1">
        <w:r w:rsidRPr="003E5D0B">
          <w:rPr>
            <w:rStyle w:val="Hyperlink"/>
          </w:rPr>
          <w:t>http://www.epa.gov/climatechange/impacts-adaptation/agriculture.html</w:t>
        </w:r>
      </w:hyperlink>
      <w:r>
        <w:t>] ZG</w:t>
      </w:r>
    </w:p>
    <w:p w:rsidR="00807B39" w:rsidRPr="00380649" w:rsidRDefault="00807B39" w:rsidP="00807B39">
      <w:pPr>
        <w:rPr>
          <w:sz w:val="16"/>
        </w:rPr>
      </w:pPr>
      <w:r w:rsidRPr="002324D5">
        <w:rPr>
          <w:rStyle w:val="StyleUnderline"/>
        </w:rPr>
        <w:t>American fisheries catch or harvest five million metric tons of fish and shellfish each year. [2] These fisheries contribute more than $1.4 billion to the economy annually</w:t>
      </w:r>
      <w:r w:rsidRPr="00380649">
        <w:rPr>
          <w:sz w:val="16"/>
        </w:rPr>
        <w:t xml:space="preserve"> (as of 2007). [5] </w:t>
      </w:r>
      <w:r w:rsidRPr="002324D5">
        <w:rPr>
          <w:rStyle w:val="StyleUnderline"/>
        </w:rPr>
        <w:t>Many fisheries already face multiple stresses, including overfishing and water pollution. Climate change may worsen these stresses</w:t>
      </w:r>
      <w:r w:rsidRPr="00380649">
        <w:rPr>
          <w:sz w:val="16"/>
        </w:rPr>
        <w:t>. In particular, temperature changes could lead to significant impacts.</w:t>
      </w:r>
    </w:p>
    <w:p w:rsidR="00807B39" w:rsidRPr="003F5FC5" w:rsidRDefault="00807B39" w:rsidP="00807B39">
      <w:pPr>
        <w:rPr>
          <w:sz w:val="16"/>
          <w:szCs w:val="16"/>
        </w:rPr>
      </w:pPr>
      <w:r w:rsidRPr="003F5FC5">
        <w:rPr>
          <w:sz w:val="16"/>
          <w:szCs w:val="16"/>
        </w:rPr>
        <w:t xml:space="preserve"> </w:t>
      </w:r>
      <w:hyperlink r:id="rId37" w:history="1">
        <w:r w:rsidRPr="003F5FC5">
          <w:rPr>
            <w:sz w:val="16"/>
            <w:szCs w:val="16"/>
          </w:rPr>
          <w:t>View enlarged image</w:t>
        </w:r>
      </w:hyperlink>
    </w:p>
    <w:p w:rsidR="00807B39" w:rsidRPr="003F5FC5" w:rsidRDefault="00807B39" w:rsidP="00807B39">
      <w:pPr>
        <w:rPr>
          <w:sz w:val="16"/>
          <w:szCs w:val="16"/>
        </w:rPr>
      </w:pPr>
      <w:r w:rsidRPr="003F5FC5">
        <w:rPr>
          <w:sz w:val="16"/>
          <w:szCs w:val="16"/>
        </w:rPr>
        <w:t>The ranges of marine species have shifted northward as waters have warmed.</w:t>
      </w:r>
      <w:r w:rsidRPr="003F5FC5">
        <w:rPr>
          <w:rFonts w:ascii="MS Mincho" w:eastAsia="MS Mincho" w:hAnsi="MS Mincho" w:cs="MS Mincho" w:hint="eastAsia"/>
          <w:sz w:val="16"/>
          <w:szCs w:val="16"/>
        </w:rPr>
        <w:t> </w:t>
      </w:r>
      <w:r w:rsidRPr="003F5FC5">
        <w:rPr>
          <w:sz w:val="16"/>
          <w:szCs w:val="16"/>
        </w:rPr>
        <w:t xml:space="preserve">Source: </w:t>
      </w:r>
      <w:hyperlink r:id="rId38" w:history="1">
        <w:r w:rsidRPr="003F5FC5">
          <w:rPr>
            <w:sz w:val="16"/>
            <w:szCs w:val="16"/>
          </w:rPr>
          <w:t>USGCRP (2009)</w:t>
        </w:r>
      </w:hyperlink>
    </w:p>
    <w:p w:rsidR="00807B39" w:rsidRPr="003F5FC5" w:rsidRDefault="00807B39" w:rsidP="00807B39">
      <w:pPr>
        <w:rPr>
          <w:sz w:val="16"/>
        </w:rPr>
      </w:pPr>
      <w:r w:rsidRPr="003F5FC5">
        <w:rPr>
          <w:sz w:val="16"/>
        </w:rPr>
        <w:t xml:space="preserve">The ranges of many fish and shellfish species may change. Many </w:t>
      </w:r>
      <w:r w:rsidRPr="004F6AA1">
        <w:rPr>
          <w:rStyle w:val="StyleUnderline"/>
        </w:rPr>
        <w:t>marine species have certain temperature ranges at which they can survive</w:t>
      </w:r>
      <w:r w:rsidRPr="003F5FC5">
        <w:rPr>
          <w:sz w:val="16"/>
        </w:rPr>
        <w:t>. For example, cod in the North Atlantic require water temperatures below 54°F. Even sea-bottom temperatures above 47°F can reduce their ability to reproduce and for young cod to survive. In this century, temperatures in the region will likely exceed both thresholds. [1]</w:t>
      </w:r>
    </w:p>
    <w:p w:rsidR="00807B39" w:rsidRPr="003F5FC5" w:rsidRDefault="00807B39" w:rsidP="00807B39">
      <w:pPr>
        <w:rPr>
          <w:sz w:val="16"/>
        </w:rPr>
      </w:pPr>
      <w:r w:rsidRPr="004F6AA1">
        <w:rPr>
          <w:rStyle w:val="StyleUnderline"/>
        </w:rPr>
        <w:t xml:space="preserve">Many </w:t>
      </w:r>
      <w:r w:rsidRPr="003F5FC5">
        <w:rPr>
          <w:sz w:val="16"/>
        </w:rPr>
        <w:t xml:space="preserve">aquatic </w:t>
      </w:r>
      <w:r w:rsidRPr="004F6AA1">
        <w:rPr>
          <w:rStyle w:val="StyleUnderline"/>
        </w:rPr>
        <w:t>species can</w:t>
      </w:r>
      <w:r w:rsidRPr="003F5FC5">
        <w:rPr>
          <w:sz w:val="16"/>
        </w:rPr>
        <w:t xml:space="preserve"> find colder areas of streams and lakes or </w:t>
      </w:r>
      <w:r w:rsidRPr="004F6AA1">
        <w:rPr>
          <w:rStyle w:val="StyleUnderline"/>
        </w:rPr>
        <w:t>move northward along the coast or in the ocean</w:t>
      </w:r>
      <w:r w:rsidRPr="003F5FC5">
        <w:rPr>
          <w:sz w:val="16"/>
        </w:rPr>
        <w:t xml:space="preserve">. </w:t>
      </w:r>
      <w:r w:rsidRPr="004F6AA1">
        <w:rPr>
          <w:rStyle w:val="StyleUnderline"/>
        </w:rPr>
        <w:t>However, moving into new areas may put these species into competition with other species over food</w:t>
      </w:r>
      <w:r w:rsidRPr="003F5FC5">
        <w:rPr>
          <w:sz w:val="16"/>
        </w:rPr>
        <w:t xml:space="preserve"> and other resources, as explained on the </w:t>
      </w:r>
      <w:hyperlink r:id="rId39" w:history="1">
        <w:r w:rsidRPr="003F5FC5">
          <w:rPr>
            <w:sz w:val="16"/>
          </w:rPr>
          <w:t>Ecosystems Impacts</w:t>
        </w:r>
      </w:hyperlink>
      <w:r w:rsidRPr="003F5FC5">
        <w:rPr>
          <w:sz w:val="16"/>
        </w:rPr>
        <w:t xml:space="preserve"> page.</w:t>
      </w:r>
    </w:p>
    <w:p w:rsidR="00807B39" w:rsidRPr="003F5FC5" w:rsidRDefault="00807B39" w:rsidP="00807B39">
      <w:pPr>
        <w:rPr>
          <w:sz w:val="16"/>
        </w:rPr>
      </w:pPr>
      <w:r w:rsidRPr="004F6AA1">
        <w:rPr>
          <w:rStyle w:val="StyleUnderline"/>
        </w:rPr>
        <w:t>Some diseases that affect aquatic life may become more prevalent in warm water</w:t>
      </w:r>
      <w:r w:rsidRPr="003F5FC5">
        <w:rPr>
          <w:sz w:val="16"/>
        </w:rPr>
        <w:t xml:space="preserve">. For example, in southern </w:t>
      </w:r>
      <w:hyperlink r:id="rId40" w:history="1">
        <w:r w:rsidRPr="003F5FC5">
          <w:rPr>
            <w:sz w:val="16"/>
          </w:rPr>
          <w:t>New England</w:t>
        </w:r>
      </w:hyperlink>
      <w:r w:rsidRPr="003F5FC5">
        <w:rPr>
          <w:sz w:val="16"/>
        </w:rPr>
        <w:t>, lobster catches have declined dramatically. A temperature-sensitive bacterial shell disease likely caused the large die-off events that led to the decline. [1]</w:t>
      </w:r>
    </w:p>
    <w:p w:rsidR="00807B39" w:rsidRPr="003F5FC5" w:rsidRDefault="00807B39" w:rsidP="00807B39">
      <w:pPr>
        <w:rPr>
          <w:sz w:val="16"/>
        </w:rPr>
      </w:pPr>
      <w:r w:rsidRPr="004F6AA1">
        <w:rPr>
          <w:rStyle w:val="StyleUnderline"/>
        </w:rPr>
        <w:t>Changes in temperature and seasons could affect the timing of reproduction and migration. Many steps within an aquatic animal's lifecycle are controlled by temperature and the changing of the seasons.</w:t>
      </w:r>
      <w:r w:rsidRPr="003F5FC5">
        <w:rPr>
          <w:sz w:val="16"/>
        </w:rPr>
        <w:t xml:space="preserve"> For example, in the Northwest warmer water temperatures may affect the lifecycle of salmon and increase the likelihood of disease. Combined with other climate impacts, these effects are projected to lead to large declines in salmon populations. [6] [7] [8]</w:t>
      </w:r>
    </w:p>
    <w:p w:rsidR="00807B39" w:rsidRPr="00850D10"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Food Security Impacts - War</w:t>
      </w:r>
    </w:p>
    <w:p w:rsidR="00807B39" w:rsidRDefault="00807B39" w:rsidP="00807B39">
      <w:pPr>
        <w:pStyle w:val="Heading4"/>
      </w:pPr>
      <w:r>
        <w:t>A global food crisis leads to wars - many countries are on the brink now</w:t>
      </w:r>
    </w:p>
    <w:p w:rsidR="00807B39" w:rsidRDefault="00807B39" w:rsidP="00807B39">
      <w:r w:rsidRPr="00970CB4">
        <w:rPr>
          <w:b/>
        </w:rPr>
        <w:t>CBS News 08</w:t>
      </w:r>
      <w:r>
        <w:rPr>
          <w:b/>
        </w:rPr>
        <w:t xml:space="preserve">  </w:t>
      </w:r>
      <w:r>
        <w:t xml:space="preserve">[Associated Press and CBS News, </w:t>
      </w:r>
      <w:r w:rsidRPr="00222C43">
        <w:t>IMF Head: Food Shortages Can Spark War</w:t>
      </w:r>
      <w:r>
        <w:t xml:space="preserve">, 4/14/08, </w:t>
      </w:r>
      <w:r w:rsidRPr="00222C43">
        <w:t>http://www.cbsnews.com/news/imf-head-food-shortages-can-spark-war/</w:t>
      </w:r>
      <w:r>
        <w:t>]Pearsall</w:t>
      </w:r>
    </w:p>
    <w:p w:rsidR="00807B39" w:rsidRPr="00970CB4" w:rsidRDefault="00807B39" w:rsidP="00807B39">
      <w:pPr>
        <w:rPr>
          <w:sz w:val="16"/>
        </w:rPr>
      </w:pPr>
      <w:r w:rsidRPr="00222C43">
        <w:rPr>
          <w:rStyle w:val="StyleUnderline"/>
        </w:rPr>
        <w:t xml:space="preserve">The head of the International Monetary Fund warned </w:t>
      </w:r>
      <w:r w:rsidRPr="00970CB4">
        <w:rPr>
          <w:sz w:val="16"/>
        </w:rPr>
        <w:t xml:space="preserve">Friday </w:t>
      </w:r>
      <w:r w:rsidRPr="00222C43">
        <w:rPr>
          <w:rStyle w:val="StyleUnderline"/>
        </w:rPr>
        <w:t xml:space="preserve">that </w:t>
      </w:r>
      <w:r w:rsidRPr="00222C43">
        <w:rPr>
          <w:rStyle w:val="Emphasis"/>
        </w:rPr>
        <w:t>soaring world food prices</w:t>
      </w:r>
      <w:r w:rsidRPr="00222C43">
        <w:rPr>
          <w:rStyle w:val="StyleUnderline"/>
        </w:rPr>
        <w:t xml:space="preserve"> can have dire consequences, such </w:t>
      </w:r>
      <w:r w:rsidRPr="00222C43">
        <w:rPr>
          <w:rStyle w:val="Emphasis"/>
        </w:rPr>
        <w:t>as toppling governments</w:t>
      </w:r>
      <w:r w:rsidRPr="00222C43">
        <w:rPr>
          <w:rStyle w:val="StyleUnderline"/>
        </w:rPr>
        <w:t xml:space="preserve"> and </w:t>
      </w:r>
      <w:r w:rsidRPr="00970CB4">
        <w:rPr>
          <w:sz w:val="16"/>
          <w:szCs w:val="16"/>
        </w:rPr>
        <w:t>even</w:t>
      </w:r>
      <w:r w:rsidRPr="00222C43">
        <w:rPr>
          <w:rStyle w:val="Emphasis"/>
        </w:rPr>
        <w:t xml:space="preserve"> triggering wars</w:t>
      </w:r>
      <w:r w:rsidRPr="00970CB4">
        <w:rPr>
          <w:sz w:val="16"/>
        </w:rPr>
        <w:t xml:space="preserve">. Dominique Strauss-Kahn told France's Europe-1 radio that the </w:t>
      </w:r>
      <w:r w:rsidRPr="00222C43">
        <w:rPr>
          <w:rStyle w:val="StyleUnderline"/>
        </w:rPr>
        <w:t>price rises that set off rioting in Haiti, Egypt and elsewhere were an "extremely serious" problem.</w:t>
      </w:r>
      <w:r w:rsidRPr="00970CB4">
        <w:rPr>
          <w:sz w:val="16"/>
        </w:rPr>
        <w:t xml:space="preserve"> </w:t>
      </w:r>
      <w:r w:rsidRPr="00222C43">
        <w:rPr>
          <w:rStyle w:val="StyleUnderline"/>
        </w:rPr>
        <w:t>"The planet must tackle it," he said. The IMF chief said the problem could also threaten democracies, even in countries where governments have done all they could to help the local population</w:t>
      </w:r>
      <w:r w:rsidRPr="00970CB4">
        <w:rPr>
          <w:sz w:val="16"/>
        </w:rPr>
        <w:t>. Asked whether the crisis could lead to wars, Strauss-Kahn responded that it was possible. "</w:t>
      </w:r>
      <w:r w:rsidRPr="00222C43">
        <w:rPr>
          <w:rStyle w:val="StyleUnderline"/>
        </w:rPr>
        <w:t>When the tension goes above and beyond putting democracy into question, there are risks of war</w:t>
      </w:r>
      <w:r w:rsidRPr="00970CB4">
        <w:rPr>
          <w:sz w:val="16"/>
        </w:rPr>
        <w:t>," he said. "</w:t>
      </w:r>
      <w:r w:rsidRPr="00222C43">
        <w:rPr>
          <w:rStyle w:val="StyleUnderline"/>
        </w:rPr>
        <w:t>History is full of wars that started because of this kind of problem</w:t>
      </w:r>
      <w:r w:rsidRPr="00970CB4">
        <w:rPr>
          <w:sz w:val="16"/>
        </w:rPr>
        <w:t xml:space="preserve">." </w:t>
      </w:r>
      <w:r w:rsidRPr="00970CB4">
        <w:rPr>
          <w:sz w:val="16"/>
          <w:szCs w:val="16"/>
        </w:rPr>
        <w:t xml:space="preserve">Strauss-Kahn was appointed last year to head the IMF. He was a finance minister in the late 1990s in France. Also on Friday, French President Nicolas Sarkozy suggested a global partnership among financial institutions, governments and the private sector to tackle the reasons for rising food prices. He also said </w:t>
      </w:r>
      <w:r w:rsidRPr="00970CB4">
        <w:rPr>
          <w:sz w:val="16"/>
        </w:rPr>
        <w:t xml:space="preserve">France is doubling its food aid budget this year to about $95 million because </w:t>
      </w:r>
      <w:r w:rsidRPr="00222C43">
        <w:rPr>
          <w:rStyle w:val="Emphasis"/>
        </w:rPr>
        <w:t>37 countries are experiencing "serious food crises.</w:t>
      </w:r>
      <w:r w:rsidRPr="00970CB4">
        <w:rPr>
          <w:sz w:val="16"/>
        </w:rPr>
        <w:t>" Globally, food prices have risen 40 percent since mid-2007. The</w:t>
      </w:r>
      <w:r w:rsidRPr="00970CB4">
        <w:rPr>
          <w:sz w:val="16"/>
          <w:szCs w:val="16"/>
        </w:rPr>
        <w:t xml:space="preserve"> increases hit poor people hardest, as food represents as much as 60-80 percent of consumer spending in developing nations, compared to about 10-20 percent in industrialized countries, the U.N.'s Food and Agriculture Organization has said. The World Food Program blames soaring food prices on a convergence of rising energy costs, natural disasters linked to climate change, and competition for grain used to make bio-fuels like ethanol.  Program spokesperson Benita Luescher told CBS News correspondent Michelle Miller</w:t>
      </w:r>
      <w:r w:rsidRPr="00970CB4">
        <w:rPr>
          <w:sz w:val="16"/>
        </w:rPr>
        <w:t xml:space="preserve">, </w:t>
      </w:r>
      <w:r w:rsidRPr="00222C43">
        <w:rPr>
          <w:rStyle w:val="StyleUnderline"/>
        </w:rPr>
        <w:t>"What we're seeing is a perfect storm</w:t>
      </w:r>
      <w:r w:rsidRPr="00970CB4">
        <w:rPr>
          <w:sz w:val="16"/>
        </w:rPr>
        <w:t>."</w:t>
      </w:r>
      <w:r w:rsidRPr="00970CB4">
        <w:rPr>
          <w:sz w:val="16"/>
          <w:szCs w:val="16"/>
        </w:rPr>
        <w:t xml:space="preserve"> Meanwhile, officials said Thursday that United Nations programs will distribute 8,000 tons of food and other help for Haitians in coming days as part of efforts to confront unrest over rising prices that set off recent rioting. U.N. spokeswoman Michele Montas said food provided by the World Food Program will focus on children, pregnant women and nursing mothers in the north, west and central regions of Haiti, the poorest nation in the Western Hemisphere. Anger over surging food prices has threatened stability in the Caribbean nation, which has long been haunted by chronic hunger. Haitian lawmakers fired Prime Minister Jacques Edouard Alexis over the rioting. Mamadou Bah, spokesman for the U.N. country team in Haiti, said the 8,000 tons are available stock and will be distributed over the next two months starting Thursday. The U.N. Children's Fund will double its child feeding program to combat malnutrition and spend some $1.6 million on water and sanitation projects in the northwest and Artibonite regions, Montas said. Globally, food prices have risen 40 percent since mid-2007. Haiti is particularly affected because it imports nearly all of its food, including more than 80 percent of its rice. Once productive farmland has been abandoned as farmers struggle to grow crops in soil devastated by erosion, deforestation, flooding and tropical storms. Protests and looting in Port-au-Prince left at least seven dead last week, including a Nigerian officer in the 9,000-member U.N. peacekeeping force who was pulled from a car and killed Saturday. Three Sri Lankan peacekeepers were injured by gunfire early last week. Brazilian members of the U.N. peacekeeping force distributed 14 tons of rice, beans, sugar and cooking oil to 1,500 families in the capital's sprawling Cite Soleil slum Tuesday. The World Food Program and the U.N. mission in Haiti continue to support various projects aimed at creating jobs, Montas said. Some 2,500 Haitians are already employed by these projects which have a combined budget of $2.3 million, she said.</w:t>
      </w:r>
    </w:p>
    <w:p w:rsidR="00807B39" w:rsidRDefault="00807B39" w:rsidP="00807B39"/>
    <w:p w:rsidR="00807B39" w:rsidRDefault="00807B39" w:rsidP="00807B39">
      <w:pPr>
        <w:pStyle w:val="Heading4"/>
      </w:pPr>
      <w:r>
        <w:t xml:space="preserve">Food crisis leads to social injustice - sparks conflict - we have a moral obligation to prevent </w:t>
      </w:r>
    </w:p>
    <w:p w:rsidR="00807B39" w:rsidRDefault="00807B39" w:rsidP="00807B39">
      <w:r w:rsidRPr="00EA45FE">
        <w:rPr>
          <w:b/>
        </w:rPr>
        <w:t>Henshaw 11</w:t>
      </w:r>
      <w:r>
        <w:rPr>
          <w:b/>
        </w:rPr>
        <w:t xml:space="preserve">  </w:t>
      </w:r>
      <w:r>
        <w:t xml:space="preserve">[Caroline, Staff Writer at the Wall Street Journal, May 31, 2011, The Wall Street Journal “Feeding the World’s Hungry Is a Moral Necessity–Oxfam,” </w:t>
      </w:r>
      <w:r w:rsidRPr="009D2347">
        <w:t xml:space="preserve"> http://blogs.wsj.com/source/2011/05/31/feeding-the-worlds-hungry-is-a-moral-necessity-oxfam/?mod=google_news_blog</w:t>
      </w:r>
      <w:r>
        <w:t>] pearson</w:t>
      </w:r>
    </w:p>
    <w:p w:rsidR="00807B39" w:rsidRPr="00EA45FE" w:rsidRDefault="00807B39" w:rsidP="00807B39">
      <w:pPr>
        <w:rPr>
          <w:sz w:val="16"/>
        </w:rPr>
      </w:pPr>
      <w:r w:rsidRPr="00EA45FE">
        <w:rPr>
          <w:sz w:val="16"/>
        </w:rPr>
        <w:t xml:space="preserve">In his The Annals of the Roman People, the historian Livy famously regarded the glorification of chefs as the sign of a culture in decline. “What had been nothing but a métier was elevated to an art,” he wrote, claiming that such “foreign luxury” heralded a degradation of morality and the decay of empire. Today, Oxfam has taken that argument a step further. In a new report, the international charity argues that </w:t>
      </w:r>
      <w:r w:rsidRPr="00A75075">
        <w:rPr>
          <w:rStyle w:val="StyleUnderline"/>
        </w:rPr>
        <w:t>the excesses of the rich are tipping the world into a permanent state of food crisis so severe that it could reverse the trajectory of human development.</w:t>
      </w:r>
      <w:r w:rsidRPr="00EA45FE">
        <w:rPr>
          <w:sz w:val="16"/>
        </w:rPr>
        <w:t xml:space="preserve"> Bloomberg It warns that prices of staple foods will more than double in the next 20 years unless world leaders act now to avert climate change and reform the global food system.</w:t>
      </w:r>
      <w:r w:rsidRPr="00A75075">
        <w:rPr>
          <w:rStyle w:val="StyleUnderline"/>
        </w:rPr>
        <w:t xml:space="preserve"> Importantly, the cost of key grains</w:t>
      </w:r>
      <w:r w:rsidRPr="00EA45FE">
        <w:rPr>
          <w:sz w:val="16"/>
        </w:rPr>
        <w:t xml:space="preserve"> such as maize—an essential dietary component in the world’s least-developed continent, Africa—</w:t>
      </w:r>
      <w:r w:rsidRPr="00A75075">
        <w:rPr>
          <w:rStyle w:val="StyleUnderline"/>
        </w:rPr>
        <w:t>could rise by as much as 180%</w:t>
      </w:r>
      <w:r w:rsidRPr="00EA45FE">
        <w:rPr>
          <w:sz w:val="16"/>
        </w:rPr>
        <w:t>, with more than half of this rise due to the degrading effects of climate change. Other factors, including rising oil prices, the increasing diversion of crops for biofuels and scarcity of water are also expected to make the forecast 70% rise in production needed by 2050 to feed the world’s population even harder to meet. “</w:t>
      </w:r>
      <w:r w:rsidRPr="00A75075">
        <w:rPr>
          <w:rStyle w:val="StyleUnderline"/>
        </w:rPr>
        <w:t>The international community is sleepwalking into an unprecedented and avoidable human development reversal</w:t>
      </w:r>
      <w:r w:rsidRPr="00EA45FE">
        <w:rPr>
          <w:sz w:val="16"/>
        </w:rPr>
        <w:t xml:space="preserve">,” said Oxfam’s report, Growing a Better Future. </w:t>
      </w:r>
      <w:r w:rsidRPr="00A75075">
        <w:rPr>
          <w:rStyle w:val="StyleUnderline"/>
        </w:rPr>
        <w:t>Rising food prices have already been blamed for triggering the wave of unrest which has swept the Arab world this year</w:t>
      </w:r>
      <w:r w:rsidRPr="00EA45FE">
        <w:rPr>
          <w:sz w:val="16"/>
        </w:rPr>
        <w:t xml:space="preserve">. With crops in Europe and the U.S. now facing severe threats from the weather, the United Nations warns that world food prices—already near record highs—could rise even further. In response, Oxfam said world leaders must act to ensure the world’s bust does not become a new boon for business. </w:t>
      </w:r>
      <w:r w:rsidRPr="00A75075">
        <w:rPr>
          <w:rStyle w:val="StyleUnderline"/>
        </w:rPr>
        <w:t>Speculation in agricultural derivatives markets must be regulated and the activities of huge grain trading companies, which it characterizes as “global oligopolies,” must be made more transparent</w:t>
      </w:r>
      <w:r w:rsidRPr="00EA45FE">
        <w:rPr>
          <w:sz w:val="16"/>
        </w:rPr>
        <w:t>. Policies subsidizing biofuels should also be scrapped and instead the money should be ploughed into boosting food reserves and investing in smallholder farmers in the world’s most impoverished countries. This must be done in a sustainable way which limits agriculture’s contribution to the release of greenhouse gases. None of these recommendations is new. Since the last food-price spike of 2007-08, policymakers and farmers alike have been wrestling with how to improve production and G20 leaders have made food security a priority this year. But the apocalyptic tone struck by Oxfam’s report shows an increasing urgency in the pleas of the international aid community for change, as the cost of feeding an ever-growing number of hungry mouths rises despite ever-growing world agricultural production</w:t>
      </w:r>
      <w:r w:rsidRPr="00A75075">
        <w:rPr>
          <w:rStyle w:val="StyleUnderline"/>
        </w:rPr>
        <w:t>. Addressing the needs of the world’s hungry is not only necessary; it will be the deciding factor in our own moral trajectory</w:t>
      </w:r>
      <w:r w:rsidRPr="00EA45FE">
        <w:rPr>
          <w:sz w:val="16"/>
        </w:rPr>
        <w:t>. As the UN’s special rapporteur, Olivier de Schutter, says: “</w:t>
      </w:r>
      <w:r w:rsidRPr="00A75075">
        <w:rPr>
          <w:rStyle w:val="StyleUnderline"/>
        </w:rPr>
        <w:t>The question of global hunger [is] not one of production only, but also one of marginalization, deepening inequalities and social justice</w:t>
      </w:r>
      <w:r w:rsidRPr="00EA45FE">
        <w:rPr>
          <w:sz w:val="16"/>
        </w:rPr>
        <w:t>.”</w:t>
      </w:r>
    </w:p>
    <w:p w:rsidR="00807B39" w:rsidRPr="00EA45FE" w:rsidRDefault="00807B39" w:rsidP="00807B39"/>
    <w:p w:rsidR="00807B39" w:rsidRDefault="00807B39" w:rsidP="00807B39">
      <w:pPr>
        <w:pStyle w:val="Heading3"/>
      </w:pPr>
      <w:r>
        <w:t>Warming Bad - Food Security Impacts - Morality</w:t>
      </w:r>
    </w:p>
    <w:p w:rsidR="00807B39" w:rsidRDefault="00807B39" w:rsidP="00807B39">
      <w:pPr>
        <w:pStyle w:val="Heading4"/>
      </w:pPr>
      <w:r>
        <w:t>We are morally obligated to help relieve famine and starvation</w:t>
      </w:r>
    </w:p>
    <w:p w:rsidR="00807B39" w:rsidRDefault="00807B39" w:rsidP="00807B39">
      <w:r w:rsidRPr="005006D5">
        <w:rPr>
          <w:b/>
        </w:rPr>
        <w:t>BBC summarizing</w:t>
      </w:r>
      <w:r w:rsidRPr="005006D5">
        <w:t xml:space="preserve"> Peter </w:t>
      </w:r>
      <w:r w:rsidRPr="005006D5">
        <w:rPr>
          <w:b/>
        </w:rPr>
        <w:t>Singer, last updated 2013</w:t>
      </w:r>
      <w:r w:rsidRPr="005006D5">
        <w:t xml:space="preserve">, </w:t>
      </w:r>
      <w:r>
        <w:t>[in an article by the BBC, “A Duty to Give”, http://www.bbc.co.uk/ethics/charity/duty_1.shtml)Pearsall</w:t>
      </w:r>
    </w:p>
    <w:p w:rsidR="00807B39" w:rsidRDefault="00807B39" w:rsidP="00807B39">
      <w:pPr>
        <w:rPr>
          <w:rStyle w:val="StyleUnderline"/>
        </w:rPr>
      </w:pPr>
      <w:r w:rsidRPr="005006D5">
        <w:rPr>
          <w:sz w:val="16"/>
        </w:rPr>
        <w:t xml:space="preserve">Singer's argument goes like this </w:t>
      </w:r>
      <w:r w:rsidRPr="00F4316A">
        <w:rPr>
          <w:rStyle w:val="StyleUnderline"/>
        </w:rPr>
        <w:t>suffering and death caused by lack of food, shelter, or medical care are bad if it is in our power to prevent something bad from happening, without thereby sacrificing anything of comparable moral importance, we ought, morally, to do it 'Sacrifice' here means without causing anything else comparably bad to happen, or doing something that is wrong in itself, or failing to promote some moral good, comparable in significance to the bad thing that we can prevent</w:t>
      </w:r>
      <w:r w:rsidRPr="005006D5">
        <w:rPr>
          <w:sz w:val="16"/>
        </w:rPr>
        <w:t xml:space="preserve"> for example: if I am walking past a shallow pond and see a child drowning in it, I ought to wade in and pull the child out. This may ruin my clothes but that would be insignificant while the death of the child would be very bad</w:t>
      </w:r>
      <w:r>
        <w:rPr>
          <w:sz w:val="12"/>
        </w:rPr>
        <w:t xml:space="preserve"> </w:t>
      </w:r>
      <w:r w:rsidRPr="00F4316A">
        <w:rPr>
          <w:rStyle w:val="StyleUnderline"/>
        </w:rPr>
        <w:t xml:space="preserve">we can reduce avoidable death and suffering by giving to famine relief etc. and the cost of doing so is a morally insignificant reduction in our standard of living  This argument applies both to immediate emergency famine relief and long term development aid.therefore </w:t>
      </w:r>
      <w:r w:rsidRPr="00F4316A">
        <w:rPr>
          <w:rStyle w:val="Emphasis"/>
        </w:rPr>
        <w:t xml:space="preserve">we ought to give to famine relief </w:t>
      </w:r>
      <w:r w:rsidRPr="00F4316A">
        <w:rPr>
          <w:rStyle w:val="StyleUnderline"/>
        </w:rPr>
        <w:t>etc.</w:t>
      </w:r>
    </w:p>
    <w:p w:rsidR="00807B39" w:rsidRPr="005006D5"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Biodiversity</w:t>
      </w:r>
    </w:p>
    <w:p w:rsidR="00807B39" w:rsidRDefault="00807B39" w:rsidP="00807B39"/>
    <w:p w:rsidR="00807B39" w:rsidRPr="003876DA" w:rsidRDefault="00807B39" w:rsidP="00807B39">
      <w:pPr>
        <w:pStyle w:val="Heading4"/>
      </w:pPr>
      <w:r w:rsidRPr="003876DA">
        <w:t xml:space="preserve">Studies prove warming causes </w:t>
      </w:r>
      <w:r>
        <w:t>predictable and high rates of species extinctions</w:t>
      </w:r>
    </w:p>
    <w:p w:rsidR="00807B39" w:rsidRDefault="00807B39" w:rsidP="00807B39">
      <w:r w:rsidRPr="003876DA">
        <w:rPr>
          <w:b/>
        </w:rPr>
        <w:t>Stony Brook University 14</w:t>
      </w:r>
      <w:r>
        <w:t xml:space="preserve"> “Climate change causes high but predictable extinction risks” February 26 </w:t>
      </w:r>
      <w:r w:rsidRPr="00C03CE1">
        <w:t>http://www.sciencedaily.com/releases/2014/02/140226074522.htm</w:t>
      </w:r>
    </w:p>
    <w:p w:rsidR="00807B39" w:rsidRPr="00777B8E" w:rsidRDefault="00807B39" w:rsidP="00807B39">
      <w:pPr>
        <w:rPr>
          <w:sz w:val="16"/>
        </w:rPr>
      </w:pPr>
      <w:r w:rsidRPr="00777B8E">
        <w:rPr>
          <w:sz w:val="16"/>
        </w:rPr>
        <w:t xml:space="preserve">Although widely used assessments of threatened species, such as the IUCN Red List, were not developed with the effects of climate change in mind, a study of 36 amphibian and reptile species endemic to the US has concluded that climate change may not be fundamentally different from other extinction threats in terms of identifying species in danger of extinction. </w:t>
      </w:r>
      <w:r w:rsidRPr="00C03CE1">
        <w:rPr>
          <w:rStyle w:val="Emphasis"/>
        </w:rPr>
        <w:t>The new study</w:t>
      </w:r>
      <w:r w:rsidRPr="00777B8E">
        <w:rPr>
          <w:sz w:val="16"/>
        </w:rPr>
        <w:t xml:space="preserve">, funded by NASA and led by Dr. Richard Pearson of UCL Centre for Biodiversity and Environment Research and formerly of the American Museum of Natural History, and by Dr. Resit Akçakaya of Stony Brook University in New York, </w:t>
      </w:r>
      <w:r w:rsidRPr="00C03CE1">
        <w:rPr>
          <w:rStyle w:val="Emphasis"/>
        </w:rPr>
        <w:t>identified factors that predispose species to high extinction risk due to climate change</w:t>
      </w:r>
      <w:r w:rsidRPr="00777B8E">
        <w:rPr>
          <w:sz w:val="16"/>
        </w:rPr>
        <w:t xml:space="preserve">. By looking at pre-existing information on species of salamanders, turtles, tortoises, snakes and lizards, the team hoped to create a blueprint for judging extinction risk in other species around the world. "Surprisingly, we found that most important factors -- such as having a small range or low population size -- are already used in conservation assessments," said Dr. Pearson. "These new results indicate that current systems may be better able to identify species vulnerability to climate change than previously thought." Through quantitative analysis the team found that across the reptiles and amphibians studied there was a 28% overall chance of extinction by 2100. In contrast, </w:t>
      </w:r>
      <w:r w:rsidRPr="00C03CE1">
        <w:rPr>
          <w:rStyle w:val="Emphasis"/>
        </w:rPr>
        <w:t>the risk of extinction without climate change was calculated to be less than 1%, suggesting that climate change will cause a dramatic increase in extinction risk for these</w:t>
      </w:r>
      <w:r w:rsidRPr="00777B8E">
        <w:rPr>
          <w:sz w:val="16"/>
        </w:rPr>
        <w:t xml:space="preserve"> taxonomic </w:t>
      </w:r>
      <w:r w:rsidRPr="00C03CE1">
        <w:rPr>
          <w:rStyle w:val="Emphasis"/>
        </w:rPr>
        <w:t>groups over the next century</w:t>
      </w:r>
      <w:r w:rsidRPr="00777B8E">
        <w:rPr>
          <w:sz w:val="16"/>
        </w:rPr>
        <w:t xml:space="preserve">. "The bad news is that </w:t>
      </w:r>
      <w:r w:rsidRPr="00C03CE1">
        <w:rPr>
          <w:rStyle w:val="Emphasis"/>
        </w:rPr>
        <w:t>climate change will cause many extinctions unless species-specific conservation actions are taken</w:t>
      </w:r>
      <w:r w:rsidRPr="00777B8E">
        <w:rPr>
          <w:sz w:val="16"/>
        </w:rPr>
        <w:t xml:space="preserve">," said Dr. Akçakaya. "But the good news is that the methods conservation organizations have been using to identify which species need the most urgent help also work when climate change is the main threat." The factors identified in this study as predisposing species to high extinction risk due to climate change suggest that conservation actions should focus on species that occupy a small or declining area, have small population size, or have synchronized population fluctuations. The methodology used in this study offers great potential for adaption to additional taxonomic groups and geographical areas, helping to develop effective measures to conserve biodiversity over the coming century. Unlike most previous studies, which predicted future extinction risks based only on projected contraction of areas with suitable climate for each species, the present study estimated extinction risk as the probability of the population size falling to zero by the year 2100. To do this, the authors used a new methodology that included modeling demographic processes such as reproduction, survival, and dispersal. The approach was not designed to make specific predictions for each individual species; instead, the methods allowed the authors to draw conclusions beyond the limited set of species for which data were available. The result is new understanding of the factors that make some species more at risk due to the changing temperature and rainfall patterns that are expected over the coming century. Dr. Pearson added: "Our analysis will hopefully help create better guidelines that account for the effects of climate change in assessing extinction risk."Photo captions: Ornate Box Turtle and Massasauga are among the species in a study that focused on the predictability of species extinction risks due to climate change. </w:t>
      </w:r>
    </w:p>
    <w:p w:rsidR="00807B39" w:rsidRDefault="00807B39" w:rsidP="00807B39"/>
    <w:p w:rsidR="00807B39" w:rsidRDefault="00807B39" w:rsidP="00807B39">
      <w:pPr>
        <w:pStyle w:val="Heading4"/>
      </w:pPr>
      <w:r>
        <w:t>Warming results in biodiversity loss- causes extinction</w:t>
      </w:r>
    </w:p>
    <w:p w:rsidR="00807B39" w:rsidRPr="004D50EC" w:rsidRDefault="00807B39" w:rsidP="00807B39">
      <w:pPr>
        <w:rPr>
          <w:sz w:val="20"/>
          <w:szCs w:val="20"/>
        </w:rPr>
      </w:pPr>
      <w:r w:rsidRPr="008B1E25">
        <w:rPr>
          <w:rStyle w:val="Heading4Char"/>
        </w:rPr>
        <w:t>Hansen 08</w:t>
      </w:r>
      <w:r>
        <w:t xml:space="preserve"> </w:t>
      </w:r>
      <w:r w:rsidRPr="008B1E25">
        <w:rPr>
          <w:sz w:val="20"/>
          <w:szCs w:val="20"/>
        </w:rPr>
        <w:t xml:space="preserve">James E. Hanson, Head of the NASA Goddard Institute for Space Studies in New York City and adjunct professor in the Department of Earth and Environmental Science at Columbia </w:t>
      </w:r>
      <w:r>
        <w:rPr>
          <w:sz w:val="20"/>
          <w:szCs w:val="20"/>
        </w:rPr>
        <w:t>University,</w:t>
      </w:r>
      <w:r w:rsidRPr="004D50EC">
        <w:rPr>
          <w:sz w:val="20"/>
          <w:szCs w:val="20"/>
        </w:rPr>
        <w:t xml:space="preserve"> “Tipping Point: Perspective of a Scientist,” </w:t>
      </w:r>
      <w:r>
        <w:rPr>
          <w:sz w:val="20"/>
          <w:szCs w:val="20"/>
        </w:rPr>
        <w:t xml:space="preserve">April 8 </w:t>
      </w:r>
      <w:hyperlink r:id="rId41" w:history="1">
        <w:r w:rsidRPr="004D50EC">
          <w:rPr>
            <w:rStyle w:val="Hyperlink"/>
            <w:sz w:val="20"/>
          </w:rPr>
          <w:t>http://www.columbia.edu/~jeh1/2008/StateOfWild_20080428.pdf</w:t>
        </w:r>
      </w:hyperlink>
    </w:p>
    <w:p w:rsidR="00807B39" w:rsidRDefault="00807B39" w:rsidP="00807B39">
      <w:pPr>
        <w:rPr>
          <w:sz w:val="16"/>
        </w:rPr>
      </w:pPr>
      <w:r w:rsidRPr="004D50EC">
        <w:rPr>
          <w:rStyle w:val="Emphasis"/>
        </w:rPr>
        <w:t>Climate change is emerging while the wild is stressed by other pressures— habitat loss, overhunting, pollution, and invasive species—and it will magnify these stresses.</w:t>
      </w:r>
      <w:r w:rsidRPr="004D50EC">
        <w:rPr>
          <w:sz w:val="16"/>
        </w:rPr>
        <w:t xml:space="preserve"> Species will respond to warming at differing paces, affecting many others through the web of ecological interactions. </w:t>
      </w:r>
      <w:r w:rsidRPr="004D50EC">
        <w:rPr>
          <w:rStyle w:val="Emphasis"/>
        </w:rPr>
        <w:t>Phenological events,</w:t>
      </w:r>
      <w:r w:rsidRPr="004D50EC">
        <w:rPr>
          <w:sz w:val="16"/>
        </w:rPr>
        <w:t xml:space="preserve"> which are timed events in the life cycle that are usually tied to seasons, </w:t>
      </w:r>
      <w:r w:rsidRPr="004D50EC">
        <w:rPr>
          <w:rStyle w:val="Emphasis"/>
        </w:rPr>
        <w:t>may be disrupted</w:t>
      </w:r>
      <w:r w:rsidRPr="004D50EC">
        <w:rPr>
          <w:sz w:val="16"/>
        </w:rPr>
        <w:t xml:space="preserve">. Examples of phenological events include when leaves and flowers emerge and when animals depart for migration, breed, or hibernate. </w:t>
      </w:r>
      <w:r w:rsidRPr="004D50EC">
        <w:rPr>
          <w:rStyle w:val="Emphasis"/>
        </w:rPr>
        <w:t>If species depend on each other during those times</w:t>
      </w:r>
      <w:r w:rsidRPr="004D50EC">
        <w:rPr>
          <w:sz w:val="16"/>
        </w:rPr>
        <w:t xml:space="preserve">—for pollination or food— </w:t>
      </w:r>
      <w:r w:rsidRPr="004D50EC">
        <w:rPr>
          <w:rStyle w:val="Emphasis"/>
        </w:rPr>
        <w:t>the pace at which they respond to warmer weather or precipitation changes may cause unraveling, cascading effects within ecosystems</w:t>
      </w:r>
      <w:r w:rsidRPr="004D50EC">
        <w:rPr>
          <w:sz w:val="16"/>
        </w:rPr>
        <w:t xml:space="preserve">. Animals and plants respond to climate changes by expanding, contracting, or shifting their ranges. Isotherms, lines of a specific average temperature, are moving poleward by approximately thirty-five miles (56 km) per decade, meaning many species ranges may in turn shift at that pace.4 Some already are: the red fox is moving into Arctic fox territory, and ecologists have observed that 943 species across all taxa and ecosystems have exhibited measurable changes in their phenologies and/or distribution over the past several decades.5 However, their potential routes and habitat will be limited by geographic or human-made obstacles, and other species’ territories. </w:t>
      </w:r>
      <w:r w:rsidRPr="004D50EC">
        <w:rPr>
          <w:rStyle w:val="Emphasis"/>
        </w:rPr>
        <w:t>Continued business-as-usual greenhouse gas emissions threaten many ecosystems, which together form the fabric of life on Earth and provide a wide range of services to humanity. Some species face extinction.</w:t>
      </w:r>
      <w:r w:rsidRPr="004D50EC">
        <w:rPr>
          <w:sz w:val="16"/>
        </w:rPr>
        <w:t xml:space="preserve"> The following examples represent a handful. Of particular concern are polar species, because they are being pushed off the planet. In Antarctica, Adelie and emperor penguins are in decline, as shrinking sea ice has reduced the abundance of krill, their food source</w:t>
      </w:r>
      <w:r w:rsidRPr="00632F95">
        <w:rPr>
          <w:sz w:val="16"/>
        </w:rPr>
        <w:t xml:space="preserve">.6 Arctic polar bears already contend with melting sea ice, from which they hunt seals in colder months. As sea ice recedes earlier each year, populations of polar bears in Canada have declined by about 20 percent, with the weight of females and the number of surviving cubs decreasing a similar amount. As of this writing, the US Fish and Wildlife Service is still considering protecting polar bears, but only after it was taken to court for failure to act on the mounting evidence that polar bears will suffer greatly due to global warming. 7 Life in many biologically diverse alpine regions is similarly in danger of being pushed off the planet. When a given temperature range moves up a mountain, the area with those climatic conditions becomes smaller and rockier, and the air thinner, resulting in a struggle for survival for some alpine species. In the Southwest US, the endemic Mount Graham red squirrel survives on a single Arizona mountain, an “island in the sky,” an isolated green spot in the desert. The squirrels, protected as an endangered species, had rebounded to a population of over 500, but their numbers have since declined to between 100 and 200 animals.8 Loss of the red squirrel will alter the forest because its middens are a source of food and habitat for chipmunks, voles, and mice. A new stress on Graham red squirrels is climatic: increased heat, drought, and fires. Heat-stressed forests are vulnerable to prolonged beetle infestation and catastrophic fires. Rainfall still occurs, but it is erratic and heavy, and dry periods are more intense. The resulting forest fires burn hotter, and the lower reaches of the forest cannot recover. In the marine world, loggerhead turtles are also suffering. These great creatures return to beaches every two to three years to bury a clutch of eggs. Hatchlings emerge after two months and head precariously to the sea to face a myriad of predators. Years of conservation efforts to protect loggerhead turtles on their largest nesting area in the US, stretching over 20 miles of Florida coastline, seemed to be stabilizing the South Florida subpopulation. 9 Now climate change places a new stress on these turtles. Florida beaches are increasingly lined with sea walls to protect against rising seas and storms. Sandy beaches seaward of the walls are limited and may be lost if the sea level rises substantially. Some creatures seem more adaptable to climate change. The armadillo, a prehistoric critter that has been around for over 50 million years, is likely to extend its range northward in the US. But the underlying cause of the climatic threat to the Graham red squirrel and other species—from grizzlies, whose springtime food sources may shift, to the isolated snow vole in the mountains of southern Spain—is “business-as-usual” use of fossil fuels. Predicted warming of several degrees Celsius would surely cause mass extinctions. Prior major warmings in Earth’s history, the most recent occurring 55 million years ago with the release of large amounts of Arctic methane hydrates,10 resulted in the extinction of half or more of the species then on the planet. Might the Graham red squirrel and snow vole be “saved” if we transplant them to higher mountains? They would have to compete for new niches— and there is a tangled web of interactions that has evolved among species and ecosystems. What is the prospect that we could understand, let alone reproduce, these complex interactions that create ecological stability? “Assisted migration” is thus an uncertain prospect. 11 The best chance for all species is a conscious choice by humans to pursue an alternative energy scenario to stabilize the climate. </w:t>
      </w:r>
      <w:r w:rsidRPr="00632F95">
        <w:rPr>
          <w:sz w:val="12"/>
        </w:rPr>
        <w:t>¶</w:t>
      </w:r>
      <w:r w:rsidRPr="00632F95">
        <w:rPr>
          <w:sz w:val="16"/>
        </w:rPr>
        <w:t xml:space="preserve"> </w:t>
      </w:r>
    </w:p>
    <w:p w:rsidR="00807B39" w:rsidRDefault="00807B39" w:rsidP="00807B39">
      <w:pPr>
        <w:pStyle w:val="Heading4"/>
      </w:pPr>
      <w:r>
        <w:t>Warming causes massive species extinction - biodiversity hotspots at risk</w:t>
      </w:r>
    </w:p>
    <w:p w:rsidR="00807B39" w:rsidRPr="00BA62DA" w:rsidRDefault="00807B39" w:rsidP="00807B39">
      <w:r w:rsidRPr="00B30491">
        <w:rPr>
          <w:b/>
        </w:rPr>
        <w:t>Malcolm et. al. 6</w:t>
      </w:r>
      <w:r>
        <w:t xml:space="preserve"> [Jay R., </w:t>
      </w:r>
      <w:r w:rsidRPr="00BA62DA">
        <w:t>Faculty of Forestry, University of Toronto</w:t>
      </w:r>
      <w:r>
        <w:t>, “</w:t>
      </w:r>
      <w:r w:rsidRPr="00BA62DA">
        <w:t>Global Warming and Extinctions of Endemic Species from Biodiversity Hotspots</w:t>
      </w:r>
      <w:r>
        <w:t xml:space="preserve">”, Conservation Biology, April, </w:t>
      </w:r>
      <w:hyperlink r:id="rId42" w:history="1">
        <w:r w:rsidRPr="005643FB">
          <w:rPr>
            <w:rStyle w:val="Hyperlink"/>
          </w:rPr>
          <w:t>http://onlinelibrary.wiley.com/doi/10.1111/j.1523-1739.2006.00364.x/full</w:t>
        </w:r>
      </w:hyperlink>
      <w:r>
        <w:t>] Li</w:t>
      </w:r>
    </w:p>
    <w:p w:rsidR="00807B39" w:rsidRPr="0057092D" w:rsidRDefault="00807B39" w:rsidP="00807B39">
      <w:pPr>
        <w:rPr>
          <w:sz w:val="16"/>
        </w:rPr>
      </w:pPr>
      <w:r w:rsidRPr="0057092D">
        <w:rPr>
          <w:sz w:val="16"/>
        </w:rPr>
        <w:t xml:space="preserve">Our </w:t>
      </w:r>
      <w:r w:rsidRPr="00BA62DA">
        <w:rPr>
          <w:rStyle w:val="StyleUnderline"/>
        </w:rPr>
        <w:t>results highlight the potential seriousness of the impacts of global warming on biodiversity hotspots</w:t>
      </w:r>
      <w:r w:rsidRPr="0057092D">
        <w:rPr>
          <w:sz w:val="16"/>
        </w:rPr>
        <w:t xml:space="preserve">. At the high end, </w:t>
      </w:r>
      <w:r w:rsidRPr="00BA62DA">
        <w:rPr>
          <w:rStyle w:val="StyleUnderline"/>
        </w:rPr>
        <w:t xml:space="preserve">projected extinctions in hotspots under doubled-CO2 climates </w:t>
      </w:r>
      <w:r w:rsidRPr="0057092D">
        <w:rPr>
          <w:sz w:val="16"/>
        </w:rPr>
        <w:t xml:space="preserve">were 39–43% of the biota, </w:t>
      </w:r>
      <w:r w:rsidRPr="00BA62DA">
        <w:rPr>
          <w:rStyle w:val="StyleUnderline"/>
        </w:rPr>
        <w:t xml:space="preserve">representing the potential loss of some 56,000 endemic plant species and 3,700 endemic vertebrate species. Individual hotpots in some cases showed extinctions of more than 3,000 plant species </w:t>
      </w:r>
      <w:r w:rsidRPr="0057092D">
        <w:rPr>
          <w:sz w:val="16"/>
        </w:rPr>
        <w:t xml:space="preserve">(Cape Floristic Region, Caribbean, Mediterranean Basin, Tropical Andes) and, </w:t>
      </w:r>
      <w:r w:rsidRPr="00BA62DA">
        <w:rPr>
          <w:rStyle w:val="StyleUnderline"/>
        </w:rPr>
        <w:t>in three cases, of more than 200 vertebrate species</w:t>
      </w:r>
      <w:r w:rsidRPr="0057092D">
        <w:rPr>
          <w:sz w:val="16"/>
        </w:rPr>
        <w:t xml:space="preserve"> (Caribbean, Indo-Burma, and Tropical Andes). Our bootstrap comparisons generally provided little evidence that the hotspots as a group had higher than average vulnerability to global warming, although they sometimes showed relatively high amounts of habitat change and relatively low required migration rates (presumably because of their often mountainous nature). Although it is encouraging on the one hand that these species-rich regions did not appear to be unusually vulnerable to climate change compared with other areas, on the other hand it suggests that these high extinction rates can be extended to non-hotspot areas with similar collections of biome types (mostly tropical and subtropical in this case) and where species have similarly restricted geographic ranges.</w:t>
      </w:r>
      <w:r w:rsidRPr="0057092D">
        <w:rPr>
          <w:sz w:val="12"/>
        </w:rPr>
        <w:t>¶</w:t>
      </w:r>
      <w:r w:rsidRPr="0057092D">
        <w:rPr>
          <w:sz w:val="16"/>
        </w:rPr>
        <w:t xml:space="preserve"> We recognize that species, not habitats, will respond to climate change and that species responses are likely to be individualistic. Where wholesale changes in vegetation structure occur, however, as indicated by changes in plant functional types in a GVM, species can be expected to suffer range losses. </w:t>
      </w:r>
      <w:r w:rsidRPr="00BA62DA">
        <w:rPr>
          <w:rStyle w:val="StyleUnderline"/>
        </w:rPr>
        <w:t>Such range losses can be expected to result in decreased numbers of species in the hotspots, including global extinctions in the case of endemic species.</w:t>
      </w:r>
      <w:r w:rsidRPr="0057092D">
        <w:rPr>
          <w:rStyle w:val="StyleUnderline"/>
          <w:sz w:val="12"/>
        </w:rPr>
        <w:t>¶</w:t>
      </w:r>
      <w:r w:rsidRPr="0057092D">
        <w:rPr>
          <w:sz w:val="16"/>
        </w:rPr>
        <w:t xml:space="preserve"> To put these extinction rates in the context of other threats to biodiversity, it is of interest to compare them with rates of habitat loss due to deforestation, which is generally recognized as one of the most serious threats to the planet's biodiversity. Brooks et al. (2002) estimate annual rates of deforestation for 13 tropical forest hotspots. From their data we used a species-area exponent of 0.15 to calculate annual percent species loss and compared these estimates with our estimates for the same hotspots, but divided by 100 years (a relatively conservative estimate of the time it will take to reach a doubled-CO2 climate [Houghton et al. 2001]). The deforestation-based average was 0.24%, which was more than twice as great as our overall SAR-based average of 0.11%. </w:t>
      </w:r>
      <w:r w:rsidRPr="00BA62DA">
        <w:rPr>
          <w:rStyle w:val="StyleUnderline"/>
        </w:rPr>
        <w:t>Under certain scenarios</w:t>
      </w:r>
      <w:r w:rsidRPr="0057092D">
        <w:rPr>
          <w:sz w:val="16"/>
        </w:rPr>
        <w:t xml:space="preserve">, however, </w:t>
      </w:r>
      <w:r w:rsidRPr="00BA62DA">
        <w:rPr>
          <w:rStyle w:val="StyleUnderline"/>
        </w:rPr>
        <w:t>the estimates associated with climate change exceeded those associated with deforestation</w:t>
      </w:r>
      <w:r w:rsidRPr="0057092D">
        <w:rPr>
          <w:sz w:val="16"/>
        </w:rPr>
        <w:t>. For example, under zero migration, narrow habitat/climate tolerances, and biome-specific ranges, our average was 0.26%. Achard et al. (2002) estimated annual deforestation in the humid tropical forest at 0.52%, which gives annual percent species loss of 0.08%, which is below our overall average.</w:t>
      </w:r>
      <w:r w:rsidRPr="0057092D">
        <w:rPr>
          <w:sz w:val="12"/>
        </w:rPr>
        <w:t>¶</w:t>
      </w:r>
      <w:r w:rsidRPr="0057092D">
        <w:rPr>
          <w:sz w:val="16"/>
        </w:rPr>
        <w:t xml:space="preserve"> </w:t>
      </w:r>
      <w:r w:rsidRPr="00BA62DA">
        <w:rPr>
          <w:rStyle w:val="StyleUnderline"/>
        </w:rPr>
        <w:t>Climate models based on the upper range of emission scenarios indicate that a doubled-CO2 climate could occur in as little at 50 years</w:t>
      </w:r>
      <w:r w:rsidRPr="0057092D">
        <w:rPr>
          <w:sz w:val="16"/>
        </w:rPr>
        <w:t xml:space="preserve"> (Houghton et al. 2001), </w:t>
      </w:r>
      <w:r w:rsidRPr="00BA62DA">
        <w:rPr>
          <w:rStyle w:val="StyleUnderline"/>
        </w:rPr>
        <w:t>which would double our estimates and make our overall average similar to that based on deforestation</w:t>
      </w:r>
      <w:r w:rsidRPr="0057092D">
        <w:rPr>
          <w:sz w:val="16"/>
        </w:rPr>
        <w:t xml:space="preserve">. These calculations rely on many assumptions; nevertheless they suggest that </w:t>
      </w:r>
      <w:r w:rsidRPr="00BA62DA">
        <w:rPr>
          <w:rStyle w:val="StyleUnderline"/>
        </w:rPr>
        <w:t xml:space="preserve">global warming ranks among the most serious threats to the planet's biodiversity and, under some scenarios, may rival or exceed that due to deforestation. For areas currently experiencing low rates of habitat loss, global warming presumably ranks as the most serious threat to biodiversity. </w:t>
      </w:r>
      <w:r w:rsidRPr="0057092D">
        <w:rPr>
          <w:sz w:val="16"/>
        </w:rPr>
        <w:t xml:space="preserve">Thomas et al. (2004) similarly argue that </w:t>
      </w:r>
      <w:r w:rsidRPr="00BA62DA">
        <w:rPr>
          <w:rStyle w:val="StyleUnderline"/>
        </w:rPr>
        <w:t>global warming ranks alongside other main threats to biodiversity and moreover suggest that it is likely to be the greatest threat in many if not most regions.</w:t>
      </w:r>
      <w:r w:rsidRPr="0057092D">
        <w:rPr>
          <w:rStyle w:val="StyleUnderline"/>
          <w:sz w:val="12"/>
        </w:rPr>
        <w:t>¶</w:t>
      </w:r>
      <w:r w:rsidRPr="00BA62DA">
        <w:rPr>
          <w:rStyle w:val="StyleUnderline"/>
        </w:rPr>
        <w:t xml:space="preserve"> Perhaps equally important, however, is the considerable range of extinction</w:t>
      </w:r>
      <w:r w:rsidRPr="0057092D">
        <w:rPr>
          <w:sz w:val="16"/>
        </w:rPr>
        <w:t xml:space="preserve"> estimates that we obtained, which highlights the numerous uncertainties involved in trying to estimate global warming-induced extinctions for a given emissions scenario. Our estimates varied approximately 40-fold, from &gt;40% of endemic taxa at the high end to approximately 1% at the low end. The four factors we investigated—species migration capabilities, the GVM used, the breadth of biome definitions, and whether or not species distributions were specific to certain biomes—all strongly affected the estimates, although the last had the greatest influence. Variation among endemic-area-based estimates was even stronger than among species-area-based estimates, which is not surprising given the exponential relationship between these two estimates at habitat losses of less than 50% (Kinzig &amp; Harte 2000). Additional factors that we did not investigate include the possibility of higher species-area exponents even in the absence of anthropogenic fragmentation, for example, through increased fragmentation in mountainous areas as species distributions become increasingly restricted to higher elevations and fragmented by topography and through losses of coastal habitats to sea level rise (e.g., Harris &amp; Cropper 1992).</w:t>
      </w:r>
    </w:p>
    <w:p w:rsidR="00807B39" w:rsidRDefault="00807B39" w:rsidP="00807B39"/>
    <w:p w:rsidR="00807B39" w:rsidRPr="002D23CD" w:rsidRDefault="00807B39" w:rsidP="00807B39">
      <w:pPr>
        <w:pStyle w:val="Heading4"/>
      </w:pPr>
      <w:r w:rsidRPr="002D23CD">
        <w:t>Warming collapses the ecosystem</w:t>
      </w:r>
    </w:p>
    <w:p w:rsidR="00807B39" w:rsidRDefault="00807B39" w:rsidP="00807B39">
      <w:pPr>
        <w:rPr>
          <w:rFonts w:asciiTheme="minorHAnsi" w:hAnsiTheme="minorHAnsi"/>
        </w:rPr>
      </w:pPr>
      <w:r w:rsidRPr="002A44FE">
        <w:rPr>
          <w:b/>
        </w:rPr>
        <w:t>Warren et al 2011</w:t>
      </w:r>
      <w:r w:rsidRPr="002D23CD">
        <w:rPr>
          <w:rFonts w:asciiTheme="minorHAnsi" w:hAnsiTheme="minorHAnsi"/>
          <w:b/>
          <w:bCs/>
        </w:rPr>
        <w:t>.</w:t>
      </w:r>
      <w:r w:rsidRPr="002D23CD">
        <w:rPr>
          <w:rFonts w:asciiTheme="minorHAnsi" w:hAnsiTheme="minorHAnsi"/>
        </w:rPr>
        <w:t xml:space="preserve"> </w:t>
      </w:r>
      <w:r w:rsidRPr="002D23CD">
        <w:rPr>
          <w:rFonts w:asciiTheme="minorHAnsi" w:hAnsiTheme="minorHAnsi"/>
          <w:sz w:val="18"/>
          <w:szCs w:val="18"/>
        </w:rPr>
        <w:t>Dr. Rachel</w:t>
      </w:r>
      <w:r>
        <w:rPr>
          <w:rFonts w:asciiTheme="minorHAnsi" w:hAnsiTheme="minorHAnsi"/>
          <w:sz w:val="18"/>
          <w:szCs w:val="18"/>
        </w:rPr>
        <w:t>,</w:t>
      </w:r>
      <w:r w:rsidRPr="002D23CD">
        <w:rPr>
          <w:rFonts w:asciiTheme="minorHAnsi" w:hAnsiTheme="minorHAnsi"/>
          <w:sz w:val="18"/>
          <w:szCs w:val="18"/>
        </w:rPr>
        <w:t xml:space="preserve"> </w:t>
      </w:r>
      <w:r w:rsidRPr="002D23CD">
        <w:rPr>
          <w:rStyle w:val="apple-style-span"/>
          <w:rFonts w:asciiTheme="minorHAnsi" w:hAnsiTheme="minorHAnsi"/>
          <w:sz w:val="16"/>
        </w:rPr>
        <w:t>NERC Advanced Fellow @ University of East Anglia, Leader Ecosystem Services and Leader Community Integrated Assessment System, Dr. Jeff Price is a biologist and Professor of Geological and Environmental Sciences at CSU Chico, author of majo</w:t>
      </w:r>
      <w:r w:rsidRPr="00DE6F11">
        <w:rPr>
          <w:rStyle w:val="apple-style-span"/>
          <w:rFonts w:asciiTheme="minorHAnsi" w:hAnsiTheme="minorHAnsi"/>
          <w:sz w:val="16"/>
          <w:szCs w:val="16"/>
        </w:rPr>
        <w:t xml:space="preserve">r warming books, Andreas Fischlin is head of the Terrestrial Systems Ecology Group, Ph.D in population ecology. Santiago de la Nava Santos, Guy Midgley. “Increasing impacts of climate change upon ecosystems with increasing global mean temperature rise” August 21  </w:t>
      </w:r>
      <w:hyperlink r:id="rId43" w:history="1">
        <w:r w:rsidRPr="00DE6F11">
          <w:rPr>
            <w:rStyle w:val="Hyperlink"/>
            <w:rFonts w:asciiTheme="minorHAnsi" w:hAnsiTheme="minorHAnsi"/>
            <w:sz w:val="16"/>
            <w:szCs w:val="16"/>
          </w:rPr>
          <w:t>http://www.sysecol2.ethz.ch/pdfs/Wa183.pdf</w:t>
        </w:r>
      </w:hyperlink>
      <w:r>
        <w:rPr>
          <w:rFonts w:asciiTheme="minorHAnsi" w:hAnsiTheme="minorHAnsi"/>
          <w:sz w:val="16"/>
          <w:szCs w:val="16"/>
        </w:rPr>
        <w:t xml:space="preserve">  grossman</w:t>
      </w:r>
    </w:p>
    <w:p w:rsidR="00807B39" w:rsidRPr="002D23CD" w:rsidRDefault="00807B39" w:rsidP="00807B39">
      <w:pPr>
        <w:rPr>
          <w:rStyle w:val="StyleUnderline"/>
          <w:rFonts w:asciiTheme="minorHAnsi" w:hAnsiTheme="minorHAnsi"/>
        </w:rPr>
      </w:pPr>
      <w:r w:rsidRPr="002D23CD">
        <w:rPr>
          <w:rStyle w:val="StyleUnderline"/>
          <w:rFonts w:asciiTheme="minorHAnsi" w:hAnsiTheme="minorHAnsi"/>
        </w:rPr>
        <w:t>A literature-based integrated assessment of the effects of climate change upon a wide range of ecological systems has shown that the negative impacts accrue as annual global mean temperature rise as little as 1.6 ◦ C (low end of the likely range of IPCC scenarios, 1 IPCC 2007) above the pre-industrial level, already with several examples of projected severe damages, range losses, and extinctions. As global temperatures reach and exceed 2 ◦ C above pre-industrial levels, negative impacts rapidly increase. This includes increases in range losses and extinctions and increasing damage to some critical ecosystem structure and functioning. As global temperatures increase further beyond 2 ◦ C above pre-industrial, the literature and models increasingly project impacts accruing to entire systems and becoming more widespread across a range of different species groups and regions. Several critical aspects of ecosystem functioning are projected to begin to collapse at a temperature of 2.5 ◦ C (Table 4). These represent either the potential collapse of entire ecosystems e.g. wide-spread impoverishment of coral reefs, or comprise impacts, which are in our judgement dangerous, because they likely imply irreversible damages, such as extinctions of key species, or the onset of positive feedbacks, such as CO2 emissions, accelerating climate change. In our judgement, risking the widespread collapse of multiple global ecosystems (Table 4) represents “dangerous anthropogenic interference” and would comprise a breach of compliance with Article 2 of the United Nations Framework Convention on Climate Change.</w:t>
      </w:r>
    </w:p>
    <w:p w:rsidR="00807B39" w:rsidRDefault="00807B39" w:rsidP="00807B39"/>
    <w:p w:rsidR="00807B39" w:rsidRPr="004444C3" w:rsidRDefault="00807B39" w:rsidP="00807B39">
      <w:pPr>
        <w:pStyle w:val="Heading4"/>
      </w:pPr>
      <w:r w:rsidRPr="004444C3">
        <w:t>Global warmin</w:t>
      </w:r>
      <w:r>
        <w:t>g leads to loss of biodiversity</w:t>
      </w:r>
    </w:p>
    <w:p w:rsidR="00807B39" w:rsidRPr="006E612D" w:rsidRDefault="00807B39" w:rsidP="00807B39">
      <w:pPr>
        <w:rPr>
          <w:rFonts w:asciiTheme="minorHAnsi" w:eastAsiaTheme="majorEastAsia" w:hAnsiTheme="minorHAnsi" w:cstheme="majorBidi"/>
          <w:b/>
          <w:sz w:val="16"/>
          <w:szCs w:val="28"/>
        </w:rPr>
      </w:pPr>
      <w:hyperlink r:id="rId44" w:history="1">
        <w:r w:rsidRPr="00353D41">
          <w:rPr>
            <w:rStyle w:val="Hyperlink"/>
            <w:b/>
          </w:rPr>
          <w:t>Rom</w:t>
        </w:r>
      </w:hyperlink>
      <w:r w:rsidRPr="00353D41">
        <w:rPr>
          <w:b/>
        </w:rPr>
        <w:t>m 11</w:t>
      </w:r>
      <w:r w:rsidRPr="006E612D">
        <w:rPr>
          <w:rFonts w:asciiTheme="minorHAnsi" w:hAnsiTheme="minorHAnsi"/>
          <w:b/>
          <w:sz w:val="16"/>
          <w:szCs w:val="28"/>
        </w:rPr>
        <w:t xml:space="preserve"> </w:t>
      </w:r>
      <w:r w:rsidRPr="006E612D">
        <w:rPr>
          <w:rFonts w:asciiTheme="minorHAnsi" w:hAnsiTheme="minorHAnsi"/>
          <w:sz w:val="16"/>
          <w:shd w:val="clear" w:color="auto" w:fill="FFFFFF"/>
        </w:rPr>
        <w:t>Joe, Fellow at American Progress and is the editor of Climate Progress Romm was acting assistant secretary of energy for energy efficiency and renewable energy in 1997</w:t>
      </w:r>
      <w:r w:rsidRPr="006E612D">
        <w:rPr>
          <w:rFonts w:asciiTheme="minorHAnsi" w:hAnsiTheme="minorHAnsi"/>
          <w:b/>
          <w:sz w:val="16"/>
          <w:shd w:val="clear" w:color="auto" w:fill="FFFFFF"/>
        </w:rPr>
        <w:t xml:space="preserve"> </w:t>
      </w:r>
      <w:r w:rsidRPr="006E612D">
        <w:rPr>
          <w:rStyle w:val="Style13ptBold"/>
          <w:rFonts w:asciiTheme="minorHAnsi" w:hAnsiTheme="minorHAnsi"/>
          <w:szCs w:val="20"/>
        </w:rPr>
        <w:t>“</w:t>
      </w:r>
      <w:hyperlink r:id="rId45" w:history="1">
        <w:r w:rsidRPr="006E612D">
          <w:rPr>
            <w:rStyle w:val="Style13ptBold"/>
            <w:rFonts w:asciiTheme="minorHAnsi" w:hAnsiTheme="minorHAnsi"/>
            <w:szCs w:val="20"/>
          </w:rPr>
          <w:t>Global Warming May Cause Far Higher Extinction of Biodiversity Than Previously Thought</w:t>
        </w:r>
      </w:hyperlink>
      <w:r w:rsidRPr="006E612D">
        <w:rPr>
          <w:rStyle w:val="Style13ptBold"/>
          <w:rFonts w:asciiTheme="minorHAnsi" w:hAnsiTheme="minorHAnsi"/>
          <w:szCs w:val="20"/>
        </w:rPr>
        <w:t>” September 20</w:t>
      </w:r>
      <w:r>
        <w:rPr>
          <w:rStyle w:val="Style13ptBold"/>
          <w:rFonts w:asciiTheme="minorHAnsi" w:hAnsiTheme="minorHAnsi"/>
          <w:szCs w:val="20"/>
        </w:rPr>
        <w:t xml:space="preserve">  grossman</w:t>
      </w:r>
    </w:p>
    <w:p w:rsidR="00807B39" w:rsidRDefault="00807B39" w:rsidP="00807B39">
      <w:pPr>
        <w:rPr>
          <w:rStyle w:val="Style13ptBold"/>
          <w:rFonts w:asciiTheme="minorHAnsi" w:hAnsiTheme="minorHAnsi"/>
          <w:b w:val="0"/>
          <w:sz w:val="20"/>
          <w:szCs w:val="20"/>
        </w:rPr>
      </w:pPr>
      <w:hyperlink r:id="rId46" w:history="1">
        <w:r w:rsidRPr="004444C3">
          <w:rPr>
            <w:rStyle w:val="Style13ptBold"/>
            <w:rFonts w:asciiTheme="minorHAnsi" w:hAnsiTheme="minorHAnsi"/>
            <w:sz w:val="20"/>
            <w:szCs w:val="20"/>
          </w:rPr>
          <w:t>http://thinkprogress.org/climate/2011/09/20/323639/global-warming-extinction-of-biodiversity/?mobile=nc</w:t>
        </w:r>
      </w:hyperlink>
      <w:r w:rsidRPr="004444C3">
        <w:rPr>
          <w:rStyle w:val="Style13ptBold"/>
          <w:rFonts w:asciiTheme="minorHAnsi" w:hAnsiTheme="minorHAnsi"/>
          <w:sz w:val="20"/>
          <w:szCs w:val="20"/>
        </w:rPr>
        <w:t xml:space="preserve">    </w:t>
      </w:r>
    </w:p>
    <w:p w:rsidR="00807B39" w:rsidRPr="004444C3" w:rsidRDefault="00807B39" w:rsidP="00807B39">
      <w:pPr>
        <w:rPr>
          <w:rStyle w:val="StyleUnderline"/>
          <w:rFonts w:asciiTheme="minorHAnsi" w:hAnsiTheme="minorHAnsi"/>
        </w:rPr>
      </w:pPr>
      <w:r w:rsidRPr="004444C3">
        <w:rPr>
          <w:rStyle w:val="StyleUnderline"/>
          <w:rFonts w:asciiTheme="minorHAnsi" w:hAnsiTheme="minorHAnsi"/>
        </w:rPr>
        <w:t>If global warming continues as expected, it is estimated that almost a third of all flora and fauna species worldwide could become extinct.</w:t>
      </w:r>
      <w:r w:rsidRPr="004444C3">
        <w:rPr>
          <w:rFonts w:asciiTheme="minorHAnsi" w:hAnsiTheme="minorHAnsi"/>
          <w:color w:val="000000"/>
          <w:sz w:val="16"/>
          <w:szCs w:val="23"/>
        </w:rPr>
        <w:t xml:space="preserve"> </w:t>
      </w:r>
      <w:r w:rsidRPr="004444C3">
        <w:rPr>
          <w:rStyle w:val="StyleUnderline"/>
          <w:rFonts w:asciiTheme="minorHAnsi" w:hAnsiTheme="minorHAnsi"/>
        </w:rPr>
        <w:t>Scientists … discovered that the proportion of actual biodiversity loss should quite clearly be revised upwards: by 2080, more than 80% of genetic diversity within species may disappear in certain groups of organisms</w:t>
      </w:r>
      <w:r w:rsidRPr="004444C3">
        <w:rPr>
          <w:rFonts w:asciiTheme="minorHAnsi" w:hAnsiTheme="minorHAnsi"/>
          <w:color w:val="000000"/>
          <w:sz w:val="16"/>
          <w:szCs w:val="23"/>
        </w:rPr>
        <w:t xml:space="preserve">, </w:t>
      </w:r>
      <w:r w:rsidRPr="004444C3">
        <w:rPr>
          <w:rFonts w:asciiTheme="minorHAnsi" w:hAnsiTheme="minorHAnsi"/>
          <w:color w:val="000000"/>
          <w:sz w:val="16"/>
          <w:szCs w:val="20"/>
        </w:rPr>
        <w:t xml:space="preserve">according to researchers in the title story of the journal </w:t>
      </w:r>
      <w:r w:rsidRPr="004444C3">
        <w:rPr>
          <w:rFonts w:asciiTheme="minorHAnsi" w:hAnsiTheme="minorHAnsi"/>
          <w:i/>
          <w:iCs/>
          <w:color w:val="000000"/>
          <w:sz w:val="16"/>
          <w:szCs w:val="20"/>
        </w:rPr>
        <w:t>Nature Climate Change</w:t>
      </w:r>
      <w:r w:rsidRPr="004444C3">
        <w:rPr>
          <w:rFonts w:asciiTheme="minorHAnsi" w:hAnsiTheme="minorHAnsi"/>
          <w:color w:val="000000"/>
          <w:sz w:val="16"/>
          <w:szCs w:val="20"/>
        </w:rPr>
        <w:t>. The study is the first world-wide to quantify the loss of biological diversity on the basis of genetic diversity.</w:t>
      </w:r>
      <w:r w:rsidRPr="004444C3">
        <w:rPr>
          <w:rFonts w:asciiTheme="minorHAnsi" w:hAnsiTheme="minorHAnsi"/>
          <w:color w:val="000000"/>
          <w:sz w:val="12"/>
          <w:szCs w:val="20"/>
        </w:rPr>
        <w:t>¶</w:t>
      </w:r>
      <w:r w:rsidRPr="004444C3">
        <w:rPr>
          <w:rFonts w:asciiTheme="minorHAnsi" w:hAnsiTheme="minorHAnsi"/>
          <w:color w:val="000000"/>
          <w:sz w:val="16"/>
          <w:szCs w:val="20"/>
        </w:rPr>
        <w:t xml:space="preserve"> That’s from </w:t>
      </w:r>
      <w:r w:rsidRPr="004444C3">
        <w:rPr>
          <w:rFonts w:asciiTheme="minorHAnsi" w:hAnsiTheme="minorHAnsi"/>
          <w:sz w:val="16"/>
          <w:szCs w:val="20"/>
        </w:rPr>
        <w:t xml:space="preserve">the </w:t>
      </w:r>
      <w:hyperlink r:id="rId47" w:history="1">
        <w:r w:rsidRPr="004444C3">
          <w:rPr>
            <w:rStyle w:val="Hyperlink"/>
            <w:rFonts w:asciiTheme="minorHAnsi" w:hAnsiTheme="minorHAnsi"/>
            <w:sz w:val="16"/>
            <w:szCs w:val="20"/>
          </w:rPr>
          <w:t>news release</w:t>
        </w:r>
      </w:hyperlink>
      <w:r w:rsidRPr="004444C3">
        <w:rPr>
          <w:rFonts w:asciiTheme="minorHAnsi" w:hAnsiTheme="minorHAnsi"/>
          <w:color w:val="000000"/>
          <w:sz w:val="16"/>
          <w:szCs w:val="20"/>
        </w:rPr>
        <w:t xml:space="preserve"> of a study, “</w:t>
      </w:r>
      <w:hyperlink r:id="rId48" w:history="1">
        <w:r w:rsidRPr="004444C3">
          <w:rPr>
            <w:rStyle w:val="Hyperlink"/>
            <w:rFonts w:asciiTheme="minorHAnsi" w:hAnsiTheme="minorHAnsi"/>
            <w:sz w:val="16"/>
            <w:szCs w:val="20"/>
          </w:rPr>
          <w:t>Cryptic biodiversit</w:t>
        </w:r>
        <w:r>
          <w:rPr>
            <w:rStyle w:val="Hyperlink"/>
            <w:rFonts w:asciiTheme="minorHAnsi" w:hAnsiTheme="minorHAnsi"/>
            <w:sz w:val="16"/>
            <w:szCs w:val="20"/>
          </w:rPr>
          <w:t xml:space="preserve">y loss linked to global climate </w:t>
        </w:r>
        <w:r w:rsidRPr="004444C3">
          <w:rPr>
            <w:rStyle w:val="Hyperlink"/>
            <w:rFonts w:asciiTheme="minorHAnsi" w:hAnsiTheme="minorHAnsi"/>
            <w:sz w:val="16"/>
            <w:szCs w:val="20"/>
          </w:rPr>
          <w:t>change</w:t>
        </w:r>
      </w:hyperlink>
      <w:r w:rsidRPr="004444C3">
        <w:rPr>
          <w:rFonts w:asciiTheme="minorHAnsi" w:hAnsiTheme="minorHAnsi"/>
          <w:sz w:val="16"/>
          <w:szCs w:val="20"/>
        </w:rPr>
        <w:t>” (</w:t>
      </w:r>
      <w:r w:rsidRPr="004444C3">
        <w:rPr>
          <w:rFonts w:asciiTheme="minorHAnsi" w:hAnsiTheme="minorHAnsi"/>
          <w:color w:val="000000"/>
          <w:sz w:val="16"/>
          <w:szCs w:val="20"/>
        </w:rPr>
        <w:t>subs. req’d).</w:t>
      </w:r>
      <w:r w:rsidRPr="004444C3">
        <w:rPr>
          <w:rFonts w:asciiTheme="minorHAnsi" w:hAnsiTheme="minorHAnsi"/>
          <w:color w:val="000000"/>
          <w:sz w:val="16"/>
          <w:szCs w:val="23"/>
        </w:rPr>
        <w:t xml:space="preserve"> </w:t>
      </w:r>
      <w:r w:rsidRPr="004444C3">
        <w:rPr>
          <w:rStyle w:val="StyleUnderline"/>
          <w:rFonts w:asciiTheme="minorHAnsi" w:hAnsiTheme="minorHAnsi"/>
        </w:rPr>
        <w:t xml:space="preserve">The recent scientific literature continues to paint a bleak picture of what </w:t>
      </w:r>
      <w:hyperlink r:id="rId49" w:history="1">
        <w:r w:rsidRPr="004444C3">
          <w:rPr>
            <w:rStyle w:val="Hyperlink"/>
            <w:rFonts w:asciiTheme="minorHAnsi" w:hAnsiTheme="minorHAnsi"/>
            <w:sz w:val="16"/>
          </w:rPr>
          <w:t>Homo ‘sapiens’</w:t>
        </w:r>
      </w:hyperlink>
      <w:r w:rsidRPr="004444C3">
        <w:rPr>
          <w:rStyle w:val="StyleUnderline"/>
          <w:rFonts w:asciiTheme="minorHAnsi" w:hAnsiTheme="minorHAnsi"/>
        </w:rPr>
        <w:t xml:space="preserve"> is doing to the other species on the planet.</w:t>
      </w:r>
      <w:r w:rsidRPr="004444C3">
        <w:rPr>
          <w:rStyle w:val="StyleUnderline"/>
          <w:rFonts w:asciiTheme="minorHAnsi" w:hAnsiTheme="minorHAnsi"/>
          <w:sz w:val="12"/>
        </w:rPr>
        <w:t>¶</w:t>
      </w:r>
      <w:r w:rsidRPr="004444C3">
        <w:rPr>
          <w:rStyle w:val="StyleUnderline"/>
          <w:rFonts w:asciiTheme="minorHAnsi" w:hAnsiTheme="minorHAnsi"/>
        </w:rPr>
        <w:t xml:space="preserve"> In 2007, the Intergovernmental Panel on Climate Change </w:t>
      </w:r>
      <w:hyperlink r:id="rId50" w:history="1">
        <w:r w:rsidRPr="004444C3">
          <w:rPr>
            <w:rStyle w:val="StyleUnderline"/>
            <w:rFonts w:asciiTheme="minorHAnsi" w:hAnsiTheme="minorHAnsi"/>
          </w:rPr>
          <w:t>warned</w:t>
        </w:r>
      </w:hyperlink>
      <w:r w:rsidRPr="004444C3">
        <w:rPr>
          <w:rStyle w:val="StyleUnderline"/>
          <w:rFonts w:asciiTheme="minorHAnsi" w:hAnsiTheme="minorHAnsi"/>
        </w:rPr>
        <w:t xml:space="preserve"> that “as global average temperature increase exceeds about 3.5°C [relative to 1980 to 1999], model projections suggest significant extinctions (40-70% of species assessed) around the globe.</w:t>
      </w:r>
      <w:r w:rsidRPr="004444C3">
        <w:rPr>
          <w:rFonts w:asciiTheme="minorHAnsi" w:hAnsiTheme="minorHAnsi"/>
          <w:color w:val="000000"/>
          <w:sz w:val="16"/>
          <w:szCs w:val="23"/>
        </w:rPr>
        <w:t xml:space="preserve">” </w:t>
      </w:r>
      <w:r w:rsidRPr="004444C3">
        <w:rPr>
          <w:rFonts w:asciiTheme="minorHAnsi" w:hAnsiTheme="minorHAnsi"/>
          <w:color w:val="000000"/>
          <w:sz w:val="16"/>
          <w:szCs w:val="20"/>
        </w:rPr>
        <w:t xml:space="preserve">That is a temperature rise over pre-industrial levels of a bit more than 4.0°C. </w:t>
      </w:r>
      <w:r w:rsidRPr="004444C3">
        <w:rPr>
          <w:rFonts w:asciiTheme="minorHAnsi" w:hAnsiTheme="minorHAnsi"/>
          <w:sz w:val="16"/>
          <w:szCs w:val="20"/>
        </w:rPr>
        <w:t xml:space="preserve">So </w:t>
      </w:r>
      <w:hyperlink r:id="rId51" w:history="1">
        <w:r w:rsidRPr="004444C3">
          <w:rPr>
            <w:rStyle w:val="Hyperlink"/>
            <w:rFonts w:asciiTheme="minorHAnsi" w:hAnsiTheme="minorHAnsi"/>
            <w:sz w:val="16"/>
            <w:szCs w:val="20"/>
          </w:rPr>
          <w:t>the 5°C rise we are facing</w:t>
        </w:r>
      </w:hyperlink>
      <w:r w:rsidRPr="004444C3">
        <w:rPr>
          <w:rFonts w:asciiTheme="minorHAnsi" w:hAnsiTheme="minorHAnsi"/>
          <w:sz w:val="16"/>
          <w:szCs w:val="20"/>
        </w:rPr>
        <w:t xml:space="preserve"> on our current emissions path would likely put extinctions beyond the high end of that range.</w:t>
      </w:r>
      <w:r w:rsidRPr="004444C3">
        <w:rPr>
          <w:rFonts w:asciiTheme="minorHAnsi" w:hAnsiTheme="minorHAnsi"/>
          <w:sz w:val="12"/>
          <w:szCs w:val="20"/>
        </w:rPr>
        <w:t>¶</w:t>
      </w:r>
      <w:r w:rsidRPr="004444C3">
        <w:rPr>
          <w:rFonts w:asciiTheme="minorHAnsi" w:hAnsiTheme="minorHAnsi"/>
          <w:sz w:val="16"/>
          <w:szCs w:val="20"/>
        </w:rPr>
        <w:t xml:space="preserve"> Last fall, the Royal Society ran a special issue on “Biological diversity in a changing world,” concluding</w:t>
      </w:r>
      <w:r w:rsidRPr="004444C3">
        <w:rPr>
          <w:rFonts w:asciiTheme="minorHAnsi" w:hAnsiTheme="minorHAnsi"/>
          <w:sz w:val="16"/>
        </w:rPr>
        <w:t xml:space="preserve"> “</w:t>
      </w:r>
      <w:hyperlink r:id="rId52" w:history="1">
        <w:r w:rsidRPr="004444C3">
          <w:rPr>
            <w:rStyle w:val="StyleUnderline"/>
            <w:rFonts w:asciiTheme="minorHAnsi" w:hAnsiTheme="minorHAnsi"/>
          </w:rPr>
          <w:t>There are very strong indications that the current rate of species extinctions far exceeds anything in the fossil record</w:t>
        </w:r>
      </w:hyperlink>
      <w:r w:rsidRPr="004444C3">
        <w:rPr>
          <w:rStyle w:val="StyleUnderline"/>
          <w:rFonts w:asciiTheme="minorHAnsi" w:hAnsiTheme="minorHAnsi"/>
        </w:rPr>
        <w:t>.”</w:t>
      </w:r>
      <w:r w:rsidRPr="004444C3">
        <w:rPr>
          <w:rFonts w:asciiTheme="minorHAnsi" w:hAnsiTheme="minorHAnsi"/>
          <w:sz w:val="12"/>
        </w:rPr>
        <w:t>¶</w:t>
      </w:r>
      <w:r w:rsidRPr="004444C3">
        <w:rPr>
          <w:rFonts w:asciiTheme="minorHAnsi" w:hAnsiTheme="minorHAnsi"/>
          <w:sz w:val="16"/>
        </w:rPr>
        <w:t xml:space="preserve"> </w:t>
      </w:r>
      <w:r w:rsidRPr="004444C3">
        <w:rPr>
          <w:rFonts w:asciiTheme="minorHAnsi" w:hAnsiTheme="minorHAnsi"/>
          <w:sz w:val="16"/>
          <w:szCs w:val="20"/>
        </w:rPr>
        <w:t>I realize that the mass extinction of non-human life on this planet isn’t going to be a great driver for human action. Most people simply don’t get that the mass extinctions we are causing could directly harm our children and grandchildren as much as sea level rise.</w:t>
      </w:r>
      <w:r w:rsidRPr="004444C3">
        <w:rPr>
          <w:rFonts w:asciiTheme="minorHAnsi" w:hAnsiTheme="minorHAnsi"/>
          <w:sz w:val="16"/>
        </w:rPr>
        <w:t xml:space="preserve"> </w:t>
      </w:r>
      <w:r w:rsidRPr="004444C3">
        <w:rPr>
          <w:rStyle w:val="StyleUnderline"/>
          <w:rFonts w:asciiTheme="minorHAnsi" w:hAnsiTheme="minorHAnsi"/>
        </w:rPr>
        <w:t>Such extinctions threaten the entire fabric of life on which we depend for food, among other things.</w:t>
      </w:r>
      <w:r w:rsidRPr="004444C3">
        <w:rPr>
          <w:rFonts w:asciiTheme="minorHAnsi" w:hAnsiTheme="minorHAnsi"/>
          <w:sz w:val="16"/>
        </w:rPr>
        <w:t xml:space="preserve"> </w:t>
      </w:r>
      <w:r w:rsidRPr="004444C3">
        <w:rPr>
          <w:rFonts w:asciiTheme="minorHAnsi" w:hAnsiTheme="minorHAnsi"/>
          <w:sz w:val="16"/>
          <w:szCs w:val="20"/>
        </w:rPr>
        <w:t>This may be clearest in the case of marine life — see “</w:t>
      </w:r>
      <w:hyperlink r:id="rId53" w:tooltip="Permanent Link to Geological Society:  Acidifying oceans spell marine biological meltdown " w:history="1">
        <w:r w:rsidRPr="004444C3">
          <w:rPr>
            <w:rStyle w:val="Hyperlink"/>
            <w:rFonts w:asciiTheme="minorHAnsi" w:hAnsiTheme="minorHAnsi"/>
            <w:sz w:val="16"/>
            <w:szCs w:val="20"/>
          </w:rPr>
          <w:t>Geological Society (8/10):</w:t>
        </w:r>
      </w:hyperlink>
      <w:r w:rsidRPr="004444C3">
        <w:rPr>
          <w:rFonts w:asciiTheme="minorHAnsi" w:hAnsiTheme="minorHAnsi"/>
          <w:sz w:val="16"/>
          <w:szCs w:val="20"/>
        </w:rPr>
        <w:t xml:space="preserve"> Acidifying oceans spell marine biological meltdown “by end of century.” And then there’s the worst-case scenario in</w:t>
      </w:r>
      <w:hyperlink r:id="rId54" w:history="1">
        <w:r w:rsidRPr="004444C3">
          <w:rPr>
            <w:rStyle w:val="Hyperlink"/>
            <w:rFonts w:asciiTheme="minorHAnsi" w:hAnsiTheme="minorHAnsi"/>
            <w:sz w:val="16"/>
            <w:szCs w:val="20"/>
          </w:rPr>
          <w:t>Nature Stunner — “Global warming blamed for 40% decline in the ocean’s phytoplankton”:</w:t>
        </w:r>
      </w:hyperlink>
      <w:r w:rsidRPr="004444C3">
        <w:rPr>
          <w:rFonts w:asciiTheme="minorHAnsi" w:hAnsiTheme="minorHAnsi"/>
          <w:sz w:val="16"/>
          <w:szCs w:val="20"/>
        </w:rPr>
        <w:t>“</w:t>
      </w:r>
      <w:r w:rsidRPr="004444C3">
        <w:rPr>
          <w:rStyle w:val="StyleUnderline"/>
          <w:rFonts w:asciiTheme="minorHAnsi" w:hAnsiTheme="minorHAnsi"/>
        </w:rPr>
        <w:t>Microscopic life crucial to the marine food chain is dying out. The consequences could be catastrophic.”</w:t>
      </w:r>
    </w:p>
    <w:p w:rsidR="00807B39" w:rsidRPr="00A04617" w:rsidRDefault="00807B39" w:rsidP="00807B39">
      <w:pPr>
        <w:rPr>
          <w:rFonts w:asciiTheme="minorHAnsi" w:hAnsiTheme="minorHAnsi"/>
          <w:sz w:val="16"/>
        </w:rPr>
      </w:pPr>
    </w:p>
    <w:p w:rsidR="00807B39" w:rsidRPr="003876DA" w:rsidRDefault="00807B39" w:rsidP="00807B39"/>
    <w:p w:rsidR="00807B39" w:rsidRDefault="00807B39" w:rsidP="00807B39">
      <w:pPr>
        <w:pStyle w:val="Heading3"/>
      </w:pPr>
      <w:r>
        <w:t>Warming Bad - Biodiversity - Habitats</w:t>
      </w:r>
    </w:p>
    <w:p w:rsidR="00807B39" w:rsidRDefault="00807B39" w:rsidP="00807B39"/>
    <w:p w:rsidR="00807B39" w:rsidRDefault="00807B39" w:rsidP="00807B39">
      <w:pPr>
        <w:pStyle w:val="Heading4"/>
      </w:pPr>
      <w:r>
        <w:t>Warming drastically alters habitats - puts additional stresses on living space - massive loss of biodiversity</w:t>
      </w:r>
    </w:p>
    <w:p w:rsidR="00807B39" w:rsidRDefault="00807B39" w:rsidP="00807B39">
      <w:pPr>
        <w:rPr>
          <w:sz w:val="18"/>
          <w:szCs w:val="18"/>
        </w:rPr>
      </w:pPr>
      <w:r>
        <w:rPr>
          <w:b/>
        </w:rPr>
        <w:t>NASA Earth O</w:t>
      </w:r>
      <w:r w:rsidRPr="00CD0AB3">
        <w:rPr>
          <w:b/>
        </w:rPr>
        <w:t xml:space="preserve">bservatory, </w:t>
      </w:r>
      <w:r>
        <w:rPr>
          <w:b/>
        </w:rPr>
        <w:t xml:space="preserve">2009  </w:t>
      </w:r>
      <w:r>
        <w:rPr>
          <w:sz w:val="18"/>
          <w:szCs w:val="18"/>
        </w:rPr>
        <w:t>[</w:t>
      </w:r>
      <w:r w:rsidRPr="001417A2">
        <w:rPr>
          <w:sz w:val="18"/>
          <w:szCs w:val="18"/>
        </w:rPr>
        <w:t>Impacting Ecosystems</w:t>
      </w:r>
      <w:r>
        <w:rPr>
          <w:sz w:val="18"/>
          <w:szCs w:val="18"/>
        </w:rPr>
        <w:t xml:space="preserve">, </w:t>
      </w:r>
      <w:r w:rsidRPr="001417A2">
        <w:rPr>
          <w:sz w:val="18"/>
          <w:szCs w:val="18"/>
        </w:rPr>
        <w:t>How Will Global Warming Change Earth?</w:t>
      </w:r>
      <w:r>
        <w:rPr>
          <w:sz w:val="18"/>
          <w:szCs w:val="18"/>
        </w:rPr>
        <w:t xml:space="preserve">, NASA earth observatory, no date, </w:t>
      </w:r>
      <w:r w:rsidRPr="001417A2">
        <w:rPr>
          <w:sz w:val="18"/>
          <w:szCs w:val="18"/>
        </w:rPr>
        <w:t>http://earthobservatory.nasa.gov/Features/GlobalWarming/page6.php</w:t>
      </w:r>
      <w:r>
        <w:rPr>
          <w:sz w:val="18"/>
          <w:szCs w:val="18"/>
        </w:rPr>
        <w:t>] ZG</w:t>
      </w:r>
    </w:p>
    <w:p w:rsidR="00807B39" w:rsidRPr="001417A2" w:rsidRDefault="00807B39" w:rsidP="00807B39">
      <w:pPr>
        <w:rPr>
          <w:rStyle w:val="StyleUnderline"/>
        </w:rPr>
      </w:pPr>
      <w:r w:rsidRPr="00FA73DF">
        <w:rPr>
          <w:sz w:val="18"/>
          <w:szCs w:val="18"/>
        </w:rPr>
        <w:t xml:space="preserve">More importantly, perhaps, </w:t>
      </w:r>
      <w:r w:rsidRPr="001417A2">
        <w:rPr>
          <w:rStyle w:val="StyleUnderline"/>
        </w:rPr>
        <w:t>global warming is already putting pressure on ecosystems, the plants and animals that co-exist in a particular climate zone, both on land and in the ocean</w:t>
      </w:r>
      <w:r w:rsidRPr="00FA73DF">
        <w:rPr>
          <w:sz w:val="18"/>
          <w:szCs w:val="18"/>
        </w:rPr>
        <w:t>. Warmer temperatures have already shifted the growing season in many parts of the globe</w:t>
      </w:r>
      <w:r w:rsidRPr="001417A2">
        <w:rPr>
          <w:rStyle w:val="StyleUnderline"/>
        </w:rPr>
        <w:t>. The growing season in parts of the Northern Hemisphere became two weeks longer in the second half of the 20th century. Spring is coming earlier in both hemispheres.</w:t>
      </w:r>
    </w:p>
    <w:p w:rsidR="00807B39" w:rsidRPr="001B6D3F" w:rsidRDefault="00807B39" w:rsidP="00807B39">
      <w:pPr>
        <w:rPr>
          <w:rStyle w:val="StyleUnderline"/>
        </w:rPr>
      </w:pPr>
      <w:r w:rsidRPr="001417A2">
        <w:rPr>
          <w:rStyle w:val="StyleUnderline"/>
        </w:rPr>
        <w:t>This change in the growing season affects the broader ecosystem</w:t>
      </w:r>
      <w:r w:rsidRPr="00FA73DF">
        <w:rPr>
          <w:sz w:val="18"/>
          <w:szCs w:val="18"/>
        </w:rPr>
        <w:t xml:space="preserve">. Migrating animals have to start seeking food sources earlier. The shift in seasons may already be causing the lifecycles of pollinators, like bees, to be out of synch with flowering plants and trees. This mismatch </w:t>
      </w:r>
      <w:r w:rsidRPr="001B6D3F">
        <w:rPr>
          <w:rStyle w:val="StyleUnderline"/>
        </w:rPr>
        <w:t>can limit the ability of both pollinators and plants to survive and reproduce, which would reduce food availability throughout the food chain.</w:t>
      </w:r>
    </w:p>
    <w:p w:rsidR="00807B39" w:rsidRPr="00FA73DF" w:rsidRDefault="00807B39" w:rsidP="00807B39">
      <w:pPr>
        <w:rPr>
          <w:sz w:val="18"/>
          <w:szCs w:val="18"/>
        </w:rPr>
      </w:pPr>
      <w:r w:rsidRPr="00FA73DF">
        <w:rPr>
          <w:sz w:val="18"/>
          <w:szCs w:val="18"/>
        </w:rPr>
        <w:t>See Buzzing About Climate Change to read more about how the lifecycle of bees is synched with flowering plants.</w:t>
      </w:r>
    </w:p>
    <w:p w:rsidR="00807B39" w:rsidRPr="00FA73DF" w:rsidRDefault="00807B39" w:rsidP="00807B39">
      <w:pPr>
        <w:rPr>
          <w:sz w:val="18"/>
          <w:szCs w:val="18"/>
        </w:rPr>
      </w:pPr>
      <w:r w:rsidRPr="001B6D3F">
        <w:rPr>
          <w:rStyle w:val="StyleUnderline"/>
        </w:rPr>
        <w:t>Warmer temperatures also extend the growing season. This means that plants need more water to keep growing throughout the season or they will dry out, increasing the risk of failed crops and wildfires.</w:t>
      </w:r>
      <w:r w:rsidRPr="00FA73DF">
        <w:rPr>
          <w:sz w:val="18"/>
          <w:szCs w:val="18"/>
        </w:rPr>
        <w:t xml:space="preserve"> Once the growing season ends</w:t>
      </w:r>
      <w:r w:rsidRPr="001B6D3F">
        <w:rPr>
          <w:rStyle w:val="StyleUnderline"/>
        </w:rPr>
        <w:t>, shorter, milder winters fail to kill dormant insects,</w:t>
      </w:r>
      <w:r w:rsidRPr="00FA73DF">
        <w:rPr>
          <w:sz w:val="18"/>
          <w:szCs w:val="18"/>
        </w:rPr>
        <w:t xml:space="preserve"> </w:t>
      </w:r>
      <w:r w:rsidRPr="001B6D3F">
        <w:rPr>
          <w:rStyle w:val="StyleUnderline"/>
        </w:rPr>
        <w:t>increasing the risk of large, damaging infestations in subsequent seasons</w:t>
      </w:r>
      <w:r w:rsidRPr="00FA73DF">
        <w:rPr>
          <w:sz w:val="18"/>
          <w:szCs w:val="18"/>
        </w:rPr>
        <w:t>.</w:t>
      </w:r>
    </w:p>
    <w:p w:rsidR="00807B39" w:rsidRDefault="00807B39" w:rsidP="00807B39">
      <w:pPr>
        <w:rPr>
          <w:sz w:val="18"/>
          <w:szCs w:val="18"/>
        </w:rPr>
      </w:pPr>
      <w:r w:rsidRPr="001B6D3F">
        <w:rPr>
          <w:rStyle w:val="StyleUnderline"/>
        </w:rPr>
        <w:t>In some ecosystems</w:t>
      </w:r>
      <w:r w:rsidRPr="00FA73DF">
        <w:rPr>
          <w:sz w:val="18"/>
          <w:szCs w:val="18"/>
        </w:rPr>
        <w:t xml:space="preserve">, maximum daily </w:t>
      </w:r>
      <w:r w:rsidRPr="001B6D3F">
        <w:rPr>
          <w:rStyle w:val="StyleUnderline"/>
        </w:rPr>
        <w:t>temperatures might climb beyond the tolerance of indigenous plant or animal</w:t>
      </w:r>
      <w:r w:rsidRPr="00FA73DF">
        <w:rPr>
          <w:sz w:val="18"/>
          <w:szCs w:val="18"/>
        </w:rPr>
        <w:t xml:space="preserve">. To survive the extreme temperatures, both marine and land-based plants and animals have started to migrate towards the poles. Those species, and in some cases, entire ecosystems, that cannot quickly migrate or adapt, face extinction. </w:t>
      </w:r>
      <w:r w:rsidRPr="00CD0AB3">
        <w:rPr>
          <w:u w:val="single"/>
        </w:rPr>
        <w:t>The IPCC estimates that 20-30 percent of plant and animal species will be at risk of extinction if temperatures climb more than 1.5°</w:t>
      </w:r>
      <w:r w:rsidRPr="00FA73DF">
        <w:rPr>
          <w:sz w:val="18"/>
          <w:szCs w:val="18"/>
        </w:rPr>
        <w:t xml:space="preserve"> to 2.5°C</w:t>
      </w:r>
      <w:r>
        <w:rPr>
          <w:sz w:val="18"/>
          <w:szCs w:val="18"/>
        </w:rPr>
        <w:t>.</w:t>
      </w:r>
    </w:p>
    <w:p w:rsidR="00807B39" w:rsidRPr="00CD0AB3"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Biodiversity - Marine Life</w:t>
      </w:r>
    </w:p>
    <w:p w:rsidR="00807B39" w:rsidRPr="002D23CD" w:rsidRDefault="00807B39" w:rsidP="00807B39">
      <w:pPr>
        <w:pStyle w:val="Heading4"/>
      </w:pPr>
      <w:r w:rsidRPr="002D23CD">
        <w:t>Warming leads to marine life extinction</w:t>
      </w:r>
    </w:p>
    <w:p w:rsidR="00807B39" w:rsidRPr="002D23CD" w:rsidRDefault="00807B39" w:rsidP="00807B39">
      <w:pPr>
        <w:rPr>
          <w:rFonts w:asciiTheme="minorHAnsi" w:hAnsiTheme="minorHAnsi"/>
          <w:sz w:val="16"/>
        </w:rPr>
      </w:pPr>
      <w:r w:rsidRPr="002A44FE">
        <w:rPr>
          <w:b/>
        </w:rPr>
        <w:t>Aljazeera 2011</w:t>
      </w:r>
      <w:r w:rsidRPr="002D23CD">
        <w:rPr>
          <w:rFonts w:asciiTheme="minorHAnsi" w:hAnsiTheme="minorHAnsi"/>
          <w:sz w:val="16"/>
        </w:rPr>
        <w:t xml:space="preserve">. Aljazeera quoting a UN Report. </w:t>
      </w:r>
      <w:r>
        <w:rPr>
          <w:rFonts w:asciiTheme="minorHAnsi" w:hAnsiTheme="minorHAnsi"/>
          <w:sz w:val="16"/>
        </w:rPr>
        <w:t>“</w:t>
      </w:r>
      <w:r w:rsidRPr="002D23CD">
        <w:rPr>
          <w:rFonts w:asciiTheme="minorHAnsi" w:hAnsiTheme="minorHAnsi"/>
          <w:sz w:val="16"/>
        </w:rPr>
        <w:t>Ocean life 'facing mass extinction’</w:t>
      </w:r>
      <w:r>
        <w:rPr>
          <w:rFonts w:asciiTheme="minorHAnsi" w:hAnsiTheme="minorHAnsi"/>
          <w:sz w:val="16"/>
        </w:rPr>
        <w:t>”,July 21</w:t>
      </w:r>
      <w:r w:rsidRPr="002D23CD">
        <w:rPr>
          <w:rFonts w:asciiTheme="minorHAnsi" w:hAnsiTheme="minorHAnsi"/>
          <w:sz w:val="16"/>
        </w:rPr>
        <w:t xml:space="preserve">. </w:t>
      </w:r>
      <w:hyperlink r:id="rId55" w:history="1">
        <w:r w:rsidRPr="002D23CD">
          <w:rPr>
            <w:rStyle w:val="Hyperlink"/>
            <w:rFonts w:asciiTheme="minorHAnsi" w:hAnsiTheme="minorHAnsi"/>
            <w:sz w:val="16"/>
          </w:rPr>
          <w:t>http://english.aljazeera.net/news/americas/2011/06/20116216141857396.html</w:t>
        </w:r>
      </w:hyperlink>
      <w:r>
        <w:t xml:space="preserve">  grossman</w:t>
      </w:r>
    </w:p>
    <w:p w:rsidR="00807B39" w:rsidRPr="002D23CD" w:rsidRDefault="00807B39" w:rsidP="00807B39">
      <w:pPr>
        <w:rPr>
          <w:rFonts w:asciiTheme="minorHAnsi" w:hAnsiTheme="minorHAnsi"/>
          <w:sz w:val="16"/>
        </w:rPr>
      </w:pPr>
      <w:r w:rsidRPr="002D23CD">
        <w:rPr>
          <w:rFonts w:asciiTheme="minorHAnsi" w:hAnsiTheme="minorHAnsi"/>
          <w:u w:val="single"/>
        </w:rPr>
        <w:t>Pollution, global warming and other man-made problems are pushing the world's oceans to the brink of a mass extinction of marine life</w:t>
      </w:r>
      <w:r w:rsidRPr="002D23CD">
        <w:rPr>
          <w:rFonts w:asciiTheme="minorHAnsi" w:hAnsiTheme="minorHAnsi"/>
          <w:sz w:val="16"/>
        </w:rPr>
        <w:t xml:space="preserve"> unprecedented in tens of millions of years, </w:t>
      </w:r>
      <w:r w:rsidRPr="002D23CD">
        <w:rPr>
          <w:rFonts w:asciiTheme="minorHAnsi" w:hAnsiTheme="minorHAnsi"/>
          <w:u w:val="single"/>
        </w:rPr>
        <w:t>a consortium of scientists has warned</w:t>
      </w:r>
      <w:r w:rsidRPr="002D23CD">
        <w:rPr>
          <w:rFonts w:asciiTheme="minorHAnsi" w:hAnsiTheme="minorHAnsi"/>
          <w:sz w:val="16"/>
        </w:rPr>
        <w:t xml:space="preserve">. </w:t>
      </w:r>
      <w:r w:rsidRPr="002D23CD">
        <w:rPr>
          <w:rFonts w:asciiTheme="minorHAnsi" w:hAnsiTheme="minorHAnsi"/>
          <w:u w:val="single"/>
        </w:rPr>
        <w:t>Dying coral reefs, biodiversity ravaged by invasive species, expanding open-water "dead zones," toxic algae blooms, and the massive depletion of big fish stocks are all accelerating, according to the report, which is due to be presented at the United Nations on Tuesday. "We now face losing marine species and entire marine ecosystems, such as coral reefs, within a single generation,'</w:t>
      </w:r>
      <w:r w:rsidRPr="002D23CD">
        <w:rPr>
          <w:rFonts w:asciiTheme="minorHAnsi" w:hAnsiTheme="minorHAnsi"/>
          <w:sz w:val="16"/>
        </w:rPr>
        <w:t xml:space="preserve">' the report said. Sponsored by the </w:t>
      </w:r>
      <w:r w:rsidRPr="002D23CD">
        <w:rPr>
          <w:rFonts w:asciiTheme="minorHAnsi" w:hAnsiTheme="minorHAnsi"/>
          <w:u w:val="single"/>
        </w:rPr>
        <w:t>International Programme on the State of the Ocean</w:t>
      </w:r>
      <w:r w:rsidRPr="002D23CD">
        <w:rPr>
          <w:rFonts w:asciiTheme="minorHAnsi" w:hAnsiTheme="minorHAnsi"/>
          <w:sz w:val="16"/>
        </w:rPr>
        <w:t xml:space="preserve"> (IPSO), </w:t>
      </w:r>
      <w:r w:rsidRPr="002D23CD">
        <w:rPr>
          <w:rFonts w:asciiTheme="minorHAnsi" w:hAnsiTheme="minorHAnsi"/>
          <w:u w:val="single"/>
        </w:rPr>
        <w:t xml:space="preserve">the review of recent science found that ocean health has declined further, faster and to a far greater extent than dire forecasts only a few years ago. </w:t>
      </w:r>
      <w:r w:rsidRPr="002D23CD">
        <w:rPr>
          <w:rFonts w:asciiTheme="minorHAnsi" w:hAnsiTheme="minorHAnsi"/>
          <w:sz w:val="16"/>
        </w:rPr>
        <w:t xml:space="preserve">These symptoms, moreover, could be the harbinger of wider environmental disruptions, scientists said. </w:t>
      </w:r>
      <w:r w:rsidRPr="002D23CD">
        <w:rPr>
          <w:rFonts w:asciiTheme="minorHAnsi" w:hAnsiTheme="minorHAnsi"/>
          <w:u w:val="single"/>
        </w:rPr>
        <w:t>All five mass extinctions of life on Earth - reaching back more than 500 million years - were preceded by many of the same conditions now afflicting the ocean environment. The rate at which carbon is being absorbed by the ocean is already far greater than at the time of the last globally significant extinctions, which wiped out up to 50 per cent of</w:t>
      </w:r>
      <w:r w:rsidRPr="002D23CD">
        <w:rPr>
          <w:rFonts w:asciiTheme="minorHAnsi" w:hAnsiTheme="minorHAnsi"/>
          <w:sz w:val="16"/>
        </w:rPr>
        <w:t xml:space="preserve"> some </w:t>
      </w:r>
      <w:r w:rsidRPr="002D23CD">
        <w:rPr>
          <w:rFonts w:asciiTheme="minorHAnsi" w:hAnsiTheme="minorHAnsi"/>
          <w:u w:val="single"/>
        </w:rPr>
        <w:t>deep-sea animals</w:t>
      </w:r>
      <w:r w:rsidRPr="002D23CD">
        <w:rPr>
          <w:rFonts w:asciiTheme="minorHAnsi" w:hAnsiTheme="minorHAnsi"/>
          <w:sz w:val="16"/>
        </w:rPr>
        <w:t xml:space="preserve">, the report said. Overfishing has also reduced some commercial fish stocks by more than 90 per cent, it said. </w:t>
      </w:r>
      <w:r w:rsidRPr="002D23CD">
        <w:rPr>
          <w:rFonts w:asciiTheme="minorHAnsi" w:hAnsiTheme="minorHAnsi"/>
          <w:bCs/>
          <w:u w:val="single"/>
        </w:rPr>
        <w:t>'Major extinction events'</w:t>
      </w:r>
      <w:r w:rsidRPr="002D23CD">
        <w:rPr>
          <w:rFonts w:asciiTheme="minorHAnsi" w:hAnsiTheme="minorHAnsi"/>
          <w:sz w:val="16"/>
        </w:rPr>
        <w:t xml:space="preserve"> "The results are shocking," said Alex Rogers, an Oxford professor who heads IPSO and co-authored the report. "</w:t>
      </w:r>
      <w:r w:rsidRPr="002D23CD">
        <w:rPr>
          <w:rFonts w:asciiTheme="minorHAnsi" w:hAnsiTheme="minorHAnsi"/>
          <w:u w:val="single"/>
        </w:rPr>
        <w:t>We are looking at consequences for humankind that will impact in our lifetime</w:t>
      </w:r>
      <w:r w:rsidRPr="002D23CD">
        <w:rPr>
          <w:rFonts w:asciiTheme="minorHAnsi" w:hAnsiTheme="minorHAnsi"/>
          <w:sz w:val="16"/>
        </w:rPr>
        <w:t>." Some of the changes affecting the world's seas are happening faster than the worst case scenarios that were predicted just a few years ago, the report said. Mark Meekan, of the Australian Institue of Marine Science, told Al Jazeera that the "synergistic effect" of the changes to the planet's oceans was worrying. "</w:t>
      </w:r>
      <w:r w:rsidRPr="002D23CD">
        <w:rPr>
          <w:rFonts w:asciiTheme="minorHAnsi" w:hAnsiTheme="minorHAnsi"/>
          <w:u w:val="single"/>
        </w:rPr>
        <w:t>The</w:t>
      </w:r>
      <w:r w:rsidRPr="002D23CD">
        <w:rPr>
          <w:rFonts w:asciiTheme="minorHAnsi" w:hAnsiTheme="minorHAnsi"/>
          <w:sz w:val="16"/>
        </w:rPr>
        <w:t xml:space="preserve"> </w:t>
      </w:r>
      <w:r w:rsidRPr="002D23CD">
        <w:rPr>
          <w:rFonts w:asciiTheme="minorHAnsi" w:hAnsiTheme="minorHAnsi"/>
          <w:u w:val="single"/>
        </w:rPr>
        <w:t>outcome for us may be some major extinction events if things continue the way they are.</w:t>
      </w:r>
      <w:r w:rsidRPr="002D23CD">
        <w:rPr>
          <w:rFonts w:asciiTheme="minorHAnsi" w:hAnsiTheme="minorHAnsi"/>
          <w:sz w:val="16"/>
        </w:rPr>
        <w:t xml:space="preserve"> "</w:t>
      </w:r>
      <w:r w:rsidRPr="002D23CD">
        <w:rPr>
          <w:rFonts w:asciiTheme="minorHAnsi" w:hAnsiTheme="minorHAnsi"/>
          <w:u w:val="single"/>
        </w:rPr>
        <w:t>The report says that we have less than a generation to act. But we really need to be concerned now. Because a lot of these problems, such as global warming, such as oceans certification, have what is called momentum,"</w:t>
      </w:r>
      <w:r w:rsidRPr="002D23CD">
        <w:rPr>
          <w:rFonts w:asciiTheme="minorHAnsi" w:hAnsiTheme="minorHAnsi"/>
          <w:sz w:val="16"/>
        </w:rPr>
        <w:t xml:space="preserve"> Meekan said.</w:t>
      </w:r>
    </w:p>
    <w:p w:rsidR="00807B39" w:rsidRDefault="00807B39" w:rsidP="00807B39"/>
    <w:p w:rsidR="00807B39" w:rsidRDefault="00807B39" w:rsidP="00807B39">
      <w:pPr>
        <w:pStyle w:val="Heading4"/>
      </w:pPr>
      <w:r>
        <w:t>Ecosystem destruction in marine environments specifically causes global extinction</w:t>
      </w:r>
    </w:p>
    <w:p w:rsidR="00807B39" w:rsidRDefault="00807B39" w:rsidP="00807B39">
      <w:r w:rsidRPr="00A33DB3">
        <w:rPr>
          <w:b/>
        </w:rPr>
        <w:t xml:space="preserve">Roberts and Hawkins 99 </w:t>
      </w:r>
      <w:r>
        <w:t xml:space="preserve">(Callum and Julie, professors in the environment department at the university of York, “Extinction risk in the sea,” Trends in Ecology and Evolution, 6/1, </w:t>
      </w:r>
      <w:hyperlink r:id="rId56" w:history="1">
        <w:r w:rsidRPr="00564760">
          <w:rPr>
            <w:rStyle w:val="Hyperlink"/>
          </w:rPr>
          <w:t>https://www.zotero.org/gro ups/</w:t>
        </w:r>
      </w:hyperlink>
      <w:r>
        <w:t>scenarios /items /itemKey/TBUZ5C37)</w:t>
      </w:r>
    </w:p>
    <w:p w:rsidR="00807B39" w:rsidRDefault="00807B39" w:rsidP="00807B39">
      <w:pPr>
        <w:rPr>
          <w:sz w:val="16"/>
        </w:rPr>
      </w:pPr>
      <w:r w:rsidRPr="00FB7130">
        <w:rPr>
          <w:rStyle w:val="StyleUnderline"/>
        </w:rPr>
        <w:t>For species that inhabit patchily distributed habitats, such as rocky shores, kelp forests, seagrass beds or coral reefs, habitat destruction or degradation could cause widespread species loss as a result of metapopulation effects</w:t>
      </w:r>
      <w:r w:rsidRPr="00FB7130">
        <w:rPr>
          <w:sz w:val="16"/>
        </w:rPr>
        <w:t xml:space="preserve">. Models suggest that increasing interpatch distance or </w:t>
      </w:r>
      <w:r w:rsidRPr="00FB7130">
        <w:rPr>
          <w:rStyle w:val="StyleUnderline"/>
        </w:rPr>
        <w:t>reduced population size within patches can adversely affect the persistence of metapopulations, because of</w:t>
      </w:r>
      <w:r w:rsidRPr="00FB7130">
        <w:rPr>
          <w:sz w:val="16"/>
        </w:rPr>
        <w:t xml:space="preserve"> reduced rates of patch colonization and </w:t>
      </w:r>
      <w:r w:rsidRPr="00FB7130">
        <w:rPr>
          <w:rStyle w:val="StyleUnderline"/>
        </w:rPr>
        <w:t>increased extinction rates within patches</w:t>
      </w:r>
      <w:r w:rsidRPr="00FB7130">
        <w:rPr>
          <w:sz w:val="16"/>
        </w:rPr>
        <w:t xml:space="preserve">27. The scales and rates of habitat loss in the sea are comparable with those for terrestrial ecosystems. Between 30% and 60% of mangroves have been lost throughout large areas of Southeast Asia (M.D. Spalding, PhD thesis, University of Cambridge, 1998), around half of the world's saltmarshes have disappeared28, and </w:t>
      </w:r>
      <w:r w:rsidRPr="00FB7130">
        <w:rPr>
          <w:rStyle w:val="StyleUnderline"/>
        </w:rPr>
        <w:t>a rough estimate suggests that 10% of the world's coral reefs have been degraded beyond recovery</w:t>
      </w:r>
      <w:r w:rsidRPr="00FB7130">
        <w:rPr>
          <w:sz w:val="16"/>
        </w:rPr>
        <w:t xml:space="preserve">29. </w:t>
      </w:r>
      <w:r w:rsidRPr="00FB7130">
        <w:rPr>
          <w:rStyle w:val="StyleUnderline"/>
        </w:rPr>
        <w:t>The magnitude and rate of these losses are sufficient to erode our confidence that habitat fragmentation does not matter in the sea. Has an extinction wave in the sea already begun? Probably the most far-reaching form of marine habitat loss and degradation is already in its final stages</w:t>
      </w:r>
      <w:r w:rsidRPr="00FB7130">
        <w:rPr>
          <w:sz w:val="16"/>
        </w:rPr>
        <w:t xml:space="preserve">. For the past two centuries, trawlers have been transforming benthic habitats over larger and larger expanses of the oceans. Safina30 recently estimated that an area equivalent to that of all the world's continental shelves is trawled every two years. Trawls scrape, pulverize and dredge the seabed, transforming diverse assemblages of species, which may have taken thousands of years to develop, into sand and mud within a few years2. The small-bodied species of invertebrates that numerically dominate such habitats are poorly known and many could have very limited geographic ranges13. </w:t>
      </w:r>
      <w:r w:rsidRPr="00FB7130">
        <w:rPr>
          <w:rStyle w:val="StyleUnderline"/>
        </w:rPr>
        <w:t xml:space="preserve">Habitat destruction by trawling might already have caused unnoticed extinctions. We need much more data on the geographic range sizes and ecology of marine species before we can be confident of the magnitude of the extinction risks they face. Nevertheless, it is plausible that documented extinctions are merely the visible crest of a marine extinction wave that has been underway since the 19th century and is now gathering force. </w:t>
      </w:r>
      <w:r w:rsidRPr="00FB7130">
        <w:rPr>
          <w:sz w:val="16"/>
        </w:rPr>
        <w:t xml:space="preserve">There are several reasons to suspect that many marine extinctions have gone unnoticed. Compared with terrestrial ecosystems, the sea has been far less studied and the historical baseline of information tends to be brief. It is harder to sample marine ecosystems and our taxonomic knowledge of many groups remains fragmentary. Even the best-documented extinction to date, that of the eelgrass limpet, went unnoticed for 50 years. </w:t>
      </w:r>
      <w:r w:rsidRPr="00FB7130">
        <w:rPr>
          <w:rStyle w:val="StyleUnderline"/>
        </w:rPr>
        <w:t>Population extinctions outnumber species' extinctions by orders of magnitude</w:t>
      </w:r>
      <w:r w:rsidRPr="00FB7130">
        <w:rPr>
          <w:sz w:val="16"/>
        </w:rPr>
        <w:t xml:space="preserve">31, </w:t>
      </w:r>
      <w:r w:rsidRPr="00FB7130">
        <w:rPr>
          <w:rStyle w:val="StyleUnderline"/>
        </w:rPr>
        <w:t>but local losses are clearly indicative that a species might eventually disappear altogether. It could simply be a matter of time until that endpoint is reached. What is now beyond doubt is that many marine species have begun walking the path to global extinction</w:t>
      </w:r>
      <w:r w:rsidRPr="00FB7130">
        <w:rPr>
          <w:sz w:val="16"/>
        </w:rPr>
        <w:t>.</w:t>
      </w:r>
    </w:p>
    <w:p w:rsidR="00807B39" w:rsidRDefault="00807B39" w:rsidP="00807B39">
      <w:pPr>
        <w:rPr>
          <w:sz w:val="16"/>
        </w:rPr>
      </w:pPr>
    </w:p>
    <w:p w:rsidR="00807B39" w:rsidRPr="002A44FE"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Biodiversity - Coral Reefs</w:t>
      </w:r>
    </w:p>
    <w:p w:rsidR="00807B39" w:rsidRDefault="00807B39" w:rsidP="00807B39">
      <w:pPr>
        <w:pStyle w:val="Heading4"/>
      </w:pPr>
      <w:r>
        <w:t xml:space="preserve">Rising oceanic temperatures bleach coral reefs and destroy the ecosystems </w:t>
      </w:r>
    </w:p>
    <w:p w:rsidR="00807B39" w:rsidRPr="007D3AF7" w:rsidRDefault="00807B39" w:rsidP="00807B39">
      <w:r w:rsidRPr="00652AEB">
        <w:rPr>
          <w:b/>
        </w:rPr>
        <w:t>Haw 13</w:t>
      </w:r>
      <w:r>
        <w:t xml:space="preserve"> </w:t>
      </w:r>
      <w:r w:rsidRPr="008B376D">
        <w:rPr>
          <w:sz w:val="20"/>
          <w:szCs w:val="20"/>
        </w:rPr>
        <w:t>[Jim Haw Ph.D. Virginia Polytechnic Institute is the Chairman of Occidental Petroleum Chair in Chemistry and Professor of Chemistry and Environmental Studies Director “The Effects of Climate Change on Coral Reef Health” Published in Scientific American June 5, 2013 http://blogs.scientificamerican.com/expeditions/2013/06/05/the-effects-of-climate-change-on-coral-reef-health/] Ogryzek</w:t>
      </w:r>
    </w:p>
    <w:p w:rsidR="00807B39" w:rsidRPr="00142409" w:rsidRDefault="00807B39" w:rsidP="00807B39">
      <w:pPr>
        <w:rPr>
          <w:sz w:val="16"/>
        </w:rPr>
      </w:pPr>
      <w:r w:rsidRPr="007D3AF7">
        <w:rPr>
          <w:rStyle w:val="StyleUnderline"/>
        </w:rPr>
        <w:t>Coral reefs are one of the most diverse ecosystems on this planet.</w:t>
      </w:r>
      <w:r w:rsidRPr="00142409">
        <w:rPr>
          <w:sz w:val="16"/>
        </w:rPr>
        <w:t xml:space="preserve"> </w:t>
      </w:r>
      <w:r w:rsidRPr="007D3AF7">
        <w:rPr>
          <w:rStyle w:val="StyleUnderline"/>
        </w:rPr>
        <w:t>They are home to numerous species of marine life</w:t>
      </w:r>
      <w:r w:rsidRPr="00142409">
        <w:rPr>
          <w:sz w:val="16"/>
        </w:rPr>
        <w:t xml:space="preserve"> </w:t>
      </w:r>
      <w:r w:rsidRPr="007D3AF7">
        <w:rPr>
          <w:rStyle w:val="StyleUnderline"/>
        </w:rPr>
        <w:t>and</w:t>
      </w:r>
      <w:r w:rsidRPr="00142409">
        <w:rPr>
          <w:sz w:val="16"/>
        </w:rPr>
        <w:t xml:space="preserve"> </w:t>
      </w:r>
      <w:r w:rsidRPr="007D3AF7">
        <w:rPr>
          <w:rStyle w:val="StyleUnderline"/>
        </w:rPr>
        <w:t>offer</w:t>
      </w:r>
      <w:r w:rsidRPr="00142409">
        <w:rPr>
          <w:sz w:val="16"/>
        </w:rPr>
        <w:t xml:space="preserve"> a plethora of </w:t>
      </w:r>
      <w:r w:rsidRPr="007D3AF7">
        <w:rPr>
          <w:rStyle w:val="StyleUnderline"/>
        </w:rPr>
        <w:t>benefits</w:t>
      </w:r>
      <w:r w:rsidRPr="00142409">
        <w:rPr>
          <w:sz w:val="16"/>
        </w:rPr>
        <w:t xml:space="preserve"> both </w:t>
      </w:r>
      <w:r w:rsidRPr="007D3AF7">
        <w:rPr>
          <w:rStyle w:val="StyleUnderline"/>
        </w:rPr>
        <w:t>to natural ecosystems</w:t>
      </w:r>
      <w:r w:rsidRPr="00142409">
        <w:rPr>
          <w:sz w:val="16"/>
        </w:rPr>
        <w:t xml:space="preserve"> </w:t>
      </w:r>
      <w:r w:rsidRPr="007D3AF7">
        <w:rPr>
          <w:rStyle w:val="StyleUnderline"/>
        </w:rPr>
        <w:t>and</w:t>
      </w:r>
      <w:r w:rsidRPr="00142409">
        <w:rPr>
          <w:sz w:val="16"/>
        </w:rPr>
        <w:t xml:space="preserve"> to the </w:t>
      </w:r>
      <w:r w:rsidRPr="007D3AF7">
        <w:rPr>
          <w:rStyle w:val="StyleUnderline"/>
        </w:rPr>
        <w:t>human</w:t>
      </w:r>
      <w:r w:rsidRPr="00142409">
        <w:rPr>
          <w:sz w:val="16"/>
        </w:rPr>
        <w:t xml:space="preserve"> </w:t>
      </w:r>
      <w:r w:rsidRPr="007D3AF7">
        <w:rPr>
          <w:rStyle w:val="StyleUnderline"/>
        </w:rPr>
        <w:t>population</w:t>
      </w:r>
      <w:r w:rsidRPr="00142409">
        <w:rPr>
          <w:sz w:val="16"/>
        </w:rPr>
        <w:t xml:space="preserve">. Coral reefs bring in enormous funds to coastal countries through tourism, fishing, and discoveries of new biochemicals and drugs (Hoegh-Guldberg 1999). Additionally, they provide natural coastal protection and building materials (Hoegh-Guldberg 1999). However, </w:t>
      </w:r>
      <w:r w:rsidRPr="007D3AF7">
        <w:rPr>
          <w:rStyle w:val="StyleUnderline"/>
        </w:rPr>
        <w:t>coral reefs are experiencing massive die-outs all around the world</w:t>
      </w:r>
      <w:r w:rsidRPr="00142409">
        <w:rPr>
          <w:sz w:val="16"/>
        </w:rPr>
        <w:t xml:space="preserve">. </w:t>
      </w:r>
      <w:r w:rsidRPr="007D3AF7">
        <w:rPr>
          <w:rStyle w:val="StyleUnderline"/>
        </w:rPr>
        <w:t>At first, many thought the biggest threats to coral reef health were direct anthropogenic effects such as water pollution and sedimentation, but now it is clear that the problem is much larger in scale</w:t>
      </w:r>
      <w:r w:rsidRPr="00142409">
        <w:rPr>
          <w:sz w:val="16"/>
        </w:rPr>
        <w:t xml:space="preserve"> (Wilkinson 2011).</w:t>
      </w:r>
      <w:r w:rsidRPr="007D3AF7">
        <w:rPr>
          <w:rStyle w:val="StyleUnderline"/>
        </w:rPr>
        <w:t xml:space="preserve"> 50-70% of coral reefs are directly affected by anthropogenic global climate change</w:t>
      </w:r>
      <w:r w:rsidRPr="00142409">
        <w:rPr>
          <w:sz w:val="16"/>
        </w:rPr>
        <w:t xml:space="preserve"> (Hoegh-Guldberg 1999). </w:t>
      </w:r>
      <w:r w:rsidRPr="00552676">
        <w:rPr>
          <w:rStyle w:val="StyleUnderline"/>
        </w:rPr>
        <w:t>Rising global temperatures, increasing oceanic CO2, and other consequences of climate change are all affecting coral reef health in a negative way.</w:t>
      </w:r>
      <w:r w:rsidRPr="00142409">
        <w:rPr>
          <w:sz w:val="16"/>
        </w:rPr>
        <w:t xml:space="preserve"> This blog explores some of the most pressing issues regarding climate change and coral reef health, with a special focus on the coral reefs in Guam and Palau.</w:t>
      </w:r>
      <w:r w:rsidRPr="00142409">
        <w:rPr>
          <w:sz w:val="12"/>
        </w:rPr>
        <w:t>¶</w:t>
      </w:r>
      <w:r w:rsidRPr="00142409">
        <w:rPr>
          <w:sz w:val="16"/>
        </w:rPr>
        <w:t xml:space="preserve"> </w:t>
      </w:r>
      <w:r w:rsidRPr="00E922D9">
        <w:rPr>
          <w:rStyle w:val="StyleUnderline"/>
        </w:rPr>
        <w:t>According to</w:t>
      </w:r>
      <w:r w:rsidRPr="00142409">
        <w:rPr>
          <w:sz w:val="16"/>
        </w:rPr>
        <w:t xml:space="preserve"> the Intergovernmental Panel on Climate Change’s (</w:t>
      </w:r>
      <w:r w:rsidRPr="00E922D9">
        <w:rPr>
          <w:rStyle w:val="StyleUnderline"/>
        </w:rPr>
        <w:t>IPCC</w:t>
      </w:r>
      <w:r w:rsidRPr="00142409">
        <w:rPr>
          <w:sz w:val="16"/>
        </w:rPr>
        <w:t xml:space="preserve">) 2007 report: “There is high confidence, based on substantial new evidence, that </w:t>
      </w:r>
      <w:r w:rsidRPr="00E922D9">
        <w:rPr>
          <w:rStyle w:val="StyleUnderline"/>
        </w:rPr>
        <w:t>observed changes in</w:t>
      </w:r>
      <w:r w:rsidRPr="00142409">
        <w:rPr>
          <w:sz w:val="16"/>
        </w:rPr>
        <w:t xml:space="preserve"> </w:t>
      </w:r>
      <w:r w:rsidRPr="00E922D9">
        <w:rPr>
          <w:rStyle w:val="StyleUnderline"/>
        </w:rPr>
        <w:t>marine</w:t>
      </w:r>
      <w:r w:rsidRPr="00142409">
        <w:rPr>
          <w:sz w:val="16"/>
        </w:rPr>
        <w:t xml:space="preserve"> and freshwater biological </w:t>
      </w:r>
      <w:r w:rsidRPr="00E922D9">
        <w:rPr>
          <w:rStyle w:val="StyleUnderline"/>
        </w:rPr>
        <w:t>systems</w:t>
      </w:r>
      <w:r w:rsidRPr="00142409">
        <w:rPr>
          <w:sz w:val="16"/>
        </w:rPr>
        <w:t xml:space="preserve"> </w:t>
      </w:r>
      <w:r w:rsidRPr="00E922D9">
        <w:rPr>
          <w:rStyle w:val="StyleUnderline"/>
        </w:rPr>
        <w:t>are associated with rising water temperatures</w:t>
      </w:r>
      <w:r w:rsidRPr="00142409">
        <w:rPr>
          <w:sz w:val="16"/>
        </w:rPr>
        <w:t xml:space="preserve">, as well as related changes in ice cover, salinity, oxygen levels and circulation” (Bernstein et al. 2007). </w:t>
      </w:r>
      <w:r w:rsidRPr="00DA10E6">
        <w:rPr>
          <w:rStyle w:val="StyleUnderline"/>
        </w:rPr>
        <w:t>These changes are a result of climate change and they are affecting marine organisms in a negative way</w:t>
      </w:r>
      <w:r w:rsidRPr="00142409">
        <w:rPr>
          <w:sz w:val="16"/>
        </w:rPr>
        <w:t>. However, the report follows this statement with: “While there is increasing evidence of climate change impacts on coral reefs, separating the impacts of climate-related stresses from other stresses (e.g., over- fishing and pollution) is difficult” (Bernstein et al. 2007). This last sentence was added because even though changes to coral reef health appear to largely be a result of climate change, there are additional variables that may affect their health, and need to be studied further. This does not eliminate climate change as the main cause of the problems with coral reef health, it merely states that there are other factors, as well. The phenomenon of anthropogenic climate change is a rapid and relatively recent event, so more research needs to be conducted overall to fully understand the changes it is causing.</w:t>
      </w:r>
      <w:r w:rsidRPr="00142409">
        <w:rPr>
          <w:sz w:val="12"/>
        </w:rPr>
        <w:t>¶</w:t>
      </w:r>
      <w:r w:rsidRPr="00142409">
        <w:rPr>
          <w:sz w:val="16"/>
        </w:rPr>
        <w:t xml:space="preserve"> Even though climate change needs to be studied further, significant evidence exists that it has a notable impact on coral reefs. </w:t>
      </w:r>
      <w:r w:rsidRPr="00997CC6">
        <w:rPr>
          <w:rStyle w:val="StyleUnderline"/>
        </w:rPr>
        <w:t>The IPCC compiled a list of</w:t>
      </w:r>
      <w:r w:rsidRPr="00142409">
        <w:rPr>
          <w:sz w:val="16"/>
        </w:rPr>
        <w:t xml:space="preserve"> these </w:t>
      </w:r>
      <w:r w:rsidRPr="00997CC6">
        <w:rPr>
          <w:rStyle w:val="StyleUnderline"/>
        </w:rPr>
        <w:t>effects</w:t>
      </w:r>
      <w:r w:rsidRPr="00142409">
        <w:rPr>
          <w:sz w:val="16"/>
        </w:rPr>
        <w:t xml:space="preserve"> in its 2007 report: </w:t>
      </w:r>
      <w:r w:rsidRPr="00997CC6">
        <w:rPr>
          <w:rStyle w:val="StyleUnderline"/>
        </w:rPr>
        <w:t>coastal conditions of small islands will deteriorate because of coral bleaching</w:t>
      </w:r>
      <w:r w:rsidRPr="00142409">
        <w:rPr>
          <w:sz w:val="16"/>
        </w:rPr>
        <w:t xml:space="preserve"> and beach erosion, intense tropical cyclones will likely increase, </w:t>
      </w:r>
      <w:r w:rsidRPr="00997CC6">
        <w:rPr>
          <w:rStyle w:val="StyleUnderline"/>
        </w:rPr>
        <w:t>damaging coral reefs</w:t>
      </w:r>
      <w:r w:rsidRPr="00142409">
        <w:rPr>
          <w:sz w:val="16"/>
        </w:rPr>
        <w:t xml:space="preserve">, and certain regions of the planet are “likely” to be affected by climate change; coral reefs are one of these regions (Bernstein et al. 2007). Coral reefs are likely to be affected by these changes because of their sensitive nature. </w:t>
      </w:r>
      <w:r w:rsidRPr="00266968">
        <w:rPr>
          <w:rStyle w:val="StyleUnderline"/>
        </w:rPr>
        <w:t>They are sensitive to thermal stress and their ability to adapt to changing conditions is</w:t>
      </w:r>
      <w:r w:rsidRPr="00142409">
        <w:rPr>
          <w:sz w:val="16"/>
        </w:rPr>
        <w:t xml:space="preserve"> low (Bernstein et al. 2007). Research shows that an increase of 1 to 3°C in sea surface temperature will cause widespread mortality and more frequent bleaching (Bernstein et al. 2007). These kinds of observations about corals and their relationship with temperature have been seen all around the world as water temperatures increase. Many of the reefs in Guam have declined in health during the past 40 years, with live coral coverage about 50% in the 1960s and less than 25% in the 1990s (Puglise et al. 2007). This pattern of bleaching and coral reef die-offs is projected to become more common as global temperatures continue to increase. With global temperatures rising, coral reefs are feeling the change.</w:t>
      </w:r>
      <w:r w:rsidRPr="00142409">
        <w:rPr>
          <w:sz w:val="12"/>
        </w:rPr>
        <w:t>¶</w:t>
      </w:r>
      <w:r w:rsidRPr="00142409">
        <w:rPr>
          <w:sz w:val="16"/>
        </w:rPr>
        <w:t xml:space="preserve"> </w:t>
      </w:r>
      <w:r w:rsidRPr="00266968">
        <w:rPr>
          <w:rStyle w:val="StyleUnderline"/>
        </w:rPr>
        <w:t>Another major concern regarding climate change and coral reefs is the increasing levels of CO2 in oceans that cause ocean acidification. This process impacts the ability of corals to make calcium carbonate</w:t>
      </w:r>
      <w:r w:rsidRPr="00142409">
        <w:rPr>
          <w:sz w:val="16"/>
        </w:rPr>
        <w:t xml:space="preserve"> (Pandolfi et al. 2011). </w:t>
      </w:r>
      <w:r w:rsidRPr="00266968">
        <w:rPr>
          <w:rStyle w:val="StyleUnderline"/>
        </w:rPr>
        <w:t>Numerous studies have been conducted to investigate the impact of increasing CO2 levels on corals, and they all arrive at the conclusion that high CO2 levels make it difficult for marine organisms to create their calcium carbonate shel</w:t>
      </w:r>
      <w:r w:rsidRPr="00142409">
        <w:rPr>
          <w:sz w:val="16"/>
        </w:rPr>
        <w:t>l</w:t>
      </w:r>
      <w:r w:rsidRPr="00266968">
        <w:rPr>
          <w:rStyle w:val="StyleUnderline"/>
        </w:rPr>
        <w:t>s</w:t>
      </w:r>
      <w:r w:rsidRPr="00142409">
        <w:rPr>
          <w:sz w:val="16"/>
        </w:rPr>
        <w:t xml:space="preserve">. For example, a study in the Red Sea reef showed that, globally, </w:t>
      </w:r>
      <w:r w:rsidRPr="00552676">
        <w:rPr>
          <w:rStyle w:val="StyleUnderline"/>
        </w:rPr>
        <w:t>when CO2 concentrations are at 560 ppm, corals will dissolve</w:t>
      </w:r>
      <w:r w:rsidRPr="00142409">
        <w:rPr>
          <w:sz w:val="16"/>
        </w:rPr>
        <w:t xml:space="preserve"> instead of accumulate calcium carbonate, resulting in massive die-offs (Pandolfi et al. 2011). In another study, the experiment exposed calcifying algae to four different temperatures and four different CO2 levels; the greater amounts of CO2 caused significant decline in photosynthetic efficiency, ability to accumulate calcium carbonate, and growth in all species (Sinutok 2011). The results also showed that after five weeks, in the 34 °C trial under all CO2 levels, all species died (Sinutok 2011). Therefore, </w:t>
      </w:r>
      <w:r w:rsidRPr="00266968">
        <w:rPr>
          <w:rStyle w:val="StyleUnderline"/>
        </w:rPr>
        <w:t xml:space="preserve">increased oceanic CO2 levels have detrimental effects on coral reefs. Furthermore, linking </w:t>
      </w:r>
      <w:r w:rsidRPr="00552676">
        <w:rPr>
          <w:rStyle w:val="Emphasis"/>
        </w:rPr>
        <w:t>increasing CO2 levels with climate change and global warming shows the cause of the processes that are affecting the health of coral reef ecosystems</w:t>
      </w:r>
      <w:r w:rsidRPr="00266968">
        <w:rPr>
          <w:rStyle w:val="StyleUnderline"/>
        </w:rPr>
        <w:t>. As</w:t>
      </w:r>
      <w:r w:rsidRPr="00142409">
        <w:rPr>
          <w:sz w:val="16"/>
        </w:rPr>
        <w:t xml:space="preserve"> </w:t>
      </w:r>
      <w:r w:rsidRPr="00266968">
        <w:rPr>
          <w:rStyle w:val="StyleUnderline"/>
        </w:rPr>
        <w:t>long as greenhouse gases continue to be emitted</w:t>
      </w:r>
      <w:r w:rsidRPr="00142409">
        <w:rPr>
          <w:sz w:val="16"/>
        </w:rPr>
        <w:t xml:space="preserve"> in large amounts, </w:t>
      </w:r>
      <w:r w:rsidRPr="00266968">
        <w:rPr>
          <w:rStyle w:val="StyleUnderline"/>
        </w:rPr>
        <w:t>CO2 concentrations will increase in oceans and corals will continue to live in a chemically unhealthy ecosystem</w:t>
      </w:r>
      <w:r w:rsidRPr="00142409">
        <w:rPr>
          <w:sz w:val="16"/>
        </w:rPr>
        <w:t>. If CO2 emissions continue at the rate they are emitted now, there will most certainly be reductions in the extent and diversity of coral reefs in the future (Wilkinson 1999).</w:t>
      </w:r>
      <w:r w:rsidRPr="00142409">
        <w:rPr>
          <w:sz w:val="12"/>
        </w:rPr>
        <w:t>¶</w:t>
      </w:r>
      <w:r w:rsidRPr="00142409">
        <w:rPr>
          <w:sz w:val="16"/>
        </w:rPr>
        <w:t xml:space="preserve"> Tibbatts has also noticed that weather patterns are continuing to change in Guam, increasing the amount of rainfall. The influx of freshwater increases sedimentation and changes the salinity of the ocean water (B. Tibbatts, pers. comm.). Corals need water that has a specific salinity and low turbidity, and these changes in weather create an environment that does not support healthy coral. As weather patterns continue to be more extreme and frequent in nature, these types of living conditions will become more common for corals. Since corals are not able to adapt easily, the stressful environment may be too much for them to handle.</w:t>
      </w:r>
      <w:r w:rsidRPr="00142409">
        <w:rPr>
          <w:sz w:val="12"/>
        </w:rPr>
        <w:t>¶</w:t>
      </w:r>
      <w:r w:rsidRPr="00142409">
        <w:rPr>
          <w:sz w:val="16"/>
        </w:rPr>
        <w:t xml:space="preserve"> Recently</w:t>
      </w:r>
      <w:r w:rsidRPr="00266968">
        <w:rPr>
          <w:rStyle w:val="StyleUnderline"/>
        </w:rPr>
        <w:t>, 55 different species of Pacific corals were recommended for inclusion as either threatened and/or endangered species</w:t>
      </w:r>
      <w:r w:rsidRPr="00142409">
        <w:rPr>
          <w:sz w:val="16"/>
        </w:rPr>
        <w:t xml:space="preserve"> (J. Biggs, pers. comm.) </w:t>
      </w:r>
      <w:r w:rsidRPr="00266968">
        <w:rPr>
          <w:rStyle w:val="StyleUnderline"/>
        </w:rPr>
        <w:t xml:space="preserve">with ocean warming and ocean acidification being identified as one of the primary mechanisms for their demise </w:t>
      </w:r>
      <w:r w:rsidRPr="00142409">
        <w:rPr>
          <w:sz w:val="16"/>
        </w:rPr>
        <w:t xml:space="preserve">(NOAA 2013). </w:t>
      </w:r>
      <w:r w:rsidRPr="00266968">
        <w:rPr>
          <w:rStyle w:val="StyleUnderline"/>
        </w:rPr>
        <w:t xml:space="preserve">This shows that the effects of climate change are a large concern for corals, </w:t>
      </w:r>
      <w:r w:rsidRPr="00142409">
        <w:rPr>
          <w:sz w:val="16"/>
        </w:rPr>
        <w:t xml:space="preserve">both on the local and on the global scale. These effects are so significant that </w:t>
      </w:r>
      <w:r w:rsidRPr="00266968">
        <w:rPr>
          <w:rStyle w:val="StyleUnderline"/>
        </w:rPr>
        <w:t>corals are moving toward being threatened. Unless something is done to change the causes of the ocean warming and acidification, more corals will be threatened.</w:t>
      </w:r>
      <w:r w:rsidRPr="00142409">
        <w:rPr>
          <w:sz w:val="16"/>
        </w:rPr>
        <w:t xml:space="preserve"> Even though there are other variables that need to be tested as to their connection with ocean warming and ocean acidification, it appears ever more clear that climate change is one of the earliest contributing factors. Whatever the causes of the changes are, they are negatively affecting corals and at alarming rates.</w:t>
      </w:r>
      <w:r w:rsidRPr="00142409">
        <w:rPr>
          <w:sz w:val="12"/>
        </w:rPr>
        <w:t>¶</w:t>
      </w:r>
      <w:r w:rsidRPr="00142409">
        <w:rPr>
          <w:sz w:val="16"/>
        </w:rPr>
        <w:t xml:space="preserve"> As stated earlier, </w:t>
      </w:r>
      <w:r w:rsidRPr="00266968">
        <w:rPr>
          <w:rStyle w:val="StyleUnderline"/>
        </w:rPr>
        <w:t>coral reefs are an essential ecosystem to this planet and to lose them would be detrimental on many levels</w:t>
      </w:r>
      <w:r w:rsidRPr="00142409">
        <w:rPr>
          <w:sz w:val="16"/>
        </w:rPr>
        <w:t>. Many signs point to climate change as the key cause of problems associated with coral reefs, but additional data need to be collected. More research needs to be conducted to discover the exact factors that cause coral bleaching and problems making calcium carbonate shells. Once these facts are established, most likely, efforts to help save coral reefs will increase. Since corals offer such a wide range of benefits to humans, widespread efforts should be made to save them and to do so, action needs to be taken immediately. One of the most significant changes would be decreasing CO2 emissions. This targets the root of the entire problem and would significantly help both the warming problem and the calcium carbonate problem. Climate change is a widespread issue and will not be solved with one simple solution, but with the rate at which coral reefs are dying, some sort of change needs to be made.</w:t>
      </w:r>
    </w:p>
    <w:p w:rsidR="00807B39" w:rsidRPr="00D17C4E" w:rsidRDefault="00807B39" w:rsidP="00807B39"/>
    <w:p w:rsidR="00807B39" w:rsidRPr="00E13F3F" w:rsidRDefault="00807B39" w:rsidP="00807B39">
      <w:pPr>
        <w:pStyle w:val="Heading4"/>
      </w:pPr>
      <w:r>
        <w:t>Increase in CO2 Concentration reduce calcification of corals – decrease biodiversity</w:t>
      </w:r>
    </w:p>
    <w:p w:rsidR="00807B39" w:rsidRPr="00E13F3F" w:rsidRDefault="00807B39" w:rsidP="00807B39">
      <w:r w:rsidRPr="00652AEB">
        <w:rPr>
          <w:b/>
        </w:rPr>
        <w:t>Hoegh-Guldberg, et al. ’07</w:t>
      </w:r>
      <w:r>
        <w:t xml:space="preserve"> [Ove, </w:t>
      </w:r>
      <w:r w:rsidRPr="00E13F3F">
        <w:t>the inaugural Director of the Global Change Institute at the University of Queensland, and the holder of a Queensland Smart State Premier fellowship</w:t>
      </w:r>
      <w:r>
        <w:t>;</w:t>
      </w:r>
      <w:r w:rsidRPr="00E13F3F">
        <w:t xml:space="preserve"> best known for his work on climate change a</w:t>
      </w:r>
      <w:r>
        <w:t xml:space="preserve">nd coral reefs, Coral Reefs Under Rapid Climate Change and Ocean Acidification, AAAS, </w:t>
      </w:r>
      <w:r w:rsidRPr="00E13F3F">
        <w:t>http://www.geneseo.edu/~bosch/Hoegh-Guldberg.pdf</w:t>
      </w:r>
      <w:r>
        <w:t>] Yi</w:t>
      </w:r>
    </w:p>
    <w:p w:rsidR="00807B39" w:rsidRDefault="00807B39" w:rsidP="00807B39">
      <w:pPr>
        <w:rPr>
          <w:rFonts w:ascii="Times" w:hAnsi="Times" w:cs="Times"/>
          <w:sz w:val="14"/>
        </w:rPr>
      </w:pPr>
      <w:r w:rsidRPr="00E64DDA">
        <w:rPr>
          <w:rStyle w:val="StyleUnderline"/>
        </w:rPr>
        <w:t>Coral reefs are</w:t>
      </w:r>
      <w:r w:rsidRPr="00975794">
        <w:rPr>
          <w:rFonts w:ascii="Times" w:hAnsi="Times" w:cs="Times"/>
          <w:sz w:val="14"/>
        </w:rPr>
        <w:t xml:space="preserve"> among </w:t>
      </w:r>
      <w:r w:rsidRPr="00E64DDA">
        <w:rPr>
          <w:rStyle w:val="StyleUnderline"/>
        </w:rPr>
        <w:t xml:space="preserve">the most biologically diverse </w:t>
      </w:r>
      <w:r>
        <w:rPr>
          <w:rStyle w:val="StyleUnderline"/>
        </w:rPr>
        <w:t>and economically important eco</w:t>
      </w:r>
      <w:r w:rsidRPr="00E64DDA">
        <w:rPr>
          <w:rStyle w:val="StyleUnderline"/>
        </w:rPr>
        <w:t>systems on the planet</w:t>
      </w:r>
      <w:r w:rsidRPr="00975794">
        <w:rPr>
          <w:rFonts w:ascii="Times" w:hAnsi="Times" w:cs="Times"/>
          <w:sz w:val="14"/>
        </w:rPr>
        <w:t xml:space="preserve">, </w:t>
      </w:r>
      <w:r w:rsidRPr="00E64DDA">
        <w:rPr>
          <w:rStyle w:val="StyleUnderline"/>
        </w:rPr>
        <w:t>providing</w:t>
      </w:r>
      <w:r w:rsidRPr="00975794">
        <w:rPr>
          <w:rFonts w:ascii="Times" w:hAnsi="Times" w:cs="Times"/>
          <w:sz w:val="14"/>
        </w:rPr>
        <w:t xml:space="preserve"> ecosystem </w:t>
      </w:r>
      <w:r w:rsidRPr="00E64DDA">
        <w:rPr>
          <w:rStyle w:val="StyleUnderline"/>
        </w:rPr>
        <w:t>services</w:t>
      </w:r>
      <w:r w:rsidRPr="00975794">
        <w:rPr>
          <w:rFonts w:ascii="Times" w:hAnsi="Times" w:cs="Times"/>
          <w:sz w:val="14"/>
        </w:rPr>
        <w:t xml:space="preserve"> that are </w:t>
      </w:r>
      <w:r w:rsidRPr="00E64DDA">
        <w:rPr>
          <w:rStyle w:val="StyleUnderline"/>
        </w:rPr>
        <w:t>vital to human societies and industries through fisheries, coastal protection, building materials, new biochemical compounds, and tourism</w:t>
      </w:r>
      <w:r w:rsidRPr="00975794">
        <w:rPr>
          <w:rFonts w:ascii="Times" w:hAnsi="Times" w:cs="Times"/>
          <w:sz w:val="14"/>
        </w:rPr>
        <w:t xml:space="preserve"> (1). Yet in the decade since the in- augural International Year of the Reef in 1997 (2), which called the world to action, </w:t>
      </w:r>
      <w:r w:rsidRPr="00E64DDA">
        <w:rPr>
          <w:rStyle w:val="StyleUnderline"/>
        </w:rPr>
        <w:t>coral reefs have continued to deter</w:t>
      </w:r>
      <w:r>
        <w:rPr>
          <w:rStyle w:val="StyleUnderline"/>
        </w:rPr>
        <w:t>iorate as a result of human in</w:t>
      </w:r>
      <w:r w:rsidRPr="00E64DDA">
        <w:rPr>
          <w:rStyle w:val="StyleUnderline"/>
        </w:rPr>
        <w:t>fluences</w:t>
      </w:r>
      <w:r w:rsidRPr="00975794">
        <w:rPr>
          <w:rFonts w:ascii="Times" w:hAnsi="Times" w:cs="Times"/>
          <w:sz w:val="14"/>
        </w:rPr>
        <w:t xml:space="preserve"> (3, 4). </w:t>
      </w:r>
      <w:r w:rsidRPr="00E64DDA">
        <w:rPr>
          <w:rStyle w:val="StyleUnderline"/>
        </w:rPr>
        <w:t xml:space="preserve">Rapid increases in the atmospheric carbon dioxide concentration </w:t>
      </w:r>
      <w:r w:rsidRPr="00975794">
        <w:rPr>
          <w:rFonts w:ascii="Times" w:hAnsi="Times" w:cs="Times"/>
          <w:sz w:val="14"/>
        </w:rPr>
        <w:t>([CO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atm</w:t>
      </w:r>
      <w:r w:rsidRPr="00975794">
        <w:rPr>
          <w:rFonts w:ascii="Times" w:hAnsi="Times" w:cs="Times"/>
          <w:sz w:val="14"/>
        </w:rPr>
        <w:t xml:space="preserve">), </w:t>
      </w:r>
      <w:r w:rsidRPr="00E64DDA">
        <w:rPr>
          <w:rStyle w:val="StyleUnderline"/>
        </w:rPr>
        <w:t>by driving global warming and ocean acidification, may be the final insult to these ecosystems</w:t>
      </w:r>
      <w:r w:rsidRPr="00975794">
        <w:rPr>
          <w:rFonts w:ascii="Times" w:hAnsi="Times" w:cs="Times"/>
          <w:sz w:val="14"/>
        </w:rPr>
        <w:t>. Here, we review the current understanding of how anthropogenic climate change and increasing ocean acidity are affecting coral reefs and offer scenarios for how coral reefs will change over this century. The scenarios are intended to provide a framework for proactive responses to the changes that have begun in coral reef ecosystems and to provoke thinking about future management and policy challenges for coral reef protection.</w:t>
      </w:r>
      <w:r w:rsidRPr="00975794">
        <w:rPr>
          <w:rFonts w:ascii="Times" w:hAnsi="Times" w:cs="Times"/>
          <w:sz w:val="12"/>
        </w:rPr>
        <w:t>¶</w:t>
      </w:r>
      <w:r w:rsidRPr="00975794">
        <w:rPr>
          <w:rFonts w:ascii="Times" w:hAnsi="Times" w:cs="Times"/>
          <w:sz w:val="14"/>
        </w:rPr>
        <w:t xml:space="preserve"> </w:t>
      </w:r>
      <w:r w:rsidRPr="001C719D">
        <w:rPr>
          <w:rStyle w:val="Emphasis"/>
        </w:rPr>
        <w:t>Warming and Acidifying Seas</w:t>
      </w:r>
      <w:r w:rsidRPr="00975794">
        <w:rPr>
          <w:rFonts w:ascii="Times" w:hAnsi="Times" w:cs="Times"/>
          <w:sz w:val="12"/>
        </w:rPr>
        <w:t>¶</w:t>
      </w:r>
      <w:r w:rsidRPr="00975794">
        <w:rPr>
          <w:rFonts w:ascii="Times" w:hAnsi="Times" w:cs="Times"/>
          <w:sz w:val="14"/>
        </w:rPr>
        <w:t xml:space="preserve"> </w:t>
      </w:r>
      <w:r w:rsidRPr="00E64DDA">
        <w:rPr>
          <w:rStyle w:val="StyleUnderline"/>
        </w:rPr>
        <w:t>The concentration of carbon dioxide in Earth’s</w:t>
      </w:r>
      <w:r w:rsidRPr="00975794">
        <w:rPr>
          <w:rStyle w:val="StyleUnderline"/>
          <w:sz w:val="12"/>
        </w:rPr>
        <w:t>¶</w:t>
      </w:r>
      <w:r w:rsidRPr="00E64DDA">
        <w:rPr>
          <w:rStyle w:val="StyleUnderline"/>
          <w:sz w:val="12"/>
        </w:rPr>
        <w:t xml:space="preserve"> </w:t>
      </w:r>
      <w:r w:rsidRPr="00E64DDA">
        <w:rPr>
          <w:rStyle w:val="StyleUnderline"/>
        </w:rPr>
        <w:t>atmosphere now exceeds 380 ppm, which is</w:t>
      </w:r>
      <w:r w:rsidRPr="00975794">
        <w:rPr>
          <w:rStyle w:val="StyleUnderline"/>
          <w:sz w:val="12"/>
        </w:rPr>
        <w:t>¶</w:t>
      </w:r>
      <w:r w:rsidRPr="00E64DDA">
        <w:rPr>
          <w:rStyle w:val="StyleUnderline"/>
          <w:sz w:val="12"/>
        </w:rPr>
        <w:t xml:space="preserve"> </w:t>
      </w:r>
      <w:r w:rsidRPr="00E64DDA">
        <w:rPr>
          <w:rStyle w:val="StyleUnderline"/>
        </w:rPr>
        <w:t>more than 80 ppm above the maximum values</w:t>
      </w:r>
      <w:r w:rsidRPr="00975794">
        <w:rPr>
          <w:rStyle w:val="StyleUnderline"/>
          <w:sz w:val="12"/>
        </w:rPr>
        <w:t>¶</w:t>
      </w:r>
      <w:r w:rsidRPr="00E64DDA">
        <w:rPr>
          <w:rStyle w:val="StyleUnderline"/>
          <w:sz w:val="12"/>
        </w:rPr>
        <w:t xml:space="preserve"> </w:t>
      </w:r>
      <w:r w:rsidRPr="00E64DDA">
        <w:rPr>
          <w:rStyle w:val="StyleUnderline"/>
        </w:rPr>
        <w:t>of the past 740,000 years</w:t>
      </w:r>
      <w:r w:rsidRPr="00975794">
        <w:rPr>
          <w:rFonts w:ascii="Times" w:hAnsi="Times" w:cs="Times"/>
          <w:sz w:val="14"/>
        </w:rPr>
        <w:t xml:space="preserve"> (5, 6), if not 20 million</w:t>
      </w:r>
      <w:r w:rsidRPr="00975794">
        <w:rPr>
          <w:rFonts w:ascii="Times" w:hAnsi="Times" w:cs="Times"/>
          <w:sz w:val="12"/>
        </w:rPr>
        <w:t>¶</w:t>
      </w:r>
      <w:r w:rsidRPr="00975794">
        <w:rPr>
          <w:rFonts w:ascii="Times" w:hAnsi="Times" w:cs="Times"/>
          <w:sz w:val="14"/>
        </w:rPr>
        <w:t xml:space="preserve"> years (7). During the 20th century, increasing</w:t>
      </w:r>
      <w:r w:rsidRPr="00975794">
        <w:rPr>
          <w:rFonts w:ascii="Times" w:hAnsi="Times" w:cs="Times"/>
          <w:sz w:val="12"/>
        </w:rPr>
        <w:t>¶</w:t>
      </w:r>
      <w:r w:rsidRPr="00975794">
        <w:rPr>
          <w:rFonts w:ascii="Times" w:hAnsi="Times" w:cs="Times"/>
          <w:sz w:val="14"/>
        </w:rPr>
        <w:t xml:space="preserve"> [CO ] has driven an increase in the global </w:t>
      </w:r>
      <w:r w:rsidRPr="00975794">
        <w:rPr>
          <w:rFonts w:ascii="Times" w:hAnsi="Times" w:cs="Times"/>
          <w:sz w:val="14"/>
          <w:szCs w:val="16"/>
        </w:rPr>
        <w:t>2 atm</w:t>
      </w:r>
      <w:r w:rsidRPr="00975794">
        <w:rPr>
          <w:rFonts w:ascii="Times" w:hAnsi="Times" w:cs="Times"/>
          <w:sz w:val="12"/>
        </w:rPr>
        <w:t>¶</w:t>
      </w:r>
      <w:r w:rsidRPr="00975794">
        <w:rPr>
          <w:rFonts w:ascii="Times" w:hAnsi="Times" w:cs="Times"/>
          <w:sz w:val="14"/>
        </w:rPr>
        <w:t xml:space="preserve"> oceans’ average temperature by 0.74°C and sea level by 17 cm, and has depleted seawater carbonate concentrations by ~30 mmol kg</w:t>
      </w:r>
      <w:r w:rsidRPr="00975794">
        <w:rPr>
          <w:rFonts w:ascii="Times" w:hAnsi="Times" w:cs="Times"/>
          <w:position w:val="10"/>
          <w:sz w:val="14"/>
          <w:szCs w:val="16"/>
        </w:rPr>
        <w:t xml:space="preserve">−1 </w:t>
      </w:r>
      <w:r w:rsidRPr="00975794">
        <w:rPr>
          <w:rFonts w:ascii="Times" w:hAnsi="Times" w:cs="Times"/>
          <w:sz w:val="14"/>
        </w:rPr>
        <w:t xml:space="preserve">seawater and acidity by 0.1 pH unit (8). </w:t>
      </w:r>
      <w:r w:rsidRPr="00E64DDA">
        <w:rPr>
          <w:rStyle w:val="StyleUnderline"/>
        </w:rPr>
        <w:t>Approximately 25%</w:t>
      </w:r>
      <w:r w:rsidRPr="00975794">
        <w:rPr>
          <w:rFonts w:ascii="Times" w:hAnsi="Times" w:cs="Times"/>
          <w:sz w:val="14"/>
        </w:rPr>
        <w:t xml:space="preserve"> (2.2 Pg C year</w:t>
      </w:r>
      <w:r w:rsidRPr="00975794">
        <w:rPr>
          <w:rFonts w:ascii="Times" w:hAnsi="Times" w:cs="Times"/>
          <w:position w:val="10"/>
          <w:sz w:val="14"/>
          <w:szCs w:val="16"/>
        </w:rPr>
        <w:t>−1</w:t>
      </w:r>
      <w:r w:rsidRPr="00975794">
        <w:rPr>
          <w:rFonts w:ascii="Times" w:hAnsi="Times" w:cs="Times"/>
          <w:sz w:val="14"/>
        </w:rPr>
        <w:t xml:space="preserve">) </w:t>
      </w:r>
      <w:r w:rsidRPr="00E64DDA">
        <w:rPr>
          <w:rStyle w:val="StyleUnderline"/>
        </w:rPr>
        <w:t>of the CO2 emitted from all anthropogenic sources</w:t>
      </w:r>
      <w:r w:rsidRPr="00975794">
        <w:rPr>
          <w:rFonts w:ascii="Times" w:hAnsi="Times" w:cs="Times"/>
          <w:sz w:val="14"/>
        </w:rPr>
        <w:t xml:space="preserve"> (9.1 Pg C year</w:t>
      </w:r>
      <w:r w:rsidRPr="00975794">
        <w:rPr>
          <w:rFonts w:ascii="Times" w:hAnsi="Times" w:cs="Times"/>
          <w:position w:val="10"/>
          <w:sz w:val="14"/>
          <w:szCs w:val="16"/>
        </w:rPr>
        <w:t>−1</w:t>
      </w:r>
      <w:r w:rsidRPr="00975794">
        <w:rPr>
          <w:rFonts w:ascii="Times" w:hAnsi="Times" w:cs="Times"/>
          <w:sz w:val="14"/>
        </w:rPr>
        <w:t xml:space="preserve">) </w:t>
      </w:r>
      <w:r w:rsidRPr="00E64DDA">
        <w:rPr>
          <w:rStyle w:val="StyleUnderline"/>
        </w:rPr>
        <w:t>currently enters the ocean</w:t>
      </w:r>
      <w:r w:rsidRPr="00975794">
        <w:rPr>
          <w:rFonts w:ascii="Times" w:hAnsi="Times" w:cs="Times"/>
          <w:sz w:val="14"/>
        </w:rPr>
        <w:t xml:space="preserve"> (9), </w:t>
      </w:r>
      <w:r w:rsidRPr="00E64DDA">
        <w:rPr>
          <w:rStyle w:val="StyleUnderline"/>
        </w:rPr>
        <w:t>where it reacts with water to produce carbonic acid.</w:t>
      </w:r>
      <w:r w:rsidRPr="00975794">
        <w:rPr>
          <w:rFonts w:ascii="Times" w:hAnsi="Times" w:cs="Times"/>
          <w:sz w:val="14"/>
        </w:rPr>
        <w:t xml:space="preserve"> </w:t>
      </w:r>
      <w:r w:rsidRPr="00E64DDA">
        <w:rPr>
          <w:rStyle w:val="StyleUnderline"/>
        </w:rPr>
        <w:t>Carbonic acid dissociates to form bicarbonate ions and protons, which in turn react with carbonate ions to produce more bicarbonate ions, reducing the availability of carbonate to biological systems</w:t>
      </w:r>
      <w:r w:rsidRPr="00975794">
        <w:rPr>
          <w:rFonts w:ascii="Times" w:hAnsi="Times" w:cs="Times"/>
          <w:sz w:val="14"/>
        </w:rPr>
        <w:t xml:space="preserve"> (Fig. 1A). </w:t>
      </w:r>
      <w:r w:rsidRPr="00E64DDA">
        <w:rPr>
          <w:rStyle w:val="StyleUnderline"/>
        </w:rPr>
        <w:t xml:space="preserve">Decreasing carbonate-ion concentrations reduce the rate of calcification of </w:t>
      </w:r>
      <w:r w:rsidRPr="00975794">
        <w:rPr>
          <w:rFonts w:ascii="Times" w:hAnsi="Times" w:cs="Times"/>
          <w:sz w:val="14"/>
        </w:rPr>
        <w:t xml:space="preserve">marine organisms such as </w:t>
      </w:r>
      <w:r w:rsidRPr="00E64DDA">
        <w:rPr>
          <w:rStyle w:val="StyleUnderline"/>
        </w:rPr>
        <w:t>reef-building corals</w:t>
      </w:r>
      <w:r w:rsidRPr="00975794">
        <w:rPr>
          <w:rFonts w:ascii="Times" w:hAnsi="Times" w:cs="Times"/>
          <w:sz w:val="14"/>
        </w:rPr>
        <w:t>, ultimately favoring erosion at ~200 mmol kg</w:t>
      </w:r>
      <w:r w:rsidRPr="00975794">
        <w:rPr>
          <w:rFonts w:ascii="Times" w:hAnsi="Times" w:cs="Times"/>
          <w:position w:val="10"/>
          <w:sz w:val="14"/>
          <w:szCs w:val="16"/>
        </w:rPr>
        <w:t xml:space="preserve">−1 </w:t>
      </w:r>
      <w:r w:rsidRPr="00975794">
        <w:rPr>
          <w:rFonts w:ascii="Times" w:hAnsi="Times" w:cs="Times"/>
          <w:sz w:val="14"/>
        </w:rPr>
        <w:t>seawater (7, 10).</w:t>
      </w:r>
      <w:r w:rsidRPr="00975794">
        <w:rPr>
          <w:rFonts w:ascii="Times" w:hAnsi="Times" w:cs="Times"/>
          <w:sz w:val="12"/>
        </w:rPr>
        <w:t>¶</w:t>
      </w:r>
      <w:r w:rsidRPr="00975794">
        <w:rPr>
          <w:rFonts w:ascii="Times" w:hAnsi="Times" w:cs="Times"/>
          <w:sz w:val="14"/>
        </w:rPr>
        <w:t xml:space="preserve"> We used global [CO </w:t>
      </w:r>
      <w:r w:rsidRPr="00975794">
        <w:rPr>
          <w:rFonts w:ascii="Times" w:hAnsi="Times" w:cs="Times"/>
          <w:sz w:val="14"/>
          <w:szCs w:val="16"/>
        </w:rPr>
        <w:t>2 atm</w:t>
      </w:r>
      <w:r w:rsidRPr="00975794">
        <w:rPr>
          <w:rFonts w:ascii="Times" w:hAnsi="Times" w:cs="Times"/>
          <w:sz w:val="14"/>
        </w:rPr>
        <w:t>] and temperature data from the Vostok Ice Core study (5) to ex- plore the ocean temperature and carbonate-ion concentration (10) seen today relative to the re- cent past for a typical low-latitude sea maintain-ing a mean temperature of 25°C during the past 420,000 years (Fig. 1B). The results show a tight cluster of points that oscillate (temperature ±3°C; carbonate-ion concentration ±35 mmol kg</w:t>
      </w:r>
      <w:r w:rsidRPr="00975794">
        <w:rPr>
          <w:rFonts w:ascii="Times" w:hAnsi="Times" w:cs="Times"/>
          <w:position w:val="10"/>
          <w:sz w:val="14"/>
          <w:szCs w:val="16"/>
        </w:rPr>
        <w:t>−1</w:t>
      </w:r>
      <w:r w:rsidRPr="00975794">
        <w:rPr>
          <w:rFonts w:ascii="Times" w:hAnsi="Times" w:cs="Times"/>
          <w:sz w:val="14"/>
        </w:rPr>
        <w:t>) be- tween warmer interglacial periods that had lower carbonate concentrations to cooler glacial pe- riods with higher carbonate concentrations. The overall range of values calculated for seawater pH is ±0.1 units (10, 11). Critically, where coral reefs occur, carbonate-ion concentrations over the past 420,000 years have not fallen below 240 mmol kg</w:t>
      </w:r>
      <w:r w:rsidRPr="00975794">
        <w:rPr>
          <w:rFonts w:ascii="Times" w:hAnsi="Times" w:cs="Times"/>
          <w:position w:val="10"/>
          <w:sz w:val="14"/>
          <w:szCs w:val="16"/>
        </w:rPr>
        <w:t>−1</w:t>
      </w:r>
      <w:r w:rsidRPr="00975794">
        <w:rPr>
          <w:rFonts w:ascii="Times" w:hAnsi="Times" w:cs="Times"/>
          <w:sz w:val="14"/>
        </w:rPr>
        <w:t>. The trends in the Vostok ice core data have been verified by the EPICA study (6), which involves a similar range of temperatures and [CO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 xml:space="preserve">atm </w:t>
      </w:r>
      <w:r w:rsidRPr="00975794">
        <w:rPr>
          <w:rFonts w:ascii="Times" w:hAnsi="Times" w:cs="Times"/>
          <w:sz w:val="14"/>
        </w:rPr>
        <w:t>values and hence extends the con- clusions derived from the Vostok record to at least 740,000 years before the present (yr B.P.). Con- ditions today ([CO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 xml:space="preserve">atm </w:t>
      </w:r>
      <w:r w:rsidRPr="00975794">
        <w:rPr>
          <w:rFonts w:ascii="Times" w:hAnsi="Times" w:cs="Times"/>
          <w:sz w:val="14"/>
        </w:rPr>
        <w:t xml:space="preserve">~380 ppm) are significantly shifted to the right of the cluster points represent- ing the past 420,000 years. </w:t>
      </w:r>
      <w:r w:rsidRPr="00E64DDA">
        <w:rPr>
          <w:rStyle w:val="StyleUnderline"/>
        </w:rPr>
        <w:t>Sea temperatures are warmer</w:t>
      </w:r>
      <w:r w:rsidRPr="00975794">
        <w:rPr>
          <w:rFonts w:ascii="Times" w:hAnsi="Times" w:cs="Times"/>
          <w:sz w:val="14"/>
        </w:rPr>
        <w:t xml:space="preserve"> (+0.7°C), </w:t>
      </w:r>
      <w:r w:rsidRPr="00E64DDA">
        <w:rPr>
          <w:rStyle w:val="StyleUnderline"/>
        </w:rPr>
        <w:t>and pH</w:t>
      </w:r>
      <w:r w:rsidRPr="00975794">
        <w:rPr>
          <w:rFonts w:ascii="Times" w:hAnsi="Times" w:cs="Times"/>
          <w:sz w:val="14"/>
        </w:rPr>
        <w:t xml:space="preserve"> (−0.1 pH units) </w:t>
      </w:r>
      <w:r w:rsidRPr="00E64DDA">
        <w:rPr>
          <w:rStyle w:val="StyleUnderline"/>
        </w:rPr>
        <w:t>and carbonate-ion concentrations</w:t>
      </w:r>
      <w:r w:rsidRPr="00975794">
        <w:rPr>
          <w:rFonts w:ascii="Times" w:hAnsi="Times" w:cs="Times"/>
          <w:sz w:val="14"/>
        </w:rPr>
        <w:t xml:space="preserve"> (~210 mmol kg</w:t>
      </w:r>
      <w:r w:rsidRPr="00975794">
        <w:rPr>
          <w:rFonts w:ascii="Times" w:hAnsi="Times" w:cs="Times"/>
          <w:position w:val="10"/>
          <w:sz w:val="14"/>
          <w:szCs w:val="16"/>
        </w:rPr>
        <w:t>−1</w:t>
      </w:r>
      <w:r w:rsidRPr="00975794">
        <w:rPr>
          <w:rFonts w:ascii="Times" w:hAnsi="Times" w:cs="Times"/>
          <w:sz w:val="14"/>
        </w:rPr>
        <w:t xml:space="preserve">) </w:t>
      </w:r>
      <w:r w:rsidRPr="00E64DDA">
        <w:rPr>
          <w:rStyle w:val="StyleUnderline"/>
        </w:rPr>
        <w:t>lower than at any other time during the past 420,000 years</w:t>
      </w:r>
      <w:r w:rsidRPr="00975794">
        <w:rPr>
          <w:rFonts w:ascii="Times" w:hAnsi="Times" w:cs="Times"/>
          <w:sz w:val="14"/>
        </w:rPr>
        <w:t xml:space="preserve"> (Fig. 1B). These conclusions match recent changes reported for measurements of ocean temperature, pH, and carbonate concentration (8). </w:t>
      </w:r>
      <w:r w:rsidRPr="00E64DDA">
        <w:rPr>
          <w:rStyle w:val="StyleUnderline"/>
        </w:rPr>
        <w:t>In addition to the absolute amount of change, the rate at which change occurs is critical to whether organisms and ecosystems will be able to adapt or accommodate to the new conditions</w:t>
      </w:r>
      <w:r w:rsidRPr="00975794">
        <w:rPr>
          <w:rFonts w:ascii="Times" w:hAnsi="Times" w:cs="Times"/>
          <w:sz w:val="14"/>
        </w:rPr>
        <w:t xml:space="preserve"> (11). Notably, rates of change in global temperature and [CO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 xml:space="preserve">atm </w:t>
      </w:r>
      <w:r w:rsidRPr="00975794">
        <w:rPr>
          <w:rFonts w:ascii="Times" w:hAnsi="Times" w:cs="Times"/>
          <w:sz w:val="14"/>
        </w:rPr>
        <w:t>over the past century are 2 to 3 orders of mag- nitude higher than most of the changes seen in the past 420,000 years (Table 1). Rates of change under both low (B1) and high (A2) Intergovern- mental Panel on Climate Change (IPCC) emission scenarios are even higher, as are recent measure- ments of the rate of change of [CO</w:t>
      </w:r>
      <w:r w:rsidRPr="00975794">
        <w:rPr>
          <w:rFonts w:ascii="Times" w:hAnsi="Times" w:cs="Times"/>
          <w:position w:val="-6"/>
          <w:sz w:val="14"/>
          <w:szCs w:val="16"/>
        </w:rPr>
        <w:t>2</w:t>
      </w:r>
      <w:r w:rsidRPr="00975794">
        <w:rPr>
          <w:rFonts w:ascii="Times" w:hAnsi="Times" w:cs="Times"/>
          <w:sz w:val="14"/>
        </w:rPr>
        <w:t>]</w:t>
      </w:r>
      <w:r w:rsidRPr="00975794">
        <w:rPr>
          <w:rFonts w:ascii="Times" w:hAnsi="Times" w:cs="Times"/>
          <w:position w:val="-6"/>
          <w:sz w:val="14"/>
          <w:szCs w:val="16"/>
        </w:rPr>
        <w:t xml:space="preserve">atm </w:t>
      </w:r>
      <w:r w:rsidRPr="00975794">
        <w:rPr>
          <w:rFonts w:ascii="Times" w:hAnsi="Times" w:cs="Times"/>
          <w:sz w:val="14"/>
        </w:rPr>
        <w:t xml:space="preserve">(9). The only possible exceptions are rare, short-lived spikes in temperature seen during periods such as the Younger Dryas Event (12,900 to 11,500 yr B.P.) (12). </w:t>
      </w:r>
      <w:r w:rsidRPr="00E64DDA">
        <w:rPr>
          <w:rStyle w:val="StyleUnderline"/>
        </w:rPr>
        <w:t>Given that recent and future rates of change dwarf even those of the ice age transitions, when biology at specific locations changed dramatically, it is likely that these changes will exceed the capacity of most organisms to adapt.</w:t>
      </w:r>
      <w:r w:rsidRPr="00975794">
        <w:rPr>
          <w:rFonts w:ascii="Times" w:hAnsi="Times" w:cs="Times"/>
          <w:sz w:val="12"/>
        </w:rPr>
        <w:t>¶</w:t>
      </w:r>
      <w:r w:rsidRPr="00975794">
        <w:rPr>
          <w:rFonts w:ascii="Times" w:hAnsi="Times" w:cs="Times"/>
          <w:sz w:val="14"/>
        </w:rPr>
        <w:t xml:space="preserve"> </w:t>
      </w:r>
      <w:r w:rsidRPr="001C719D">
        <w:rPr>
          <w:rStyle w:val="Emphasis"/>
        </w:rPr>
        <w:t>Ocean Acidification and Reef Accretion</w:t>
      </w:r>
      <w:r w:rsidRPr="00975794">
        <w:rPr>
          <w:rStyle w:val="Emphasis"/>
          <w:b w:val="0"/>
          <w:sz w:val="12"/>
        </w:rPr>
        <w:t>¶</w:t>
      </w:r>
      <w:r w:rsidRPr="00975794">
        <w:rPr>
          <w:rStyle w:val="Emphasis"/>
          <w:sz w:val="12"/>
        </w:rPr>
        <w:t xml:space="preserve"> </w:t>
      </w:r>
      <w:r w:rsidRPr="00975794">
        <w:rPr>
          <w:rStyle w:val="StyleUnderline"/>
        </w:rPr>
        <w:t>Many experimental studies have shown that a doubling of pre-industrial [CO2]</w:t>
      </w:r>
      <w:r w:rsidRPr="00975794">
        <w:rPr>
          <w:rFonts w:ascii="Times" w:hAnsi="Times" w:cs="Times"/>
          <w:position w:val="-3"/>
          <w:sz w:val="14"/>
          <w:szCs w:val="16"/>
        </w:rPr>
        <w:t xml:space="preserve">atm </w:t>
      </w:r>
      <w:r w:rsidRPr="00975794">
        <w:rPr>
          <w:rStyle w:val="StyleUnderline"/>
        </w:rPr>
        <w:t>to 560 ppm decreases coral calcification</w:t>
      </w:r>
      <w:r w:rsidRPr="00975794">
        <w:rPr>
          <w:rFonts w:ascii="Times" w:hAnsi="Times" w:cs="Times"/>
          <w:sz w:val="14"/>
        </w:rPr>
        <w:t xml:space="preserve"> and growth by up to 40% through the inhibition of aragonite formation (the principal crystalline form of calcium carbonate deposited in coral skeletons) as carbonate-ion con- centrations decrease (13). Field studies confirm that carbonate accretion on coral reefs approaches zero or becomes negative at aragonite saturation values of 3.3 in today’s oceans (Fig. 4), which occurs when [CO</w:t>
      </w:r>
      <w:r w:rsidRPr="00975794">
        <w:rPr>
          <w:rFonts w:ascii="Times" w:hAnsi="Times" w:cs="Times"/>
          <w:position w:val="-6"/>
          <w:sz w:val="14"/>
          <w:szCs w:val="16"/>
        </w:rPr>
        <w:t>2</w:t>
      </w:r>
      <w:r w:rsidRPr="00975794">
        <w:rPr>
          <w:rFonts w:ascii="Times" w:hAnsi="Times" w:cs="Times"/>
          <w:sz w:val="14"/>
        </w:rPr>
        <w:t>]</w:t>
      </w:r>
      <w:r w:rsidRPr="00975794">
        <w:rPr>
          <w:rFonts w:ascii="Times" w:hAnsi="Times" w:cs="Times"/>
          <w:position w:val="-6"/>
          <w:sz w:val="14"/>
          <w:szCs w:val="16"/>
        </w:rPr>
        <w:t xml:space="preserve">atm </w:t>
      </w:r>
      <w:r w:rsidRPr="00975794">
        <w:rPr>
          <w:rFonts w:ascii="Times" w:hAnsi="Times" w:cs="Times"/>
          <w:sz w:val="14"/>
        </w:rPr>
        <w:t>approaches 480 ppm and carbonate- ion concentrations drop below 200 mmol kg</w:t>
      </w:r>
      <w:r w:rsidRPr="00975794">
        <w:rPr>
          <w:rFonts w:ascii="Times" w:hAnsi="Times" w:cs="Times"/>
          <w:position w:val="10"/>
          <w:sz w:val="14"/>
          <w:szCs w:val="16"/>
        </w:rPr>
        <w:t xml:space="preserve">−1 </w:t>
      </w:r>
      <w:r w:rsidRPr="00975794">
        <w:rPr>
          <w:rFonts w:ascii="Times" w:hAnsi="Times" w:cs="Times"/>
          <w:sz w:val="14"/>
        </w:rPr>
        <w:t>in most of the global ocean (10, 13). These find- ings are supported by the observation that reefs with net carbonate accretion today (Fig. 4, 380 ppm) are restricted to waters where aragonite saturation exceeds 3.3 (10). Geological studies report a no- table gap in the fossil record of calcified organisms, including reef-building corals (14) and calcare- ous algae (15), during the early Triassic when [CO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 xml:space="preserve">atm </w:t>
      </w:r>
      <w:r w:rsidRPr="00975794">
        <w:rPr>
          <w:rFonts w:ascii="Times" w:hAnsi="Times" w:cs="Times"/>
          <w:sz w:val="14"/>
        </w:rPr>
        <w:t>increased dramatically and reached levels at least five times as high as today’s (16). Phylo- genetic studies suggest that corals as a group survived the Permian-Triassic extinction event (14) but may have done so through forms lacking cal- cified skeletons (17, 18). Although Scleractinian (modern) corals arose in the mid-Triassic and lived under much higher [CO</w:t>
      </w:r>
      <w:r w:rsidRPr="00975794">
        <w:rPr>
          <w:rFonts w:ascii="Times" w:hAnsi="Times" w:cs="Times"/>
          <w:position w:val="-3"/>
          <w:sz w:val="14"/>
          <w:szCs w:val="16"/>
        </w:rPr>
        <w:t>2</w:t>
      </w:r>
      <w:r w:rsidRPr="00975794">
        <w:rPr>
          <w:rFonts w:ascii="Times" w:hAnsi="Times" w:cs="Times"/>
          <w:sz w:val="14"/>
        </w:rPr>
        <w:t>]</w:t>
      </w:r>
      <w:r w:rsidRPr="00975794">
        <w:rPr>
          <w:rFonts w:ascii="Times" w:hAnsi="Times" w:cs="Times"/>
          <w:position w:val="-3"/>
          <w:sz w:val="14"/>
          <w:szCs w:val="16"/>
        </w:rPr>
        <w:t>atm</w:t>
      </w:r>
      <w:r w:rsidRPr="00975794">
        <w:rPr>
          <w:rFonts w:ascii="Times" w:hAnsi="Times" w:cs="Times"/>
          <w:sz w:val="14"/>
        </w:rPr>
        <w:t>, there is no evidence that they lived in waters with low-carbonate mineral saturation. Knoll et al. succinctly state that “it is the rapid, unbuffered increase in [CO</w:t>
      </w:r>
      <w:r w:rsidRPr="00975794">
        <w:rPr>
          <w:rFonts w:ascii="Times" w:hAnsi="Times" w:cs="Times"/>
          <w:position w:val="-6"/>
          <w:sz w:val="14"/>
          <w:szCs w:val="16"/>
        </w:rPr>
        <w:t>2</w:t>
      </w:r>
      <w:r w:rsidRPr="00975794">
        <w:rPr>
          <w:rFonts w:ascii="Times" w:hAnsi="Times" w:cs="Times"/>
          <w:sz w:val="14"/>
        </w:rPr>
        <w:t>]</w:t>
      </w:r>
      <w:r w:rsidRPr="00975794">
        <w:rPr>
          <w:rFonts w:ascii="Times" w:hAnsi="Times" w:cs="Times"/>
          <w:position w:val="-6"/>
          <w:sz w:val="14"/>
          <w:szCs w:val="16"/>
        </w:rPr>
        <w:t xml:space="preserve">atm </w:t>
      </w:r>
      <w:r w:rsidRPr="00975794">
        <w:rPr>
          <w:rFonts w:ascii="Times" w:hAnsi="Times" w:cs="Times"/>
          <w:sz w:val="14"/>
        </w:rPr>
        <w:t>and not its absolute values that causes important associated changes such as reduced [CO</w:t>
      </w:r>
      <w:r w:rsidRPr="00975794">
        <w:rPr>
          <w:rFonts w:ascii="Times" w:hAnsi="Times" w:cs="Times"/>
          <w:position w:val="-6"/>
          <w:sz w:val="14"/>
          <w:szCs w:val="16"/>
        </w:rPr>
        <w:t>3</w:t>
      </w:r>
      <w:r w:rsidRPr="00975794">
        <w:rPr>
          <w:rFonts w:ascii="Times" w:hAnsi="Times" w:cs="Times"/>
          <w:position w:val="10"/>
          <w:sz w:val="14"/>
          <w:szCs w:val="16"/>
        </w:rPr>
        <w:t xml:space="preserve">2− </w:t>
      </w:r>
      <w:r w:rsidRPr="00975794">
        <w:rPr>
          <w:rFonts w:ascii="Times" w:hAnsi="Times" w:cs="Times"/>
          <w:sz w:val="14"/>
        </w:rPr>
        <w:t>], pH, and carbonate saturation of sea wa- ter” (19). The rate of [CO</w:t>
      </w:r>
      <w:r w:rsidRPr="00975794">
        <w:rPr>
          <w:rFonts w:ascii="Times" w:hAnsi="Times" w:cs="Times"/>
          <w:position w:val="-6"/>
          <w:sz w:val="14"/>
          <w:szCs w:val="16"/>
        </w:rPr>
        <w:t>2</w:t>
      </w:r>
      <w:r w:rsidRPr="00975794">
        <w:rPr>
          <w:rFonts w:ascii="Times" w:hAnsi="Times" w:cs="Times"/>
          <w:sz w:val="14"/>
        </w:rPr>
        <w:t>]</w:t>
      </w:r>
      <w:r w:rsidRPr="00975794">
        <w:rPr>
          <w:rFonts w:ascii="Times" w:hAnsi="Times" w:cs="Times"/>
          <w:position w:val="-6"/>
          <w:sz w:val="14"/>
          <w:szCs w:val="16"/>
        </w:rPr>
        <w:t xml:space="preserve">atm </w:t>
      </w:r>
      <w:r w:rsidRPr="00975794">
        <w:rPr>
          <w:rFonts w:ascii="Times" w:hAnsi="Times" w:cs="Times"/>
          <w:sz w:val="14"/>
        </w:rPr>
        <w:t>change is critical given that modern genotypes and phenotypes of corals do not appear to have the capacity to adapt fast enough to sudden environ- mental change.</w:t>
      </w:r>
      <w:r w:rsidRPr="00975794">
        <w:rPr>
          <w:rFonts w:ascii="Times" w:hAnsi="Times" w:cs="Times"/>
          <w:sz w:val="12"/>
        </w:rPr>
        <w:t>¶</w:t>
      </w:r>
      <w:r w:rsidRPr="00975794">
        <w:rPr>
          <w:rFonts w:ascii="Times" w:hAnsi="Times" w:cs="Times"/>
          <w:sz w:val="14"/>
        </w:rPr>
        <w:t xml:space="preserve"> </w:t>
      </w:r>
      <w:r w:rsidRPr="00CA4E78">
        <w:rPr>
          <w:rStyle w:val="StyleUnderline"/>
        </w:rPr>
        <w:t>Reef-building corals may exhibit severa</w:t>
      </w:r>
      <w:r>
        <w:rPr>
          <w:rStyle w:val="StyleUnderline"/>
        </w:rPr>
        <w:t>l responses to reduced calcifi</w:t>
      </w:r>
      <w:r w:rsidRPr="00CA4E78">
        <w:rPr>
          <w:rStyle w:val="StyleUnderline"/>
        </w:rPr>
        <w:t>cation, all of which have deleteriou</w:t>
      </w:r>
      <w:r>
        <w:rPr>
          <w:rStyle w:val="StyleUnderline"/>
        </w:rPr>
        <w:t>s consequences for reef ecosys</w:t>
      </w:r>
      <w:r w:rsidRPr="00CA4E78">
        <w:rPr>
          <w:rStyle w:val="StyleUnderline"/>
        </w:rPr>
        <w:t>tems</w:t>
      </w:r>
      <w:r w:rsidRPr="00975794">
        <w:rPr>
          <w:rFonts w:ascii="Times" w:hAnsi="Times" w:cs="Times"/>
          <w:sz w:val="14"/>
        </w:rPr>
        <w:t xml:space="preserve">. First, </w:t>
      </w:r>
      <w:r w:rsidRPr="00CA4E78">
        <w:rPr>
          <w:rStyle w:val="StyleUnderline"/>
        </w:rPr>
        <w:t>the most direct response is a decreased linear extension rate and skeletal density of coral colonies. The massive coral Porites on the Great Barrier Reef has shown reductions in linear ex- tension rate</w:t>
      </w:r>
      <w:r w:rsidRPr="00975794">
        <w:rPr>
          <w:rFonts w:ascii="Times" w:hAnsi="Times" w:cs="Times"/>
          <w:sz w:val="14"/>
        </w:rPr>
        <w:t xml:space="preserve"> of 1.02% year</w:t>
      </w:r>
      <w:r w:rsidRPr="00975794">
        <w:rPr>
          <w:rFonts w:ascii="Times" w:hAnsi="Times" w:cs="Times"/>
          <w:position w:val="10"/>
          <w:sz w:val="14"/>
          <w:szCs w:val="16"/>
        </w:rPr>
        <w:t xml:space="preserve">−1 </w:t>
      </w:r>
      <w:r w:rsidRPr="00975794">
        <w:rPr>
          <w:rFonts w:ascii="Times" w:hAnsi="Times" w:cs="Times"/>
          <w:sz w:val="14"/>
        </w:rPr>
        <w:t>and in skeletal den- sity of 0.36% year</w:t>
      </w:r>
      <w:r w:rsidRPr="00975794">
        <w:rPr>
          <w:rFonts w:ascii="Times" w:hAnsi="Times" w:cs="Times"/>
          <w:position w:val="10"/>
          <w:sz w:val="14"/>
          <w:szCs w:val="16"/>
        </w:rPr>
        <w:t xml:space="preserve">−1 </w:t>
      </w:r>
      <w:r w:rsidRPr="00975794">
        <w:rPr>
          <w:rFonts w:ascii="Times" w:hAnsi="Times" w:cs="Times"/>
          <w:sz w:val="14"/>
        </w:rPr>
        <w:t>during the past 16 years (20). This is equivalent to a reduction of 1.29% year</w:t>
      </w:r>
      <w:r w:rsidRPr="00975794">
        <w:rPr>
          <w:rFonts w:ascii="Times" w:hAnsi="Times" w:cs="Times"/>
          <w:position w:val="10"/>
          <w:sz w:val="14"/>
          <w:szCs w:val="16"/>
        </w:rPr>
        <w:t xml:space="preserve">−1 </w:t>
      </w:r>
      <w:r w:rsidRPr="00975794">
        <w:rPr>
          <w:rFonts w:ascii="Times" w:hAnsi="Times" w:cs="Times"/>
          <w:sz w:val="14"/>
        </w:rPr>
        <w:t>or a 20.6% drop in growth rate (the product of linear extension rate and skeletal density) over the 16-year period. While at present it is not possible to confidently attribute the observed decrease in growth and calcification to ocean acidification, it is consistent with changes reported in oceanic pH and carbonate-ion concentrations.</w:t>
      </w:r>
      <w:r w:rsidRPr="00975794">
        <w:rPr>
          <w:rFonts w:ascii="Times" w:hAnsi="Times" w:cs="Times"/>
          <w:sz w:val="12"/>
        </w:rPr>
        <w:t>¶</w:t>
      </w:r>
      <w:r w:rsidRPr="00975794">
        <w:rPr>
          <w:rFonts w:ascii="Times" w:hAnsi="Times" w:cs="Times"/>
          <w:sz w:val="14"/>
        </w:rPr>
        <w:t xml:space="preserve"> Second, </w:t>
      </w:r>
      <w:r w:rsidRPr="00975794">
        <w:rPr>
          <w:rStyle w:val="StyleUnderline"/>
        </w:rPr>
        <w:t>corals may maintain their physical extension or growth rate by reducing skeletal density</w:t>
      </w:r>
      <w:r w:rsidRPr="00975794">
        <w:rPr>
          <w:rFonts w:ascii="Times" w:hAnsi="Times" w:cs="Times"/>
          <w:sz w:val="14"/>
        </w:rPr>
        <w:t xml:space="preserve">. However, </w:t>
      </w:r>
      <w:r w:rsidRPr="00CA4E78">
        <w:rPr>
          <w:rStyle w:val="StyleUnderline"/>
        </w:rPr>
        <w:t>erosion could be promoted by the activities of grazing</w:t>
      </w:r>
      <w:r w:rsidRPr="00975794">
        <w:rPr>
          <w:sz w:val="14"/>
        </w:rPr>
        <w:t xml:space="preserve"> animals such as </w:t>
      </w:r>
      <w:r w:rsidRPr="00CA4E78">
        <w:rPr>
          <w:rStyle w:val="StyleUnderline"/>
        </w:rPr>
        <w:t>parrotfish, which prefer to remove carbonates from lower-density substrates. Increasingly brittle coral skeletons are also at greater risk of storm damage</w:t>
      </w:r>
      <w:r w:rsidRPr="00975794">
        <w:rPr>
          <w:rFonts w:ascii="Times" w:hAnsi="Times" w:cs="Times"/>
          <w:sz w:val="14"/>
        </w:rPr>
        <w:t xml:space="preserve"> (21); thus, </w:t>
      </w:r>
      <w:r w:rsidRPr="00CA4E78">
        <w:rPr>
          <w:rStyle w:val="StyleUnderline"/>
        </w:rPr>
        <w:t>if rates of erosion outstrip calcific</w:t>
      </w:r>
      <w:r>
        <w:rPr>
          <w:rStyle w:val="StyleUnderline"/>
        </w:rPr>
        <w:t>ation, then the structural com</w:t>
      </w:r>
      <w:r w:rsidRPr="00CA4E78">
        <w:rPr>
          <w:rStyle w:val="StyleUnderline"/>
        </w:rPr>
        <w:t>plexity of coral reefs will diminish, reducing habitat quality and diversity.</w:t>
      </w:r>
      <w:r w:rsidRPr="00975794">
        <w:rPr>
          <w:rFonts w:ascii="Times" w:hAnsi="Times" w:cs="Times"/>
          <w:sz w:val="14"/>
        </w:rPr>
        <w:t xml:space="preserve"> A loss of structural complexity will also affect the ability of reefs to absorb wave energy and thereby impairs coastal protection.</w:t>
      </w:r>
      <w:r w:rsidRPr="00975794">
        <w:rPr>
          <w:rFonts w:ascii="Times" w:hAnsi="Times" w:cs="Times"/>
          <w:sz w:val="12"/>
        </w:rPr>
        <w:t>¶</w:t>
      </w:r>
      <w:r w:rsidRPr="00975794">
        <w:rPr>
          <w:rFonts w:ascii="Times" w:hAnsi="Times" w:cs="Times"/>
          <w:sz w:val="14"/>
        </w:rPr>
        <w:t xml:space="preserve"> Third, corals may maintain both skeletal growth and density under reduced carbonate saturation by investing greater energy in calcification. A likely side effect of this strategy is the diversion of resources from other essential processes, such as reproduction, as seen in chronic stress (21), which could ul- timately reduce the larval output from reefs and impair the potential for recolonization following disturbances.</w:t>
      </w:r>
      <w:r w:rsidRPr="00975794">
        <w:rPr>
          <w:rFonts w:ascii="Times" w:hAnsi="Times" w:cs="Times"/>
          <w:sz w:val="12"/>
        </w:rPr>
        <w:t>¶</w:t>
      </w:r>
      <w:r w:rsidRPr="00975794">
        <w:rPr>
          <w:rFonts w:ascii="Times" w:hAnsi="Times" w:cs="Times"/>
          <w:sz w:val="14"/>
        </w:rPr>
        <w:t xml:space="preserve"> </w:t>
      </w:r>
    </w:p>
    <w:p w:rsidR="00807B39" w:rsidRDefault="00807B39" w:rsidP="00807B39">
      <w:pPr>
        <w:rPr>
          <w:rFonts w:ascii="Times" w:hAnsi="Times" w:cs="Times"/>
          <w:sz w:val="14"/>
        </w:rPr>
      </w:pPr>
    </w:p>
    <w:p w:rsidR="00807B39" w:rsidRPr="00A86242" w:rsidRDefault="00807B39" w:rsidP="00807B39"/>
    <w:p w:rsidR="00807B39" w:rsidRDefault="00807B39" w:rsidP="00807B39">
      <w:pPr>
        <w:pStyle w:val="Heading3"/>
      </w:pPr>
      <w:r>
        <w:t>Warming Bad - Biodiversity - Ocean Acidification</w:t>
      </w:r>
    </w:p>
    <w:p w:rsidR="00807B39" w:rsidRDefault="00807B39" w:rsidP="00807B39"/>
    <w:p w:rsidR="00807B39" w:rsidRDefault="00807B39" w:rsidP="00807B39">
      <w:pPr>
        <w:pStyle w:val="Heading4"/>
      </w:pPr>
      <w:r>
        <w:t>Global warming leads to ocean acidification - massive loss of biodiversity</w:t>
      </w:r>
    </w:p>
    <w:p w:rsidR="00807B39" w:rsidRDefault="00807B39" w:rsidP="00807B39">
      <w:r w:rsidRPr="00761273">
        <w:t xml:space="preserve">Max </w:t>
      </w:r>
      <w:r w:rsidRPr="00761273">
        <w:rPr>
          <w:b/>
        </w:rPr>
        <w:t>Planck</w:t>
      </w:r>
      <w:r w:rsidRPr="00761273">
        <w:t xml:space="preserve">, August 26, </w:t>
      </w:r>
      <w:r w:rsidRPr="00761273">
        <w:rPr>
          <w:b/>
        </w:rPr>
        <w:t>2013</w:t>
      </w:r>
      <w:r>
        <w:t xml:space="preserve"> [ Max, Scientists at the Institute for Meteorology (MPI-M),</w:t>
      </w:r>
      <w:r w:rsidRPr="00235EDF">
        <w:t xml:space="preserve"> Climate change: Ocean acidification amplifies global warming</w:t>
      </w:r>
      <w:r>
        <w:t>,Science daily 8/26/2013</w:t>
      </w:r>
      <w:r w:rsidRPr="00ED5307">
        <w:t>http://www.sciencedaily.com/releases/2013/08/130826095846.htm</w:t>
      </w:r>
      <w:r>
        <w:t>] ZG</w:t>
      </w:r>
    </w:p>
    <w:p w:rsidR="00807B39" w:rsidRPr="00251664" w:rsidRDefault="00807B39" w:rsidP="00807B39">
      <w:pPr>
        <w:rPr>
          <w:sz w:val="16"/>
        </w:rPr>
      </w:pPr>
      <w:r w:rsidRPr="00B645B3">
        <w:rPr>
          <w:rStyle w:val="StyleUnderline"/>
        </w:rPr>
        <w:t>It is common knowledge that fossil fuel emissions of CO2 lead to global warming. The ocean, by taking up significant amounts of CO2, lessens the effect of this anthropogenic disturbance. The "price" for storing CO2 is an ongoing decrease of seawater pH (ocean acidification1), a process that is likely to have diverse and harmful impacts on marine biota, food webs, and ecosystems.</w:t>
      </w:r>
      <w:r w:rsidRPr="00251664">
        <w:rPr>
          <w:sz w:val="16"/>
        </w:rPr>
        <w:t xml:space="preserve"> Until now, however, climate change and ocean acidification have been widely considered as uncoupled consequences of the anthropogenic CO2 perturbation2.</w:t>
      </w:r>
    </w:p>
    <w:p w:rsidR="00807B39" w:rsidRPr="00251664" w:rsidRDefault="00807B39" w:rsidP="00807B39">
      <w:pPr>
        <w:rPr>
          <w:sz w:val="16"/>
          <w:szCs w:val="16"/>
        </w:rPr>
      </w:pPr>
      <w:r w:rsidRPr="00251664">
        <w:rPr>
          <w:sz w:val="16"/>
          <w:szCs w:val="16"/>
        </w:rPr>
        <w:t>Recently, ocean biologists measured in experiments using seawater enclosures (mesocosms)3 that DMS concentrations were markedly lower in a low-pH environment. When DMS is emitted to the atmosphere it oxidizes to gas phase sulfuric acid, which can form new aerosol particles that impact cloud albedo and, hence, cool Earth's surface. As marine DMS emissions are the largest natural source for atmospheric sulfur, changes in their strength have the potential to notably alter Earth's radiation budget.</w:t>
      </w:r>
    </w:p>
    <w:p w:rsidR="00807B39" w:rsidRPr="00492A7F" w:rsidRDefault="00807B39" w:rsidP="00807B39">
      <w:pPr>
        <w:rPr>
          <w:sz w:val="16"/>
        </w:rPr>
      </w:pPr>
      <w:r w:rsidRPr="00492A7F">
        <w:rPr>
          <w:sz w:val="16"/>
        </w:rPr>
        <w:t xml:space="preserve">Based on the results from the mesocosm studies the </w:t>
      </w:r>
      <w:r w:rsidRPr="001A4666">
        <w:rPr>
          <w:rStyle w:val="StyleUnderline"/>
        </w:rPr>
        <w:t>researchers from the MPI-M have established relationships between pH changes and DMS concentrations in seawater. They projected changes in DMS emissions into the atmosphere in a future climate with enhanced ocean acidification using the MPI-M Earth system model</w:t>
      </w:r>
      <w:r w:rsidRPr="00492A7F">
        <w:rPr>
          <w:sz w:val="16"/>
        </w:rPr>
        <w:t>4. In the journal Nature Climate Change it is demonstrated, that modeled DMS emissions decrease by about 18 (±3)% in 2100 compared to preindustrial times as a result of the combined effects of ocean acidification and climate change. The reduced DMS emissions induce a significant positive radiative forcing of which 83% (0.4 W/m2) can, in the model, be attributed to the impact of ocean acidification alone. Compared to Earth system response to a doubling of atmospheric CO2 this is tantamount to an equilibrium temperature increase between 0.23 and 0.48 K.</w:t>
      </w:r>
    </w:p>
    <w:p w:rsidR="00807B39" w:rsidRDefault="00807B39" w:rsidP="00807B39"/>
    <w:p w:rsidR="00807B39" w:rsidRPr="00914827" w:rsidRDefault="00807B39" w:rsidP="00807B39">
      <w:pPr>
        <w:rPr>
          <w:b/>
        </w:rPr>
      </w:pPr>
      <w:r w:rsidRPr="00914827">
        <w:rPr>
          <w:b/>
        </w:rPr>
        <w:t>Global warming causes acidification which collapses ocean biodiversity</w:t>
      </w:r>
    </w:p>
    <w:p w:rsidR="00807B39" w:rsidRPr="00A04617" w:rsidRDefault="00807B39" w:rsidP="00807B39">
      <w:pPr>
        <w:rPr>
          <w:rFonts w:asciiTheme="minorHAnsi" w:hAnsiTheme="minorHAnsi"/>
          <w:sz w:val="16"/>
        </w:rPr>
      </w:pPr>
      <w:r w:rsidRPr="00914827">
        <w:rPr>
          <w:b/>
        </w:rPr>
        <w:t>Sydney Morning Herald ’08</w:t>
      </w:r>
      <w:r w:rsidRPr="00A04617">
        <w:rPr>
          <w:rFonts w:asciiTheme="minorHAnsi" w:hAnsiTheme="minorHAnsi"/>
          <w:sz w:val="16"/>
        </w:rPr>
        <w:t xml:space="preserve"> “Putting sea life to the</w:t>
      </w:r>
      <w:r>
        <w:rPr>
          <w:rFonts w:asciiTheme="minorHAnsi" w:hAnsiTheme="minorHAnsi"/>
          <w:sz w:val="16"/>
        </w:rPr>
        <w:t xml:space="preserve"> acid test” June 7 http://www.smh.com.au/news/environment/putting-sea-lifeto-the-acid-test/2008/06/06/1212259115421.html?page=fullpage#contentSwap2 grossman</w:t>
      </w:r>
    </w:p>
    <w:p w:rsidR="00807B39" w:rsidRDefault="00807B39" w:rsidP="00807B39">
      <w:pPr>
        <w:rPr>
          <w:rStyle w:val="StyleUnderline"/>
          <w:rFonts w:asciiTheme="minorHAnsi" w:hAnsiTheme="minorHAnsi"/>
        </w:rPr>
      </w:pPr>
      <w:r w:rsidRPr="00A04617">
        <w:rPr>
          <w:rFonts w:asciiTheme="minorHAnsi" w:hAnsiTheme="minorHAnsi"/>
          <w:sz w:val="16"/>
        </w:rPr>
        <w:t xml:space="preserve">In a Hobart laboratory a few weeks ago, a young marine biologist placed the shell of a tiny sea snail on a weighing scale and held her breath. Donna Roberts's critical experiment rested on getting the exact weight of this fragile specimen; any movement in the room could instantly throw off the delicate scale, so sensitive it is called a microbalance. Roberts had been weighing 100 of these shells, stripped from snails that had been collected from the depths of the great Southern Ocean half way between Tasmania and Antarctica. The snails, known to biologists as pteropods, swim through the sea like butterflies. They are as abundant as krill and help feed the ocean's huge schools of fish. The shell specimens dated back to 1996 and the earlier ones had weighed in at 20 micrograms. But Roberts observed that as the specimens became more recent, the weight of the shells had fallen. When her last specimen, from 2005, weighed in at just 10 micrograms, Roberts barely dared to breathe. "Wow, what is going on?" she asked herself. A halving of shell weight in just one decade was a real worry. Roberts's still unpublished research is just one reason why her collaborator, Dr Will Howard, from the Antarctic Climate and Ecosystems Cooperative Research Centre, this week convened an extraordinary meeting of Australia's leading marine scientists in Hobart. For three days, the 50 scientists, along with colleagues from America and New Zealand, focused their collective minds on a threat that has emerged, it seems, from out of the blue: the growing acidification of our oceans. These scientists now know that burning fossil fuels and massive land clearing are not just warming the planet and raising sea temperatures, they are also changing the chemical makeup of the oceans. A vast amount of the carbon dioxide humans have pumped into the atmosphere since the industrial revolution has been absorbed by oceans. A new report by the Antarctic research centre, released at the Hobart meeting, says that about half the fossil fuel carbon dioxide released into the atmosphere by humans has now dissolved into the oceans. If we keep pumping carbon dioxide into the atmosphere at the current projections, by 2100 the ocean acidification will be three times that experienced at the end of the glacial period, 15,000 years ago. The chemistry is basic. The ocean is a weakly alkaline solution. When carbon dioxide sucked in from the atmosphere dissolves in sea water, it forms a weak acid, making the ocean more acidic. For sea life with fragile shells, corals and countless other sea creatures, a more acidic ocean could be disastrous and have unknown impacts right up the marine food chain. "It's going to affect every part of Australia's marine environment, every bit of water that's in contact with the atmosphere," Howard told the Herald. "If I could sit Kevin Rudd down tomorrow, I would say: this is an inevitable and inexorable consequence of our putting carbon dioxide into the atmosphere. It's not going to stop. What we need to do quickly is get some research together where you can anticipate the ecological impacts of this." So concerned were scientists at the meeting they decided to launch </w:t>
      </w:r>
      <w:r w:rsidRPr="00A04617">
        <w:rPr>
          <w:rStyle w:val="StyleUnderline"/>
          <w:rFonts w:asciiTheme="minorHAnsi" w:hAnsiTheme="minorHAnsi"/>
        </w:rPr>
        <w:t>a Hobart declaration on ocean acidification</w:t>
      </w:r>
      <w:r w:rsidRPr="00A04617">
        <w:rPr>
          <w:rFonts w:asciiTheme="minorHAnsi" w:hAnsiTheme="minorHAnsi"/>
          <w:sz w:val="16"/>
        </w:rPr>
        <w:t xml:space="preserve">. While their final communique is being thrashed out, all present </w:t>
      </w:r>
      <w:r w:rsidRPr="00A04617">
        <w:rPr>
          <w:rStyle w:val="StyleUnderline"/>
          <w:rFonts w:asciiTheme="minorHAnsi" w:hAnsiTheme="minorHAnsi"/>
        </w:rPr>
        <w:t>were alarmed by the growing evidence that the oceans are changing, with consequences so far immeasurable for marine life.</w:t>
      </w:r>
      <w:r w:rsidRPr="00A04617">
        <w:rPr>
          <w:rFonts w:asciiTheme="minorHAnsi" w:hAnsiTheme="minorHAnsi"/>
          <w:sz w:val="16"/>
        </w:rPr>
        <w:t xml:space="preserve"> Using the most basic calculation, Australia controls some 8 million square kilometers of ocean. Those waters generate about $52 billion in national wealth, according to the CSIRO, including a $2.5 billion fishing industry, and vast tourism dollars. Just as valuable is the extraordinary array of marine life that protects the coastlines, supports the reefs, and stops algae from choking the beaches. What the scientists are asking is this: how quickly will the oceans reach the point where some vital sea creatures will not survive? How many will be able to adapt to the new conditions? What happens to all this marine life when rising acid levels combine with the rising sea temperatures caused by global warming? Right now, the best predictions are that within 50 to 60 years</w:t>
      </w:r>
      <w:r w:rsidRPr="00A04617">
        <w:rPr>
          <w:rStyle w:val="StyleUnderline"/>
          <w:rFonts w:asciiTheme="minorHAnsi" w:hAnsiTheme="minorHAnsi"/>
        </w:rPr>
        <w:t>, a serious rise in ocean acidification is likely to leave some species struggling to survive</w:t>
      </w:r>
      <w:r w:rsidRPr="00A04617">
        <w:rPr>
          <w:rFonts w:asciiTheme="minorHAnsi" w:hAnsiTheme="minorHAnsi"/>
          <w:sz w:val="16"/>
        </w:rPr>
        <w:t>, especially corals and creatures with fragile shells. "</w:t>
      </w:r>
      <w:r w:rsidRPr="00A04617">
        <w:rPr>
          <w:rStyle w:val="StyleUnderline"/>
          <w:rFonts w:asciiTheme="minorHAnsi" w:hAnsiTheme="minorHAnsi"/>
        </w:rPr>
        <w:t>There are distinct chemical thresholds and once they are crossed, these organisms' shells would tend to dissolve</w:t>
      </w:r>
      <w:r w:rsidRPr="00A04617">
        <w:rPr>
          <w:rFonts w:asciiTheme="minorHAnsi" w:hAnsiTheme="minorHAnsi"/>
          <w:sz w:val="16"/>
        </w:rPr>
        <w:t>," Howard explains. "</w:t>
      </w:r>
      <w:r w:rsidRPr="00A04617">
        <w:rPr>
          <w:rStyle w:val="StyleUnderline"/>
          <w:rFonts w:asciiTheme="minorHAnsi" w:hAnsiTheme="minorHAnsi"/>
        </w:rPr>
        <w:t>As the ocean approaches those thresholds, the organisms' ability to make those shells are compromised. There is a zero sum game." Australian marine scientists working in the Southern Ocean now unexpectedly find themselves on the front lines in this new crisis. For a range of complex reasons, the impacts of ocean acidification are expected to be felt first in the deep, cold, Antarctic waters</w:t>
      </w:r>
      <w:r w:rsidRPr="00A04617">
        <w:rPr>
          <w:rFonts w:asciiTheme="minorHAnsi" w:hAnsiTheme="minorHAnsi"/>
          <w:sz w:val="16"/>
        </w:rPr>
        <w:t xml:space="preserve">, which will become a giant lab lesson for the rest of the world. One of these frontline scientists is Dr Martin Riddle, a marine biologist with the Australian Antarctic Division. Back in December, Riddle and his team made an extraordinary discovery off the Antarctic coast near the Mertz Glacier. Between 600 and 800 metres underwater they came upon a stunning cold water coral community as colourful as anything on the Great Barrier Reef. "We were blown away by it," Riddle recalled. The discovery made news around the world, but Riddle believes it might one day return to the headlines for quite different reasons than its beauty. Rising acidification of the Southern Ocean is likely to overtake the beautiful reef in 50 to 60 years. "This could be a dramatic change that nobody but me would have known about," says Riddle. "If we hadn't gone down to find it, we wouldn't have even known about it. But it's really the canary in the cage. It's the early warning system. Ocean acidification is going to affect cold, deep areas first. They will indicate what is likely to happen elsewhere into the future. That is really the importance of this particular site." </w:t>
      </w:r>
      <w:r w:rsidRPr="00A04617">
        <w:rPr>
          <w:rStyle w:val="StyleUnderline"/>
          <w:rFonts w:asciiTheme="minorHAnsi" w:hAnsiTheme="minorHAnsi"/>
        </w:rPr>
        <w:t>If the bottom of the food chain around reefs like this begins to change, he explains, we will see changes in the rest of the food chain</w:t>
      </w:r>
      <w:r w:rsidRPr="00A04617">
        <w:rPr>
          <w:rFonts w:asciiTheme="minorHAnsi" w:hAnsiTheme="minorHAnsi"/>
          <w:sz w:val="16"/>
        </w:rPr>
        <w:t xml:space="preserve">. "Does it worry me? Of course it does." </w:t>
      </w:r>
      <w:r w:rsidRPr="00A04617">
        <w:rPr>
          <w:rStyle w:val="StyleUnderline"/>
          <w:rFonts w:asciiTheme="minorHAnsi" w:hAnsiTheme="minorHAnsi"/>
        </w:rPr>
        <w:t xml:space="preserve">Disturbing findings about the impacts of acidification </w:t>
      </w:r>
      <w:r w:rsidRPr="00A04617">
        <w:rPr>
          <w:rFonts w:asciiTheme="minorHAnsi" w:hAnsiTheme="minorHAnsi"/>
          <w:sz w:val="16"/>
        </w:rPr>
        <w:t xml:space="preserve">- some definite, many preliminary - </w:t>
      </w:r>
      <w:r w:rsidRPr="00A04617">
        <w:rPr>
          <w:rStyle w:val="StyleUnderline"/>
          <w:rFonts w:asciiTheme="minorHAnsi" w:hAnsiTheme="minorHAnsi"/>
        </w:rPr>
        <w:t>were debated at the Hobart meeting</w:t>
      </w:r>
      <w:r w:rsidRPr="00A04617">
        <w:rPr>
          <w:rFonts w:asciiTheme="minorHAnsi" w:hAnsiTheme="minorHAnsi"/>
          <w:sz w:val="16"/>
        </w:rPr>
        <w:t xml:space="preserve">. A series of early lab tests on krill, a vital food source for the Southern Ocean whale population, found that as acid levels rose krill kept reproducing, but the offspring developed deformities. While the research is incomplete and inconclusive, it underscored anxiety about Australia's need for a major research effort to grasp the enormity of the problem. Professor Maria Byrne, from Sydney University, warned that </w:t>
      </w:r>
      <w:r w:rsidRPr="00A04617">
        <w:rPr>
          <w:rStyle w:val="StyleUnderline"/>
          <w:rFonts w:asciiTheme="minorHAnsi" w:hAnsiTheme="minorHAnsi"/>
        </w:rPr>
        <w:t>ocean acidification must be examined in tandem with climate change, especially rising sea temperatures, because the most damage to marine life would come from a combination of stresses</w:t>
      </w:r>
      <w:r w:rsidRPr="00A04617">
        <w:rPr>
          <w:rFonts w:asciiTheme="minorHAnsi" w:hAnsiTheme="minorHAnsi"/>
          <w:sz w:val="16"/>
        </w:rPr>
        <w:t xml:space="preserve">. Last year, CSIRO researchers reported Australia's southern east coast could be hardest hit by global warming, with sea temperatures rising by up to two degrees by 2070. East of Tasmania, sea temperatures are already rising faster than the global average, increasing by more than two degrees since the 1940s. "We know NSW is a global climate change hot spot," says Byrne. "If you look … from Cape Byron all the way down to Tasmania, you'll see the red on the map of the CSIRO climate change model." Byrne had previously examined the impacts on sea urchins, “the cows of the sea" that keep NSW shores free of algae. First, she heated their water to 24 degrees, equivalent to the hottest contemporary NSW summer sea temperature. The sea urchins survived OK. But when she raised the water temperature to 26 degrees, things quickly went bad. "I got a 75 per cent mortality rate. The embryos started to die after three days." And when Byrne added a higher acid level to the water, all hell broke loose. "It's the two stresses together," she said. "It caused massive mortality within hours." Five years ago, almost no prominent scientist in Australia was talking about ocean acidification, including those who worked on the peak United Nations scientific body, the Intergovernmental Panel on Climate Change. Indeed, the panel devoted just one line to the topic in its Nobel Prize-winning report. That is now rapidly changing. A bill was introduced last year to the US Senate for a $US30 million ocean acidification research program. Next week, a similar European project will be launched. The Australian scientists, led by Howard and the CSIRO's Dr Bronte Tilbrook, hope to galvanise political and community support behind a national research effort to help not only Australia but the whole South Pacific region adapt to a profound and enduring change to marine life. </w:t>
      </w:r>
      <w:r w:rsidRPr="00A04617">
        <w:rPr>
          <w:rStyle w:val="StyleUnderline"/>
          <w:rFonts w:asciiTheme="minorHAnsi" w:hAnsiTheme="minorHAnsi"/>
        </w:rPr>
        <w:t>Even if carbon dioxide emissions are radically reduced now</w:t>
      </w:r>
      <w:r w:rsidRPr="00A04617">
        <w:rPr>
          <w:rFonts w:asciiTheme="minorHAnsi" w:hAnsiTheme="minorHAnsi"/>
          <w:sz w:val="16"/>
        </w:rPr>
        <w:t xml:space="preserve">, Howard and Tilbrook explain, </w:t>
      </w:r>
      <w:r w:rsidRPr="00A04617">
        <w:rPr>
          <w:rStyle w:val="StyleUnderline"/>
          <w:rFonts w:asciiTheme="minorHAnsi" w:hAnsiTheme="minorHAnsi"/>
        </w:rPr>
        <w:t>the oceans will take hundreds of years to recover. But right now, the biggest cause for concern, says Howard, is that it is starting to look like some of the changes are happening much faster than anyone anticipated.</w:t>
      </w:r>
    </w:p>
    <w:p w:rsidR="00807B39" w:rsidRDefault="00807B39" w:rsidP="00807B39">
      <w:pPr>
        <w:rPr>
          <w:rFonts w:asciiTheme="minorHAnsi" w:hAnsiTheme="minorHAnsi"/>
          <w:sz w:val="16"/>
        </w:rPr>
      </w:pPr>
    </w:p>
    <w:p w:rsidR="00807B39" w:rsidRDefault="00807B39" w:rsidP="00807B39">
      <w:pPr>
        <w:pStyle w:val="Heading4"/>
      </w:pPr>
      <w:r w:rsidRPr="004D50EC">
        <w:t>Continued emissions cause ocean acidif</w:t>
      </w:r>
      <w:r>
        <w:t xml:space="preserve">ication </w:t>
      </w:r>
    </w:p>
    <w:p w:rsidR="00807B39" w:rsidRPr="00DE1BF6" w:rsidRDefault="00807B39" w:rsidP="00807B39">
      <w:r w:rsidRPr="00DE1BF6">
        <w:rPr>
          <w:b/>
        </w:rPr>
        <w:t>Turley 08</w:t>
      </w:r>
      <w:r w:rsidRPr="00DE1BF6">
        <w:t xml:space="preserve"> Carol, Head of Science at the Plymouth Marine Laboratory, “Ocean Acidification: The other CO2 problem,” September 9 </w:t>
      </w:r>
      <w:hyperlink r:id="rId57" w:history="1">
        <w:r w:rsidRPr="00DE1BF6">
          <w:rPr>
            <w:rStyle w:val="Hyperlink"/>
          </w:rPr>
          <w:t>http://earthsky.org/earth/carol-turley-describes-acidifications-widespread-impact-on-marine-life</w:t>
        </w:r>
      </w:hyperlink>
      <w:r>
        <w:t xml:space="preserve">  grossman</w:t>
      </w:r>
    </w:p>
    <w:p w:rsidR="00807B39" w:rsidRDefault="00807B39" w:rsidP="00807B39">
      <w:pPr>
        <w:rPr>
          <w:sz w:val="16"/>
        </w:rPr>
      </w:pPr>
      <w:r w:rsidRPr="002157D5">
        <w:rPr>
          <w:sz w:val="16"/>
        </w:rPr>
        <w:t xml:space="preserve">Surface </w:t>
      </w:r>
      <w:r w:rsidRPr="002157D5">
        <w:rPr>
          <w:rStyle w:val="Emphasis"/>
        </w:rPr>
        <w:t>ocean acidification is happening now and will continue as humans put more CO2 into the atmosphere.</w:t>
      </w:r>
      <w:r w:rsidRPr="002157D5">
        <w:rPr>
          <w:sz w:val="16"/>
        </w:rPr>
        <w:t xml:space="preserve"> It is happening at the same time as the world is warming. Organisms and ecosystems are going to have to deal with a number of major rapid global changes at once unless we urgently introduce effective ways to reduce CO2 emissions. These </w:t>
      </w:r>
      <w:r w:rsidRPr="002157D5">
        <w:rPr>
          <w:rStyle w:val="Emphasis"/>
        </w:rPr>
        <w:t>changes are happening on human time scales that some of us, our children and grandchildren will experience</w:t>
      </w:r>
      <w:r w:rsidRPr="002157D5">
        <w:rPr>
          <w:sz w:val="16"/>
        </w:rPr>
        <w:t>. Avoiding even more serious ocean acidification is a powerful additional argument to that of future dangerous climate change for the urgent reduction of global carbon emissions. It is for this reason that Plymouth Marine Laboratory has also worked to bring this issue to the attention of stakeholders and policy makers at the national and international level and to encourage national and international research programmes on ocean acidification. For instance, the IPCC Fourth Assessment Report in 2007 included ocean acidification for the first time, stating</w:t>
      </w:r>
      <w:r w:rsidRPr="002157D5">
        <w:rPr>
          <w:rStyle w:val="Emphasis"/>
        </w:rPr>
        <w:t>, “The progressive acidification of oceans due to increasing atmospheric carbon dioxide is expected to have negative impacts on marine shell-forming organisms</w:t>
      </w:r>
      <w:r w:rsidRPr="002157D5">
        <w:rPr>
          <w:rStyle w:val="StyleUnderline"/>
        </w:rPr>
        <w:t xml:space="preserve"> </w:t>
      </w:r>
      <w:r w:rsidRPr="002157D5">
        <w:rPr>
          <w:sz w:val="16"/>
        </w:rPr>
        <w:t>(e.g., corals) and their dependent species (very high confidence)”. The European Union also responded rapidly funding the European Project on Ocean Acidification (EPOCA), the United Kingdom Natural Environment Research Council has just announced a decision to fund a large-scale research programme on ocean acidification, Germany is looking to do the same and the United States has a bill passing through Congress to establish an ocean acidification research and monitoring plan</w:t>
      </w:r>
      <w:r w:rsidRPr="002157D5">
        <w:rPr>
          <w:rStyle w:val="Emphasis"/>
        </w:rPr>
        <w:t>. As concerns over climate change grow, increasing numbers of geo-engineering solutions have been proposed. However, they often do not take into account or resolve the issue of ocean acidification.</w:t>
      </w:r>
      <w:r w:rsidRPr="002157D5">
        <w:rPr>
          <w:rStyle w:val="StyleUnderline"/>
        </w:rPr>
        <w:t xml:space="preserve"> </w:t>
      </w:r>
      <w:r w:rsidRPr="002157D5">
        <w:rPr>
          <w:sz w:val="16"/>
        </w:rPr>
        <w:t>For example, the addition of sulphur dioxide into the stratosphere to deflect some of the sun's energy, or ocean pumps of deep water rich in nutrients to increase productivity and draw down CO2 do not take this into account, nor look at potential deleterious impacts on the marine environment, such as with the addition of quicklime to the oceans to soak up CO2, iron or urea fertilisation to increase ocean productivity and draw down CO2.</w:t>
      </w:r>
      <w:r w:rsidRPr="005B44D8">
        <w:rPr>
          <w:sz w:val="16"/>
        </w:rPr>
        <w:t xml:space="preserve"> </w:t>
      </w:r>
    </w:p>
    <w:p w:rsidR="00807B39" w:rsidRPr="00DE1BF6"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Amazon</w:t>
      </w:r>
    </w:p>
    <w:p w:rsidR="00807B39" w:rsidRDefault="00807B39" w:rsidP="00807B39">
      <w:pPr>
        <w:pStyle w:val="Heading4"/>
        <w:rPr>
          <w:rStyle w:val="StyleUnderline"/>
          <w:szCs w:val="26"/>
        </w:rPr>
      </w:pPr>
      <w:r>
        <w:rPr>
          <w:rStyle w:val="StyleUnderline"/>
          <w:szCs w:val="26"/>
        </w:rPr>
        <w:t>Even small temperature increases will kill off 1/3 of the Amazon</w:t>
      </w:r>
    </w:p>
    <w:p w:rsidR="00807B39" w:rsidRDefault="00807B39" w:rsidP="00807B39">
      <w:r w:rsidRPr="00B846D2">
        <w:rPr>
          <w:b/>
        </w:rPr>
        <w:t>Adam 11</w:t>
      </w:r>
      <w:r>
        <w:t xml:space="preserve"> {David, an environment correspondent for the Guardian between 2005 and 2010, before which he was science correspondent for two years. He previously worked at the science journal Nature after a PhD in chemical engineering “Amazon could shrink by 85% due to climate change, scientists say” http://www.theguardian.com/environment/2009/mar/11/amazon-global-warming-trees} patent</w:t>
      </w:r>
    </w:p>
    <w:p w:rsidR="00807B39" w:rsidRPr="001D3981" w:rsidRDefault="00807B39" w:rsidP="00807B39">
      <w:pPr>
        <w:rPr>
          <w:sz w:val="16"/>
        </w:rPr>
      </w:pPr>
      <w:r w:rsidRPr="00B846D2">
        <w:rPr>
          <w:rStyle w:val="StyleUnderline"/>
        </w:rPr>
        <w:t>Global warming will wreck attempts to save the Amazon rainforest, according to a devastating new study which predicts that one-third of its trees will be killed by even modest temperature rises</w:t>
      </w:r>
      <w:r w:rsidRPr="001D3981">
        <w:rPr>
          <w:sz w:val="16"/>
        </w:rPr>
        <w:t xml:space="preserve">. The research, by some of Britain's leading experts on climate change, shows that even severe cuts in deforestation and carbon emissions will fail to save the emblematic South American jungle, the destruction of which has become a powerful symbol of human impact on the planet. </w:t>
      </w:r>
      <w:r w:rsidRPr="00297EC4">
        <w:rPr>
          <w:rStyle w:val="StyleUnderline"/>
        </w:rPr>
        <w:t>Up to 85% of the forest could be lost if spiralling greenhouse gas emissionsare not brought under control, the experts said</w:t>
      </w:r>
      <w:r w:rsidRPr="001D3981">
        <w:rPr>
          <w:sz w:val="16"/>
        </w:rPr>
        <w:t>. But even under the most optimistic climate change scenarios, the destruction of large parts of the forest is "irreversible". study, said: "</w:t>
      </w:r>
      <w:r w:rsidRPr="00297EC4">
        <w:rPr>
          <w:rStyle w:val="StyleUnderline"/>
        </w:rPr>
        <w:t>The impacts of climate change on the Amazon are much worse than we thought. As temperatures rise quickly over the coming century the damage to the forest won't be obvious straight away, but we could be storing up trouble for the future</w:t>
      </w:r>
      <w:r w:rsidRPr="001D3981">
        <w:rPr>
          <w:sz w:val="16"/>
        </w:rPr>
        <w:t xml:space="preserve">." Tim Lenton, a climate expert at the University of East Anglia, called the study, presented at a global warming conference in Copenhagen today , a "bombshell". He said: "When I was young I thought chopping down the trees would destroy the forest but now </w:t>
      </w:r>
      <w:r w:rsidRPr="00297EC4">
        <w:rPr>
          <w:rStyle w:val="StyleUnderline"/>
        </w:rPr>
        <w:t>it seems that climate change will deliver the killer blow</w:t>
      </w:r>
      <w:r w:rsidRPr="001D3981">
        <w:rPr>
          <w:sz w:val="16"/>
        </w:rPr>
        <w:t xml:space="preserve">." The study, which has been submitted to the journal Nature Geoscience, used computer models to investigate how the Amazon would respond to future temperature rises. </w:t>
      </w:r>
      <w:r w:rsidRPr="00297EC4">
        <w:rPr>
          <w:rStyle w:val="StyleUnderline"/>
        </w:rPr>
        <w:t>It found that a 2C rise above pre-industrial levels, widely considered the best case global warming scenario and the target for ambitious international plans to curb emissions, would still see 20-40% of the Amazon die off</w:t>
      </w:r>
      <w:r w:rsidRPr="001D3981">
        <w:rPr>
          <w:sz w:val="16"/>
        </w:rPr>
        <w:t xml:space="preserve"> within 100 years. A 3C rise would see 75% of the forest destroyed by drought over the following century, while a 4C rise would kill 85%. "The forest as we know it would effectively be gone," Pope said. Experts had previously predicted that global warming could cause significant "die-back" of the Amazon. </w:t>
      </w:r>
      <w:r w:rsidRPr="00297EC4">
        <w:rPr>
          <w:rStyle w:val="StyleUnderline"/>
        </w:rPr>
        <w:t>The new research is the first to quantify the long-term effect</w:t>
      </w:r>
      <w:r w:rsidRPr="001D3981">
        <w:rPr>
          <w:sz w:val="16"/>
        </w:rPr>
        <w:t xml:space="preserve">. Chris Jones, who led the research, told the conference: "A temperature rise of anything over 1C commits you to some future loss of Amazon forest. Even the commonly quoted 2C target already commits us to 20-40% loss. On any kind of pragmatic timescale, I think we should see loss of the Amazon forest as irreversible." Peter Cox, professor of climate system dynamics at the University of Exeter, said the effects would be felt around the world. "Ecologically it would be a catastrophe and it would be taking a huge chance with our own climate. The tropics are drivers of the world's weather systems and killing the Amazon is likely to change them forever. We don't know exactly what would happen but we could expect more extreme weather." </w:t>
      </w:r>
      <w:r w:rsidRPr="001D3981">
        <w:rPr>
          <w:rStyle w:val="StyleUnderline"/>
        </w:rPr>
        <w:t>Massive Amazon loss would also amplify global warming "significantly" he said."Destroying the Amazon would also turn what is a significant carbon sink into a significant source</w:t>
      </w:r>
      <w:r w:rsidRPr="001D3981">
        <w:rPr>
          <w:sz w:val="16"/>
        </w:rPr>
        <w:t>." Jones said the study showed that tree growth in high latitudes, such as Siberia, would increase, but would be unlikely to compensate for the carbon stocks lost from the Amazon. Even with drastic cuts in emissions in the next decade, scientists say that there will only be around a 50% chance of keeping global temperatures rises below 2C. This best-case emissions scenario is based on emissions peaking in 2015 and quickly changing from an increase of 2-3% per year to a decrease of 3% per year. For every 10 years this action is delayed, the most likely temperature rise increases by 0.5C. Environmental campaigners said they were alarmed by the predictions. "With a rise of over 2C you begin to see a large-scale change to savannah," said Beatrix Richards, head of forest policy and trade at WWF UK. "You also lose major ecosystem services, such as keeping carbon levels stable, providing indigenous people with goods and services, and balancing rainfall patterns globally from the US grain belt to as far away as Kazakhstan. A 4C [rise] is a nightmare scenario that would move us into uncharted territory." "People have known about the links between climate and forests for some time, but the alarming thing now is the level of certainty because real world observations are feeding into the computer models," said Tony Juniper, an environmental campaigner and Green party candidate. "</w:t>
      </w:r>
      <w:r w:rsidRPr="001D3981">
        <w:rPr>
          <w:rStyle w:val="StyleUnderline"/>
        </w:rPr>
        <w:t>There really is no time for delay.</w:t>
      </w:r>
      <w:r w:rsidRPr="001D3981">
        <w:rPr>
          <w:sz w:val="16"/>
        </w:rPr>
        <w:t xml:space="preserve"> Governments must cooperate to cut industrial emissions while at the same time halting deforestation, otherwise we'll have a mass extinction and a global warming catastrophe." A separate study from the Met Office shows that, if temperatures do reach 2C, then there is a one-in-three chance they would stay that high for at least 100 years, whatever action was taken on carbon pollution. The results were announced on the second day of a key climate science meeting in Copenhagen, which is intended to spur politicians into taking action to cut carbon pollution. It comes ahead of a UN summit in December, also in Copenhagen, where officials will try to agree a new global deal on climate to replace the Kyoto protocol. The results from the meeting will be published in the summer as a supplement to the 2007 report of the Intergovernmental Panel on Climate Change.</w:t>
      </w:r>
    </w:p>
    <w:p w:rsidR="00807B39" w:rsidRDefault="00807B39" w:rsidP="00807B39"/>
    <w:p w:rsidR="00807B39" w:rsidRDefault="00807B39" w:rsidP="00807B39">
      <w:pPr>
        <w:pStyle w:val="Heading4"/>
        <w:rPr>
          <w:rStyle w:val="StyleUnderline"/>
          <w:szCs w:val="26"/>
        </w:rPr>
      </w:pPr>
      <w:r w:rsidRPr="00714AC2">
        <w:rPr>
          <w:rStyle w:val="StyleUnderline"/>
          <w:szCs w:val="26"/>
        </w:rPr>
        <w:t>Warming will kill the Amazon</w:t>
      </w:r>
    </w:p>
    <w:p w:rsidR="00807B39" w:rsidRPr="00714AC2" w:rsidRDefault="00807B39" w:rsidP="00807B39">
      <w:r w:rsidRPr="005611A2">
        <w:rPr>
          <w:b/>
        </w:rPr>
        <w:t>Fearnside 08</w:t>
      </w:r>
      <w:r>
        <w:t xml:space="preserve"> [Phillip, Research Professor in the Department of Ecology at the National Institute for Research in the Amazon, Amazon Forest maintenance as a source of environmental services, Anais da Academia Brasileira de Ciências, </w:t>
      </w:r>
      <w:hyperlink r:id="rId58" w:history="1">
        <w:r w:rsidRPr="009E5879">
          <w:rPr>
            <w:rStyle w:val="Hyperlink"/>
          </w:rPr>
          <w:t>http://www.scielo.br/scielo.php?pid=S0001-37652008000100006&amp;script=sci_arttext</w:t>
        </w:r>
      </w:hyperlink>
      <w:r>
        <w:t>] JB</w:t>
      </w:r>
    </w:p>
    <w:p w:rsidR="00807B39" w:rsidRDefault="00807B39" w:rsidP="00807B39">
      <w:pPr>
        <w:rPr>
          <w:rStyle w:val="StyleUnderline"/>
          <w:b/>
          <w:sz w:val="16"/>
        </w:rPr>
      </w:pPr>
      <w:r w:rsidRPr="00714AC2">
        <w:rPr>
          <w:rStyle w:val="StyleUnderline"/>
        </w:rPr>
        <w:t>Amazonian forest produces environmental services such as maintenance of biodiversity, water cycling and carbon stocks. These services have a much greater value to human society</w:t>
      </w:r>
      <w:r w:rsidRPr="00714AC2">
        <w:rPr>
          <w:rStyle w:val="StyleUnderline"/>
          <w:sz w:val="16"/>
        </w:rPr>
        <w:t xml:space="preserve"> than do the timber, beef and other products that are obtained by destroying the forest. Yet institutional mechanisms are still lacking to transform the value of the standing forest into the foundation of an economy based on maintaining rather than destroying this ecosystem. Forest management for commodities such as timber and non-timber forest products faces severe limitations and inherent contradictions unless income is supplemented based on environmenta lservices. </w:t>
      </w:r>
      <w:r w:rsidRPr="00714AC2">
        <w:rPr>
          <w:rStyle w:val="StyleUnderline"/>
        </w:rPr>
        <w:t>Amazon forest is threatened by</w:t>
      </w:r>
      <w:r w:rsidRPr="00714AC2">
        <w:rPr>
          <w:rStyle w:val="StyleUnderline"/>
          <w:sz w:val="16"/>
        </w:rPr>
        <w:t xml:space="preserve"> deforestation, logging, forest fires and </w:t>
      </w:r>
      <w:r w:rsidRPr="00714AC2">
        <w:rPr>
          <w:rStyle w:val="StyleUnderline"/>
        </w:rPr>
        <w:t>climate change</w:t>
      </w:r>
      <w:r w:rsidRPr="00714AC2">
        <w:rPr>
          <w:rStyle w:val="StyleUnderline"/>
          <w:sz w:val="16"/>
        </w:rPr>
        <w:t xml:space="preserve">. Measures to avoid deforestation include repression through command and control, creation of protected areas, and reformulation of infrastructure decisions and development policies. An economy primarily based on the value of environmental services is essential for long-term maintenance of the forest. Much progress has been made in the decades since I first proposed such a transition, but </w:t>
      </w:r>
      <w:r w:rsidRPr="00714AC2">
        <w:rPr>
          <w:rStyle w:val="StyleUnderline"/>
        </w:rPr>
        <w:t>many issues</w:t>
      </w:r>
      <w:r w:rsidRPr="00714AC2">
        <w:rPr>
          <w:rStyle w:val="StyleUnderline"/>
          <w:sz w:val="16"/>
        </w:rPr>
        <w:t xml:space="preserve"> also </w:t>
      </w:r>
      <w:r w:rsidRPr="00714AC2">
        <w:rPr>
          <w:rStyle w:val="StyleUnderline"/>
        </w:rPr>
        <w:t>remain unresolved.</w:t>
      </w:r>
      <w:r w:rsidRPr="00714AC2">
        <w:rPr>
          <w:rStyle w:val="StyleUnderline"/>
          <w:sz w:val="16"/>
        </w:rPr>
        <w:t xml:space="preserve"> These include theoretical issues regarding accounting procedures, improved quantification of the services and of the benefits of different policy options, and effective uses of the funds generated in ways that maintain both the forest and the human population.</w:t>
      </w:r>
    </w:p>
    <w:p w:rsidR="00807B39" w:rsidRDefault="00807B39" w:rsidP="00807B39"/>
    <w:p w:rsidR="00807B39" w:rsidRDefault="00807B39" w:rsidP="00807B39">
      <w:pPr>
        <w:pStyle w:val="Heading4"/>
      </w:pPr>
      <w:r>
        <w:t>Warming destroys the Amazon</w:t>
      </w:r>
    </w:p>
    <w:p w:rsidR="00807B39" w:rsidRPr="00614B0C" w:rsidRDefault="00807B39" w:rsidP="00807B39">
      <w:r w:rsidRPr="005611A2">
        <w:rPr>
          <w:b/>
        </w:rPr>
        <w:t>Barley 05</w:t>
      </w:r>
      <w:r>
        <w:t xml:space="preserve"> [Shanta, studied MSc Oceanography at the University of Southampton and is now a Researcher for BBC Science and Nature, Life will be hard in a world that's 4 °C warmer, Sciencedirect, </w:t>
      </w:r>
      <w:hyperlink r:id="rId59" w:history="1">
        <w:r w:rsidRPr="009E5879">
          <w:rPr>
            <w:rStyle w:val="Hyperlink"/>
          </w:rPr>
          <w:t>http://www.sciencedirect.com/science/article/pii/S0262407909625999</w:t>
        </w:r>
      </w:hyperlink>
      <w:r>
        <w:t>] JB</w:t>
      </w:r>
    </w:p>
    <w:p w:rsidR="00807B39" w:rsidRDefault="00807B39" w:rsidP="00807B39">
      <w:pPr>
        <w:rPr>
          <w:rStyle w:val="StyleUnderline"/>
        </w:rPr>
      </w:pPr>
      <w:r w:rsidRPr="00614B0C">
        <w:rPr>
          <w:rStyle w:val="StyleUnderline"/>
        </w:rPr>
        <w:t>In a</w:t>
      </w:r>
      <w:r w:rsidRPr="00614B0C">
        <w:rPr>
          <w:sz w:val="16"/>
        </w:rPr>
        <w:t xml:space="preserve"> 4 °C </w:t>
      </w:r>
      <w:r w:rsidRPr="00614B0C">
        <w:rPr>
          <w:rStyle w:val="StyleUnderline"/>
        </w:rPr>
        <w:t>world, climate change</w:t>
      </w:r>
      <w:r w:rsidRPr="00614B0C">
        <w:rPr>
          <w:sz w:val="16"/>
        </w:rPr>
        <w:t xml:space="preserve">, deforestation and fires spreading from degraded land into pristine forest </w:t>
      </w:r>
      <w:r w:rsidRPr="00614B0C">
        <w:rPr>
          <w:rStyle w:val="StyleUnderline"/>
        </w:rPr>
        <w:t>will conspire to destroy</w:t>
      </w:r>
      <w:r w:rsidRPr="00614B0C">
        <w:rPr>
          <w:sz w:val="16"/>
        </w:rPr>
        <w:t xml:space="preserve"> over 83 per cent of </w:t>
      </w:r>
      <w:r w:rsidRPr="00614B0C">
        <w:rPr>
          <w:rStyle w:val="StyleUnderline"/>
        </w:rPr>
        <w:t>the Amazon rainforest</w:t>
      </w:r>
      <w:r w:rsidRPr="00614B0C">
        <w:rPr>
          <w:sz w:val="16"/>
        </w:rPr>
        <w:t xml:space="preserve"> by 2100, according to climatologist Wolfgang Cramer at the Potsdam Institute for Climate Impact Research in Germany. His climate models show </w:t>
      </w:r>
      <w:r w:rsidRPr="00614B0C">
        <w:rPr>
          <w:rStyle w:val="StyleUnderline"/>
        </w:rPr>
        <w:t>global warming alone converting</w:t>
      </w:r>
      <w:r w:rsidRPr="00614B0C">
        <w:rPr>
          <w:sz w:val="16"/>
        </w:rPr>
        <w:t xml:space="preserve"> 30 per cent of the </w:t>
      </w:r>
      <w:r w:rsidRPr="00614B0C">
        <w:rPr>
          <w:rStyle w:val="StyleUnderline"/>
        </w:rPr>
        <w:t>Amazon into degraded shrub land and mixed woodland by 2100</w:t>
      </w:r>
      <w:r w:rsidRPr="00614B0C">
        <w:rPr>
          <w:sz w:val="16"/>
        </w:rPr>
        <w:t xml:space="preserve">. Even this grim estimate is based on the hopeful assumption that extra CO2 in the atmosphere will “fertilise” the forest, buffering it from drought. But we can't be sure this will happen, says Cramer. “If we've overestimated the magnitude of CO2 fertilisation, </w:t>
      </w:r>
      <w:r w:rsidRPr="00614B0C">
        <w:rPr>
          <w:rStyle w:val="StyleUnderline"/>
        </w:rPr>
        <w:t>we risk losing the entire Amazon.”</w:t>
      </w:r>
    </w:p>
    <w:p w:rsidR="00807B39" w:rsidRPr="005611A2" w:rsidRDefault="00807B39" w:rsidP="00807B39"/>
    <w:p w:rsidR="00807B39" w:rsidRDefault="00807B39" w:rsidP="00807B39">
      <w:pPr>
        <w:pStyle w:val="Heading3"/>
      </w:pPr>
      <w:r>
        <w:t>Warming Bad - Disease Spread</w:t>
      </w:r>
    </w:p>
    <w:p w:rsidR="00807B39" w:rsidRDefault="00807B39" w:rsidP="00807B39">
      <w:pPr>
        <w:pStyle w:val="Heading4"/>
      </w:pPr>
      <w:r>
        <w:t>Warming leads to massive disease spread and threatens extinction - poor drinking water, vector expansion and poor health infrastructure - we won't be able to adapt</w:t>
      </w:r>
    </w:p>
    <w:p w:rsidR="00807B39" w:rsidRDefault="00807B39" w:rsidP="00807B39">
      <w:r w:rsidRPr="0075763F">
        <w:rPr>
          <w:b/>
        </w:rPr>
        <w:t>Khasnis and Netterman 05</w:t>
      </w:r>
      <w:r>
        <w:t xml:space="preserve"> Department of Medicine, Michigan State University, East Lansing, Michigan “Global warming and infectious disease” December 6 http://www.ncbi.nlm.nih.gov/pubmed/16216650</w:t>
      </w:r>
    </w:p>
    <w:p w:rsidR="00807B39" w:rsidRDefault="00807B39" w:rsidP="00807B39">
      <w:pPr>
        <w:rPr>
          <w:rStyle w:val="Emphasis"/>
        </w:rPr>
      </w:pPr>
      <w:r w:rsidRPr="00962E01">
        <w:rPr>
          <w:rStyle w:val="Emphasis"/>
        </w:rPr>
        <w:t>Global warming has serious implications for all aspects of human life, including infectious diseases</w:t>
      </w:r>
      <w:r w:rsidRPr="00777B8E">
        <w:rPr>
          <w:sz w:val="16"/>
        </w:rPr>
        <w:t xml:space="preserve">. The effect of global warming depends on the complex interaction between the human host population and the causative infectious agent. From the human standpoint, changes in the environment may trigger human migration, causing disease patterns to shift. Crop failures and famine may reduce host resistance to infections. </w:t>
      </w:r>
      <w:r w:rsidRPr="00962E01">
        <w:rPr>
          <w:rStyle w:val="Emphasis"/>
        </w:rPr>
        <w:t>Disease transmission may be enhanced through the scarcity and contamination of potable water sources</w:t>
      </w:r>
      <w:r w:rsidRPr="00777B8E">
        <w:rPr>
          <w:sz w:val="16"/>
        </w:rPr>
        <w:t xml:space="preserve">. Importantly, significant </w:t>
      </w:r>
      <w:r w:rsidRPr="00962E01">
        <w:rPr>
          <w:rStyle w:val="Emphasis"/>
        </w:rPr>
        <w:t>economic and political stresses may damage the existing public health infrastructure, leaving mankind poorly prepared for unexpected epidemics. Global warming will certainly affect the abundance and distribution of disease vectors. Altitudes that are currently too cool to sustain vectors will become more conducive to them.</w:t>
      </w:r>
      <w:r w:rsidRPr="00777B8E">
        <w:rPr>
          <w:sz w:val="16"/>
        </w:rPr>
        <w:t xml:space="preserve"> Some vector populations may expand into new geographic areas, whereas others may disappear. Malaria, dengue, plague, and viruses causing encephalitic syndromes are among the many vector-borne diseases likely to be affected. Some models suggest that vector-borne diseases will become more common as the earth warms, although caution is needed in interpreting these predictions. Clearly, global warming will cause changes in the epidemiology of infectious diseases. </w:t>
      </w:r>
      <w:r w:rsidRPr="00962E01">
        <w:rPr>
          <w:rStyle w:val="Emphasis"/>
        </w:rPr>
        <w:t>The ability of mankind to react or adapt is dependent upon the magnitude and speed of the change. The outcome will also depend on our ability to recognize epidemics early, to contain them effectively, to provide appropriate treatment, and to commit resources to prevention and research</w:t>
      </w:r>
      <w:r>
        <w:rPr>
          <w:rStyle w:val="Emphasis"/>
        </w:rPr>
        <w:t>.</w:t>
      </w:r>
    </w:p>
    <w:p w:rsidR="00807B39" w:rsidRPr="0075763F" w:rsidRDefault="00807B39" w:rsidP="00807B39"/>
    <w:p w:rsidR="00807B39" w:rsidRDefault="00807B39" w:rsidP="00807B39">
      <w:pPr>
        <w:pStyle w:val="Heading4"/>
      </w:pPr>
      <w:r>
        <w:t>And, more evidence - warming increases migration patterns as well stresses on public infrastructure - allows infectious diseases to spread</w:t>
      </w:r>
    </w:p>
    <w:p w:rsidR="00807B39" w:rsidRDefault="00807B39" w:rsidP="00807B39">
      <w:r w:rsidRPr="00410E8C">
        <w:rPr>
          <w:b/>
        </w:rPr>
        <w:t>Nettleman, 2005</w:t>
      </w:r>
      <w:r>
        <w:rPr>
          <w:rStyle w:val="Style13ptBold"/>
        </w:rPr>
        <w:t xml:space="preserve">   </w:t>
      </w:r>
      <w:r>
        <w:t>[</w:t>
      </w:r>
      <w:r w:rsidRPr="000608D6">
        <w:t>Khasnis</w:t>
      </w:r>
      <w:r>
        <w:t xml:space="preserve">, </w:t>
      </w:r>
      <w:r w:rsidRPr="00AD0D4C">
        <w:t>Department of Medicine, Michigan State University, East Lansing, Michigan 48824-1313, USA.</w:t>
      </w:r>
      <w:r>
        <w:t xml:space="preserve">, </w:t>
      </w:r>
      <w:r w:rsidRPr="00AD0D4C">
        <w:t>Global warming and infectious disease.</w:t>
      </w:r>
      <w:r>
        <w:t xml:space="preserve">, NCBI pubmend.gov </w:t>
      </w:r>
      <w:hyperlink r:id="rId60" w:history="1">
        <w:r w:rsidRPr="003E5D0B">
          <w:rPr>
            <w:rStyle w:val="Hyperlink"/>
          </w:rPr>
          <w:t>http://www.ncbi.nlm.nih.gov/pubmed/16216650</w:t>
        </w:r>
      </w:hyperlink>
      <w:r>
        <w:t>] ZG</w:t>
      </w:r>
    </w:p>
    <w:p w:rsidR="00807B39" w:rsidRPr="00B473B9" w:rsidRDefault="00807B39" w:rsidP="00807B39">
      <w:pPr>
        <w:rPr>
          <w:rStyle w:val="StyleUnderline"/>
        </w:rPr>
      </w:pPr>
      <w:r w:rsidRPr="002C1568">
        <w:rPr>
          <w:rStyle w:val="StyleUnderline"/>
        </w:rPr>
        <w:t>Global warming has serious implications for</w:t>
      </w:r>
      <w:r w:rsidRPr="00410E8C">
        <w:rPr>
          <w:sz w:val="16"/>
        </w:rPr>
        <w:t xml:space="preserve"> all aspects of </w:t>
      </w:r>
      <w:r w:rsidRPr="00410E8C">
        <w:rPr>
          <w:rStyle w:val="StyleUnderline"/>
        </w:rPr>
        <w:t>human life</w:t>
      </w:r>
      <w:r w:rsidRPr="00410E8C">
        <w:rPr>
          <w:sz w:val="16"/>
        </w:rPr>
        <w:t xml:space="preserve">, </w:t>
      </w:r>
      <w:r w:rsidRPr="002C1568">
        <w:rPr>
          <w:rStyle w:val="StyleUnderline"/>
        </w:rPr>
        <w:t>including infectious diseases. The effect of global warming depends on the complex interaction between the human host population and the causative infectious agent</w:t>
      </w:r>
      <w:r w:rsidRPr="00410E8C">
        <w:rPr>
          <w:sz w:val="16"/>
        </w:rPr>
        <w:t xml:space="preserve">. From the human standpoint, </w:t>
      </w:r>
      <w:r w:rsidRPr="00B473B9">
        <w:rPr>
          <w:rStyle w:val="StyleUnderline"/>
        </w:rPr>
        <w:t>changes in the environment may trigger human migration, causing disease patterns to shift</w:t>
      </w:r>
      <w:r w:rsidRPr="00410E8C">
        <w:rPr>
          <w:sz w:val="16"/>
        </w:rPr>
        <w:t xml:space="preserve">. Crop failures and famine may reduce host resistance to infections. Disease transmission may be enhanced through the scarcity and contamination of potable water sources. Importantly, </w:t>
      </w:r>
      <w:r w:rsidRPr="00B473B9">
        <w:rPr>
          <w:rStyle w:val="StyleUnderline"/>
        </w:rPr>
        <w:t>significant economic and political stresses may damage the existing public health infrastructure, leaving mankind poorly prepared for unexpected epidemics</w:t>
      </w:r>
      <w:r w:rsidRPr="00410E8C">
        <w:rPr>
          <w:sz w:val="16"/>
        </w:rPr>
        <w:t xml:space="preserve">. </w:t>
      </w:r>
      <w:r w:rsidRPr="00B473B9">
        <w:rPr>
          <w:rStyle w:val="StyleUnderline"/>
        </w:rPr>
        <w:t>Global warming will certainly affect the abundance and distribution of disease vectors</w:t>
      </w:r>
      <w:r w:rsidRPr="00410E8C">
        <w:rPr>
          <w:sz w:val="16"/>
        </w:rPr>
        <w:t xml:space="preserve">. </w:t>
      </w:r>
      <w:r w:rsidRPr="00B473B9">
        <w:rPr>
          <w:rStyle w:val="StyleUnderline"/>
        </w:rPr>
        <w:t>Altitudes that are currently too cool to sustain vectors will become more conducive to them. Some vector populations may expand into new geographic areas</w:t>
      </w:r>
      <w:r w:rsidRPr="00410E8C">
        <w:rPr>
          <w:sz w:val="16"/>
        </w:rPr>
        <w:t xml:space="preserve">, whereas others may disappear. </w:t>
      </w:r>
      <w:r w:rsidRPr="00B473B9">
        <w:rPr>
          <w:rStyle w:val="StyleUnderline"/>
        </w:rPr>
        <w:t>Malaria, dengue, plague, and viruses causing encephalitic syndromes are among the many vector-borne diseases likely to be affected</w:t>
      </w:r>
      <w:r w:rsidRPr="00410E8C">
        <w:rPr>
          <w:sz w:val="16"/>
        </w:rPr>
        <w:t xml:space="preserve">. Some models suggest that vector-borne diseases will become more common as the earth warms, although caution is needed in interpreting these predictions. Clearly, global warming will cause changes in the epidemiology of infectious diseases. The ability of mankind to react or adapt is dependent upon the magnitude and speed of the change. </w:t>
      </w:r>
      <w:r w:rsidRPr="00B473B9">
        <w:rPr>
          <w:rStyle w:val="StyleUnderline"/>
        </w:rPr>
        <w:t>The outcome will also depend on our ability to recognize epidemics early, to contain them effectively, to provide appropriate treatment, and to commit resources to prevention and research.</w:t>
      </w:r>
    </w:p>
    <w:p w:rsidR="00807B39" w:rsidRDefault="00807B39" w:rsidP="00807B39"/>
    <w:p w:rsidR="00807B39" w:rsidRDefault="00807B39" w:rsidP="00807B39">
      <w:pPr>
        <w:pStyle w:val="Heading4"/>
      </w:pPr>
      <w:r>
        <w:t>Warming increases disease vectors for insect habitats - increases spread of deadly diseases - kills off humans and biodiversity</w:t>
      </w:r>
    </w:p>
    <w:p w:rsidR="00807B39" w:rsidRDefault="00807B39" w:rsidP="00807B39">
      <w:r w:rsidRPr="001903EF">
        <w:rPr>
          <w:b/>
        </w:rPr>
        <w:t>Walsh 2/8/2013</w:t>
      </w:r>
      <w:r>
        <w:t xml:space="preserve"> [</w:t>
      </w:r>
      <w:r w:rsidRPr="00681AED">
        <w:t>Bryan Walsh</w:t>
      </w:r>
      <w:r>
        <w:t>,</w:t>
      </w:r>
      <w:r w:rsidRPr="00681AED">
        <w:t xml:space="preserve"> Infectious Disease Could Become More Common in a Warmer World — Especially for Plants and Animals</w:t>
      </w:r>
      <w:r>
        <w:t xml:space="preserve">,Time </w:t>
      </w:r>
      <w:hyperlink r:id="rId61" w:history="1">
        <w:r w:rsidRPr="003E5D0B">
          <w:rPr>
            <w:rStyle w:val="Hyperlink"/>
          </w:rPr>
          <w:t>http://science.time.com/2013/08/02/infectious-disease-could-be-more-common-in-a-warmer-world-especially-for-plants-and-animals/</w:t>
        </w:r>
      </w:hyperlink>
      <w:r>
        <w:t>] ZG</w:t>
      </w:r>
    </w:p>
    <w:p w:rsidR="00807B39" w:rsidRPr="001903EF" w:rsidRDefault="00807B39" w:rsidP="00807B39">
      <w:pPr>
        <w:rPr>
          <w:sz w:val="14"/>
        </w:rPr>
      </w:pPr>
      <w:r w:rsidRPr="001903EF">
        <w:rPr>
          <w:sz w:val="14"/>
        </w:rPr>
        <w:t xml:space="preserve">It’s been known for a while that </w:t>
      </w:r>
      <w:r w:rsidRPr="00B473B9">
        <w:rPr>
          <w:rStyle w:val="StyleUnderline"/>
        </w:rPr>
        <w:t xml:space="preserve">warming temperatures could help certain diseases. Malaria, </w:t>
      </w:r>
      <w:r w:rsidRPr="001903EF">
        <w:rPr>
          <w:sz w:val="14"/>
        </w:rPr>
        <w:t xml:space="preserve">which kills about 650,000 people a year, </w:t>
      </w:r>
      <w:r w:rsidRPr="00B473B9">
        <w:rPr>
          <w:rStyle w:val="StyleUnderline"/>
        </w:rPr>
        <w:t xml:space="preserve">thrives in </w:t>
      </w:r>
      <w:r w:rsidRPr="001903EF">
        <w:rPr>
          <w:sz w:val="14"/>
        </w:rPr>
        <w:t>the hot and</w:t>
      </w:r>
      <w:r w:rsidRPr="00B473B9">
        <w:rPr>
          <w:rStyle w:val="StyleUnderline"/>
        </w:rPr>
        <w:t xml:space="preserve"> humid areas where the Anopheles mosquito can live. As the climate warms, the territory where the mosquito and the malaria parasite will be able to live will likely expand, putting more people at risk</w:t>
      </w:r>
      <w:r w:rsidRPr="001903EF">
        <w:rPr>
          <w:sz w:val="14"/>
        </w:rPr>
        <w:t xml:space="preserve">. Already </w:t>
      </w:r>
      <w:r w:rsidRPr="00B473B9">
        <w:rPr>
          <w:rStyle w:val="StyleUnderline"/>
        </w:rPr>
        <w:t xml:space="preserve">dengue fever, another mosquito-borne tropical disease, has re-established itself in the Florida Keys, where it was wiped out decades ago. Tropical diseases will loom that much larger in a warmer world, </w:t>
      </w:r>
      <w:r w:rsidRPr="001903EF">
        <w:rPr>
          <w:sz w:val="14"/>
        </w:rPr>
        <w:t>as host-parasite cycles accelerate. In the Arctic, which is warming faster than any other region on the planet, higher temperatures are allowing parasites like the lungworm, which afflicts musk oxen, to develop faster and be transmitted over longer periods.</w:t>
      </w:r>
    </w:p>
    <w:p w:rsidR="00807B39" w:rsidRPr="001903EF" w:rsidRDefault="00807B39" w:rsidP="00807B39">
      <w:pPr>
        <w:rPr>
          <w:sz w:val="16"/>
          <w:szCs w:val="16"/>
        </w:rPr>
      </w:pPr>
      <w:r w:rsidRPr="001903EF">
        <w:rPr>
          <w:sz w:val="16"/>
          <w:szCs w:val="16"/>
        </w:rPr>
        <w:t>(MORE: Shifting Baselines: Why the Environment Is Even Worse Off Than You Think)</w:t>
      </w:r>
    </w:p>
    <w:p w:rsidR="00807B39" w:rsidRPr="001903EF" w:rsidRDefault="00807B39" w:rsidP="00807B39">
      <w:pPr>
        <w:rPr>
          <w:sz w:val="16"/>
          <w:szCs w:val="16"/>
        </w:rPr>
      </w:pPr>
      <w:r w:rsidRPr="001903EF">
        <w:rPr>
          <w:sz w:val="16"/>
          <w:szCs w:val="16"/>
        </w:rPr>
        <w:t>But as the Science study — by American and Canadian researchers — points out, the connection between climate change and disease is actually a lot more complicated than that. It’s true that warmer temperatures may be helping dengue fever to return to the Florida Keys, but the disease was initially vanquished in the 20th century not because the climate was cooler, but because public-health officials systematically controlled mosquito populations, cutting off the spread of the dengue virus. Both Singapore and Burma are tropical countries well within the malaria belt, but rich, urban Singapore has</w:t>
      </w:r>
      <w:r>
        <w:t xml:space="preserve"> </w:t>
      </w:r>
      <w:r w:rsidRPr="001903EF">
        <w:rPr>
          <w:sz w:val="16"/>
          <w:szCs w:val="16"/>
        </w:rPr>
        <w:t>largely eliminated malaria, while the disease is still common in impoverished, rural Burma. (I should know — I contracted a mild case of malaria while reporting along the Thai-Burmese border in 2005.) Health care infrastructure and wealth — or lack it — have a lot more to do with the spread of</w:t>
      </w:r>
      <w:r>
        <w:t xml:space="preserve"> </w:t>
      </w:r>
      <w:r w:rsidRPr="001903EF">
        <w:rPr>
          <w:sz w:val="16"/>
          <w:szCs w:val="16"/>
        </w:rPr>
        <w:t>infectious disease than climate change does, and that will continue to be the case even as the globe warms.</w:t>
      </w:r>
    </w:p>
    <w:p w:rsidR="00807B39" w:rsidRPr="001903EF" w:rsidRDefault="00807B39" w:rsidP="00807B39">
      <w:pPr>
        <w:rPr>
          <w:sz w:val="16"/>
        </w:rPr>
      </w:pPr>
      <w:r w:rsidRPr="001903EF">
        <w:rPr>
          <w:sz w:val="16"/>
        </w:rPr>
        <w:t xml:space="preserve">Still, the study points out that climate change will be a major factor in the spread of infectious disease in the future — and </w:t>
      </w:r>
      <w:r w:rsidRPr="00B473B9">
        <w:rPr>
          <w:rStyle w:val="StyleUnderline"/>
        </w:rPr>
        <w:t>the impact is likely to be even greater in wildlife and agricultural systems, which aren’t likely to be able to react as quickly as human beings can.</w:t>
      </w:r>
      <w:r w:rsidRPr="001903EF">
        <w:rPr>
          <w:sz w:val="16"/>
        </w:rPr>
        <w:t xml:space="preserve"> In the Caribbean, where I was just on a reporting trip, warmer water temperatures have stressed vulnerable corals, which then leaves them less able to fight off infections by pathogenic fungi and bacteria. Whole species of coral in the Caribbean have been lost thanks to the rapid spread of disease — and since corals are the framework builders of the marine ecosystems, other species can quickly follow them into oblivion.</w:t>
      </w:r>
    </w:p>
    <w:p w:rsidR="00807B39" w:rsidRPr="00B473B9" w:rsidRDefault="00807B39" w:rsidP="00807B39">
      <w:pPr>
        <w:rPr>
          <w:rStyle w:val="StyleUnderline"/>
        </w:rPr>
      </w:pPr>
      <w:r w:rsidRPr="00B473B9">
        <w:rPr>
          <w:rStyle w:val="StyleUnderline"/>
        </w:rPr>
        <w:t xml:space="preserve">As co-author Richard Ostfeld of the Cary Institute of Ecosystem Studies </w:t>
      </w:r>
      <w:r w:rsidRPr="007D09C6">
        <w:rPr>
          <w:sz w:val="16"/>
        </w:rPr>
        <w:t>in Millbrook, N.Y.,</w:t>
      </w:r>
      <w:r w:rsidRPr="00B473B9">
        <w:rPr>
          <w:rStyle w:val="StyleUnderline"/>
        </w:rPr>
        <w:t xml:space="preserve"> put it in a statement:</w:t>
      </w:r>
    </w:p>
    <w:p w:rsidR="00807B39" w:rsidRPr="007D09C6" w:rsidRDefault="00807B39" w:rsidP="00807B39">
      <w:pPr>
        <w:rPr>
          <w:sz w:val="16"/>
        </w:rPr>
      </w:pPr>
      <w:r w:rsidRPr="00B473B9">
        <w:rPr>
          <w:rStyle w:val="StyleUnderline"/>
        </w:rPr>
        <w:t>Biodiversity loss is a well-established consequence of climate change</w:t>
      </w:r>
      <w:r w:rsidRPr="007D09C6">
        <w:rPr>
          <w:sz w:val="16"/>
        </w:rPr>
        <w:t xml:space="preserve">. </w:t>
      </w:r>
      <w:r w:rsidRPr="00B473B9">
        <w:rPr>
          <w:rStyle w:val="StyleUnderline"/>
        </w:rPr>
        <w:t xml:space="preserve">In a number of infectious disease systems, </w:t>
      </w:r>
      <w:r w:rsidRPr="007D09C6">
        <w:rPr>
          <w:sz w:val="16"/>
        </w:rPr>
        <w:t>such as Lyme disease and West Nile virus,</w:t>
      </w:r>
      <w:r w:rsidRPr="00B473B9">
        <w:rPr>
          <w:rStyle w:val="StyleUnderline"/>
        </w:rPr>
        <w:t xml:space="preserve"> biodiversity loss is tied to greater pathogen transmission and increased human risk</w:t>
      </w:r>
      <w:r w:rsidRPr="007D09C6">
        <w:rPr>
          <w:sz w:val="16"/>
        </w:rPr>
        <w:t>. Moving forward, we need models that are sensitive to both direct and indirect effects of climate change on infectious disease.</w:t>
      </w:r>
    </w:p>
    <w:p w:rsidR="00807B39" w:rsidRPr="00777B8E" w:rsidRDefault="00807B39" w:rsidP="00807B39">
      <w:pPr>
        <w:pStyle w:val="Heading4"/>
      </w:pPr>
      <w:r w:rsidRPr="00777B8E">
        <w:t>Warming causes rapid disease mutation</w:t>
      </w:r>
    </w:p>
    <w:p w:rsidR="00807B39" w:rsidRPr="00777B8E" w:rsidRDefault="00807B39" w:rsidP="00807B39">
      <w:pPr>
        <w:rPr>
          <w:sz w:val="16"/>
        </w:rPr>
      </w:pPr>
      <w:r w:rsidRPr="00DE3B22">
        <w:rPr>
          <w:rStyle w:val="Style13ptBold"/>
          <w:b w:val="0"/>
          <w:szCs w:val="24"/>
        </w:rPr>
        <w:t>Brunegarber et al. 99</w:t>
      </w:r>
      <w:r w:rsidRPr="00777B8E">
        <w:t xml:space="preserve"> Laura, disease scientist at Cornell University Marc Bittner, David Zimet, "A Study of the Effects of Global Warming on the </w:t>
      </w:r>
      <w:r>
        <w:t>Spread of Vector-Borne Diseases</w:t>
      </w:r>
      <w:r w:rsidRPr="00777B8E">
        <w:t>" http://www.winds.org/~fr</w:t>
      </w:r>
      <w:r>
        <w:t>ost/words/w99project/index.html  grossman</w:t>
      </w:r>
    </w:p>
    <w:p w:rsidR="00807B39" w:rsidRDefault="00807B39" w:rsidP="00807B39">
      <w:pPr>
        <w:rPr>
          <w:rStyle w:val="underline"/>
        </w:rPr>
      </w:pPr>
      <w:r w:rsidRPr="00777B8E">
        <w:rPr>
          <w:sz w:val="16"/>
        </w:rPr>
        <w:t xml:space="preserve">Most directly, </w:t>
      </w:r>
      <w:r w:rsidRPr="00777B8E">
        <w:rPr>
          <w:rStyle w:val="underline"/>
        </w:rPr>
        <w:t>warmer temperatures</w:t>
      </w:r>
      <w:r w:rsidRPr="00777B8E">
        <w:rPr>
          <w:sz w:val="16"/>
        </w:rPr>
        <w:t xml:space="preserve"> and changing climate conditions </w:t>
      </w:r>
      <w:r w:rsidRPr="00777B8E">
        <w:rPr>
          <w:rStyle w:val="underline"/>
        </w:rPr>
        <w:t>impact pathogenic organisms</w:t>
      </w:r>
      <w:r w:rsidRPr="00777B8E">
        <w:rPr>
          <w:sz w:val="16"/>
        </w:rPr>
        <w:t xml:space="preserve"> themselves.</w:t>
      </w:r>
      <w:r w:rsidRPr="00777B8E">
        <w:rPr>
          <w:rStyle w:val="underline"/>
        </w:rPr>
        <w:t xml:space="preserve"> Heat</w:t>
      </w:r>
      <w:r w:rsidRPr="00777B8E">
        <w:rPr>
          <w:sz w:val="16"/>
        </w:rPr>
        <w:t xml:space="preserve"> </w:t>
      </w:r>
      <w:r w:rsidRPr="00777B8E">
        <w:rPr>
          <w:rStyle w:val="underline"/>
        </w:rPr>
        <w:t>both increases the metabolism</w:t>
      </w:r>
      <w:r w:rsidRPr="00777B8E">
        <w:rPr>
          <w:sz w:val="16"/>
        </w:rPr>
        <w:t xml:space="preserve"> of microorganisms, </w:t>
      </w:r>
      <w:r w:rsidRPr="00777B8E">
        <w:rPr>
          <w:rStyle w:val="underline"/>
        </w:rPr>
        <w:t>causing more rapid growth and division, and expands the territory they find hospitable</w:t>
      </w:r>
      <w:r w:rsidRPr="00777B8E">
        <w:rPr>
          <w:sz w:val="16"/>
        </w:rPr>
        <w:t xml:space="preserve"> (Platt, 1995). But other effects of climate change upon microorganisms are far more insidious. </w:t>
      </w:r>
      <w:r w:rsidRPr="00777B8E">
        <w:rPr>
          <w:rStyle w:val="underline"/>
        </w:rPr>
        <w:t>Heat</w:t>
      </w:r>
      <w:r w:rsidRPr="00777B8E">
        <w:rPr>
          <w:sz w:val="16"/>
        </w:rPr>
        <w:t xml:space="preserve">, as well as increased UV-B radiation due to ozone depletion and pollutants, </w:t>
      </w:r>
      <w:r w:rsidRPr="00777B8E">
        <w:rPr>
          <w:rStyle w:val="underline"/>
        </w:rPr>
        <w:t>increase the selective pressure incident upon microorganisms</w:t>
      </w:r>
      <w:r w:rsidRPr="00777B8E">
        <w:rPr>
          <w:sz w:val="16"/>
        </w:rPr>
        <w:t xml:space="preserve"> (Linden, 1996); because microorganisms reproduce quickly, the effects of these pressures can manifest much sooner than could analogous evolutionary change in a population of higher animals. Furthermore</w:t>
      </w:r>
      <w:r w:rsidRPr="00777B8E">
        <w:rPr>
          <w:rStyle w:val="underline"/>
        </w:rPr>
        <w:t>, these same stress conditions can trigger bacterial organisms to express their plasmids</w:t>
      </w:r>
      <w:r w:rsidRPr="00777B8E">
        <w:rPr>
          <w:sz w:val="16"/>
        </w:rPr>
        <w:t xml:space="preserve"> (Garrett, 1996). Plasmids are rings of DNA separate from that of the cell; </w:t>
      </w:r>
      <w:r w:rsidRPr="00777B8E">
        <w:rPr>
          <w:rStyle w:val="underline"/>
        </w:rPr>
        <w:t>these often code for high-stress coping mechanisms, such as anti-biotic resistance and high temperature tolerance.</w:t>
      </w:r>
      <w:r w:rsidRPr="00777B8E">
        <w:rPr>
          <w:sz w:val="16"/>
        </w:rPr>
        <w:t xml:space="preserve"> To make matters worse, even </w:t>
      </w:r>
      <w:r w:rsidRPr="00777B8E">
        <w:rPr>
          <w:rStyle w:val="underline"/>
        </w:rPr>
        <w:t>bacteria of different species regularly exchange their plastids; as a result, the bacterial genome is much more dynamic and adaptable</w:t>
      </w:r>
      <w:r w:rsidRPr="00777B8E">
        <w:rPr>
          <w:sz w:val="16"/>
        </w:rPr>
        <w:t xml:space="preserve"> than that of higher organisms. Thus, </w:t>
      </w:r>
      <w:r w:rsidRPr="00777B8E">
        <w:rPr>
          <w:rStyle w:val="underline"/>
        </w:rPr>
        <w:t>a beneficial mutation in one species of bacteria can spread quickly to others, making a mutation-favoring environment, such as that environmental change is effecting, which is a dangerous problem indeed.</w:t>
      </w:r>
    </w:p>
    <w:p w:rsidR="00807B39" w:rsidRPr="003A3441"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Hurricanes</w:t>
      </w:r>
    </w:p>
    <w:p w:rsidR="00807B39" w:rsidRDefault="00807B39" w:rsidP="00807B39">
      <w:pPr>
        <w:pStyle w:val="Heading4"/>
      </w:pPr>
      <w:r>
        <w:t>Warming will lead to severe hurricanes - surface temperature rise directly correlates</w:t>
      </w:r>
    </w:p>
    <w:p w:rsidR="00807B39" w:rsidRDefault="00807B39" w:rsidP="00807B39">
      <w:r w:rsidRPr="00E67F8E">
        <w:rPr>
          <w:b/>
        </w:rPr>
        <w:t>GFDL 2013</w:t>
      </w:r>
      <w:r>
        <w:t xml:space="preserve">  [</w:t>
      </w:r>
      <w:r w:rsidRPr="003913FD">
        <w:t>Statistical relationships between SSTs and Atlantic hurricanes</w:t>
      </w:r>
      <w:r>
        <w:t>,</w:t>
      </w:r>
      <w:r w:rsidRPr="003913FD">
        <w:t xml:space="preserve"> Global Warming and Hurricanes</w:t>
      </w:r>
      <w:r>
        <w:t xml:space="preserve">, GDFL, 12/30/13 </w:t>
      </w:r>
      <w:hyperlink r:id="rId62" w:history="1">
        <w:r w:rsidRPr="003E5D0B">
          <w:rPr>
            <w:rStyle w:val="Hyperlink"/>
          </w:rPr>
          <w:t>http://www.gfdl.noaa.gov/global-warming-and-hurricanes</w:t>
        </w:r>
      </w:hyperlink>
      <w:r>
        <w:t xml:space="preserve">] ZG </w:t>
      </w:r>
    </w:p>
    <w:p w:rsidR="00807B39" w:rsidRPr="00E67F8E" w:rsidRDefault="00807B39" w:rsidP="00807B39">
      <w:pPr>
        <w:rPr>
          <w:sz w:val="16"/>
          <w:szCs w:val="18"/>
        </w:rPr>
      </w:pPr>
      <w:r w:rsidRPr="008D1304">
        <w:rPr>
          <w:rStyle w:val="StyleUnderline"/>
        </w:rPr>
        <w:t>Observed records of Atlantic hurricane activity (</w:t>
      </w:r>
      <w:r w:rsidRPr="00E67F8E">
        <w:rPr>
          <w:sz w:val="16"/>
        </w:rPr>
        <w:t>e.g. Emanuel 2007.)</w:t>
      </w:r>
      <w:r w:rsidRPr="008D1304">
        <w:rPr>
          <w:rStyle w:val="StyleUnderline"/>
        </w:rPr>
        <w:t xml:space="preserve"> show a strong correlation, on multi-year time-scales, between local tropical Atlantic sea surface temperatures (SSTs) and the Power Dissipation Index</w:t>
      </w:r>
      <w:r w:rsidRPr="00E67F8E">
        <w:rPr>
          <w:sz w:val="16"/>
        </w:rPr>
        <w:t xml:space="preserve"> (PDI) (Figure 1). </w:t>
      </w:r>
      <w:r w:rsidRPr="008D1304">
        <w:rPr>
          <w:rStyle w:val="StyleUnderline"/>
        </w:rPr>
        <w:t>PDI is an aggregate measure of Atlantic hurricane activity, combining frequency, intensity, and duration of hurricanes in a single index.</w:t>
      </w:r>
      <w:r w:rsidRPr="00E67F8E">
        <w:rPr>
          <w:sz w:val="16"/>
        </w:rPr>
        <w:t xml:space="preserve"> </w:t>
      </w:r>
      <w:r w:rsidRPr="008D1304">
        <w:rPr>
          <w:rStyle w:val="StyleUnderline"/>
        </w:rPr>
        <w:t>Both Atlantic SSTs and PDI have risen sharply since the 1970s</w:t>
      </w:r>
      <w:r w:rsidRPr="00E67F8E">
        <w:rPr>
          <w:sz w:val="16"/>
        </w:rPr>
        <w:t>, and there is some evidence that PDI levels in recent years are higher than in the previous active Atlantic hurricane era in the 1950s and 60s.</w:t>
      </w:r>
      <w:r w:rsidRPr="00E67F8E">
        <w:rPr>
          <w:sz w:val="12"/>
        </w:rPr>
        <w:t>¶</w:t>
      </w:r>
      <w:r w:rsidRPr="00E67F8E">
        <w:rPr>
          <w:sz w:val="16"/>
        </w:rPr>
        <w:t xml:space="preserve"> </w:t>
      </w:r>
      <w:r w:rsidRPr="008D1304">
        <w:rPr>
          <w:rStyle w:val="StyleUnderline"/>
        </w:rPr>
        <w:t>Model-based climate change detection/attribution studies have linked increasing tropical Atlantic SSTs to increasing greenhouse gases,</w:t>
      </w:r>
      <w:r w:rsidRPr="00E67F8E">
        <w:rPr>
          <w:sz w:val="16"/>
        </w:rPr>
        <w:t xml:space="preserve"> but the link between increasing greenhouse gases and hurricane PDI or frequency has been based on statistical correlations. The statistical linkage of Atlantic hurricane PDI to and Atlantic SST in Figure 1 </w:t>
      </w:r>
      <w:r w:rsidRPr="008D1304">
        <w:rPr>
          <w:rStyle w:val="StyleUnderline"/>
        </w:rPr>
        <w:t>suggests at least the possibility of a large anthropogenic influence on Atlantic hurricanes</w:t>
      </w:r>
      <w:r w:rsidRPr="00E67F8E">
        <w:rPr>
          <w:sz w:val="16"/>
        </w:rPr>
        <w:t xml:space="preserve">. If the correlation between tropical Atlantic SSTs and hurricane activity shown in Figure 1 is used to infer future changes in Atlantic hurricane activity, the implications are sobering: </w:t>
      </w:r>
      <w:r w:rsidRPr="008D1304">
        <w:rPr>
          <w:rStyle w:val="StyleUnderline"/>
        </w:rPr>
        <w:t>the large increases in tropical Atlantic SSTs projected for the late 21st century would imply very substantial increases in hurricane destructive potential--roughly a 300% increase in the PDI by 2100</w:t>
      </w:r>
      <w:r w:rsidRPr="00E67F8E">
        <w:rPr>
          <w:sz w:val="16"/>
        </w:rPr>
        <w:t xml:space="preserve"> (Figure 2 a).</w:t>
      </w:r>
      <w:r w:rsidRPr="00E67F8E">
        <w:rPr>
          <w:sz w:val="12"/>
        </w:rPr>
        <w:t>¶</w:t>
      </w:r>
      <w:r w:rsidRPr="00E67F8E">
        <w:rPr>
          <w:sz w:val="16"/>
        </w:rPr>
        <w:t xml:space="preserve"> </w:t>
      </w:r>
      <w:r w:rsidRPr="00E67F8E">
        <w:rPr>
          <w:sz w:val="16"/>
          <w:szCs w:val="18"/>
        </w:rPr>
        <w:t>Figure 2. Two different statistical models and projections of Atlantic hurricane activity. Adapted from Vecchi et al. 2008). (more)</w:t>
      </w:r>
      <w:r w:rsidRPr="00E67F8E">
        <w:rPr>
          <w:sz w:val="12"/>
          <w:szCs w:val="18"/>
        </w:rPr>
        <w:t>¶</w:t>
      </w:r>
      <w:r w:rsidRPr="00E67F8E">
        <w:rPr>
          <w:sz w:val="16"/>
          <w:szCs w:val="18"/>
        </w:rPr>
        <w:t xml:space="preserve"> On the other hand, Swanson (2008) and others have noted that Atlantic hurricane power dissipation is also well-correlated with other SST indices besides tropical Atlantic SST alone, and in particular with indices of Atlantic SST relative to tropical mean SST (e.g., Figure 2b from Vecchi et al. 2008). This is in fact a crucial distinction, because the statistical relationship between Atlantic hurricanes and local Atlantic SST shown in the upper panel of Figure 2 would imply a very large increases in Atlantic hurricane activity (PDI) due to 21st century greenhouse warming, while the statistical relationship between the PDI and the alternative relative SST measure shown in the lower panel of Figure 2 would imply only modest changes of Atlantic hurricane activity (PDI) with greenhouse warming. In the latter case, the alternative relative SST measure in the lower panel does not change very much over the 21st century in global warming projections from climate models, because the warming projected for the tropical Atlantic in the models is not very different from that projected for the tropics as a whole</w:t>
      </w:r>
    </w:p>
    <w:p w:rsidR="00807B39"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Warming Bad - Economy</w:t>
      </w:r>
    </w:p>
    <w:p w:rsidR="00807B39" w:rsidRDefault="00807B39" w:rsidP="00807B39"/>
    <w:p w:rsidR="00807B39" w:rsidRDefault="00807B39" w:rsidP="00807B39">
      <w:pPr>
        <w:pStyle w:val="Heading4"/>
      </w:pPr>
      <w:r>
        <w:t>Warming devastates the economy - it is suicidal for nations that ignore climate change</w:t>
      </w:r>
    </w:p>
    <w:p w:rsidR="00807B39" w:rsidRDefault="00807B39" w:rsidP="00807B39">
      <w:pPr>
        <w:rPr>
          <w:sz w:val="18"/>
          <w:szCs w:val="18"/>
        </w:rPr>
      </w:pPr>
      <w:r>
        <w:rPr>
          <w:sz w:val="18"/>
          <w:szCs w:val="18"/>
        </w:rPr>
        <w:t xml:space="preserve">David </w:t>
      </w:r>
      <w:r w:rsidRPr="006506A1">
        <w:rPr>
          <w:b/>
        </w:rPr>
        <w:t>Suzuki,2014</w:t>
      </w:r>
      <w:r>
        <w:rPr>
          <w:sz w:val="18"/>
          <w:szCs w:val="18"/>
        </w:rPr>
        <w:t xml:space="preserve">[ David, PHD in Zoology </w:t>
      </w:r>
      <w:r w:rsidRPr="004E523C">
        <w:rPr>
          <w:sz w:val="18"/>
          <w:szCs w:val="18"/>
        </w:rPr>
        <w:t>Addressing Global Warming is an Economic Necessity</w:t>
      </w:r>
      <w:r>
        <w:rPr>
          <w:sz w:val="18"/>
          <w:szCs w:val="18"/>
        </w:rPr>
        <w:t xml:space="preserve">, </w:t>
      </w:r>
      <w:r w:rsidRPr="004E523C">
        <w:rPr>
          <w:sz w:val="18"/>
          <w:szCs w:val="18"/>
        </w:rPr>
        <w:t xml:space="preserve">2014-07-08 </w:t>
      </w:r>
      <w:r w:rsidRPr="00B5487A">
        <w:rPr>
          <w:sz w:val="18"/>
          <w:szCs w:val="18"/>
        </w:rPr>
        <w:t xml:space="preserve">http://www.desmogblog.com/2014/07/08/addressing-global-warming-economic-necessity </w:t>
      </w:r>
      <w:r>
        <w:rPr>
          <w:sz w:val="18"/>
          <w:szCs w:val="18"/>
        </w:rPr>
        <w:t>] ZG</w:t>
      </w:r>
    </w:p>
    <w:p w:rsidR="00807B39" w:rsidRDefault="00807B39" w:rsidP="00807B39">
      <w:pPr>
        <w:rPr>
          <w:sz w:val="18"/>
          <w:szCs w:val="18"/>
        </w:rPr>
      </w:pPr>
      <w:r w:rsidRPr="00E56A22">
        <w:rPr>
          <w:sz w:val="18"/>
          <w:szCs w:val="18"/>
        </w:rPr>
        <w:t xml:space="preserve">Those who don’t outright deny the existence of human-caused global </w:t>
      </w:r>
      <w:r w:rsidRPr="00B5487A">
        <w:rPr>
          <w:rStyle w:val="StyleUnderline"/>
        </w:rPr>
        <w:t>warming often argue we can’t or shouldn’t do anything about it because it would be too costly</w:t>
      </w:r>
      <w:r w:rsidRPr="00E56A22">
        <w:rPr>
          <w:sz w:val="18"/>
          <w:szCs w:val="18"/>
        </w:rPr>
        <w:t xml:space="preserve">. Take </w:t>
      </w:r>
      <w:r w:rsidRPr="00B5487A">
        <w:rPr>
          <w:rStyle w:val="StyleUnderline"/>
        </w:rPr>
        <w:t>Prime Minister Stephen Harper, who recently said, “No matter what they say, no country is going to take actions that are going to deliberately destroy jobs and growth in their country.”</w:t>
      </w:r>
      <w:r w:rsidRPr="00177066">
        <w:rPr>
          <w:rStyle w:val="StyleUnderline"/>
          <w:sz w:val="12"/>
        </w:rPr>
        <w:t xml:space="preserve">¶ </w:t>
      </w:r>
      <w:r w:rsidRPr="00E56A22">
        <w:rPr>
          <w:sz w:val="18"/>
          <w:szCs w:val="18"/>
        </w:rPr>
        <w:t xml:space="preserve">But in </w:t>
      </w:r>
      <w:r w:rsidRPr="00B5487A">
        <w:rPr>
          <w:rStyle w:val="StyleUnderline"/>
        </w:rPr>
        <w:t>failing to act on global warming, many leaders are putting jobs and economic prosperity at risk, according to recent studies. It’s suicidal, both economically and literally, to focus on the fossil fuel industry’s limited, short-term economic benefits at the expense of long-term prosperity, human health and the natural systems, plants and animals that make our well-being and survival possible. Those who refuse to take climate change seriously are subjecting us to enormous economic risks and foregoing the numerous benefits that solutions would bring.</w:t>
      </w:r>
      <w:r w:rsidRPr="00177066">
        <w:rPr>
          <w:rStyle w:val="StyleUnderline"/>
          <w:sz w:val="12"/>
        </w:rPr>
        <w:t>¶</w:t>
      </w:r>
      <w:r w:rsidRPr="00177066">
        <w:rPr>
          <w:sz w:val="12"/>
          <w:szCs w:val="18"/>
        </w:rPr>
        <w:t xml:space="preserve"> </w:t>
      </w:r>
      <w:r w:rsidRPr="00E56A22">
        <w:rPr>
          <w:sz w:val="18"/>
          <w:szCs w:val="18"/>
        </w:rPr>
        <w:t>The World Bank — hardly a radical organization — is behind one study. While still viewing the problem and solutions through the lens of outmoded economic thinking, its report demolishes arguments made by the likes of Stephen Harper.</w:t>
      </w:r>
      <w:r w:rsidRPr="00177066">
        <w:rPr>
          <w:sz w:val="12"/>
          <w:szCs w:val="18"/>
        </w:rPr>
        <w:t xml:space="preserve">¶ </w:t>
      </w:r>
      <w:r w:rsidRPr="00E56A22">
        <w:rPr>
          <w:sz w:val="18"/>
          <w:szCs w:val="18"/>
        </w:rPr>
        <w:t>“</w:t>
      </w:r>
      <w:r w:rsidRPr="00B5487A">
        <w:rPr>
          <w:rStyle w:val="StyleUnderline"/>
        </w:rPr>
        <w:t>Climate change poses a severe risk to global economic stability,</w:t>
      </w:r>
      <w:r w:rsidRPr="00E56A22">
        <w:rPr>
          <w:sz w:val="18"/>
          <w:szCs w:val="18"/>
        </w:rPr>
        <w:t>” said World Bank Group president Jim Yong Kim in a news release, adding, “We believe it’s possible to reduce emissions and deliver jobs and economic opportunity, while also cutting health care and energy costs.”</w:t>
      </w:r>
      <w:r w:rsidRPr="00177066">
        <w:rPr>
          <w:sz w:val="12"/>
          <w:szCs w:val="18"/>
        </w:rPr>
        <w:t xml:space="preserve">¶ </w:t>
      </w:r>
      <w:r w:rsidRPr="00E56A22">
        <w:rPr>
          <w:sz w:val="18"/>
          <w:szCs w:val="18"/>
        </w:rPr>
        <w:t>Risky Business, a report by prominent U.S. Republicans and Democrats, concludes, “</w:t>
      </w:r>
      <w:r w:rsidRPr="00177066">
        <w:rPr>
          <w:rStyle w:val="StyleUnderline"/>
        </w:rPr>
        <w:t>The U.S. economy faces significant risks from unmitigated climate change,” especially in coastal regions and agricultural areas.</w:t>
      </w:r>
      <w:r w:rsidRPr="00177066">
        <w:rPr>
          <w:rStyle w:val="StyleUnderline"/>
          <w:sz w:val="12"/>
        </w:rPr>
        <w:t>¶</w:t>
      </w:r>
      <w:r w:rsidRPr="00177066">
        <w:rPr>
          <w:sz w:val="12"/>
          <w:szCs w:val="18"/>
        </w:rPr>
        <w:t xml:space="preserve"> </w:t>
      </w:r>
      <w:r w:rsidRPr="00E56A22">
        <w:rPr>
          <w:sz w:val="18"/>
          <w:szCs w:val="18"/>
        </w:rPr>
        <w:t>We’re making the same mistake with climate change we made leading to the economic meltdown of 2008, according to Henry Paulson, who served as treasury secretary under George W. Bush and sponsored the U.S. bipartisan report with former hedge fund executive Thomas Steyer and former New York mayor Michael Bloomberg. “But climate change is a more intractable problem,” he argued in the New York Times. “That means the decisions we’re making today — to continue along a path that’s almost entirely carbon-dependent — are locking us in for long-term consequences that we will not be able to change but only adapt to, at enormous cost.”</w:t>
      </w:r>
      <w:r w:rsidRPr="00177066">
        <w:rPr>
          <w:sz w:val="12"/>
          <w:szCs w:val="18"/>
        </w:rPr>
        <w:t xml:space="preserve">¶ </w:t>
      </w:r>
      <w:r w:rsidRPr="00E56A22">
        <w:rPr>
          <w:sz w:val="18"/>
          <w:szCs w:val="18"/>
        </w:rPr>
        <w:t xml:space="preserve">Both studies recommend carbon pricing as one method to address the climate crisis, with the World Bank arguing for “regulations, taxes, and incentives to stimulate a shift to clean transportation, improved industrial energy efficiency, and more energy efficient buildings and appliances.” </w:t>
      </w:r>
      <w:r w:rsidRPr="00177066">
        <w:rPr>
          <w:sz w:val="12"/>
          <w:szCs w:val="18"/>
        </w:rPr>
        <w:t xml:space="preserve">¶ </w:t>
      </w:r>
      <w:r w:rsidRPr="00E56A22">
        <w:rPr>
          <w:sz w:val="18"/>
          <w:szCs w:val="18"/>
        </w:rPr>
        <w:t>Contrast that with Harper and Australian Prime Minister Tony Abbott’s recent mutual back-patting in Ottawa. Appearing oblivious to the reality of global warming and economic principles, both rejected the idea of a “job-killing carbon tax.”</w:t>
      </w:r>
      <w:r w:rsidRPr="00177066">
        <w:rPr>
          <w:sz w:val="12"/>
          <w:szCs w:val="18"/>
        </w:rPr>
        <w:t xml:space="preserve">¶ </w:t>
      </w:r>
      <w:r w:rsidRPr="00E56A22">
        <w:rPr>
          <w:sz w:val="18"/>
          <w:szCs w:val="18"/>
        </w:rPr>
        <w:t>One Risky Business author, former Clinton treasury secretary Robert Rubin, also warned about the economic risks of relying on “stranded assets” — resources that must stay in the ground if we are to avoid dangerous levels of climate change, including much of the bitumen in Canada’s tar sands.</w:t>
      </w:r>
      <w:r w:rsidRPr="00177066">
        <w:rPr>
          <w:sz w:val="12"/>
          <w:szCs w:val="18"/>
        </w:rPr>
        <w:t xml:space="preserve">¶ </w:t>
      </w:r>
      <w:r w:rsidRPr="00E56A22">
        <w:rPr>
          <w:sz w:val="18"/>
          <w:szCs w:val="18"/>
        </w:rPr>
        <w:t>In a commentary in Nature, a multidisciplinary group of economists, scientists and other experts called for a moratorium on all oil sands expansion and transportation projects such as pipelines because of what they described in a news release as the “failure to adequately address carbon emissions or the cumulative effect of multiple projects.” They want “Canada and the United States to develop a joint North American road map for energy development that recognizes the true social and environmental costs of infrastructure projects as well as account for national and international commitments to reduce carbon emissions.”</w:t>
      </w:r>
      <w:r w:rsidRPr="00177066">
        <w:rPr>
          <w:sz w:val="12"/>
          <w:szCs w:val="18"/>
        </w:rPr>
        <w:t xml:space="preserve">¶ </w:t>
      </w:r>
      <w:r w:rsidRPr="00177066">
        <w:rPr>
          <w:rStyle w:val="StyleUnderline"/>
        </w:rPr>
        <w:t>Those who fear or reject change are running out of excuses as humanity runs out of time.</w:t>
      </w:r>
      <w:r w:rsidRPr="00E56A22">
        <w:rPr>
          <w:sz w:val="18"/>
          <w:szCs w:val="18"/>
        </w:rPr>
        <w:t xml:space="preserve"> Pitting the natural environment against the human-invented economy and placing higher value on the latter is foolish. These reports show it’s time to consign that false dichotomy to the same dustbin as other debunked and discredited rubbish spread by those who profit from sowing doubt and confusion about global warming.</w:t>
      </w:r>
      <w:r w:rsidRPr="00177066">
        <w:rPr>
          <w:sz w:val="12"/>
          <w:szCs w:val="18"/>
        </w:rPr>
        <w:t xml:space="preserve">¶ ¶ </w:t>
      </w:r>
      <w:r w:rsidRPr="00E56A22">
        <w:rPr>
          <w:sz w:val="18"/>
          <w:szCs w:val="18"/>
        </w:rPr>
        <w:t>“Climate inaction inflicts costs that escalate every day,” World Bank Group vice-president Rachel Kyte said, adding its study “makes the case for actions that save lives, create jobs, grow economies and, at the same time, slow the rate of climate change. We place ourselves and our children at peril if we ignore these opportunities.”</w:t>
      </w:r>
      <w:r w:rsidRPr="00177066">
        <w:rPr>
          <w:sz w:val="12"/>
          <w:szCs w:val="18"/>
        </w:rPr>
        <w:t xml:space="preserve">¶ ¶ </w:t>
      </w:r>
      <w:r w:rsidRPr="00E56A22">
        <w:rPr>
          <w:sz w:val="18"/>
          <w:szCs w:val="18"/>
        </w:rPr>
        <w:t>If our leaders can’t comprehend that, let’s find some who can.</w:t>
      </w:r>
    </w:p>
    <w:p w:rsidR="00807B39" w:rsidRPr="006506A1"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2"/>
      </w:pPr>
      <w:r>
        <w:t>***Warming Impact D</w:t>
      </w:r>
    </w:p>
    <w:p w:rsidR="00807B39" w:rsidRDefault="00807B39" w:rsidP="00807B39">
      <w:pPr>
        <w:rPr>
          <w:rFonts w:eastAsiaTheme="majorEastAsia" w:cstheme="majorBidi"/>
          <w:sz w:val="44"/>
          <w:szCs w:val="26"/>
          <w:u w:val="double"/>
        </w:rPr>
      </w:pPr>
      <w:r>
        <w:br w:type="page"/>
      </w:r>
    </w:p>
    <w:p w:rsidR="00807B39" w:rsidRDefault="00807B39" w:rsidP="00807B39">
      <w:pPr>
        <w:pStyle w:val="Heading3"/>
      </w:pPr>
      <w:r>
        <w:t>Nuclear War Outweighs Warming</w:t>
      </w:r>
    </w:p>
    <w:p w:rsidR="00807B39" w:rsidRDefault="00807B39" w:rsidP="00807B39"/>
    <w:p w:rsidR="00807B39" w:rsidRPr="00CF580F" w:rsidRDefault="00807B39" w:rsidP="00807B39">
      <w:pPr>
        <w:pStyle w:val="Heading4"/>
        <w:rPr>
          <w:rFonts w:eastAsia="Times New Roman" w:cs="Times New Roman"/>
        </w:rPr>
      </w:pPr>
      <w:r w:rsidRPr="00CF580F">
        <w:rPr>
          <w:rFonts w:eastAsia="Times New Roman" w:cs="Times New Roman"/>
        </w:rPr>
        <w:t>Nuclear War destroys the environment and triggers global climate change</w:t>
      </w:r>
    </w:p>
    <w:p w:rsidR="00807B39" w:rsidRPr="0065494E" w:rsidRDefault="00807B39" w:rsidP="00807B39">
      <w:pPr>
        <w:rPr>
          <w:rFonts w:eastAsia="Calibri"/>
          <w:b/>
        </w:rPr>
      </w:pPr>
      <w:r>
        <w:rPr>
          <w:rFonts w:eastAsia="Calibri"/>
        </w:rPr>
        <w:t xml:space="preserve">Paul R. </w:t>
      </w:r>
      <w:r>
        <w:rPr>
          <w:rFonts w:eastAsia="Calibri"/>
          <w:b/>
        </w:rPr>
        <w:t xml:space="preserve">Ehrlich, </w:t>
      </w:r>
      <w:r>
        <w:rPr>
          <w:rFonts w:eastAsia="Calibri"/>
        </w:rPr>
        <w:t>Department of Biological Sciences, Stanford U</w:t>
      </w:r>
      <w:r>
        <w:rPr>
          <w:rFonts w:eastAsia="Calibri"/>
          <w:b/>
        </w:rPr>
        <w:t xml:space="preserve">, 2008 </w:t>
      </w:r>
      <w:r>
        <w:rPr>
          <w:b/>
        </w:rPr>
        <w:t xml:space="preserve"> </w:t>
      </w:r>
      <w:r w:rsidRPr="0065494E">
        <w:rPr>
          <w:rFonts w:eastAsia="Calibri"/>
          <w:sz w:val="18"/>
          <w:szCs w:val="18"/>
        </w:rPr>
        <w:t>(“Key issues for attention from ecological economists”, Environment and Development Economics, Vol. 13, p. 9, http://journals.cambridge.org/download.php?file=%2FEDE%2FEDE13_01%2FS1355770X07004019a.pdf&amp;code=f361f809439498ab4c8f885f98070afa)</w:t>
      </w:r>
    </w:p>
    <w:p w:rsidR="00807B39" w:rsidRDefault="00807B39" w:rsidP="00807B39">
      <w:pPr>
        <w:rPr>
          <w:rFonts w:eastAsia="Calibri"/>
          <w:sz w:val="16"/>
          <w:szCs w:val="16"/>
        </w:rPr>
      </w:pPr>
      <w:r>
        <w:rPr>
          <w:rFonts w:eastAsia="Calibri"/>
        </w:rPr>
        <w:t xml:space="preserve">Nuclear war </w:t>
      </w:r>
      <w:r>
        <w:rPr>
          <w:rFonts w:eastAsia="Calibri"/>
          <w:u w:val="single"/>
        </w:rPr>
        <w:t>The most important single area deserving attention may be the environmental impacts of nuclear war – what was once subsumed under the rubric ‘nuclear winter’</w:t>
      </w:r>
      <w:r>
        <w:rPr>
          <w:rFonts w:eastAsia="Calibri"/>
        </w:rPr>
        <w:t xml:space="preserve"> </w:t>
      </w:r>
      <w:r>
        <w:rPr>
          <w:rFonts w:eastAsia="Calibri"/>
          <w:sz w:val="16"/>
          <w:szCs w:val="16"/>
        </w:rPr>
        <w:t>(e.g., Ehrlich et al., 1983). One of the obvious environmental effects of increasing population size and per capita consumption is to increase the probability of even more resource wars in the future (Klare, 2001, 2004). Those wars carry with them the threat of use of nuclear bombs, whose environmental impacts would have massive economic consequences. Recent studies suggest that</w:t>
      </w:r>
      <w:r>
        <w:rPr>
          <w:rFonts w:eastAsia="Calibri"/>
        </w:rPr>
        <w:t xml:space="preserve"> </w:t>
      </w:r>
      <w:r>
        <w:rPr>
          <w:rFonts w:eastAsia="Calibri"/>
          <w:u w:val="single"/>
        </w:rPr>
        <w:t>even a relatively small exchange of nuclear weapons</w:t>
      </w:r>
      <w:r>
        <w:rPr>
          <w:rFonts w:eastAsia="Calibri"/>
        </w:rPr>
        <w:t xml:space="preserve">, </w:t>
      </w:r>
      <w:r>
        <w:rPr>
          <w:rFonts w:eastAsia="Calibri"/>
          <w:sz w:val="16"/>
          <w:szCs w:val="16"/>
        </w:rPr>
        <w:t>as might well occur between India and Pakistan,</w:t>
      </w:r>
      <w:r>
        <w:rPr>
          <w:rFonts w:eastAsia="Calibri"/>
        </w:rPr>
        <w:t xml:space="preserve"> </w:t>
      </w:r>
      <w:r>
        <w:rPr>
          <w:rFonts w:eastAsia="Calibri"/>
          <w:u w:val="single"/>
        </w:rPr>
        <w:t>could have severe climatic impacts</w:t>
      </w:r>
      <w:r>
        <w:rPr>
          <w:rFonts w:eastAsia="Calibri"/>
        </w:rPr>
        <w:t xml:space="preserve">. </w:t>
      </w:r>
      <w:r>
        <w:rPr>
          <w:rFonts w:eastAsia="Calibri"/>
          <w:sz w:val="16"/>
          <w:szCs w:val="16"/>
        </w:rPr>
        <w:t>One area that resource and environmental economists should be involved in is putting some broad numbers on the economic costs of such wars, since politicians tend to see theworld through dollar-colored glasses and mostly acquire their outdated economic notions from sources like the Wall Street Journal. This is nothing new. Remember what Keynes said: ‘Practical men, who believe themselves to be quite exempt from any intellectual influences, are usually the slaves of some defunct economist. Madmen in authority, who hear voices in the air, are distilling their frenzy from some academic scribbler of a few years back’ (Keynes, 1936: 383). In a globalized world, economic effects would travel far and fast, and doubtless interact with ecological impacts with all the usual problems of non-linearities, thresholds, and discontinuities. It would, for instance, be interesting to calculate the cost to the US economy alone of the destruction of the Indian city of Bangalore, and the secondary environmental effects (from, for instance, reallocation of resources) in North America. Indeed, both epidemics and nuclear warfare would likely have severe consequences for the global economy through disruption of trade and travel, the direct reduction of human welfare (utility), and the loss of human capital.</w:t>
      </w:r>
    </w:p>
    <w:p w:rsidR="00807B39" w:rsidRDefault="00807B39" w:rsidP="00807B39">
      <w:pPr>
        <w:rPr>
          <w:rFonts w:eastAsia="Calibri"/>
          <w:sz w:val="16"/>
          <w:szCs w:val="16"/>
        </w:rPr>
      </w:pPr>
    </w:p>
    <w:p w:rsidR="00807B39" w:rsidRPr="00CF580F"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Famine Impact Answers</w:t>
      </w:r>
    </w:p>
    <w:p w:rsidR="00807B39" w:rsidRDefault="00807B39" w:rsidP="00807B39"/>
    <w:p w:rsidR="00807B39" w:rsidRPr="00EF27BE" w:rsidRDefault="00807B39" w:rsidP="00807B39">
      <w:pPr>
        <w:pStyle w:val="Heading4"/>
        <w:rPr>
          <w:rFonts w:eastAsia="Times New Roman" w:cs="Times New Roman"/>
        </w:rPr>
      </w:pPr>
      <w:r w:rsidRPr="00EF27BE">
        <w:rPr>
          <w:rFonts w:eastAsia="Times New Roman" w:cs="Times New Roman"/>
        </w:rPr>
        <w:t>1) Warming will not result famine</w:t>
      </w:r>
      <w:r>
        <w:t xml:space="preserve"> - </w:t>
      </w:r>
      <w:r w:rsidRPr="00EF27BE">
        <w:rPr>
          <w:rFonts w:eastAsia="Times New Roman" w:cs="Times New Roman"/>
        </w:rPr>
        <w:t xml:space="preserve"> 5 reasons </w:t>
      </w:r>
    </w:p>
    <w:p w:rsidR="00807B39" w:rsidRPr="00EF27BE" w:rsidRDefault="00807B39" w:rsidP="00807B39">
      <w:pPr>
        <w:rPr>
          <w:rFonts w:eastAsia="Calibri"/>
          <w:b/>
        </w:rPr>
      </w:pPr>
      <w:r>
        <w:rPr>
          <w:rFonts w:eastAsia="Calibri"/>
          <w:b/>
        </w:rPr>
        <w:t xml:space="preserve">Singer, </w:t>
      </w:r>
      <w:r>
        <w:rPr>
          <w:rFonts w:eastAsia="Calibri"/>
        </w:rPr>
        <w:t>distinguished research professor at George Mason and Avery, director of the Center for Global Food Issues at the Hudson Institute</w:t>
      </w:r>
      <w:r>
        <w:rPr>
          <w:rFonts w:eastAsia="Calibri"/>
          <w:b/>
        </w:rPr>
        <w:t>, 2007</w:t>
      </w:r>
      <w:r>
        <w:rPr>
          <w:b/>
        </w:rPr>
        <w:t xml:space="preserve">  </w:t>
      </w:r>
      <w:r>
        <w:rPr>
          <w:rFonts w:eastAsia="Calibri"/>
          <w:sz w:val="20"/>
          <w:szCs w:val="20"/>
        </w:rPr>
        <w:t xml:space="preserve"> (S. Fred, Dennis T, </w:t>
      </w:r>
      <w:r>
        <w:rPr>
          <w:rFonts w:eastAsia="Calibri"/>
          <w:sz w:val="20"/>
          <w:szCs w:val="20"/>
          <w:u w:val="single"/>
        </w:rPr>
        <w:t>“Unstoppable Global Warming: Every 1,500 Years”</w:t>
      </w:r>
      <w:r>
        <w:rPr>
          <w:rFonts w:eastAsia="Calibri"/>
          <w:sz w:val="20"/>
          <w:szCs w:val="20"/>
        </w:rPr>
        <w:t xml:space="preserve">   Pages 120-124)</w:t>
      </w:r>
    </w:p>
    <w:p w:rsidR="00807B39" w:rsidRDefault="00807B39" w:rsidP="00807B39">
      <w:pPr>
        <w:spacing w:before="1" w:after="1"/>
        <w:rPr>
          <w:rFonts w:eastAsia="Calibri"/>
          <w:sz w:val="14"/>
          <w:szCs w:val="14"/>
        </w:rPr>
      </w:pPr>
      <w:r>
        <w:rPr>
          <w:rFonts w:eastAsia="Calibri"/>
          <w:sz w:val="20"/>
          <w:szCs w:val="20"/>
        </w:rPr>
        <w:t xml:space="preserve">FIVE REASONS NOT TO FEAR FAMINE DURING GLOBAL WARMING </w:t>
      </w:r>
      <w:r>
        <w:rPr>
          <w:rFonts w:eastAsia="Calibri"/>
          <w:sz w:val="20"/>
          <w:szCs w:val="20"/>
        </w:rPr>
        <w:cr/>
      </w:r>
      <w:r>
        <w:rPr>
          <w:rFonts w:eastAsia="Calibri"/>
          <w:sz w:val="22"/>
          <w:u w:val="single"/>
        </w:rPr>
        <w:t xml:space="preserve">First: Lessons of History </w:t>
      </w:r>
      <w:r>
        <w:rPr>
          <w:rFonts w:eastAsia="Calibri"/>
          <w:sz w:val="22"/>
          <w:u w:val="single"/>
        </w:rPr>
        <w:cr/>
        <w:t>Human food production, historically, has prospered during the global warmings</w:t>
      </w:r>
      <w:r>
        <w:rPr>
          <w:rFonts w:eastAsia="Calibri"/>
          <w:sz w:val="22"/>
        </w:rPr>
        <w:t xml:space="preserve">. </w:t>
      </w:r>
      <w:r>
        <w:rPr>
          <w:rFonts w:eastAsia="Calibri"/>
          <w:sz w:val="22"/>
          <w:u w:val="single"/>
        </w:rPr>
        <w:t>We have seen in the earlier chapters the flourishing of human society during the Roman Warming and the Medieval Warming. Food production increased during previous historic warmings primarily because warming climates provided more of the things plants love: sunlight, rainfall, and longer growing seasons. During warmings there are also less of the things plants hate: late spring frosts and early fall frosts that shorten the growing season, and hailstorms that destroy fields of crops</w:t>
      </w:r>
      <w:r>
        <w:rPr>
          <w:rFonts w:eastAsia="Calibri"/>
          <w:sz w:val="22"/>
        </w:rPr>
        <w:t>.</w:t>
      </w:r>
      <w:r>
        <w:rPr>
          <w:rFonts w:eastAsia="Calibri"/>
        </w:rPr>
        <w:t xml:space="preserve"> </w:t>
      </w:r>
      <w:r>
        <w:rPr>
          <w:rFonts w:eastAsia="Calibri"/>
          <w:sz w:val="14"/>
          <w:szCs w:val="14"/>
        </w:rPr>
        <w:t xml:space="preserve">Jorgen Olesen of the Danish Institute of Agricultural Sciences predicts that Europe's overall food production will increase with warming, even though some southern European regions will have crops reduced by aridity." </w:t>
      </w:r>
      <w:r>
        <w:rPr>
          <w:rFonts w:eastAsia="Calibri"/>
          <w:sz w:val="14"/>
          <w:szCs w:val="14"/>
        </w:rPr>
        <w:cr/>
      </w:r>
      <w:r>
        <w:rPr>
          <w:rFonts w:eastAsia="Calibri"/>
          <w:u w:val="single"/>
        </w:rPr>
        <w:t>Second: What Science Says about Food and the Modern Warming</w:t>
      </w:r>
      <w:r>
        <w:rPr>
          <w:rFonts w:eastAsia="Calibri"/>
        </w:rPr>
        <w:t xml:space="preserve"> </w:t>
      </w:r>
      <w:r>
        <w:rPr>
          <w:rFonts w:eastAsia="Calibri"/>
          <w:sz w:val="16"/>
          <w:szCs w:val="16"/>
        </w:rPr>
        <w:t xml:space="preserve">Sunshine: Richard Willson of Columbia University (and </w:t>
      </w:r>
      <w:r>
        <w:rPr>
          <w:rFonts w:eastAsia="Calibri"/>
          <w:sz w:val="22"/>
          <w:u w:val="single"/>
        </w:rPr>
        <w:t>NASA) has measured an increase in the sun's radiance of 0.05 percent per decade for the past two decades</w:t>
      </w:r>
      <w:r>
        <w:rPr>
          <w:rFonts w:eastAsia="Calibri"/>
          <w:sz w:val="14"/>
          <w:szCs w:val="14"/>
        </w:rPr>
        <w:t xml:space="preserve">. He says </w:t>
      </w:r>
      <w:r>
        <w:rPr>
          <w:rFonts w:eastAsia="Calibri"/>
          <w:sz w:val="22"/>
          <w:u w:val="single"/>
        </w:rPr>
        <w:t>the upward trend in sunlight may well have been going on longer than that. Earlier, we didn't have the precision instruments to measure that small but vital trend, but every bit of it encourages the growth of food crops.: The increased temperatures of the Modern Warming may have some negative impact on crops in the southern mid-latitudes-through drier summers,</w:t>
      </w:r>
      <w:r>
        <w:rPr>
          <w:rFonts w:eastAsia="Calibri"/>
          <w:sz w:val="22"/>
        </w:rPr>
        <w:t xml:space="preserve"> </w:t>
      </w:r>
      <w:r>
        <w:rPr>
          <w:rFonts w:eastAsia="Calibri"/>
          <w:sz w:val="16"/>
          <w:szCs w:val="16"/>
        </w:rPr>
        <w:t xml:space="preserve">for example-in places such as southern Romania, Spain, and Texas. At the same time, </w:t>
      </w:r>
      <w:r>
        <w:rPr>
          <w:rFonts w:eastAsia="Calibri"/>
          <w:sz w:val="22"/>
          <w:u w:val="single"/>
        </w:rPr>
        <w:t>however, stronger sunlight will importantly increase the productivity of farmland in the northern mid-latitudes</w:t>
      </w:r>
      <w:r>
        <w:rPr>
          <w:rFonts w:eastAsia="Calibri"/>
          <w:sz w:val="22"/>
        </w:rPr>
        <w:t>,</w:t>
      </w:r>
      <w:r>
        <w:rPr>
          <w:rFonts w:eastAsia="Calibri"/>
        </w:rPr>
        <w:t xml:space="preserve"> </w:t>
      </w:r>
      <w:r>
        <w:rPr>
          <w:rFonts w:eastAsia="Calibri"/>
          <w:sz w:val="14"/>
          <w:szCs w:val="14"/>
        </w:rPr>
        <w:t xml:space="preserve">such as Germany, Canada, and Russia. The increased food production in the very extensive northern plains would far outweigh the negative impact of slightly more arid conditions in the southern mid-latitudes. </w:t>
      </w:r>
      <w:r>
        <w:rPr>
          <w:rFonts w:eastAsia="Calibri"/>
          <w:sz w:val="14"/>
          <w:szCs w:val="14"/>
        </w:rPr>
        <w:cr/>
      </w:r>
      <w:r>
        <w:rPr>
          <w:rFonts w:eastAsia="Calibri"/>
          <w:sz w:val="22"/>
          <w:u w:val="single"/>
        </w:rPr>
        <w:t>Rainfall: Increased heat means more precipitation, as more moisture evaporates from the oceans and then falls as rain or snow. NASA says global rainfall increased 2 percent in the twentieth century compared with the tailend of the Little Ice Age in the nineteenth century. Most of the increased moisture fell in the mid- and high-latitudes where much of the world's most productive cropland is located</w:t>
      </w:r>
      <w:r>
        <w:rPr>
          <w:rFonts w:eastAsia="Calibri"/>
          <w:sz w:val="22"/>
        </w:rPr>
        <w:t>.</w:t>
      </w:r>
      <w:r>
        <w:rPr>
          <w:rFonts w:eastAsia="Calibri"/>
        </w:rPr>
        <w:t xml:space="preserve"> </w:t>
      </w:r>
      <w:r>
        <w:rPr>
          <w:rFonts w:eastAsia="Calibri"/>
          <w:sz w:val="16"/>
          <w:szCs w:val="16"/>
        </w:rPr>
        <w:t xml:space="preserve">We can expect this to continue through the \Iodern Warming. </w:t>
      </w:r>
      <w:r>
        <w:rPr>
          <w:rFonts w:eastAsia="Calibri"/>
          <w:sz w:val="16"/>
          <w:szCs w:val="16"/>
        </w:rPr>
        <w:cr/>
      </w:r>
      <w:r>
        <w:rPr>
          <w:rFonts w:eastAsia="Calibri"/>
          <w:sz w:val="22"/>
          <w:u w:val="single"/>
        </w:rPr>
        <w:t>Higher CO</w:t>
      </w:r>
      <w:r>
        <w:rPr>
          <w:rFonts w:eastAsia="Calibri"/>
          <w:sz w:val="22"/>
          <w:u w:val="single"/>
          <w:vertAlign w:val="subscript"/>
        </w:rPr>
        <w:t>2</w:t>
      </w:r>
      <w:r>
        <w:rPr>
          <w:rFonts w:eastAsia="Calibri"/>
          <w:sz w:val="22"/>
          <w:u w:val="single"/>
        </w:rPr>
        <w:t xml:space="preserve"> Levels: Another reason food production has tended to increase during the past 150 years is that CO</w:t>
      </w:r>
      <w:r>
        <w:rPr>
          <w:rFonts w:eastAsia="Calibri"/>
          <w:sz w:val="22"/>
          <w:u w:val="single"/>
          <w:vertAlign w:val="subscript"/>
        </w:rPr>
        <w:t>2</w:t>
      </w:r>
      <w:r>
        <w:rPr>
          <w:rFonts w:eastAsia="Calibri"/>
          <w:sz w:val="22"/>
          <w:u w:val="single"/>
        </w:rPr>
        <w:t xml:space="preserve"> levels in the atmosphere have increased. The oceans give up CO</w:t>
      </w:r>
      <w:r>
        <w:rPr>
          <w:rFonts w:eastAsia="Calibri"/>
          <w:sz w:val="22"/>
          <w:u w:val="single"/>
          <w:vertAlign w:val="subscript"/>
        </w:rPr>
        <w:t>2</w:t>
      </w:r>
      <w:r>
        <w:rPr>
          <w:rFonts w:eastAsia="Calibri"/>
          <w:sz w:val="22"/>
          <w:u w:val="single"/>
        </w:rPr>
        <w:t xml:space="preserve"> when they warm. The increased CO</w:t>
      </w:r>
      <w:r>
        <w:rPr>
          <w:rFonts w:eastAsia="Calibri"/>
          <w:sz w:val="22"/>
          <w:u w:val="single"/>
          <w:vertAlign w:val="subscript"/>
        </w:rPr>
        <w:t>2</w:t>
      </w:r>
      <w:r>
        <w:rPr>
          <w:rFonts w:eastAsia="Calibri"/>
          <w:sz w:val="22"/>
          <w:u w:val="single"/>
        </w:rPr>
        <w:t xml:space="preserve"> not only fertilizes the plants, but enables them to use water more efficiently.</w:t>
      </w:r>
      <w:r>
        <w:rPr>
          <w:rFonts w:eastAsia="Calibri"/>
        </w:rPr>
        <w:t xml:space="preserve"> </w:t>
      </w:r>
      <w:r>
        <w:rPr>
          <w:rFonts w:eastAsia="Calibri"/>
        </w:rPr>
        <w:cr/>
      </w:r>
      <w:r>
        <w:rPr>
          <w:rFonts w:eastAsia="Calibri"/>
          <w:sz w:val="14"/>
          <w:szCs w:val="14"/>
        </w:rPr>
        <w:t>Researchers at the U.S. Department of Agriculture in 1997 grew wheat in a long plastic tunnel, varying the CO</w:t>
      </w:r>
      <w:r>
        <w:rPr>
          <w:rFonts w:eastAsia="Calibri"/>
          <w:sz w:val="14"/>
          <w:szCs w:val="14"/>
          <w:vertAlign w:val="subscript"/>
        </w:rPr>
        <w:t>2</w:t>
      </w:r>
      <w:r>
        <w:rPr>
          <w:rFonts w:eastAsia="Calibri"/>
          <w:sz w:val="14"/>
          <w:szCs w:val="14"/>
        </w:rPr>
        <w:t xml:space="preserve"> levels for the grain plants from the Ice Age CO</w:t>
      </w:r>
      <w:r>
        <w:rPr>
          <w:rFonts w:eastAsia="Calibri"/>
          <w:sz w:val="14"/>
          <w:szCs w:val="14"/>
          <w:vertAlign w:val="subscript"/>
        </w:rPr>
        <w:t>2</w:t>
      </w:r>
      <w:r>
        <w:rPr>
          <w:rFonts w:eastAsia="Calibri"/>
          <w:sz w:val="14"/>
          <w:szCs w:val="14"/>
        </w:rPr>
        <w:t xml:space="preserve"> level of about 200 parts per million (ppm) at one end of the tunnel to the late-1980s level of 350 ppm at the other.' </w:t>
      </w:r>
      <w:r>
        <w:rPr>
          <w:rFonts w:eastAsia="Calibri"/>
          <w:sz w:val="14"/>
          <w:szCs w:val="14"/>
        </w:rPr>
        <w:cr/>
        <w:t>The findings?</w:t>
      </w:r>
      <w:r>
        <w:rPr>
          <w:rFonts w:eastAsia="Calibri"/>
          <w:sz w:val="16"/>
          <w:szCs w:val="16"/>
        </w:rPr>
        <w:t xml:space="preserve"> </w:t>
      </w:r>
      <w:r>
        <w:rPr>
          <w:rFonts w:eastAsia="Calibri"/>
          <w:sz w:val="22"/>
          <w:u w:val="single"/>
        </w:rPr>
        <w:t>An extra 100 ppm of CO</w:t>
      </w:r>
      <w:r>
        <w:rPr>
          <w:rFonts w:eastAsia="Calibri"/>
          <w:sz w:val="22"/>
          <w:u w:val="single"/>
          <w:vertAlign w:val="subscript"/>
        </w:rPr>
        <w:t>2</w:t>
      </w:r>
      <w:r>
        <w:rPr>
          <w:rFonts w:eastAsia="Calibri"/>
          <w:sz w:val="22"/>
          <w:u w:val="single"/>
        </w:rPr>
        <w:t xml:space="preserve"> increased the wheat production by 72 percent under well-watered conditions, and by 48 percent under semidrought conditions. That meant an average crop yield gain of 60 percent. These results are consistent with a wide variety of CO</w:t>
      </w:r>
      <w:r>
        <w:rPr>
          <w:rFonts w:eastAsia="Calibri"/>
          <w:sz w:val="22"/>
          <w:u w:val="single"/>
          <w:vertAlign w:val="subscript"/>
        </w:rPr>
        <w:t>2</w:t>
      </w:r>
      <w:r>
        <w:rPr>
          <w:rFonts w:eastAsia="Calibri"/>
          <w:sz w:val="22"/>
          <w:u w:val="single"/>
        </w:rPr>
        <w:t xml:space="preserve"> enrichment studies done in more than a dozen countries on many different crops. </w:t>
      </w:r>
      <w:r>
        <w:rPr>
          <w:rFonts w:eastAsia="Calibri"/>
          <w:sz w:val="22"/>
          <w:u w:val="single"/>
        </w:rPr>
        <w:cr/>
        <w:t xml:space="preserve">Third: Farming Technology </w:t>
      </w:r>
      <w:r>
        <w:rPr>
          <w:rFonts w:eastAsia="Calibri"/>
          <w:sz w:val="22"/>
          <w:u w:val="single"/>
        </w:rPr>
        <w:cr/>
        <w:t xml:space="preserve">Human food production today depends far more on farming technology than on modest climate changes. We are no more doomed to famine by the Modern Warming than we are doomed to malaria in the era of pesticides and window screens. In fact, the food abundance the world has increasingly enjoyed since the eighteenth century is primarily due to scientific and technological advances. </w:t>
      </w:r>
      <w:r>
        <w:rPr>
          <w:rFonts w:eastAsia="Calibri"/>
          <w:sz w:val="22"/>
          <w:u w:val="single"/>
        </w:rPr>
        <w:cr/>
      </w:r>
      <w:r>
        <w:rPr>
          <w:rFonts w:eastAsia="Calibri"/>
          <w:sz w:val="14"/>
          <w:szCs w:val="14"/>
        </w:rPr>
        <w:t xml:space="preserve">In 1500, Britain could feed less than one million people. By 1850, thanks to knowledge of crop rotations and improved farm machines such as the seeder and reaper, Britain fed more than 16 million people. Today, Britain has nearly 60 million people, fed mainly from its own fields. </w:t>
      </w:r>
      <w:r>
        <w:rPr>
          <w:rFonts w:eastAsia="Calibri"/>
          <w:sz w:val="14"/>
          <w:szCs w:val="14"/>
        </w:rPr>
        <w:cr/>
        <w:t xml:space="preserve">Todau'e "Climate-Secure" Agriculture </w:t>
      </w:r>
      <w:r>
        <w:rPr>
          <w:rFonts w:eastAsia="Calibri"/>
          <w:sz w:val="14"/>
          <w:szCs w:val="14"/>
        </w:rPr>
        <w:cr/>
        <w:t xml:space="preserve">Industrial nitrogen fertilizer is one of the biggest farming advances in human history. Before 1908, farmers could only maintain their soil nutrient levels by adding livestock manure or by growing more green-manure crops, such as clover. Both of those strategies require lots of land. In 1908, however, the Haber-Bosch Process began taking nitrogen from the air, which is 78 percent nitrogen. Today's farmers apply about 80 million tons of industrial nitrogen per year to maintain their soils' fertility and it doesn't cost a single acre ofland. </w:t>
      </w:r>
      <w:r>
        <w:rPr>
          <w:rFonts w:eastAsia="Calibri"/>
          <w:sz w:val="14"/>
          <w:szCs w:val="14"/>
        </w:rPr>
        <w:cr/>
        <w:t xml:space="preserve">To get 80 million tons per year of nitrogen from cattle manure, the world would require nearly eight billion additional cattle, plus five acres or so of forage land per beast. We'd thus have to eliminate half the people, clear all the forests, or use some combination of those strategies. </w:t>
      </w:r>
    </w:p>
    <w:p w:rsidR="00807B39" w:rsidRDefault="00807B39" w:rsidP="00807B39">
      <w:pPr>
        <w:spacing w:before="1" w:after="1"/>
        <w:rPr>
          <w:rFonts w:eastAsia="Calibri"/>
          <w:sz w:val="22"/>
          <w:u w:val="single"/>
        </w:rPr>
      </w:pPr>
      <w:r>
        <w:rPr>
          <w:rFonts w:eastAsia="Calibri"/>
          <w:sz w:val="22"/>
          <w:u w:val="single"/>
        </w:rPr>
        <w:t xml:space="preserve">The Green Revolution of the 1960s tripled the crop yields across Europe and much of the Third World. </w:t>
      </w:r>
    </w:p>
    <w:p w:rsidR="00807B39" w:rsidRDefault="00807B39" w:rsidP="00807B39">
      <w:pPr>
        <w:spacing w:before="1" w:after="1"/>
        <w:ind w:left="196" w:hanging="196"/>
        <w:rPr>
          <w:rFonts w:eastAsia="Calibri"/>
          <w:sz w:val="22"/>
          <w:u w:val="single"/>
        </w:rPr>
      </w:pPr>
      <w:r>
        <w:rPr>
          <w:rFonts w:eastAsia="Calibri"/>
          <w:sz w:val="22"/>
          <w:u w:val="single"/>
        </w:rPr>
        <w:t xml:space="preserve">• More powerful seeds, many of them with resistance to drought and pests, made better use of the complete roster of plant nutrients (nitrogen, phosphate, and potash-plus twenty-six trace mineral elements) that soil-testing modern farmers apply to their fields. </w:t>
      </w:r>
    </w:p>
    <w:p w:rsidR="00807B39" w:rsidRDefault="00807B39" w:rsidP="00807B39">
      <w:pPr>
        <w:spacing w:before="1" w:after="1"/>
        <w:ind w:left="201" w:hanging="201"/>
        <w:rPr>
          <w:rFonts w:eastAsia="Calibri"/>
          <w:sz w:val="22"/>
          <w:u w:val="single"/>
        </w:rPr>
      </w:pPr>
      <w:r>
        <w:rPr>
          <w:rFonts w:eastAsia="Calibri"/>
          <w:sz w:val="22"/>
          <w:u w:val="single"/>
        </w:rPr>
        <w:t xml:space="preserve">• Irrigation assures ample moisture, often even in semiarid areas. </w:t>
      </w:r>
    </w:p>
    <w:p w:rsidR="00807B39" w:rsidRDefault="00807B39" w:rsidP="00807B39">
      <w:pPr>
        <w:spacing w:before="1" w:after="1"/>
        <w:ind w:left="211" w:hanging="211"/>
        <w:rPr>
          <w:rFonts w:eastAsia="Calibri"/>
          <w:sz w:val="22"/>
          <w:u w:val="single"/>
        </w:rPr>
      </w:pPr>
      <w:r>
        <w:rPr>
          <w:rFonts w:eastAsia="Calibri"/>
          <w:sz w:val="22"/>
          <w:u w:val="single"/>
        </w:rPr>
        <w:t xml:space="preserve">• Insecticides and fungicides protect the high yields of the crops both during the growing season and in storage. </w:t>
      </w:r>
    </w:p>
    <w:p w:rsidR="00807B39" w:rsidRDefault="00807B39" w:rsidP="00807B39">
      <w:pPr>
        <w:rPr>
          <w:rFonts w:eastAsia="Calibri"/>
          <w:sz w:val="14"/>
          <w:szCs w:val="14"/>
        </w:rPr>
      </w:pPr>
      <w:r>
        <w:rPr>
          <w:rFonts w:eastAsia="Calibri"/>
          <w:sz w:val="14"/>
          <w:szCs w:val="14"/>
        </w:rPr>
        <w:t xml:space="preserve">In America, where high-yield farming started earlier, diaries of early settlers in Virginia's Shenandoah Valley indicate that wheat yields around 1800 were only six to seven bushels per acre. The valley's farmers today often get ten times that yield. U.S. corn yields by the 1920s had risen to about twentyfive bushels per acre. Today, the national average is more than 140 bushels, and still </w:t>
      </w:r>
    </w:p>
    <w:p w:rsidR="00807B39" w:rsidRDefault="00807B39" w:rsidP="00807B39">
      <w:pPr>
        <w:spacing w:before="1" w:after="1"/>
        <w:rPr>
          <w:rFonts w:eastAsia="Calibri"/>
          <w:sz w:val="14"/>
          <w:szCs w:val="14"/>
        </w:rPr>
      </w:pPr>
      <w:r>
        <w:rPr>
          <w:rFonts w:eastAsia="Calibri"/>
          <w:sz w:val="14"/>
          <w:szCs w:val="14"/>
        </w:rPr>
        <w:t xml:space="preserve">rising. The same story of soaring yields and more certain harvests is playing out today over most of the world. </w:t>
      </w:r>
    </w:p>
    <w:p w:rsidR="00807B39" w:rsidRDefault="00807B39" w:rsidP="00807B39">
      <w:pPr>
        <w:spacing w:before="1" w:after="1"/>
        <w:rPr>
          <w:rFonts w:eastAsia="Calibri"/>
          <w:sz w:val="14"/>
          <w:szCs w:val="14"/>
        </w:rPr>
      </w:pPr>
      <w:r>
        <w:rPr>
          <w:rFonts w:eastAsia="Calibri"/>
          <w:sz w:val="14"/>
          <w:szCs w:val="14"/>
        </w:rPr>
        <w:t xml:space="preserve">The African Exception </w:t>
      </w:r>
      <w:r>
        <w:rPr>
          <w:rFonts w:eastAsia="Calibri"/>
          <w:sz w:val="14"/>
          <w:szCs w:val="14"/>
        </w:rPr>
        <w:cr/>
        <w:t xml:space="preserve">Africa is the only place in the world where per capita food production has not been increasing in recent decades. Africa's food production has been severely hampered by its ancient soils, frequent droughts, and abundant insects and diseases. There has also been a lack of adequate research for its specific soils, microcJimates, and pests-and an equally damaging lack of stable governance and infrastructure on that continent. </w:t>
      </w:r>
      <w:r>
        <w:rPr>
          <w:rFonts w:eastAsia="Calibri"/>
          <w:sz w:val="14"/>
          <w:szCs w:val="14"/>
        </w:rPr>
        <w:cr/>
        <w:t xml:space="preserve">Two recent research developments are now particularly helpful for Africa . </w:t>
      </w:r>
    </w:p>
    <w:p w:rsidR="00807B39" w:rsidRDefault="00807B39" w:rsidP="00807B39">
      <w:pPr>
        <w:spacing w:before="1" w:after="1"/>
        <w:ind w:left="321" w:hanging="321"/>
        <w:rPr>
          <w:rFonts w:eastAsia="Calibri"/>
          <w:sz w:val="14"/>
          <w:szCs w:val="14"/>
        </w:rPr>
      </w:pPr>
      <w:r>
        <w:rPr>
          <w:rFonts w:eastAsia="Calibri"/>
          <w:sz w:val="14"/>
          <w:szCs w:val="14"/>
        </w:rPr>
        <w:t xml:space="preserve">• Quality-protein (QP) maize, bred in Mexico's International Maize and Wheat Improvement Center, not only has higher yields but also provides more lysine and tryptophan, two amino acids that are critical for human nutrition but are lacking in most corn varieties. The QP maize is able by itself to cure many Afncan children of malnutrition . </w:t>
      </w:r>
      <w:r>
        <w:rPr>
          <w:rFonts w:eastAsia="Calibri"/>
          <w:sz w:val="14"/>
          <w:szCs w:val="14"/>
        </w:rPr>
        <w:cr/>
        <w:t xml:space="preserve">• Rice breeders have successfully wide-crossed the African native rice species with Asian rice varieties, to create a family of more vigorous and higher-yield new rice varieties. </w:t>
      </w:r>
    </w:p>
    <w:p w:rsidR="00807B39" w:rsidRDefault="00807B39" w:rsidP="00807B39">
      <w:pPr>
        <w:rPr>
          <w:rFonts w:eastAsia="Calibri"/>
        </w:rPr>
      </w:pPr>
      <w:r>
        <w:rPr>
          <w:rFonts w:eastAsia="Calibri"/>
          <w:sz w:val="14"/>
          <w:szCs w:val="14"/>
        </w:rPr>
        <w:t xml:space="preserve">More such breakthroughs for Africa's farmers can be expected if more research investments are made for and in that continent. Better roads and bridges (and better national security) would also make farm inputs less expensive and higher crop yields more marketable no matter what happens to its climate. Today s high-yield agriculture is also the most sustainable in history, thanks t,) fertilizers, soil testing, and a twentieth-century farming system called "con-crvation tillage." Conservation tillage controls weeds with cover crops and cncmical herbicides instead of by plowing, which invites soil erosion. The ..:,)nservation farmer just discs up the top two or three inches of topsoil along \\ ith the stalks and residue from the previous crop. This process creates trili ions of tiny dams that prevent wind or water erosion. The little dams also encourage water to infiltrate the root zone of the field, instead of running off mto the nearest stream. </w:t>
      </w:r>
      <w:r>
        <w:rPr>
          <w:rFonts w:eastAsia="Calibri"/>
          <w:sz w:val="14"/>
          <w:szCs w:val="14"/>
        </w:rPr>
        <w:cr/>
        <w:t xml:space="preserve">Conservation tillage cuts soil erosion by 65 to 95 percent and often doubles the soil moisture in the field. It encourages far more soil bacteria and earthworms, both because of the constant heavy supply of crop residues for them to eat and because they hate being plowed, as they are in conventional and organic farmers' fields. </w:t>
      </w:r>
      <w:r>
        <w:rPr>
          <w:rFonts w:eastAsia="Calibri"/>
          <w:sz w:val="14"/>
          <w:szCs w:val="14"/>
        </w:rPr>
        <w:cr/>
        <w:t xml:space="preserve">Through the expanded use of conservation tillage across the United States, Canada, South America, Australia and, most recently, South Asia, hundreds of millions of acres are now sustainably more productive than ever before in history. </w:t>
      </w:r>
      <w:r>
        <w:rPr>
          <w:rFonts w:eastAsia="Calibri"/>
          <w:sz w:val="14"/>
          <w:szCs w:val="14"/>
        </w:rPr>
        <w:cr/>
        <w:t xml:space="preserve">Another fruitful use of technology and increased sustainability will be more efficient irrigation. Primitive flood irrigation systems in the Third World use water at less than 40 percent efficiency. Center-pivot irrigation systems with trailing plastic tubes to deliver water right at the roots (minimizing evaporation) and computer-controlled to apply just the right amount of moisture to each part of the field, can approach 90 percent water efficiency. World farmers currently use about 70 percent of the fresh water humanity "uses up." As water becomes more valuable, the capital investments in high-efficiency irrigation systems will be justified. </w:t>
      </w:r>
      <w:r>
        <w:rPr>
          <w:rFonts w:eastAsia="Calibri"/>
          <w:sz w:val="14"/>
          <w:szCs w:val="14"/>
        </w:rPr>
        <w:cr/>
      </w:r>
      <w:r>
        <w:rPr>
          <w:rFonts w:eastAsia="Calibri"/>
          <w:sz w:val="22"/>
          <w:u w:val="single"/>
        </w:rPr>
        <w:t xml:space="preserve">Fourth: The Future and Biotechnology </w:t>
      </w:r>
      <w:r>
        <w:rPr>
          <w:rFonts w:eastAsia="Calibri"/>
          <w:sz w:val="22"/>
          <w:u w:val="single"/>
        </w:rPr>
        <w:cr/>
        <w:t xml:space="preserve">Today's crop yields are the product of more than two hundred years of conventional trial-and-error science. But, by 2050 the world will have some seven billion affluent humans demanding the high-quality diets that only about one billion people are able to afford today. We'll also have to feed far more pets. </w:t>
      </w:r>
      <w:r>
        <w:rPr>
          <w:rFonts w:eastAsia="Calibri"/>
          <w:sz w:val="22"/>
          <w:u w:val="single"/>
        </w:rPr>
        <w:cr/>
        <w:t xml:space="preserve">That means world food demand will more than double, and we're already farming half of the Earth's available land. Additional sources of higher crop and livestock yields will be needed. The world is already using plant breeding, fertilizers, irrigation, and pesticides. However, the world is only beginning to use biotechnology, our new-found understanding of Nature's genetic codes. The first broad application of biotechnology in agriculture has been to make plants tolerant of synthetic herbicides, so we could use the environmentally safest herbicides to protect our crops more effectively from weed competition. As a result we have somewhat raised crop yields and lowered food costs in many countries. </w:t>
      </w:r>
      <w:r>
        <w:rPr>
          <w:rFonts w:eastAsia="Calibri"/>
          <w:sz w:val="22"/>
        </w:rPr>
        <w:cr/>
      </w:r>
      <w:r>
        <w:rPr>
          <w:rFonts w:eastAsia="Calibri"/>
          <w:sz w:val="14"/>
          <w:szCs w:val="14"/>
        </w:rPr>
        <w:t xml:space="preserve">It also happens that one of Africa's worst endemic pests is a parasitic weed called witchweed. It invades corn and sorghum plants through their roots, and the farmer never knows it's there until his crop stalk suddenly sprouts a bright red witch weed flower instead of an ear of grain. </w:t>
      </w:r>
      <w:r>
        <w:rPr>
          <w:rFonts w:eastAsia="Calibri"/>
          <w:sz w:val="14"/>
          <w:szCs w:val="14"/>
        </w:rPr>
        <w:cr/>
        <w:t xml:space="preserve">Genetically engineered herbicide-tolerant seeds could have solved the problem. With the seed soaked in herbicide, the witchweed would have been killed as it invaded the plant roots, and the grain would have thrived. Unfortunately, activists and European governments threatened retaliation against any African government that allowed the planting of biotech-modified crops. </w:t>
      </w:r>
      <w:r>
        <w:rPr>
          <w:rFonts w:eastAsia="Calibri"/>
          <w:sz w:val="14"/>
          <w:szCs w:val="14"/>
        </w:rPr>
        <w:cr/>
        <w:t xml:space="preserve">Now, researchers have done a genetically researched end run around the biotech Luddites. Pioneer Hi-Bred identified corn seeds with a natural tolerance for the herbicide imazopyr, and donated the germ plasm to the International Maize and Wheat Improvement Center (CIMMYT) in Mexico. CIMMYT, in turn, has bred the herbicide tolerance into African corn varieties. Corn yields are four times as high. The technology is low cost and easy for even Africa's small farms to use. </w:t>
      </w:r>
      <w:r>
        <w:rPr>
          <w:rFonts w:eastAsia="Calibri"/>
          <w:sz w:val="14"/>
          <w:szCs w:val="14"/>
        </w:rPr>
        <w:cr/>
        <w:t xml:space="preserve">Biotechnology (BT) has also allowed plant researchers to put an ultra-safe natural insecticide found in soils into such crop plants as corn and cotton. Because of these pest-resistant plants, millions of pounds of pesticide no longer have to be sprayed into the environment or pose hazards to beneficial insects. BT cotton and corn are being planted by millions of small farmers, especially in China and India. </w:t>
      </w:r>
      <w:r>
        <w:rPr>
          <w:rFonts w:eastAsia="Calibri"/>
          <w:sz w:val="14"/>
          <w:szCs w:val="14"/>
        </w:rPr>
        <w:cr/>
      </w:r>
      <w:r>
        <w:rPr>
          <w:rFonts w:eastAsia="Calibri"/>
          <w:sz w:val="22"/>
          <w:u w:val="single"/>
        </w:rPr>
        <w:t>An important second-generation benefit of biotechnology is finding wild natural genes that can improve our crop plants. We already have one such important breakthrough. Plant explorers nearly fifty years ago found a relative of the wild potato that was resistant to the infamous late blight virus that caused the Irish potato famine in the 1840s.</w:t>
      </w:r>
      <w:r>
        <w:rPr>
          <w:rFonts w:eastAsia="Calibri"/>
        </w:rPr>
        <w:t xml:space="preserve"> </w:t>
      </w:r>
      <w:r>
        <w:rPr>
          <w:rFonts w:eastAsia="Calibri"/>
          <w:sz w:val="14"/>
          <w:szCs w:val="14"/>
        </w:rPr>
        <w:t xml:space="preserve">Unfortunately, plant breeders were never able to successfully cross that blight resistance gene into an edible, productive domestic potato. Now, three different universities have spliced the blight resistance gene into new potato varieties. This will be especially important for densely populated parts of Asia and Africa (such as Rwanda and Bangladesh) that have become more dependent on the potato's ability to produce more food per acre than any other crop. </w:t>
      </w:r>
      <w:r>
        <w:rPr>
          <w:rFonts w:eastAsia="Calibri"/>
          <w:sz w:val="14"/>
          <w:szCs w:val="14"/>
        </w:rPr>
        <w:cr/>
        <w:t xml:space="preserve">Black Sigatoka, a new bacterial disease of bananas and plantains (important staples in much of Africa) has been spreading worldwide. Unfortunately, bananas are especially difficult to cross-breed. Fortunately, biotechnology has now produced plants resistant to Black Sigatoka, protecting the tenuous food security of tropical and subtropical Africa. Plant ,esea,che" alsn bel;eve that b;ntechnnlogy is the most J;kely path towaed drought-tolemnt c,ops, wh;ch would be hugely ;mponant;n deal;ng witf any long-te'm d,ought p'oblems brought by the Modem Waeming. Egypt has al,eady ;nsened a drought-tolemnce gene from the barley plant into wheat, produe;ng vaeieHes that need only a single ;"igat;on per crop instead of eight. The drought-tol"ant wheat wil! not only take less wal". but wil! sha'ply ;educe sa];n;zaHnn of the ;";gated land on wh;ch it's grown. It should also be a boon on large areas of good quality land where rainfall is scarce. </w:t>
      </w:r>
      <w:r>
        <w:rPr>
          <w:rFonts w:eastAsia="Calibri"/>
          <w:sz w:val="14"/>
          <w:szCs w:val="14"/>
        </w:rPr>
        <w:cr/>
      </w:r>
      <w:r>
        <w:rPr>
          <w:rFonts w:eastAsia="Calibri"/>
          <w:sz w:val="22"/>
          <w:u w:val="single"/>
        </w:rPr>
        <w:t>Fifth: Modern Transportation</w:t>
      </w:r>
      <w:r>
        <w:rPr>
          <w:rFonts w:eastAsia="Calibri"/>
          <w:sz w:val="22"/>
        </w:rPr>
        <w:t xml:space="preserve"> </w:t>
      </w:r>
      <w:r>
        <w:rPr>
          <w:rFonts w:eastAsia="Calibri"/>
          <w:sz w:val="22"/>
        </w:rPr>
        <w:cr/>
      </w:r>
      <w:r>
        <w:rPr>
          <w:rFonts w:eastAsia="Calibri"/>
          <w:sz w:val="22"/>
          <w:u w:val="single"/>
        </w:rPr>
        <w:t xml:space="preserve">The biggest technical advantage of the modem world in dealing with weather famines is modern transportation. In the Coming warming centuries, we will undoubtedly be able to produce enough food from the land that gets good weather in any given yea; to supply all of the world's food needs. Equally important, We will be able to store food safely from years of plenty to ensure food abundance in lean years, all it takes are inexpensive concrete silos and modern pesticides to keep the rats and bugs from feasting on Our food reserves before We need to draw on them. </w:t>
      </w:r>
      <w:r>
        <w:rPr>
          <w:rFonts w:eastAsia="Calibri"/>
          <w:sz w:val="22"/>
          <w:u w:val="single"/>
        </w:rPr>
        <w:cr/>
      </w:r>
    </w:p>
    <w:p w:rsidR="00807B39" w:rsidRPr="00EF27BE" w:rsidRDefault="00807B39" w:rsidP="00807B39"/>
    <w:p w:rsidR="00807B39" w:rsidRDefault="00807B39" w:rsidP="00807B39">
      <w:pPr>
        <w:pStyle w:val="Heading3"/>
      </w:pPr>
      <w:r>
        <w:t>Biodiversity Impact Answers</w:t>
      </w:r>
    </w:p>
    <w:p w:rsidR="00807B39" w:rsidRDefault="00807B39" w:rsidP="00807B39"/>
    <w:p w:rsidR="00807B39" w:rsidRPr="00732BA1" w:rsidRDefault="00807B39" w:rsidP="00807B39">
      <w:pPr>
        <w:pStyle w:val="Heading4"/>
      </w:pPr>
      <w:r>
        <w:t>Top scientists agree that biodiversity doesn’t result in devastation—animals are already adapting well to climate change.</w:t>
      </w:r>
    </w:p>
    <w:p w:rsidR="00807B39" w:rsidRDefault="00807B39" w:rsidP="00807B39">
      <w:r w:rsidRPr="006710AA">
        <w:rPr>
          <w:b/>
        </w:rPr>
        <w:t>Avery 07</w:t>
      </w:r>
      <w:r>
        <w:t xml:space="preserve"> </w:t>
      </w:r>
      <w:r w:rsidRPr="009102E1">
        <w:rPr>
          <w:sz w:val="20"/>
        </w:rPr>
        <w:t xml:space="preserve">(Dennis, Senior Fellow of The Hudson Institute,  non-profit think tank based in Washington, D.C., “Challenge to Scientific Consensus on Global Warming”, 9/12/14, </w:t>
      </w:r>
      <w:hyperlink r:id="rId63" w:history="1">
        <w:r w:rsidRPr="009102E1">
          <w:rPr>
            <w:rStyle w:val="Hyperlink"/>
            <w:sz w:val="20"/>
          </w:rPr>
          <w:t>http://heartland.org/policy-documents/challenge-scientific-consensus-global-warming?artId=21970</w:t>
        </w:r>
      </w:hyperlink>
      <w:r w:rsidRPr="009102E1">
        <w:rPr>
          <w:sz w:val="20"/>
        </w:rPr>
        <w:t>)</w:t>
      </w:r>
      <w:r>
        <w:t xml:space="preserve"> Saro </w:t>
      </w:r>
    </w:p>
    <w:p w:rsidR="00807B39" w:rsidRPr="0055244B" w:rsidRDefault="00807B39" w:rsidP="00807B39">
      <w:pPr>
        <w:rPr>
          <w:sz w:val="14"/>
        </w:rPr>
      </w:pPr>
      <w:r w:rsidRPr="00F72499">
        <w:rPr>
          <w:rStyle w:val="StyleUnderline"/>
        </w:rPr>
        <w:t>A new analysis of peer-reviewed literature reveals that more than 500 scientists have published evidence refuting at least one element of current man-made global warming scares</w:t>
      </w:r>
      <w:r w:rsidRPr="00064C63">
        <w:rPr>
          <w:rStyle w:val="StyleUnderline"/>
        </w:rPr>
        <w:t>. More than 300 of the scientists found evidence</w:t>
      </w:r>
      <w:r w:rsidRPr="0055244B">
        <w:rPr>
          <w:sz w:val="14"/>
        </w:rPr>
        <w:t xml:space="preserve"> that 1) a natural moderate 1,500-year climate cycle has produced more than a dozen global warmings similar to ours since the last Ice Age and/or that 2) our Modern Warming is linked strongly to variations in the sun’s irradiance. “This data and the list of scientists make a mockery of recent claims that a scientific consensus blames humans as the primary cause of global temperature increases since 1850,” said Hudson Institute Senior Fellow Dennis Avery. Other researchers found evidence that 3) sea levels are failing to rise importantly; 4) that our storms and droughts are becoming fewer and milder with this warming as they did during previous global warmings; 5) that human deaths will be reduced with warming because cold kills twice as many people as heat; and 6</w:t>
      </w:r>
      <w:r w:rsidRPr="00064C63">
        <w:rPr>
          <w:rStyle w:val="StyleUnderline"/>
        </w:rPr>
        <w:t>) that corals, trees, birds, mammals, and butterflies are adapting well to the routine reality of changing climate.</w:t>
      </w:r>
      <w:r>
        <w:rPr>
          <w:rStyle w:val="StyleUnderline"/>
        </w:rPr>
        <w:t xml:space="preserve"> </w:t>
      </w:r>
      <w:r w:rsidRPr="0055244B">
        <w:rPr>
          <w:sz w:val="14"/>
        </w:rPr>
        <w:t>Despite being published in such journals such as Science, Nature and Geophysical Review Letters, these scientists have gotten little media attention. “Not all of these researchers would describe themselves as global warming skeptics,” said Avery, “but the evidence in their studies is there for all to see.” The names were compiled by Avery and climate physicist S. Fred Singer, the co-authors of the new book Unstoppable Global Warming: Every 1,500 Years, mainly from the peer-reviewed studies cited in their book. The researchers’ specialties include tree rings, sea levels, stalagmites, lichens, pollen, plankton, insects, public health, Chinese history and astrophysics. “</w:t>
      </w:r>
      <w:r w:rsidRPr="00FE473A">
        <w:rPr>
          <w:rStyle w:val="StyleUnderline"/>
        </w:rPr>
        <w:t>We have had a Greenhouse Theory with no evidence to support it-except a moderate warming turned into a scare by computer models whose results have never been verified with real-world events</w:t>
      </w:r>
      <w:r w:rsidRPr="0055244B">
        <w:rPr>
          <w:sz w:val="14"/>
        </w:rPr>
        <w:t xml:space="preserve">,” said co-author Singer. “On the other hand, we have compelling evidence of a real-world climate cycle averaging 1470 years (plus or minus 500) running through the last million years of history. </w:t>
      </w:r>
      <w:r w:rsidRPr="0055244B">
        <w:rPr>
          <w:rStyle w:val="StyleUnderline"/>
        </w:rPr>
        <w:t>The climate cycle has above all been moderate, and the trees, bears, birds, and humans have quietly adapted.”</w:t>
      </w:r>
    </w:p>
    <w:p w:rsidR="00807B39" w:rsidRDefault="00807B39" w:rsidP="00807B39">
      <w:pPr>
        <w:spacing w:after="200" w:line="276" w:lineRule="auto"/>
      </w:pPr>
      <w:r>
        <w:br w:type="page"/>
      </w:r>
    </w:p>
    <w:p w:rsidR="00807B39" w:rsidRDefault="00807B39" w:rsidP="00807B39">
      <w:pPr>
        <w:pStyle w:val="Heading3"/>
      </w:pPr>
      <w:r>
        <w:t>Ocean Acidification Answers</w:t>
      </w:r>
    </w:p>
    <w:p w:rsidR="00807B39" w:rsidRDefault="00807B39" w:rsidP="00807B39"/>
    <w:p w:rsidR="00807B39" w:rsidRPr="00707E2D" w:rsidRDefault="00807B39" w:rsidP="00807B39">
      <w:pPr>
        <w:pStyle w:val="Heading4"/>
      </w:pPr>
      <w:r>
        <w:t xml:space="preserve">No impact to ocean acidification—the changes to the acidity would be negligible to the environment. </w:t>
      </w:r>
    </w:p>
    <w:p w:rsidR="00807B39" w:rsidRDefault="00807B39" w:rsidP="00807B39">
      <w:r w:rsidRPr="006710AA">
        <w:rPr>
          <w:b/>
        </w:rPr>
        <w:t>SPPI 10</w:t>
      </w:r>
      <w:r>
        <w:t xml:space="preserve"> </w:t>
      </w:r>
      <w:r w:rsidRPr="00340026">
        <w:rPr>
          <w:sz w:val="18"/>
        </w:rPr>
        <w:t xml:space="preserve">(Science and Public Policy Institute, nonprofit institute of research and education dedicated to sound public policy based on sound science, </w:t>
      </w:r>
      <w:hyperlink r:id="rId64" w:history="1">
        <w:r w:rsidRPr="00340026">
          <w:rPr>
            <w:rStyle w:val="Hyperlink"/>
            <w:sz w:val="18"/>
          </w:rPr>
          <w:t>scienceandpublicpolicy.org/images/stories/papers/originals/acid_test.pdf</w:t>
        </w:r>
      </w:hyperlink>
      <w:r w:rsidRPr="00340026">
        <w:rPr>
          <w:sz w:val="18"/>
        </w:rPr>
        <w:t>)</w:t>
      </w:r>
      <w:r w:rsidRPr="00153139">
        <w:rPr>
          <w:sz w:val="20"/>
        </w:rPr>
        <w:t xml:space="preserve"> Saro</w:t>
      </w:r>
    </w:p>
    <w:p w:rsidR="00807B39" w:rsidRPr="007F50AE" w:rsidRDefault="00807B39" w:rsidP="00807B39">
      <w:pPr>
        <w:rPr>
          <w:sz w:val="14"/>
        </w:rPr>
      </w:pPr>
      <w:r w:rsidRPr="00582E22">
        <w:rPr>
          <w:rStyle w:val="StyleUnderline"/>
        </w:rPr>
        <w:t>Why can’t rising atmospheric CO2 acidify the oceans? First, because it has not done so before</w:t>
      </w:r>
      <w:r w:rsidRPr="007F50AE">
        <w:rPr>
          <w:sz w:val="14"/>
        </w:rPr>
        <w:t xml:space="preserve">. During the Cambrian era, </w:t>
      </w:r>
      <w:r w:rsidRPr="00582E22">
        <w:rPr>
          <w:rStyle w:val="StyleUnderline"/>
        </w:rPr>
        <w:t>550 million years ago, there was 20 times as much CO2 in the atmosphere as there is today: yet that is when the calcite corals first achieved algal symbiosis.</w:t>
      </w:r>
      <w:r w:rsidRPr="007F50AE">
        <w:rPr>
          <w:sz w:val="14"/>
        </w:rPr>
        <w:t xml:space="preserve"> During the Jurassic era, 175 million years ago, there was again 20 times as much CO2 as there is today: yet that is when the delicate aragonite corals first came into being. </w:t>
      </w:r>
      <w:r w:rsidRPr="00C12BBB">
        <w:rPr>
          <w:rStyle w:val="StyleUnderline"/>
        </w:rPr>
        <w:t>Secondly, ocean acidification</w:t>
      </w:r>
      <w:r w:rsidRPr="007F50AE">
        <w:rPr>
          <w:sz w:val="14"/>
        </w:rPr>
        <w:t xml:space="preserve">, as a notion, </w:t>
      </w:r>
      <w:r w:rsidRPr="00C12BBB">
        <w:rPr>
          <w:rStyle w:val="StyleUnderline"/>
        </w:rPr>
        <w:t>suffers from the same problem of scale as “global warming”. Just as the doubling of CO2 concentration expected this century will scarcely change global mean surface temperature because there is so little CO2 in the atmosphere in the first place, so it will scarcely change the acid-base balance of the ocean</w:t>
      </w:r>
      <w:r w:rsidRPr="007F50AE">
        <w:rPr>
          <w:sz w:val="14"/>
        </w:rPr>
        <w:t xml:space="preserve">, because there is already 70 times as much CO2 in solution in the oceans as there is in the atmosphere. Even if all of the additional CO2 we emit were to end up not in the atmosphere (where it might in theory cause a very little warming) but in the ocean (where it would cause none), </w:t>
      </w:r>
      <w:r w:rsidRPr="006D430E">
        <w:rPr>
          <w:rStyle w:val="StyleUnderline"/>
        </w:rPr>
        <w:t>the quantity of CO2 in the oceans would rise by little more than 1%, a trivial and entirely harmless change.</w:t>
      </w:r>
      <w:r w:rsidRPr="007F50AE">
        <w:rPr>
          <w:sz w:val="14"/>
        </w:rPr>
        <w:t xml:space="preserve"> Thirdly, </w:t>
      </w:r>
      <w:r w:rsidRPr="006D430E">
        <w:rPr>
          <w:rStyle w:val="StyleUnderline"/>
        </w:rPr>
        <w:t>to imagine that CO2 causes “ocean acidification” is to ignore the elementary chemistry of bicarbonate ions</w:t>
      </w:r>
      <w:r w:rsidRPr="007F50AE">
        <w:rPr>
          <w:sz w:val="14"/>
        </w:rPr>
        <w:t xml:space="preserve">. Quantitatively, CO2 is only the seventh-largest of the substances in the oceans that could in theory alter the acid-base balance, so that in any event its effect on that balance would be minuscule. Qualitatively, however, </w:t>
      </w:r>
      <w:r w:rsidRPr="006D430E">
        <w:rPr>
          <w:rStyle w:val="StyleUnderline"/>
        </w:rPr>
        <w:t>CO2 is different from all the other substances in that it acts as the buffering mechanism for all of them, so that it does not itself alter the acid-base balance of the oceans at all.</w:t>
      </w:r>
      <w:r w:rsidRPr="007F50AE">
        <w:rPr>
          <w:sz w:val="14"/>
        </w:rPr>
        <w:t xml:space="preserve"> Fourthly, as Professor Ian Plimer points out in his excellent book Heaven and Earth (Quartet, London, 2009), the oceans slosh around over vast acreages of rock, and rocks are pronouncedly alkaline. Seen in a geological perspective, therefore, </w:t>
      </w:r>
      <w:r w:rsidRPr="006D430E">
        <w:rPr>
          <w:rStyle w:val="StyleUnderline"/>
        </w:rPr>
        <w:t>acidification of the oceans is impossible</w:t>
      </w:r>
      <w:r w:rsidRPr="007F50AE">
        <w:rPr>
          <w:sz w:val="14"/>
        </w:rPr>
        <w:t>. For these and many other powerful scientific reasons, compellingly explained in great detail in Craig Idso’s masterly review of the scientific literature in this field,</w:t>
      </w:r>
      <w:r w:rsidRPr="007F50AE">
        <w:rPr>
          <w:rStyle w:val="StyleUnderline"/>
        </w:rPr>
        <w:t xml:space="preserve"> the acid-base balance of the oceans will remain in the future much as it has been in the past</w:t>
      </w:r>
      <w:r w:rsidRPr="007F50AE">
        <w:rPr>
          <w:sz w:val="14"/>
        </w:rPr>
        <w:t xml:space="preserve"> and, even if it were to change by the maximum quantity imagined by the most lurid of the scientists who have tried to foster this particular scare, </w:t>
      </w:r>
      <w:r w:rsidRPr="007F50AE">
        <w:rPr>
          <w:rStyle w:val="StyleUnderline"/>
        </w:rPr>
        <w:t>the sea creatures that it is supposed to damage would either be unaffected by it or thrive on it.</w:t>
      </w:r>
      <w:r w:rsidRPr="007F50AE">
        <w:rPr>
          <w:sz w:val="14"/>
        </w:rPr>
        <w:t xml:space="preserve"> Craig Idso’s monograph is not necessarily an easy read. The sheer quantity of evidence that he presents stands in powerful contrast to the empty catchiness of the message of the environmentalist extremists whose sun is now setting. </w:t>
      </w:r>
    </w:p>
    <w:p w:rsidR="00807B39" w:rsidRDefault="00807B39" w:rsidP="00807B39">
      <w:pPr>
        <w:spacing w:after="200" w:line="276" w:lineRule="auto"/>
      </w:pPr>
      <w:r>
        <w:br w:type="page"/>
      </w:r>
    </w:p>
    <w:p w:rsidR="00807B39" w:rsidRDefault="00807B39" w:rsidP="00807B39">
      <w:pPr>
        <w:pStyle w:val="Heading3"/>
      </w:pPr>
      <w:r>
        <w:t>Sea Level Rise Answers</w:t>
      </w:r>
    </w:p>
    <w:p w:rsidR="00807B39" w:rsidRDefault="00807B39" w:rsidP="00807B39">
      <w:pPr>
        <w:pStyle w:val="Heading4"/>
      </w:pPr>
      <w:r>
        <w:t xml:space="preserve">Top climate scientists of IPCC retract the claim that sea levels are rising. </w:t>
      </w:r>
    </w:p>
    <w:p w:rsidR="00807B39" w:rsidRDefault="00807B39" w:rsidP="00807B39">
      <w:r w:rsidRPr="006710AA">
        <w:rPr>
          <w:b/>
        </w:rPr>
        <w:t>Stocker et al. 10</w:t>
      </w:r>
      <w:r>
        <w:t xml:space="preserve"> </w:t>
      </w:r>
      <w:r w:rsidRPr="00434FDA">
        <w:rPr>
          <w:sz w:val="20"/>
        </w:rPr>
        <w:t xml:space="preserve">(Thomas, Position Professor of Climate and Environmental Physics, Physics Institute, University of Bern, Switzerland, IPCC co-chair, “Retraction: Constraints on future sea-level rise from past sea-level change”, 2/21/2010, </w:t>
      </w:r>
      <w:hyperlink r:id="rId65" w:history="1">
        <w:r w:rsidRPr="00434FDA">
          <w:rPr>
            <w:rStyle w:val="Hyperlink"/>
            <w:sz w:val="20"/>
          </w:rPr>
          <w:t>http://www.nature.com/ngeo/journal/v3/n3/full/ngeo780.html</w:t>
        </w:r>
      </w:hyperlink>
      <w:r w:rsidRPr="00434FDA">
        <w:rPr>
          <w:sz w:val="20"/>
        </w:rPr>
        <w:t xml:space="preserve">) </w:t>
      </w:r>
      <w:r>
        <w:t>Saro</w:t>
      </w:r>
    </w:p>
    <w:p w:rsidR="00807B39" w:rsidRDefault="00807B39" w:rsidP="00807B39">
      <w:pPr>
        <w:rPr>
          <w:sz w:val="14"/>
        </w:rPr>
      </w:pPr>
      <w:r w:rsidRPr="00434FDA">
        <w:rPr>
          <w:sz w:val="14"/>
        </w:rPr>
        <w:t xml:space="preserve">This Letter presented projections of future sea-level rise based on simulations of the past 22,000 years of sea-level history using a simple, empirical model linking sea-level rise to global mean-temperature anomalies. </w:t>
      </w:r>
      <w:r w:rsidRPr="00E67719">
        <w:rPr>
          <w:rStyle w:val="StyleUnderline"/>
        </w:rPr>
        <w:t>One of the main conclusions of the Letter was that the model results supported the projections of sea-level rise during the twenty-first century that are reported</w:t>
      </w:r>
      <w:r w:rsidRPr="00434FDA">
        <w:rPr>
          <w:sz w:val="14"/>
        </w:rPr>
        <w:t xml:space="preserve"> in the Fourth Assessment Report of the Intergovernmental Panel on Climate Change. Unfortunately, </w:t>
      </w:r>
      <w:r w:rsidRPr="00E67719">
        <w:rPr>
          <w:rStyle w:val="StyleUnderline"/>
        </w:rPr>
        <w:t>we have since found that our projections were affected by two oversights in our model approach. First</w:t>
      </w:r>
      <w:r w:rsidRPr="00434FDA">
        <w:rPr>
          <w:sz w:val="14"/>
        </w:rPr>
        <w:t xml:space="preserve">, we tested the sensitivity of our results to the length of the time step used in the integration of the model for the period of deglaciation, which we found to be robust. However, </w:t>
      </w:r>
      <w:r w:rsidRPr="00E67719">
        <w:rPr>
          <w:rStyle w:val="StyleUnderline"/>
        </w:rPr>
        <w:t>we overlooked that the simulations of the twentieth and twenty-first centuries are sensitive to this time step, which led to an overestimation of the sea-level response to warming in the simulations for these centuries. Second, we did not include the effect of the uncertainty in the temperature reconstructions since the Medieval Climate Anomaly in our uncertainty estimates for the twenty-first-century projections</w:t>
      </w:r>
      <w:r w:rsidRPr="00434FDA">
        <w:rPr>
          <w:sz w:val="14"/>
        </w:rPr>
        <w:t xml:space="preserve">. This led to an inconsistency between the twentieth-century simulation used to test the predictive capability of the model and the twenty-first-century simulation, owing to a provisional allowance for warming since the Little Ice Age in the twentieth-century simulations. </w:t>
      </w:r>
      <w:r w:rsidRPr="00E67719">
        <w:rPr>
          <w:rStyle w:val="StyleUnderline"/>
        </w:rPr>
        <w:t>Thus we no longer have confidence in our projections for the twentieth and twenty-first centuries, and for this reason the authors retract the results pertaining to sea-level rise</w:t>
      </w:r>
      <w:r w:rsidRPr="00434FDA">
        <w:rPr>
          <w:sz w:val="14"/>
        </w:rPr>
        <w:t xml:space="preserve"> after 1900. Both our simulations of the last deglaciation, and the result that the equilibrium response of sea-level change to temperature is non-linear over the last deglaciation, are robust to the length of the time step used, and are still valid.</w:t>
      </w:r>
    </w:p>
    <w:p w:rsidR="00807B39" w:rsidRDefault="00807B39" w:rsidP="00807B39">
      <w:pPr>
        <w:rPr>
          <w:sz w:val="14"/>
        </w:rPr>
      </w:pPr>
    </w:p>
    <w:p w:rsidR="00807B39" w:rsidRPr="00807830" w:rsidRDefault="00807B39" w:rsidP="00807B39">
      <w:pPr>
        <w:pStyle w:val="Heading4"/>
        <w:rPr>
          <w:rFonts w:eastAsia="SimSun"/>
          <w:lang w:eastAsia="zh-CN"/>
        </w:rPr>
      </w:pPr>
      <w:r w:rsidRPr="00807830">
        <w:rPr>
          <w:rFonts w:eastAsia="SimSun"/>
          <w:lang w:eastAsia="zh-CN"/>
        </w:rPr>
        <w:t>Long-term trends show periodic oscillations</w:t>
      </w:r>
      <w:r>
        <w:rPr>
          <w:rFonts w:eastAsia="SimSun"/>
          <w:lang w:eastAsia="zh-CN"/>
        </w:rPr>
        <w:t xml:space="preserve"> account for sea level rise</w:t>
      </w:r>
    </w:p>
    <w:p w:rsidR="00807B39" w:rsidRPr="00807830" w:rsidRDefault="00807B39" w:rsidP="00807B39">
      <w:pPr>
        <w:rPr>
          <w:rFonts w:asciiTheme="minorHAnsi" w:hAnsiTheme="minorHAnsi"/>
          <w:color w:val="010000"/>
          <w:sz w:val="14"/>
        </w:rPr>
      </w:pPr>
      <w:r w:rsidRPr="009B73C0">
        <w:rPr>
          <w:b/>
        </w:rPr>
        <w:t>Idso, 2007</w:t>
      </w:r>
      <w:r w:rsidRPr="00807830">
        <w:rPr>
          <w:rFonts w:asciiTheme="minorHAnsi" w:hAnsiTheme="minorHAnsi"/>
          <w:color w:val="010000"/>
          <w:sz w:val="14"/>
        </w:rPr>
        <w:t xml:space="preserve"> </w:t>
      </w:r>
      <w:r>
        <w:rPr>
          <w:rFonts w:asciiTheme="minorHAnsi" w:hAnsiTheme="minorHAnsi"/>
          <w:color w:val="010000"/>
          <w:sz w:val="14"/>
        </w:rPr>
        <w:t xml:space="preserve">Sherwood, </w:t>
      </w:r>
      <w:r w:rsidRPr="00807830">
        <w:rPr>
          <w:rFonts w:asciiTheme="minorHAnsi" w:hAnsiTheme="minorHAnsi"/>
          <w:color w:val="010000"/>
          <w:sz w:val="14"/>
        </w:rPr>
        <w:t xml:space="preserve">former research physicist with the U.S. Department of Agriculture's Agricultural Research Service and former adjunct professor in Geology, Geography, and Botany and Microbiology @ Arizona </w:t>
      </w:r>
      <w:r w:rsidRPr="00807830">
        <w:rPr>
          <w:rFonts w:asciiTheme="minorHAnsi" w:hAnsiTheme="minorHAnsi"/>
          <w:color w:val="010000"/>
          <w:sz w:val="16"/>
          <w:szCs w:val="16"/>
        </w:rPr>
        <w:t>State U, and Craig Idso, founder</w:t>
      </w:r>
      <w:r w:rsidRPr="00807830">
        <w:rPr>
          <w:rFonts w:asciiTheme="minorHAnsi" w:hAnsiTheme="minorHAnsi"/>
          <w:color w:val="010000"/>
          <w:sz w:val="14"/>
        </w:rPr>
        <w:t xml:space="preserve"> of the Center for the Study of Carbon Dioxide and Global Change and former Director of Environmental Science at Peabody Energy, “Carbon Dioxide and Global Change: Separating Scientific Fact from Personal Opinion”, http://co2science.org/education/reports/hansen/HansenTestimonyCritique.pdf, p. 5-8</w:t>
      </w:r>
    </w:p>
    <w:p w:rsidR="00807B39" w:rsidRPr="00807830" w:rsidRDefault="00807B39" w:rsidP="00807B39">
      <w:pPr>
        <w:rPr>
          <w:rFonts w:asciiTheme="minorHAnsi" w:hAnsiTheme="minorHAnsi"/>
          <w:color w:val="010000"/>
          <w:sz w:val="14"/>
        </w:rPr>
      </w:pP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sz w:val="14"/>
        </w:rPr>
        <w:t xml:space="preserve">Lombard et al. (2005) studied </w:t>
      </w:r>
      <w:r w:rsidRPr="00807830">
        <w:rPr>
          <w:rFonts w:asciiTheme="minorHAnsi" w:hAnsiTheme="minorHAnsi"/>
          <w:color w:val="010000"/>
          <w:u w:val="single"/>
        </w:rPr>
        <w:t>temperature-induced</w:t>
      </w:r>
      <w:r w:rsidRPr="00807830">
        <w:rPr>
          <w:rFonts w:asciiTheme="minorHAnsi" w:hAnsiTheme="minorHAnsi"/>
          <w:color w:val="010000"/>
          <w:sz w:val="14"/>
        </w:rPr>
        <w:t xml:space="preserve"> (thermosteric) sea-level change over the last 50 years using the global ocean temperature data of Levitus et al. (2000) and Ishii et al. (2003). In doing so, they found thermosteric </w:t>
      </w:r>
      <w:r w:rsidRPr="00807830">
        <w:rPr>
          <w:rFonts w:asciiTheme="minorHAnsi" w:hAnsiTheme="minorHAnsi"/>
          <w:color w:val="010000"/>
          <w:u w:val="single"/>
        </w:rPr>
        <w:t>sea level variations are dominated by decadal oscillations of earth's major ocean-atmosphere climatic perturbations</w:t>
      </w:r>
      <w:r w:rsidRPr="00807830">
        <w:rPr>
          <w:rFonts w:asciiTheme="minorHAnsi" w:hAnsiTheme="minorHAnsi"/>
          <w:color w:val="010000"/>
          <w:sz w:val="14"/>
        </w:rPr>
        <w:t xml:space="preserve"> (El Niño-Southern Oscillation, Pacific Decadal Oscillation and North Atlantic Oscillation), and that thermosteric trends computed over 10-year windows exhibit 20-year oscillations with positive values of 1 to 1.5 mm/year and negative values of -1 to -1.5 mm/year. Hence, </w:t>
      </w:r>
      <w:r w:rsidRPr="00807830">
        <w:rPr>
          <w:rFonts w:asciiTheme="minorHAnsi" w:hAnsiTheme="minorHAnsi"/>
          <w:color w:val="010000"/>
          <w:u w:val="single"/>
        </w:rPr>
        <w:t>over the 50 years for which global ocean temperature data exist, there has indeed been a rise in sea level due to the thermal expansion of sea water, but only because the record begins at the bottom of a trough and ends at the top of a peak</w:t>
      </w:r>
      <w:r w:rsidRPr="00807830">
        <w:rPr>
          <w:rFonts w:asciiTheme="minorHAnsi" w:hAnsiTheme="minorHAnsi"/>
          <w:color w:val="010000"/>
          <w:sz w:val="14"/>
        </w:rPr>
        <w:t>. Between these two points, there are both higher and lower values, obscuring what might be implied if earlier data were available or what may be suggested as more data are acquired. Noting further that sea level trends derived from Topex/Poseidon altimetry from 1993 to 2003 are “mainly caused by thermal expansion” and are “very likely a non-permanent feature,” Lombard et al. conclude that “we simply cannot extrapolate sea level into the past or the future using satellite altimetry alone.” Thus, it is to long-term coastal tide gauge records that we must turn for an evaluation of Hansen’s claim that the rate of sea level rise is accelerating.</w:t>
      </w: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u w:val="single"/>
        </w:rPr>
        <w:t>Holgate and Woodworth</w:t>
      </w:r>
      <w:r w:rsidRPr="00807830">
        <w:rPr>
          <w:rFonts w:asciiTheme="minorHAnsi" w:hAnsiTheme="minorHAnsi"/>
          <w:color w:val="010000"/>
          <w:sz w:val="14"/>
        </w:rPr>
        <w:t xml:space="preserve"> (2004) </w:t>
      </w:r>
      <w:r w:rsidRPr="00807830">
        <w:rPr>
          <w:rFonts w:asciiTheme="minorHAnsi" w:hAnsiTheme="minorHAnsi"/>
          <w:color w:val="010000"/>
          <w:u w:val="single"/>
        </w:rPr>
        <w:t>derived a mean global sea level history from 177 coastal tide gauge records spanning</w:t>
      </w:r>
      <w:r w:rsidRPr="00807830">
        <w:rPr>
          <w:rFonts w:asciiTheme="minorHAnsi" w:hAnsiTheme="minorHAnsi"/>
          <w:color w:val="010000"/>
          <w:sz w:val="14"/>
        </w:rPr>
        <w:t xml:space="preserve"> the period </w:t>
      </w:r>
      <w:r w:rsidRPr="00807830">
        <w:rPr>
          <w:rFonts w:asciiTheme="minorHAnsi" w:hAnsiTheme="minorHAnsi"/>
          <w:color w:val="010000"/>
          <w:u w:val="single"/>
        </w:rPr>
        <w:t>1955-1998, which Holgate</w:t>
      </w:r>
      <w:r w:rsidRPr="00807830">
        <w:rPr>
          <w:rFonts w:asciiTheme="minorHAnsi" w:hAnsiTheme="minorHAnsi"/>
          <w:color w:val="010000"/>
          <w:sz w:val="14"/>
        </w:rPr>
        <w:t xml:space="preserve"> (2007) </w:t>
      </w:r>
      <w:r w:rsidRPr="00807830">
        <w:rPr>
          <w:rFonts w:asciiTheme="minorHAnsi" w:hAnsiTheme="minorHAnsi"/>
          <w:color w:val="010000"/>
          <w:u w:val="single"/>
        </w:rPr>
        <w:t>extended back in time another half-century</w:t>
      </w:r>
      <w:r w:rsidRPr="00807830">
        <w:rPr>
          <w:rFonts w:asciiTheme="minorHAnsi" w:hAnsiTheme="minorHAnsi"/>
          <w:color w:val="010000"/>
          <w:sz w:val="14"/>
        </w:rPr>
        <w:t xml:space="preserve"> by demonstrating that the combination of nine much longer high-quality tide gauge records from around the world (New York, Key West, San Diego, Balboa, Honolulu, Cascais, Newlyn, Trieste and Auckland) was similar enough to the 177-site record over the period of the two data sets’ overlap to warrant the use of the nine-station record as a reasonable representation of mean global sea level </w:t>
      </w:r>
      <w:r w:rsidRPr="00807830">
        <w:rPr>
          <w:rFonts w:asciiTheme="minorHAnsi" w:hAnsiTheme="minorHAnsi"/>
          <w:color w:val="010000"/>
          <w:u w:val="single"/>
        </w:rPr>
        <w:t>for the</w:t>
      </w:r>
      <w:r w:rsidRPr="00807830">
        <w:rPr>
          <w:rFonts w:asciiTheme="minorHAnsi" w:hAnsiTheme="minorHAnsi"/>
          <w:color w:val="010000"/>
          <w:sz w:val="14"/>
        </w:rPr>
        <w:t xml:space="preserve"> much longer </w:t>
      </w:r>
      <w:r w:rsidRPr="00807830">
        <w:rPr>
          <w:rFonts w:asciiTheme="minorHAnsi" w:hAnsiTheme="minorHAnsi"/>
          <w:color w:val="010000"/>
          <w:u w:val="single"/>
        </w:rPr>
        <w:t>1904-2003 period</w:t>
      </w:r>
      <w:r w:rsidRPr="00807830">
        <w:rPr>
          <w:rFonts w:asciiTheme="minorHAnsi" w:hAnsiTheme="minorHAnsi"/>
          <w:color w:val="010000"/>
          <w:sz w:val="14"/>
        </w:rPr>
        <w:t xml:space="preserve">. This history is represented by the wavering black line in the figure below; and based on that history, Holgate calculated that </w:t>
      </w:r>
      <w:r w:rsidRPr="00807830">
        <w:rPr>
          <w:rFonts w:asciiTheme="minorHAnsi" w:hAnsiTheme="minorHAnsi"/>
          <w:color w:val="010000"/>
          <w:u w:val="single"/>
        </w:rPr>
        <w:t>the mean rate of global sea level rise was</w:t>
      </w:r>
      <w:r w:rsidRPr="00807830">
        <w:rPr>
          <w:rFonts w:asciiTheme="minorHAnsi" w:hAnsiTheme="minorHAnsi"/>
          <w:color w:val="010000"/>
          <w:sz w:val="14"/>
        </w:rPr>
        <w:t xml:space="preserve"> "larger in the early part of the last century (</w:t>
      </w:r>
      <w:r w:rsidRPr="00807830">
        <w:rPr>
          <w:rFonts w:asciiTheme="minorHAnsi" w:hAnsiTheme="minorHAnsi"/>
          <w:color w:val="010000"/>
          <w:u w:val="single"/>
        </w:rPr>
        <w:t>2.03</w:t>
      </w:r>
      <w:r w:rsidRPr="00807830">
        <w:rPr>
          <w:rFonts w:asciiTheme="minorHAnsi" w:hAnsiTheme="minorHAnsi"/>
          <w:color w:val="010000"/>
          <w:sz w:val="14"/>
        </w:rPr>
        <w:t xml:space="preserve"> ± 0.35 </w:t>
      </w:r>
      <w:r w:rsidRPr="00807830">
        <w:rPr>
          <w:rFonts w:asciiTheme="minorHAnsi" w:hAnsiTheme="minorHAnsi"/>
          <w:color w:val="010000"/>
          <w:u w:val="single"/>
        </w:rPr>
        <w:t>mm/year 1904-1953</w:t>
      </w:r>
      <w:r w:rsidRPr="00807830">
        <w:rPr>
          <w:rFonts w:asciiTheme="minorHAnsi" w:hAnsiTheme="minorHAnsi"/>
          <w:color w:val="010000"/>
          <w:sz w:val="14"/>
        </w:rPr>
        <w:t>), in comparison with the latter part (</w:t>
      </w:r>
      <w:r w:rsidRPr="00807830">
        <w:rPr>
          <w:rFonts w:asciiTheme="minorHAnsi" w:hAnsiTheme="minorHAnsi"/>
          <w:color w:val="010000"/>
          <w:u w:val="single"/>
        </w:rPr>
        <w:t>1.45</w:t>
      </w:r>
      <w:r w:rsidRPr="00807830">
        <w:rPr>
          <w:rFonts w:asciiTheme="minorHAnsi" w:hAnsiTheme="minorHAnsi"/>
          <w:color w:val="010000"/>
          <w:sz w:val="14"/>
        </w:rPr>
        <w:t xml:space="preserve"> ± 0.34 </w:t>
      </w:r>
      <w:r w:rsidRPr="00807830">
        <w:rPr>
          <w:rFonts w:asciiTheme="minorHAnsi" w:hAnsiTheme="minorHAnsi"/>
          <w:color w:val="010000"/>
          <w:u w:val="single"/>
        </w:rPr>
        <w:t>mm/year 1954-2003</w:t>
      </w:r>
      <w:r w:rsidRPr="00807830">
        <w:rPr>
          <w:rFonts w:asciiTheme="minorHAnsi" w:hAnsiTheme="minorHAnsi"/>
          <w:color w:val="010000"/>
          <w:sz w:val="14"/>
        </w:rPr>
        <w:t>)."</w:t>
      </w: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sz w:val="14"/>
        </w:rPr>
        <w:t xml:space="preserve">Another way of thinking about Holgate’s century-long sea level history is suggested by the blue curve we have fit to it, which indicates that </w:t>
      </w:r>
      <w:r w:rsidRPr="00807830">
        <w:rPr>
          <w:rFonts w:asciiTheme="minorHAnsi" w:hAnsiTheme="minorHAnsi"/>
          <w:color w:val="010000"/>
          <w:u w:val="single"/>
        </w:rPr>
        <w:t>mean global sea level may have been rising ever more slowly with the passage of time throughout the entire last hundred</w:t>
      </w:r>
      <w:r w:rsidRPr="00807830">
        <w:rPr>
          <w:rFonts w:asciiTheme="minorHAnsi" w:hAnsiTheme="minorHAnsi"/>
          <w:color w:val="010000"/>
          <w:sz w:val="14"/>
        </w:rPr>
        <w:t xml:space="preserve"> years. In any event, and whichever way one looks at Holgate’s findings – as either two linear trends or one longer continuous curve – the nine select tide gauge records indicate that </w:t>
      </w:r>
      <w:r w:rsidRPr="00807830">
        <w:rPr>
          <w:rFonts w:asciiTheme="minorHAnsi" w:hAnsiTheme="minorHAnsi"/>
          <w:color w:val="010000"/>
          <w:u w:val="single"/>
        </w:rPr>
        <w:t>the mean rate of global sea level rise has not accelerated over the recent past</w:t>
      </w:r>
      <w:r w:rsidRPr="00807830">
        <w:rPr>
          <w:rFonts w:asciiTheme="minorHAnsi" w:hAnsiTheme="minorHAnsi"/>
          <w:color w:val="010000"/>
          <w:sz w:val="14"/>
        </w:rPr>
        <w:t xml:space="preserve">. In fact, </w:t>
      </w:r>
      <w:r w:rsidRPr="00807830">
        <w:rPr>
          <w:rFonts w:asciiTheme="minorHAnsi" w:hAnsiTheme="minorHAnsi"/>
          <w:color w:val="010000"/>
          <w:u w:val="single"/>
        </w:rPr>
        <w:t>it</w:t>
      </w:r>
      <w:r w:rsidRPr="00807830">
        <w:rPr>
          <w:rFonts w:asciiTheme="minorHAnsi" w:hAnsiTheme="minorHAnsi"/>
          <w:color w:val="010000"/>
          <w:sz w:val="14"/>
        </w:rPr>
        <w:t xml:space="preserve"> likely </w:t>
      </w:r>
      <w:r w:rsidRPr="00807830">
        <w:rPr>
          <w:rFonts w:asciiTheme="minorHAnsi" w:hAnsiTheme="minorHAnsi"/>
          <w:color w:val="010000"/>
          <w:u w:val="single"/>
        </w:rPr>
        <w:t>has done just the opposite</w:t>
      </w:r>
      <w:r w:rsidRPr="00807830">
        <w:rPr>
          <w:rFonts w:asciiTheme="minorHAnsi" w:hAnsiTheme="minorHAnsi"/>
          <w:color w:val="010000"/>
          <w:sz w:val="14"/>
        </w:rPr>
        <w:t xml:space="preserve"> – in clear contradiction of Hansen’s adamant claim to the contrary.</w:t>
      </w: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sz w:val="14"/>
        </w:rPr>
        <w:t>Augmenting the findings of Holgate are those of Jevrejeva et al. (2006), who analyzed information contained in the Permanent Service for Mean Sea Level database using a method based on Monte Carlo Singular Spectrum Analysis. Removing 2- to 30-year quasi-periodic oscillations, they derived nonlinear long-term trends for 12 large ocean regions, which they combined to produce the mean global sea level (gsl) and mean global sea level rate-of-rise (gsl rate) curves depicted in the figure below.</w:t>
      </w: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sz w:val="14"/>
        </w:rPr>
        <w:t>In discussing their results, Jevrejeva et al. say they show that “</w:t>
      </w:r>
      <w:r w:rsidRPr="00807830">
        <w:rPr>
          <w:rFonts w:asciiTheme="minorHAnsi" w:hAnsiTheme="minorHAnsi"/>
          <w:color w:val="010000"/>
          <w:u w:val="single"/>
        </w:rPr>
        <w:t>global sea level rise is irregular and varies greatly over time</w:t>
      </w:r>
      <w:r w:rsidRPr="00807830">
        <w:rPr>
          <w:rFonts w:asciiTheme="minorHAnsi" w:hAnsiTheme="minorHAnsi"/>
          <w:color w:val="010000"/>
          <w:sz w:val="14"/>
        </w:rPr>
        <w:t xml:space="preserve">,” and that “it is apparent that </w:t>
      </w:r>
      <w:r w:rsidRPr="00807830">
        <w:rPr>
          <w:rFonts w:asciiTheme="minorHAnsi" w:hAnsiTheme="minorHAnsi"/>
          <w:color w:val="010000"/>
          <w:u w:val="single"/>
        </w:rPr>
        <w:t>rates in the 1920-1945 period are likely to be as large as today's</w:t>
      </w:r>
      <w:r w:rsidRPr="00807830">
        <w:rPr>
          <w:rFonts w:asciiTheme="minorHAnsi" w:hAnsiTheme="minorHAnsi"/>
          <w:color w:val="010000"/>
          <w:sz w:val="14"/>
        </w:rPr>
        <w:t>.” In addition, they report that their “global sea level trend estimate of 2.4 ± 1.0 mm/year for the period from 1993 to 2000 matches the 2.6 ± 0.7 mm/year sea level rise found from TOPEX/Poseidon altimeter data.”</w:t>
      </w:r>
    </w:p>
    <w:p w:rsidR="00807B39" w:rsidRPr="00807830" w:rsidRDefault="00807B39" w:rsidP="00807B39">
      <w:pPr>
        <w:jc w:val="both"/>
        <w:rPr>
          <w:rFonts w:asciiTheme="minorHAnsi" w:hAnsiTheme="minorHAnsi"/>
          <w:color w:val="010000"/>
          <w:sz w:val="14"/>
        </w:rPr>
      </w:pPr>
      <w:r w:rsidRPr="00807830">
        <w:rPr>
          <w:rFonts w:asciiTheme="minorHAnsi" w:hAnsiTheme="minorHAnsi"/>
          <w:color w:val="010000"/>
          <w:sz w:val="14"/>
        </w:rPr>
        <w:t xml:space="preserve">With respect to what Jevrejeva et al. describe as “the discussion on whether sea level rise is accelerating,” their results pretty much answer the question in the negative; and in further support of this conclusion, they note that “Church et al. (2004) pointed out that </w:t>
      </w:r>
      <w:r w:rsidRPr="00807830">
        <w:rPr>
          <w:rFonts w:asciiTheme="minorHAnsi" w:hAnsiTheme="minorHAnsi"/>
          <w:color w:val="010000"/>
          <w:u w:val="single"/>
        </w:rPr>
        <w:t>with decadal variability in the computed global mean sea level, it is not possible to detect a significant increase in the rate of sea level rise over the period 1950-2000</w:t>
      </w:r>
      <w:r w:rsidRPr="00807830">
        <w:rPr>
          <w:rFonts w:asciiTheme="minorHAnsi" w:hAnsiTheme="minorHAnsi"/>
          <w:color w:val="010000"/>
          <w:sz w:val="14"/>
        </w:rPr>
        <w:t>,” as is clearly evident from the bottom portion of the above figure.</w:t>
      </w:r>
    </w:p>
    <w:p w:rsidR="00807B39" w:rsidRDefault="00807B39" w:rsidP="00807B39">
      <w:pPr>
        <w:jc w:val="both"/>
        <w:rPr>
          <w:rFonts w:asciiTheme="minorHAnsi" w:hAnsiTheme="minorHAnsi"/>
          <w:color w:val="010000"/>
          <w:sz w:val="14"/>
        </w:rPr>
      </w:pPr>
      <w:r w:rsidRPr="00807830">
        <w:rPr>
          <w:rFonts w:asciiTheme="minorHAnsi" w:hAnsiTheme="minorHAnsi"/>
          <w:color w:val="010000"/>
          <w:sz w:val="14"/>
        </w:rPr>
        <w:t xml:space="preserve">These observations lead us to wonder why </w:t>
      </w:r>
      <w:r w:rsidRPr="00807830">
        <w:rPr>
          <w:rFonts w:asciiTheme="minorHAnsi" w:hAnsiTheme="minorHAnsi"/>
          <w:color w:val="010000"/>
          <w:u w:val="single"/>
        </w:rPr>
        <w:t>late 20th-century global warming</w:t>
      </w:r>
      <w:r w:rsidRPr="00807830">
        <w:rPr>
          <w:rFonts w:asciiTheme="minorHAnsi" w:hAnsiTheme="minorHAnsi"/>
          <w:color w:val="010000"/>
          <w:sz w:val="14"/>
        </w:rPr>
        <w:t xml:space="preserve"> – which climate alarmists describe as having been unprecedented over the past two millennia or more – </w:t>
      </w:r>
      <w:r w:rsidRPr="00807830">
        <w:rPr>
          <w:rFonts w:asciiTheme="minorHAnsi" w:hAnsiTheme="minorHAnsi"/>
          <w:color w:val="010000"/>
          <w:u w:val="single"/>
        </w:rPr>
        <w:t>barely makes a ripple in</w:t>
      </w:r>
      <w:r w:rsidRPr="00807830">
        <w:rPr>
          <w:rFonts w:asciiTheme="minorHAnsi" w:hAnsiTheme="minorHAnsi"/>
          <w:color w:val="010000"/>
          <w:sz w:val="14"/>
        </w:rPr>
        <w:t xml:space="preserve"> the </w:t>
      </w:r>
      <w:r w:rsidRPr="00807830">
        <w:rPr>
          <w:rFonts w:asciiTheme="minorHAnsi" w:hAnsiTheme="minorHAnsi"/>
          <w:color w:val="010000"/>
          <w:u w:val="single"/>
        </w:rPr>
        <w:t>global sea level data</w:t>
      </w:r>
      <w:r w:rsidRPr="00807830">
        <w:rPr>
          <w:rFonts w:asciiTheme="minorHAnsi" w:hAnsiTheme="minorHAnsi"/>
          <w:color w:val="010000"/>
          <w:sz w:val="14"/>
        </w:rPr>
        <w:t xml:space="preserve"> of the two preceding figures. We are even more intrigued about the matter in light of the fact that the warming that brought an end to the Little Ice Age is readily apparent in the first, and even the second, of the three upward-trending segments of Jevrejeva et al.’s gsl rate history. Likewise, we are perplexed by the fact that the rising atmospheric </w:t>
      </w:r>
      <w:r w:rsidRPr="00807830">
        <w:rPr>
          <w:rFonts w:asciiTheme="minorHAnsi" w:hAnsiTheme="minorHAnsi"/>
          <w:color w:val="010000"/>
          <w:u w:val="single"/>
        </w:rPr>
        <w:t>CO2 concentration</w:t>
      </w:r>
      <w:r w:rsidRPr="00807830">
        <w:rPr>
          <w:rFonts w:asciiTheme="minorHAnsi" w:hAnsiTheme="minorHAnsi"/>
          <w:color w:val="010000"/>
          <w:sz w:val="14"/>
        </w:rPr>
        <w:t xml:space="preserve"> – which climate alarmists contend was responsible for the “unprecedented” global warming of the late 20th century – </w:t>
      </w:r>
      <w:r w:rsidRPr="00807830">
        <w:rPr>
          <w:rFonts w:asciiTheme="minorHAnsi" w:hAnsiTheme="minorHAnsi"/>
          <w:color w:val="010000"/>
          <w:u w:val="single"/>
        </w:rPr>
        <w:t>experienced a dramatic increase in its rate of rise just after 1950</w:t>
      </w:r>
      <w:r w:rsidRPr="00807830">
        <w:rPr>
          <w:rFonts w:asciiTheme="minorHAnsi" w:hAnsiTheme="minorHAnsi"/>
          <w:color w:val="010000"/>
          <w:sz w:val="14"/>
        </w:rPr>
        <w:t xml:space="preserve"> (shifting from a 1900-1950 mean rate-of-rise of 0.33 ppm/year to a 1950-2000 mean rate-of-rise of 1.17 ppm/year, which is a good three and a half times greater), </w:t>
      </w:r>
      <w:r w:rsidRPr="00807830">
        <w:rPr>
          <w:rFonts w:asciiTheme="minorHAnsi" w:hAnsiTheme="minorHAnsi"/>
          <w:color w:val="010000"/>
          <w:u w:val="single"/>
        </w:rPr>
        <w:t>yet the mean global sea level rate of rise did not trend upwards after 1950, nor has it subsequently exceeded its 1950 rate-of-rise</w:t>
      </w:r>
      <w:r w:rsidRPr="00807830">
        <w:rPr>
          <w:rFonts w:asciiTheme="minorHAnsi" w:hAnsiTheme="minorHAnsi"/>
          <w:color w:val="010000"/>
          <w:sz w:val="14"/>
        </w:rPr>
        <w:t>, which means that something is very wrong with the climate-alarmist theory espoused by Hansen and his dozens of collaborators.</w:t>
      </w:r>
    </w:p>
    <w:p w:rsidR="00807B39" w:rsidRDefault="00807B39" w:rsidP="00807B39">
      <w:pPr>
        <w:spacing w:after="200" w:line="276" w:lineRule="auto"/>
        <w:rPr>
          <w:rFonts w:asciiTheme="minorHAnsi" w:hAnsiTheme="minorHAnsi"/>
          <w:color w:val="010000"/>
          <w:sz w:val="14"/>
        </w:rPr>
      </w:pPr>
      <w:r>
        <w:rPr>
          <w:rFonts w:asciiTheme="minorHAnsi" w:hAnsiTheme="minorHAnsi"/>
          <w:color w:val="010000"/>
          <w:sz w:val="14"/>
        </w:rPr>
        <w:br w:type="page"/>
      </w:r>
    </w:p>
    <w:p w:rsidR="00807B39" w:rsidRDefault="00807B39" w:rsidP="00807B39">
      <w:pPr>
        <w:pStyle w:val="Heading3"/>
      </w:pPr>
      <w:r>
        <w:t>Economy Impact Answers</w:t>
      </w:r>
    </w:p>
    <w:p w:rsidR="00807B39" w:rsidRDefault="00807B39" w:rsidP="00807B39"/>
    <w:p w:rsidR="00807B39" w:rsidRPr="00FF2662" w:rsidRDefault="00807B39" w:rsidP="00807B39">
      <w:pPr>
        <w:pStyle w:val="Heading4"/>
      </w:pPr>
      <w:r>
        <w:t>Impacts of climate change are exaggerated- even if they aren’t, we should adapt, not reduce emissions</w:t>
      </w:r>
    </w:p>
    <w:p w:rsidR="00807B39" w:rsidRPr="00FF2662" w:rsidRDefault="00807B39" w:rsidP="00807B39">
      <w:pPr>
        <w:rPr>
          <w:rStyle w:val="Style13ptBold"/>
        </w:rPr>
      </w:pPr>
      <w:r w:rsidRPr="00554082">
        <w:rPr>
          <w:b/>
        </w:rPr>
        <w:t>Lawson 7/30</w:t>
      </w:r>
      <w:r>
        <w:rPr>
          <w:rStyle w:val="Style13ptBold"/>
        </w:rPr>
        <w:t xml:space="preserve"> </w:t>
      </w:r>
      <w:r w:rsidRPr="00FF2662">
        <w:rPr>
          <w:sz w:val="16"/>
          <w:szCs w:val="16"/>
        </w:rPr>
        <w:t xml:space="preserve">(Nigel- Baron Lawson of Blaby, is a Conservative politician and journalist. He was Chancellor of the Exchequer under Margaret Thatcher, “Global Warming Orthodoxy Is Irrational and Wicked”, The Commentator, 7/30/14, </w:t>
      </w:r>
      <w:hyperlink r:id="rId66" w:history="1">
        <w:r w:rsidRPr="00FF2662">
          <w:rPr>
            <w:rStyle w:val="Hyperlink"/>
            <w:sz w:val="16"/>
            <w:szCs w:val="16"/>
          </w:rPr>
          <w:t>http://www.thecommentator.com/article/5133/global_warming_orthodoxy_is_irrational_and_wicked</w:t>
        </w:r>
      </w:hyperlink>
      <w:r w:rsidRPr="00FF2662">
        <w:rPr>
          <w:sz w:val="16"/>
          <w:szCs w:val="16"/>
        </w:rPr>
        <w:t>), Shapiro</w:t>
      </w:r>
    </w:p>
    <w:p w:rsidR="00807B39" w:rsidRPr="00FF2662" w:rsidRDefault="00807B39" w:rsidP="00807B39">
      <w:pPr>
        <w:rPr>
          <w:sz w:val="12"/>
          <w:szCs w:val="24"/>
        </w:rPr>
      </w:pPr>
      <w:r w:rsidRPr="00FF2662">
        <w:rPr>
          <w:sz w:val="12"/>
          <w:szCs w:val="24"/>
        </w:rPr>
        <w:t xml:space="preserve">If I have been critical of </w:t>
      </w:r>
      <w:r w:rsidRPr="00FF2662">
        <w:rPr>
          <w:szCs w:val="24"/>
          <w:u w:val="single"/>
        </w:rPr>
        <w:t>the latest IPCC report</w:t>
      </w:r>
      <w:r w:rsidRPr="00FF2662">
        <w:rPr>
          <w:sz w:val="12"/>
          <w:szCs w:val="24"/>
        </w:rPr>
        <w:t xml:space="preserve">, let me add that it is many respects a significant improvement on its predecessors. It explicitly </w:t>
      </w:r>
      <w:r w:rsidRPr="00FF2662">
        <w:rPr>
          <w:szCs w:val="24"/>
          <w:u w:val="single"/>
        </w:rPr>
        <w:t>concedes</w:t>
      </w:r>
      <w:r w:rsidRPr="00FF2662">
        <w:rPr>
          <w:sz w:val="12"/>
          <w:szCs w:val="24"/>
        </w:rPr>
        <w:t xml:space="preserve">, for example, </w:t>
      </w:r>
      <w:r w:rsidRPr="00FF2662">
        <w:rPr>
          <w:szCs w:val="24"/>
          <w:u w:val="single"/>
        </w:rPr>
        <w:t>that "climate change may be beneficial for moderate climate change"</w:t>
      </w:r>
      <w:r w:rsidRPr="00FF2662">
        <w:rPr>
          <w:sz w:val="12"/>
          <w:szCs w:val="24"/>
        </w:rPr>
        <w:t xml:space="preserve"> — and moderate climate change is all that it expects to see for the rest of this century — </w:t>
      </w:r>
      <w:r w:rsidRPr="00FF2662">
        <w:rPr>
          <w:szCs w:val="24"/>
          <w:u w:val="single"/>
        </w:rPr>
        <w:t>and</w:t>
      </w:r>
      <w:r w:rsidRPr="00FF2662">
        <w:rPr>
          <w:sz w:val="12"/>
          <w:szCs w:val="24"/>
        </w:rPr>
        <w:t xml:space="preserve"> that "</w:t>
      </w:r>
      <w:r w:rsidRPr="00FF2662">
        <w:rPr>
          <w:szCs w:val="24"/>
          <w:u w:val="single"/>
        </w:rPr>
        <w:t>Estimates for the aggregate economic impact of climate change are relatively small . . . For most economic sectors, the impact of climate change will be small relative to the impacts of other drivers.</w:t>
      </w:r>
      <w:r w:rsidRPr="00FF2662">
        <w:rPr>
          <w:sz w:val="12"/>
          <w:szCs w:val="24"/>
        </w:rPr>
        <w:t xml:space="preserve">" So much for the unique existential planetary threat. </w:t>
      </w:r>
      <w:r w:rsidRPr="00FF2662">
        <w:rPr>
          <w:szCs w:val="24"/>
          <w:u w:val="single"/>
        </w:rPr>
        <w:t xml:space="preserve">What it conspicuously fails to do, </w:t>
      </w:r>
      <w:r w:rsidRPr="00FF2662">
        <w:rPr>
          <w:sz w:val="12"/>
          <w:szCs w:val="24"/>
        </w:rPr>
        <w:t>however</w:t>
      </w:r>
      <w:r w:rsidRPr="00FF2662">
        <w:rPr>
          <w:szCs w:val="24"/>
          <w:u w:val="single"/>
        </w:rPr>
        <w:t>, is to make any assessment of the unequivocally adverse economic impact of the decarbonisation policy it continues to advocate, which</w:t>
      </w:r>
      <w:r w:rsidRPr="00FF2662">
        <w:rPr>
          <w:sz w:val="12"/>
          <w:szCs w:val="24"/>
        </w:rPr>
        <w:t xml:space="preserve"> (if implemented) </w:t>
      </w:r>
      <w:r w:rsidRPr="00FF2662">
        <w:rPr>
          <w:szCs w:val="24"/>
          <w:u w:val="single"/>
        </w:rPr>
        <w:t>would be far worse than any adverse impact from global warming.</w:t>
      </w:r>
      <w:r w:rsidRPr="00FF2662">
        <w:rPr>
          <w:sz w:val="12"/>
          <w:szCs w:val="24"/>
        </w:rPr>
        <w:t xml:space="preserve"> Even here, however, the new report concedes for the first time that </w:t>
      </w:r>
      <w:r w:rsidRPr="00FF2662">
        <w:rPr>
          <w:szCs w:val="24"/>
          <w:u w:val="single"/>
        </w:rPr>
        <w:t>the most important response to the threat of climate change must be how mankind has always responded, throughout the ages: namely, intelligent adaptation.</w:t>
      </w:r>
      <w:r w:rsidRPr="00FF2662">
        <w:rPr>
          <w:sz w:val="12"/>
          <w:szCs w:val="24"/>
        </w:rPr>
        <w:t xml:space="preserve"> Indeed, </w:t>
      </w:r>
      <w:r w:rsidRPr="00FF2662">
        <w:rPr>
          <w:szCs w:val="24"/>
          <w:u w:val="single"/>
        </w:rPr>
        <w:t>the "impacts" section of the latest report is explicitly entitled "Impacts, Adaptation and Vulnerability".</w:t>
      </w:r>
      <w:r w:rsidRPr="00FF2662">
        <w:rPr>
          <w:sz w:val="12"/>
          <w:szCs w:val="24"/>
        </w:rPr>
        <w:t xml:space="preserve"> In previous IPCC reports adaptation was scarcely referred to at all, and then only dismissively. This leads directly to the last of my four questions. </w:t>
      </w:r>
      <w:r w:rsidRPr="00FF2662">
        <w:rPr>
          <w:szCs w:val="24"/>
          <w:u w:val="single"/>
        </w:rPr>
        <w:t xml:space="preserve">To the extent that there is a problem, what should we, calmly and rationally, do </w:t>
      </w:r>
      <w:r w:rsidRPr="00FF2662">
        <w:rPr>
          <w:sz w:val="12"/>
          <w:szCs w:val="24"/>
        </w:rPr>
        <w:t xml:space="preserve">about it? The answer is — or should be — </w:t>
      </w:r>
      <w:r w:rsidRPr="00FF2662">
        <w:rPr>
          <w:szCs w:val="24"/>
          <w:u w:val="single"/>
        </w:rPr>
        <w:t>a no-brainer: adapt.</w:t>
      </w:r>
      <w:r w:rsidRPr="00FF2662">
        <w:rPr>
          <w:sz w:val="12"/>
          <w:szCs w:val="24"/>
        </w:rPr>
        <w:t xml:space="preserve"> I mentioned earlier that a resumption of global warming, should it occur (and of course it might) would bring both benefits and costs. The sensible course is clearly to pocket the benefits while seeking to minimise the costs. And that is all the more so since the costs, should they arise, will not be anything new: they will merely be the slight exacerbation of problems that have always afflicted mankind.</w:t>
      </w:r>
    </w:p>
    <w:p w:rsidR="00807B39" w:rsidRDefault="00807B39" w:rsidP="00807B39">
      <w:pPr>
        <w:spacing w:after="200" w:line="276" w:lineRule="auto"/>
      </w:pPr>
      <w:r>
        <w:br w:type="page"/>
      </w:r>
    </w:p>
    <w:p w:rsidR="00807B39" w:rsidRDefault="00807B39" w:rsidP="00807B39">
      <w:pPr>
        <w:pStyle w:val="Heading3"/>
      </w:pPr>
      <w:r>
        <w:t>Hurricane Impact Answers</w:t>
      </w:r>
    </w:p>
    <w:p w:rsidR="00807B39" w:rsidRDefault="00807B39" w:rsidP="00807B39"/>
    <w:p w:rsidR="00807B39" w:rsidRPr="004D46D7" w:rsidRDefault="00807B39" w:rsidP="00807B39">
      <w:pPr>
        <w:pStyle w:val="Heading4"/>
      </w:pPr>
      <w:r>
        <w:t>Hurricanes aren’t caused by climate change - caused by a natural phenomenon of  thermohaline circulation</w:t>
      </w:r>
    </w:p>
    <w:p w:rsidR="00807B39" w:rsidRPr="004D46D7" w:rsidRDefault="00807B39" w:rsidP="00807B39">
      <w:pPr>
        <w:rPr>
          <w:sz w:val="16"/>
          <w:szCs w:val="16"/>
        </w:rPr>
      </w:pPr>
      <w:r w:rsidRPr="005670B2">
        <w:rPr>
          <w:b/>
        </w:rPr>
        <w:t>Waymer 7</w:t>
      </w:r>
      <w:r>
        <w:rPr>
          <w:rStyle w:val="Style13ptBold"/>
        </w:rPr>
        <w:t xml:space="preserve"> </w:t>
      </w:r>
      <w:r w:rsidRPr="004D46D7">
        <w:rPr>
          <w:sz w:val="16"/>
          <w:szCs w:val="16"/>
        </w:rPr>
        <w:t>(Jim- environmental reporter, and William Gray, Professor at University of Colorado, “Global warming doesn't cause more, stronger hurricanes”, Florida Today, 5/25/07, http://www.aproundtable.org/news.cfm?NEWS_ID=1812&amp;issuecode=warming), Shapiro</w:t>
      </w:r>
    </w:p>
    <w:p w:rsidR="00807B39" w:rsidRPr="004D46D7" w:rsidRDefault="00807B39" w:rsidP="00807B39">
      <w:pPr>
        <w:rPr>
          <w:sz w:val="12"/>
          <w:szCs w:val="24"/>
        </w:rPr>
      </w:pPr>
      <w:r w:rsidRPr="004D46D7">
        <w:rPr>
          <w:sz w:val="12"/>
          <w:szCs w:val="24"/>
        </w:rPr>
        <w:t xml:space="preserve">'I think </w:t>
      </w:r>
      <w:r w:rsidRPr="004D46D7">
        <w:rPr>
          <w:szCs w:val="24"/>
          <w:u w:val="single"/>
        </w:rPr>
        <w:t>it's grossly exaggerated,</w:t>
      </w:r>
      <w:r w:rsidRPr="004D46D7">
        <w:rPr>
          <w:sz w:val="12"/>
          <w:szCs w:val="24"/>
        </w:rPr>
        <w:t xml:space="preserve">' </w:t>
      </w:r>
      <w:r w:rsidRPr="004D46D7">
        <w:rPr>
          <w:szCs w:val="24"/>
          <w:u w:val="single"/>
        </w:rPr>
        <w:t>Gray continued, speaking of recent global-warming predictions.</w:t>
      </w:r>
      <w:r w:rsidRPr="004D46D7">
        <w:rPr>
          <w:sz w:val="12"/>
          <w:szCs w:val="24"/>
        </w:rPr>
        <w:t xml:space="preserve"> 'With all the problems this country has to face, </w:t>
      </w:r>
      <w:r w:rsidRPr="004D46D7">
        <w:rPr>
          <w:szCs w:val="24"/>
          <w:u w:val="single"/>
        </w:rPr>
        <w:t>this is a problem that's not as serious as they say, and we can't do anything about it anyway. There's nothing we can do. If we cut down massively in the U.S and Europe, it will make very little difference in global climate change.</w:t>
      </w:r>
      <w:r w:rsidRPr="004D46D7">
        <w:rPr>
          <w:sz w:val="12"/>
          <w:szCs w:val="24"/>
        </w:rPr>
        <w:t xml:space="preserve">' </w:t>
      </w:r>
      <w:r w:rsidRPr="004D46D7">
        <w:rPr>
          <w:szCs w:val="24"/>
          <w:u w:val="single"/>
        </w:rPr>
        <w:t>Some studies</w:t>
      </w:r>
      <w:r w:rsidRPr="004D46D7">
        <w:rPr>
          <w:sz w:val="12"/>
          <w:szCs w:val="24"/>
        </w:rPr>
        <w:t xml:space="preserve">, including one by federal researchers and one by Kerry Emmanuel at Massachusetts Institute of Technology, </w:t>
      </w:r>
      <w:r w:rsidRPr="004D46D7">
        <w:rPr>
          <w:szCs w:val="24"/>
          <w:u w:val="single"/>
        </w:rPr>
        <w:t>have suggested that global warming could cause hurricanes to grow stronger than they otherwise would, leading to more Category 4 and 5 storms. But Gray said hurricane activity is driven more by a major Atlantic Ocean current called the thermohaline cir</w:t>
      </w:r>
      <w:r w:rsidRPr="004D46D7">
        <w:rPr>
          <w:rStyle w:val="StyleUnderline"/>
          <w:szCs w:val="24"/>
        </w:rPr>
        <w:t>culation</w:t>
      </w:r>
      <w:r w:rsidRPr="004D46D7">
        <w:rPr>
          <w:sz w:val="12"/>
          <w:szCs w:val="24"/>
        </w:rPr>
        <w:t xml:space="preserve">. The circulation currently </w:t>
      </w:r>
      <w:r w:rsidRPr="004D46D7">
        <w:rPr>
          <w:szCs w:val="24"/>
          <w:u w:val="single"/>
        </w:rPr>
        <w:t>is in a stronger pattern of increased warming in the northern Atlantic, which creates periods of increased storm activity, Gray said. 'It's not global warming, it's this local thermohaline circulation we think is causing it,'</w:t>
      </w:r>
      <w:r w:rsidRPr="004D46D7">
        <w:rPr>
          <w:sz w:val="12"/>
          <w:szCs w:val="24"/>
        </w:rPr>
        <w:t xml:space="preserve"> he said. 'How long do we think </w:t>
      </w:r>
      <w:r w:rsidRPr="004D46D7">
        <w:rPr>
          <w:szCs w:val="24"/>
          <w:u w:val="single"/>
        </w:rPr>
        <w:t>it's going to last</w:t>
      </w:r>
      <w:r w:rsidRPr="004D46D7">
        <w:rPr>
          <w:sz w:val="12"/>
          <w:szCs w:val="24"/>
        </w:rPr>
        <w:t xml:space="preserve">? Probably </w:t>
      </w:r>
      <w:r w:rsidRPr="004D46D7">
        <w:rPr>
          <w:szCs w:val="24"/>
          <w:u w:val="single"/>
        </w:rPr>
        <w:t>about 15 to 20 years</w:t>
      </w:r>
      <w:r w:rsidRPr="004D46D7">
        <w:rPr>
          <w:sz w:val="12"/>
          <w:szCs w:val="24"/>
        </w:rPr>
        <w:t xml:space="preserve">.' Gray and </w:t>
      </w:r>
      <w:r w:rsidRPr="004D46D7">
        <w:rPr>
          <w:szCs w:val="24"/>
          <w:u w:val="single"/>
        </w:rPr>
        <w:t>his understudy</w:t>
      </w:r>
      <w:r w:rsidRPr="004D46D7">
        <w:rPr>
          <w:sz w:val="12"/>
          <w:szCs w:val="24"/>
        </w:rPr>
        <w:t xml:space="preserve">, Phil </w:t>
      </w:r>
      <w:r w:rsidRPr="004D46D7">
        <w:rPr>
          <w:szCs w:val="24"/>
          <w:u w:val="single"/>
        </w:rPr>
        <w:t>Klotzbach, stuck to their April prediction on Friday: 17 named storms, nine hurricanes, including five with winds greater than 110 mph</w:t>
      </w:r>
      <w:r w:rsidRPr="004D46D7">
        <w:rPr>
          <w:sz w:val="12"/>
          <w:szCs w:val="24"/>
        </w:rPr>
        <w:t xml:space="preserve">. They update the prediction May 31 and again on Aug. 3. Based on this year's conditions and on landfall statistics from the past century, Klotzbach said the probability of a Category 3 or higher storm making landfall on the East Coast of the United States is 74 percent, compared with 52 percent over the past century. </w:t>
      </w:r>
      <w:r w:rsidRPr="004D46D7">
        <w:rPr>
          <w:szCs w:val="24"/>
          <w:u w:val="single"/>
        </w:rPr>
        <w:t>A trend of cooling Pacific Ocean water also could lead to the climate cycle called La Nina, they said, which creates less wind to shear tropical cyclones apart before they grow to hurricanes. These natural cycles, especially the thermohaline circulation, have more influence on hurricanes than long-term increases in greenhouse gases, Gray said. 'Things are not going to get worse, even though (carbon dioxide) is going to build up</w:t>
      </w:r>
      <w:r w:rsidRPr="004D46D7">
        <w:rPr>
          <w:sz w:val="12"/>
          <w:szCs w:val="24"/>
        </w:rPr>
        <w:t xml:space="preserve">,' he said. 'I think </w:t>
      </w:r>
      <w:r w:rsidRPr="004D46D7">
        <w:rPr>
          <w:szCs w:val="24"/>
          <w:u w:val="single"/>
        </w:rPr>
        <w:t>the public has been misled.</w:t>
      </w:r>
      <w:r w:rsidRPr="004D46D7">
        <w:rPr>
          <w:sz w:val="12"/>
          <w:szCs w:val="24"/>
        </w:rPr>
        <w:t xml:space="preserve"> I don't think you should worry we're making storms worse.'</w:t>
      </w:r>
    </w:p>
    <w:p w:rsidR="00807B39" w:rsidRPr="008C1B2E" w:rsidRDefault="00807B39" w:rsidP="00807B39"/>
    <w:p w:rsidR="00807B39" w:rsidRDefault="00807B39" w:rsidP="00807B39">
      <w:pPr>
        <w:spacing w:after="200" w:line="276" w:lineRule="auto"/>
      </w:pPr>
      <w:r>
        <w:br w:type="page"/>
      </w:r>
    </w:p>
    <w:p w:rsidR="00807B39" w:rsidRDefault="00807B39" w:rsidP="00807B39">
      <w:pPr>
        <w:pStyle w:val="Heading3"/>
      </w:pPr>
      <w:r>
        <w:t>Coral Reef Impact Answers</w:t>
      </w:r>
    </w:p>
    <w:p w:rsidR="00807B39" w:rsidRDefault="00807B39" w:rsidP="00807B39"/>
    <w:p w:rsidR="00807B39" w:rsidRDefault="00807B39" w:rsidP="00807B39">
      <w:pPr>
        <w:pStyle w:val="Heading4"/>
      </w:pPr>
      <w:r>
        <w:t>Corals resilient and can adapt to warming – not as much bleaching as predicted</w:t>
      </w:r>
    </w:p>
    <w:p w:rsidR="00807B39" w:rsidRPr="002A7D18" w:rsidRDefault="00807B39" w:rsidP="00807B39">
      <w:r w:rsidRPr="008D54B7">
        <w:rPr>
          <w:b/>
        </w:rPr>
        <w:t>Watts ’13</w:t>
      </w:r>
      <w:r>
        <w:t xml:space="preserve"> </w:t>
      </w:r>
      <w:r w:rsidRPr="00F0301C">
        <w:rPr>
          <w:sz w:val="18"/>
          <w:szCs w:val="18"/>
        </w:rPr>
        <w:t>[Anthony,  American meteorologist (AMS seal holder, certification retired by AMS), president of IntelliWeather Inc., editor of the blog, Watts Up With That?, and founder of the Surface Stations Project, a volunteer initiative to document the set up and maintenance of weather stations across the United States, Good news from NOAA: coral reefs can adapt to warming, Watts Up With That, 10/29, http://wattsupwiththat.com/2013/10/29/good-news-from-noaa-coral-reefs-can-adapt-to-warming/]</w:t>
      </w:r>
      <w:r>
        <w:t xml:space="preserve"> Yi</w:t>
      </w:r>
    </w:p>
    <w:p w:rsidR="00807B39" w:rsidRPr="002A7D18" w:rsidRDefault="00807B39" w:rsidP="00807B39">
      <w:pPr>
        <w:rPr>
          <w:sz w:val="16"/>
        </w:rPr>
      </w:pPr>
      <w:r w:rsidRPr="002A7D18">
        <w:rPr>
          <w:rStyle w:val="StyleUnderline"/>
        </w:rPr>
        <w:t>NOAA is dialing back the alarm a bit with realizations that nature has equipped these organisms with adaptation strategies that have served them over the millennia.</w:t>
      </w:r>
      <w:r w:rsidRPr="002A7D18">
        <w:rPr>
          <w:rStyle w:val="StyleUnderline"/>
          <w:sz w:val="12"/>
        </w:rPr>
        <w:t>¶</w:t>
      </w:r>
      <w:r w:rsidRPr="002A7D18">
        <w:rPr>
          <w:sz w:val="16"/>
        </w:rPr>
        <w:t xml:space="preserve"> New study suggests coral reefs may be able to adapt to moderate climate change</w:t>
      </w:r>
      <w:r w:rsidRPr="002A7D18">
        <w:rPr>
          <w:sz w:val="12"/>
        </w:rPr>
        <w:t>¶</w:t>
      </w:r>
      <w:r w:rsidRPr="002A7D18">
        <w:rPr>
          <w:sz w:val="16"/>
        </w:rPr>
        <w:t xml:space="preserve"> </w:t>
      </w:r>
      <w:r w:rsidRPr="002A7D18">
        <w:rPr>
          <w:rStyle w:val="StyleUnderline"/>
        </w:rPr>
        <w:t>Coral reefs may be able to adapt to moderate climate warming</w:t>
      </w:r>
      <w:r w:rsidRPr="002A7D18">
        <w:rPr>
          <w:sz w:val="16"/>
        </w:rPr>
        <w:t xml:space="preserve">, improving their chance of surviving through the end of this century, </w:t>
      </w:r>
      <w:r w:rsidRPr="002A7D18">
        <w:rPr>
          <w:rStyle w:val="StyleUnderline"/>
        </w:rPr>
        <w:t>if there are large reductions in carbon dioxide emissions, according to a study funded by NOAA and researched by the agency’s scientists and its academic partners. Results further suggest corals have already adapted to part of the warming that has occurred.</w:t>
      </w:r>
      <w:r w:rsidRPr="002A7D18">
        <w:rPr>
          <w:rStyle w:val="StyleUnderline"/>
          <w:sz w:val="12"/>
        </w:rPr>
        <w:t>¶</w:t>
      </w:r>
      <w:r w:rsidRPr="002A7D18">
        <w:rPr>
          <w:sz w:val="16"/>
        </w:rPr>
        <w:t xml:space="preserve"> “Earlier modeling work suggested that coral reefs would be gone by the middle of this century. </w:t>
      </w:r>
      <w:r w:rsidRPr="002A7D18">
        <w:rPr>
          <w:rStyle w:val="StyleUnderline"/>
        </w:rPr>
        <w:t>Our study shows that if corals can adapt to warming that has occurred over the past 40 to 60 years, some coral reefs may persist through the end of this century,” said study lead author Cheryl Logan, Ph.D.,</w:t>
      </w:r>
      <w:r w:rsidRPr="002A7D18">
        <w:rPr>
          <w:sz w:val="16"/>
        </w:rPr>
        <w:t xml:space="preserve"> an assistant professor in California State University Monterey Bay’s Division of Science and Environmental Policy. The scientists from the university, and from the University of British Columbia, were NOAA’s partners in the study.</w:t>
      </w:r>
      <w:r w:rsidRPr="002A7D18">
        <w:rPr>
          <w:sz w:val="12"/>
        </w:rPr>
        <w:t>¶</w:t>
      </w:r>
      <w:r w:rsidRPr="002A7D18">
        <w:rPr>
          <w:sz w:val="16"/>
        </w:rPr>
        <w:t xml:space="preserve"> Warm water can contribute to a potentially fatal process known as coral “bleaching,” in which reef-building corals eject algae living inside their tissues. Corals bleach when oceans warm only 1-2°C (2-4°F) above normal summertime temperatures. Because those algae supply the coral with most of its food, prolonged bleaching and associated disease often kills corals.</w:t>
      </w:r>
      <w:r w:rsidRPr="002A7D18">
        <w:rPr>
          <w:sz w:val="12"/>
        </w:rPr>
        <w:t>¶</w:t>
      </w:r>
      <w:r w:rsidRPr="002A7D18">
        <w:rPr>
          <w:sz w:val="16"/>
        </w:rPr>
        <w:t xml:space="preserve"> </w:t>
      </w:r>
      <w:r w:rsidRPr="002A7D18">
        <w:rPr>
          <w:rStyle w:val="StyleUnderline"/>
        </w:rPr>
        <w:t>The study, published online in the journal Global Change Biology, explores a range of possible coral adaptive responses to thermal stress previously identified by the scientific community. It suggests that coral reefs may be more resilient than previously thought due to past studies that did not consider effects of possible adaptation.</w:t>
      </w:r>
      <w:r w:rsidRPr="002A7D18">
        <w:rPr>
          <w:rStyle w:val="StyleUnderline"/>
          <w:sz w:val="12"/>
        </w:rPr>
        <w:t>¶</w:t>
      </w:r>
      <w:r w:rsidRPr="002A7D18">
        <w:rPr>
          <w:sz w:val="16"/>
        </w:rPr>
        <w:t xml:space="preserve"> The study projected that, through genetic adaptation, the reefs could reduce the currently projected rate of temperature-induced bleaching by 20 to 80 percent of levels expected by the year 2100, if there are large reductions in carbon dioxide emissions.</w:t>
      </w:r>
      <w:r w:rsidRPr="002A7D18">
        <w:rPr>
          <w:sz w:val="12"/>
        </w:rPr>
        <w:t>¶</w:t>
      </w:r>
      <w:r w:rsidRPr="002A7D18">
        <w:rPr>
          <w:sz w:val="16"/>
        </w:rPr>
        <w:t xml:space="preserve"> “The hope this work brings is only achieved if there is significant reduction of human-related emissions of heat-trapping gases,” said Mark Eakin, Ph.D., who serves as director of the NOAA Coral Reef Watch monitoring program, which tracks bleaching events worldwide. “Adaptation provides no significant slowing in the loss of coral reefs if we continue to increase our rate of fossil fuel use.”</w:t>
      </w:r>
      <w:r w:rsidRPr="002A7D18">
        <w:rPr>
          <w:sz w:val="12"/>
        </w:rPr>
        <w:t>¶</w:t>
      </w:r>
      <w:r w:rsidRPr="002A7D18">
        <w:rPr>
          <w:sz w:val="16"/>
        </w:rPr>
        <w:t xml:space="preserve"> “Not all species will be able to adapt fast enough or to the same extent, so coral communities will look and function differently than they do today,” CalState’s Logan said.</w:t>
      </w:r>
      <w:r w:rsidRPr="002A7D18">
        <w:rPr>
          <w:sz w:val="12"/>
        </w:rPr>
        <w:t>¶</w:t>
      </w:r>
      <w:r w:rsidRPr="002A7D18">
        <w:rPr>
          <w:sz w:val="16"/>
        </w:rPr>
        <w:t xml:space="preserve"> While this paper focuses on ocean warming, many other general threats to coral species have been documented to exist that affect their long-term survival, such as coral disease, acidification, and sedimentation. Other threats to corals are sea-level rise, pollution, storm damage, destructive fishing practices, and direct harvest for ornamental trade.</w:t>
      </w:r>
      <w:r w:rsidRPr="002A7D18">
        <w:rPr>
          <w:sz w:val="12"/>
        </w:rPr>
        <w:t>¶</w:t>
      </w:r>
      <w:r w:rsidRPr="002A7D18">
        <w:rPr>
          <w:sz w:val="16"/>
        </w:rPr>
        <w:t xml:space="preserve"> According to the Status of Coral Reefs of the World: 2000 report, coral reefs have been lost around the world in recent decades with almost 20 percent of reefs lost globally to high temperatures during the 1998-1999 El Niño and La Niña and an 80 percent percent loss of coral cover in the Caribbean was documented in a 2003 Science paper. Both rates of decline have subsequently been documented in numerous other studies as an on-going trend.</w:t>
      </w:r>
      <w:r w:rsidRPr="002A7D18">
        <w:rPr>
          <w:sz w:val="12"/>
        </w:rPr>
        <w:t>¶</w:t>
      </w:r>
      <w:r w:rsidRPr="002A7D18">
        <w:rPr>
          <w:sz w:val="16"/>
        </w:rPr>
        <w:t xml:space="preserve"> Tropical coral reef ecosystems are among the most diverse ecosystems in the world, and provide economic and social stability to many nations in the form of food security, where reef fish provide both food and fishing jobs, and economic revenue from tourism. Mass coral bleaching and reef death has increased around the world over the past three decades, raising questions about the future of coral reef ecosystems.</w:t>
      </w:r>
      <w:r w:rsidRPr="002A7D18">
        <w:rPr>
          <w:sz w:val="12"/>
        </w:rPr>
        <w:t>¶</w:t>
      </w:r>
      <w:r w:rsidRPr="002A7D18">
        <w:rPr>
          <w:sz w:val="16"/>
        </w:rPr>
        <w:t xml:space="preserve"> In the study, researchers used global sea surface temperature output from the NOAA/GFDL Earth System Model-2 for the pre-industrial period though 2100 to project rates of coral bleaching.</w:t>
      </w:r>
      <w:r w:rsidRPr="002A7D18">
        <w:rPr>
          <w:sz w:val="12"/>
        </w:rPr>
        <w:t>¶</w:t>
      </w:r>
      <w:r w:rsidRPr="002A7D18">
        <w:rPr>
          <w:sz w:val="16"/>
        </w:rPr>
        <w:t xml:space="preserve"> </w:t>
      </w:r>
      <w:r w:rsidRPr="002A7D18">
        <w:rPr>
          <w:rStyle w:val="StyleUnderline"/>
        </w:rPr>
        <w:t>Because initial results showed that past temperature increases should have bleached reefs more often than has actually occurred, researchers looked into ways that corals may be able to adapt to warming and delay the bleaching process.</w:t>
      </w:r>
      <w:r w:rsidRPr="002A7D18">
        <w:rPr>
          <w:rStyle w:val="StyleUnderline"/>
          <w:sz w:val="12"/>
        </w:rPr>
        <w:t>¶</w:t>
      </w:r>
      <w:r w:rsidRPr="002A7D18">
        <w:rPr>
          <w:sz w:val="16"/>
        </w:rPr>
        <w:t xml:space="preserve"> The article calls for further research to test the rate and limit of different adaptive responses for coral species across latitudes and ocean basins to determine if, and how much, corals can actually respond to increasing thermal stress.</w:t>
      </w:r>
      <w:r w:rsidRPr="002A7D18">
        <w:rPr>
          <w:sz w:val="12"/>
        </w:rPr>
        <w:t>¶</w:t>
      </w:r>
      <w:r w:rsidRPr="002A7D18">
        <w:rPr>
          <w:sz w:val="16"/>
        </w:rPr>
        <w:t xml:space="preserve"> ###</w:t>
      </w:r>
      <w:r w:rsidRPr="002A7D18">
        <w:rPr>
          <w:sz w:val="12"/>
        </w:rPr>
        <w:t>¶</w:t>
      </w:r>
      <w:r w:rsidRPr="002A7D18">
        <w:rPr>
          <w:sz w:val="16"/>
        </w:rPr>
        <w:t xml:space="preserve"> </w:t>
      </w:r>
      <w:r w:rsidRPr="002A7D18">
        <w:rPr>
          <w:sz w:val="12"/>
        </w:rPr>
        <w:t>¶</w:t>
      </w:r>
      <w:r w:rsidRPr="002A7D18">
        <w:rPr>
          <w:sz w:val="16"/>
        </w:rPr>
        <w:t xml:space="preserve"> In addition to Logan, the other authors of the paper were John Dunne, NOAA Geophysical Fluid Dynamics Laboratory; Eakin, NOAA’s Coral Reef Watch; and Simon Donner, Department of Geography at the University of British Columbia. NOAA’s Coral Reef Conservation Program funded the study.</w:t>
      </w:r>
    </w:p>
    <w:p w:rsidR="00807B39" w:rsidRPr="00E06B00" w:rsidRDefault="00807B39" w:rsidP="00807B39">
      <w:pPr>
        <w:pStyle w:val="Heading4"/>
        <w:rPr>
          <w:rFonts w:eastAsia="Times New Roman" w:cs="Times New Roman"/>
        </w:rPr>
      </w:pPr>
      <w:r w:rsidRPr="00E06B00">
        <w:rPr>
          <w:rFonts w:eastAsia="Times New Roman" w:cs="Times New Roman"/>
        </w:rPr>
        <w:t>Coral Reefs will adapt to different temperatures by partnering with different algae</w:t>
      </w:r>
    </w:p>
    <w:p w:rsidR="00807B39" w:rsidRPr="00D752D3" w:rsidRDefault="00807B39" w:rsidP="00807B39">
      <w:pPr>
        <w:rPr>
          <w:rFonts w:eastAsia="Calibri"/>
          <w:b/>
        </w:rPr>
      </w:pPr>
      <w:r>
        <w:rPr>
          <w:rFonts w:eastAsia="Calibri"/>
          <w:b/>
        </w:rPr>
        <w:t xml:space="preserve">Singer, </w:t>
      </w:r>
      <w:r>
        <w:rPr>
          <w:rFonts w:eastAsia="Calibri"/>
        </w:rPr>
        <w:t>distinguished research professor at George Mason and Avery, director of the Center for Global Food Issues at the Hudson Institute</w:t>
      </w:r>
      <w:r>
        <w:rPr>
          <w:rFonts w:eastAsia="Calibri"/>
          <w:b/>
        </w:rPr>
        <w:t>, 2007</w:t>
      </w:r>
      <w:r>
        <w:rPr>
          <w:b/>
        </w:rPr>
        <w:t xml:space="preserve"> </w:t>
      </w:r>
      <w:r>
        <w:rPr>
          <w:rFonts w:eastAsia="Calibri"/>
          <w:sz w:val="20"/>
        </w:rPr>
        <w:t xml:space="preserve"> (S. Fred, Dennis T, </w:t>
      </w:r>
      <w:r>
        <w:rPr>
          <w:rFonts w:eastAsia="Calibri"/>
          <w:u w:val="single"/>
        </w:rPr>
        <w:t>“Unstoppable Global Warming: Every 1,500 Years”</w:t>
      </w:r>
      <w:r>
        <w:rPr>
          <w:rFonts w:eastAsia="Calibri"/>
          <w:sz w:val="20"/>
        </w:rPr>
        <w:t xml:space="preserve"> </w:t>
      </w:r>
      <w:r>
        <w:rPr>
          <w:rFonts w:eastAsia="Calibri"/>
        </w:rPr>
        <w:t xml:space="preserve">  Page 13)</w:t>
      </w:r>
    </w:p>
    <w:p w:rsidR="00807B39" w:rsidRDefault="00807B39" w:rsidP="00807B39">
      <w:pPr>
        <w:rPr>
          <w:rFonts w:eastAsia="Calibri"/>
          <w:u w:val="single"/>
        </w:rPr>
      </w:pPr>
      <w:r>
        <w:rPr>
          <w:rFonts w:eastAsia="Calibri"/>
          <w:u w:val="single"/>
        </w:rPr>
        <w:t xml:space="preserve">Many coral reefs have "bleached" (lost the algae that live in symbiotic partnership with them) when sea temperatures rose. But they also bleach when temperatures fall. That's because the corals partner with the algae varieties best adapted to their current temperature. When the water warms, they eject their cold-water partners and welcome warmer-weather friends, and vice versa. That's how they have survived for millions of climate-varied years. </w:t>
      </w:r>
      <w:r>
        <w:rPr>
          <w:rFonts w:eastAsia="Calibri"/>
          <w:u w:val="single"/>
        </w:rPr>
        <w:cr/>
      </w:r>
    </w:p>
    <w:p w:rsidR="00807B39" w:rsidRDefault="00807B39" w:rsidP="00807B39">
      <w:pPr>
        <w:rPr>
          <w:rFonts w:eastAsia="Calibri"/>
          <w:u w:val="single"/>
        </w:rPr>
      </w:pPr>
    </w:p>
    <w:p w:rsidR="00807B39" w:rsidRPr="00E06B00" w:rsidRDefault="00807B39" w:rsidP="00807B39"/>
    <w:p w:rsidR="00807B39" w:rsidRPr="00923E8A" w:rsidRDefault="00807B39" w:rsidP="00807B39">
      <w:pPr>
        <w:jc w:val="both"/>
        <w:rPr>
          <w:rFonts w:asciiTheme="minorHAnsi" w:hAnsiTheme="minorHAnsi"/>
          <w:color w:val="010000"/>
          <w:sz w:val="14"/>
        </w:rPr>
      </w:pPr>
    </w:p>
    <w:p w:rsidR="00807B39" w:rsidRDefault="00807B39" w:rsidP="00807B39">
      <w:pPr>
        <w:rPr>
          <w:sz w:val="14"/>
        </w:rPr>
      </w:pPr>
    </w:p>
    <w:p w:rsidR="00807B39" w:rsidRDefault="00807B39" w:rsidP="00807B39">
      <w:pPr>
        <w:rPr>
          <w:sz w:val="14"/>
        </w:rPr>
      </w:pPr>
    </w:p>
    <w:p w:rsidR="00807B39" w:rsidRDefault="00807B39" w:rsidP="00807B39">
      <w:pPr>
        <w:spacing w:after="200" w:line="276" w:lineRule="auto"/>
      </w:pPr>
      <w:r>
        <w:br w:type="page"/>
      </w:r>
    </w:p>
    <w:p w:rsidR="00807B39" w:rsidRDefault="00807B39" w:rsidP="00807B39">
      <w:pPr>
        <w:pStyle w:val="Heading3"/>
      </w:pPr>
      <w:r>
        <w:t>Amazon Impact Answers</w:t>
      </w:r>
    </w:p>
    <w:p w:rsidR="00807B39" w:rsidRDefault="00807B39" w:rsidP="00807B39"/>
    <w:p w:rsidR="00807B39" w:rsidRPr="008A4CE1" w:rsidRDefault="00807B39" w:rsidP="00807B39">
      <w:pPr>
        <w:pStyle w:val="Heading4"/>
        <w:rPr>
          <w:rStyle w:val="StyleUnderline"/>
          <w:b w:val="0"/>
          <w:szCs w:val="26"/>
        </w:rPr>
      </w:pPr>
      <w:r w:rsidRPr="008A4CE1">
        <w:rPr>
          <w:rStyle w:val="StyleUnderline"/>
          <w:szCs w:val="26"/>
        </w:rPr>
        <w:t>Climate change has no impact</w:t>
      </w:r>
      <w:r>
        <w:rPr>
          <w:rStyle w:val="StyleUnderline"/>
          <w:szCs w:val="26"/>
        </w:rPr>
        <w:t xml:space="preserve"> on deforestation</w:t>
      </w:r>
      <w:r w:rsidRPr="008A4CE1">
        <w:rPr>
          <w:rStyle w:val="StyleUnderline"/>
          <w:szCs w:val="26"/>
        </w:rPr>
        <w:t>- forest sequestration</w:t>
      </w:r>
    </w:p>
    <w:p w:rsidR="00807B39" w:rsidRPr="008A4CE1" w:rsidRDefault="00807B39" w:rsidP="00807B39">
      <w:r w:rsidRPr="009C18FC">
        <w:rPr>
          <w:b/>
        </w:rPr>
        <w:t>Hussein et al 13</w:t>
      </w:r>
      <w:r>
        <w:t xml:space="preserve"> [Zekarias, Ph.D. in Agricultural Economics, Thomas Hertel, Professor of Agricultural Economics at Purdue University, Alla Golub, Research Economist Purdue University  Climate change mitigation policies and poverty in developing countries, IOP science, </w:t>
      </w:r>
      <w:hyperlink r:id="rId67" w:history="1">
        <w:r w:rsidRPr="009E5879">
          <w:rPr>
            <w:rStyle w:val="Hyperlink"/>
          </w:rPr>
          <w:t>http://iopscience.iop.org/1748-9326/8/3/035009</w:t>
        </w:r>
      </w:hyperlink>
      <w:r>
        <w:t xml:space="preserve">] JB </w:t>
      </w:r>
    </w:p>
    <w:p w:rsidR="00807B39" w:rsidRDefault="00807B39" w:rsidP="00807B39">
      <w:pPr>
        <w:rPr>
          <w:rStyle w:val="StyleUnderline"/>
        </w:rPr>
      </w:pPr>
      <w:r w:rsidRPr="008A4CE1">
        <w:rPr>
          <w:rStyle w:val="StyleUnderline"/>
        </w:rPr>
        <w:t>Mitigation of the potential impacts of climate change is one of the leading policy concerns of the 21st century</w:t>
      </w:r>
      <w:r w:rsidRPr="008A4CE1">
        <w:rPr>
          <w:rFonts w:asciiTheme="minorHAnsi" w:hAnsiTheme="minorHAnsi" w:cs="Arial"/>
          <w:color w:val="000000"/>
          <w:sz w:val="16"/>
          <w:shd w:val="clear" w:color="auto" w:fill="FFFFFF"/>
        </w:rPr>
        <w:t xml:space="preserve">. However, there continues to be heated debate about the nature, the content and, most importantly, the impact of the policy actions needed to limit greenhouse gas emissions. One contributing factor is the lack of systematic evidence on the impact of mitigation policy on the welfare of the poor in developing countries. In this letter we consider two alternative policy scenarios, one in which only the Annex I countries take action, and the second in which the first policy is accompanied by a forest carbon sequestration policy in the non-Annex regions. Using an economic climate policy analysis framework, we assess the poverty impacts of the above policy scenarios on seven socio-economic groups in 14 developing countries. We find that the Annex-I-only policy is poverty friendly, since it enhances the competitiveness of non-Annex countries—particularly in agricultural production. However, </w:t>
      </w:r>
      <w:r w:rsidRPr="008A4CE1">
        <w:rPr>
          <w:sz w:val="16"/>
        </w:rPr>
        <w:t>once</w:t>
      </w:r>
      <w:r w:rsidRPr="008A4CE1">
        <w:rPr>
          <w:rStyle w:val="StyleUnderline"/>
        </w:rPr>
        <w:t xml:space="preserve"> forest carbon sequestration incentives</w:t>
      </w:r>
      <w:r w:rsidRPr="008A4CE1">
        <w:rPr>
          <w:rFonts w:asciiTheme="minorHAnsi" w:hAnsiTheme="minorHAnsi" w:cs="Arial"/>
          <w:color w:val="000000"/>
          <w:sz w:val="16"/>
          <w:shd w:val="clear" w:color="auto" w:fill="FFFFFF"/>
        </w:rPr>
        <w:t xml:space="preserve"> in the non-Annex regions </w:t>
      </w:r>
      <w:r w:rsidRPr="008A4CE1">
        <w:rPr>
          <w:rStyle w:val="StyleUnderline"/>
        </w:rPr>
        <w:t>are added to the policy package</w:t>
      </w:r>
      <w:r w:rsidRPr="008A4CE1">
        <w:rPr>
          <w:rFonts w:asciiTheme="minorHAnsi" w:hAnsiTheme="minorHAnsi" w:cs="Arial"/>
          <w:color w:val="000000"/>
          <w:sz w:val="16"/>
          <w:shd w:val="clear" w:color="auto" w:fill="FFFFFF"/>
        </w:rPr>
        <w:t xml:space="preserve">, the overall effect is to raise poverty in the majority of our sample countries. The reason for this outcome is that the dominant impacts of this policy are to raise returns to land, reduce agricultural output and raise food prices. Since poor households rely primarily on their own labor for income, and generally own little land, and since they also spend a large share of their income on food, they are generally hurt on both the earning and the spending fronts. This result is troubling, since </w:t>
      </w:r>
      <w:r w:rsidRPr="008A4CE1">
        <w:rPr>
          <w:rStyle w:val="StyleUnderline"/>
        </w:rPr>
        <w:t>forest carbon sequestration—particularly through avoided deforestation—is a promising, low cost option for climate change mitigation.</w:t>
      </w:r>
    </w:p>
    <w:p w:rsidR="00807B39" w:rsidRDefault="00807B39" w:rsidP="00807B39">
      <w:pPr>
        <w:rPr>
          <w:rStyle w:val="StyleUnderline"/>
        </w:rPr>
      </w:pPr>
    </w:p>
    <w:p w:rsidR="00807B39" w:rsidRPr="005A2026" w:rsidRDefault="00807B39" w:rsidP="00807B39">
      <w:pPr>
        <w:pStyle w:val="Heading4"/>
        <w:rPr>
          <w:rStyle w:val="StyleUnderline"/>
          <w:b w:val="0"/>
          <w:szCs w:val="26"/>
        </w:rPr>
      </w:pPr>
      <w:r w:rsidRPr="005A2026">
        <w:rPr>
          <w:rStyle w:val="StyleUnderline"/>
          <w:szCs w:val="26"/>
        </w:rPr>
        <w:t>Amazon is resistant to climate change</w:t>
      </w:r>
    </w:p>
    <w:p w:rsidR="00807B39" w:rsidRPr="005A2026" w:rsidRDefault="00807B39" w:rsidP="00807B39">
      <w:r w:rsidRPr="009C18FC">
        <w:rPr>
          <w:b/>
        </w:rPr>
        <w:t>Cochrane and Barber 08</w:t>
      </w:r>
      <w:r>
        <w:t xml:space="preserve"> [Mark, professor and senior research scientist, Christopher, researcher, Climate change, human land use and future fires in the Amazon, Global Change biology, </w:t>
      </w:r>
      <w:hyperlink r:id="rId68" w:history="1">
        <w:r w:rsidRPr="009E5879">
          <w:rPr>
            <w:rStyle w:val="Hyperlink"/>
          </w:rPr>
          <w:t>http://onlinelibrary.wiley.com/doi/10.1111/j.1365-2486.2008.01786.x/full</w:t>
        </w:r>
      </w:hyperlink>
      <w:r>
        <w:t>] JB</w:t>
      </w:r>
    </w:p>
    <w:p w:rsidR="00807B39" w:rsidRPr="005A2026" w:rsidRDefault="00807B39" w:rsidP="00807B39">
      <w:pPr>
        <w:rPr>
          <w:rStyle w:val="StyleUnderline"/>
          <w:b/>
          <w:sz w:val="16"/>
        </w:rPr>
      </w:pPr>
      <w:r w:rsidRPr="005A2026">
        <w:rPr>
          <w:rStyle w:val="StyleUnderline"/>
        </w:rPr>
        <w:t>There is increasing consensus that the global climate will continue to warm over the next century. The biodiversity-rich Amazon forest is a region of growing concern because many global climate model</w:t>
      </w:r>
      <w:r w:rsidRPr="005A2026">
        <w:rPr>
          <w:rStyle w:val="StyleUnderline"/>
          <w:sz w:val="16"/>
        </w:rPr>
        <w:t xml:space="preserve"> (GCM) </w:t>
      </w:r>
      <w:r w:rsidRPr="005A2026">
        <w:rPr>
          <w:rStyle w:val="StyleUnderline"/>
        </w:rPr>
        <w:t>scenarios of climate change forecast reduced precipitation and, in some cases, coupled vegetation models predict dieback of the forest</w:t>
      </w:r>
      <w:r w:rsidRPr="005A2026">
        <w:rPr>
          <w:rStyle w:val="StyleUnderline"/>
          <w:sz w:val="16"/>
        </w:rPr>
        <w:t xml:space="preserve">. To date, fires have generally been spatially co-located with road networks and associated human land use because almost all fires in this region are anthropogenic in origin. Climate change, if severe enough, could alter this situation, potentially changing the fire regime to one of increased fire frequency and severity for vast portions of the Amazon forest. High moisture contents and dense canopies have historically made Amazonian forests extremely resistant to fire spread. Climate will affect the fire situation in the Amazon directly, through changes in temperature and precipitation, and indirectly, through climate-forced changes in vegetation composition and structure. The frequency of drought will be a prime determinant of both how often forest fires occur and how extensive they become. Fire risk management needs to take into account landscape configuration, land cover types and forest disturbance history as well as climate and weather. Maintaining large blocks of unsettled forest is critical for managing landscape level fire in the Amazon. </w:t>
      </w:r>
      <w:r w:rsidRPr="005A2026">
        <w:rPr>
          <w:rStyle w:val="StyleUnderline"/>
        </w:rPr>
        <w:t>The Amazon has resisted previous climate changes and should adapt to future climates as well</w:t>
      </w:r>
      <w:r w:rsidRPr="005A2026">
        <w:rPr>
          <w:rStyle w:val="StyleUnderline"/>
          <w:sz w:val="16"/>
        </w:rPr>
        <w:t xml:space="preserve"> if landscapes can be managed to maintain natural fire regimes in the majority of forest remnants.</w:t>
      </w:r>
    </w:p>
    <w:p w:rsidR="00807B39" w:rsidRPr="009C18FC" w:rsidRDefault="00807B39" w:rsidP="00807B39"/>
    <w:p w:rsidR="00807B39" w:rsidRDefault="00807B39" w:rsidP="00807B39">
      <w:pPr>
        <w:rPr>
          <w:rFonts w:eastAsiaTheme="majorEastAsia" w:cstheme="majorBidi"/>
          <w:sz w:val="44"/>
          <w:szCs w:val="26"/>
          <w:u w:val="double"/>
        </w:rPr>
      </w:pPr>
      <w:r>
        <w:br w:type="page"/>
      </w:r>
    </w:p>
    <w:p w:rsidR="00807B39" w:rsidRDefault="00807B39" w:rsidP="00807B39">
      <w:pPr>
        <w:pStyle w:val="Heading2"/>
      </w:pPr>
      <w:r>
        <w:t>***CO2 Good - Agriculture</w:t>
      </w:r>
    </w:p>
    <w:p w:rsidR="00807B39" w:rsidRDefault="00807B39" w:rsidP="00807B39">
      <w:pPr>
        <w:pStyle w:val="Heading3"/>
      </w:pPr>
      <w:r>
        <w:t xml:space="preserve">CO2 Good - Agriculture - 1NC </w:t>
      </w:r>
    </w:p>
    <w:p w:rsidR="00807B39" w:rsidRDefault="00807B39" w:rsidP="00807B39"/>
    <w:p w:rsidR="00807B39" w:rsidRDefault="00807B39" w:rsidP="00807B39">
      <w:pPr>
        <w:pStyle w:val="Heading4"/>
      </w:pPr>
      <w:r>
        <w:t>And, Food Security saves billions</w:t>
      </w:r>
    </w:p>
    <w:p w:rsidR="00807B39" w:rsidRDefault="00807B39" w:rsidP="00807B39">
      <w:r>
        <w:t xml:space="preserve">Richard </w:t>
      </w:r>
      <w:r w:rsidRPr="00BE1218">
        <w:rPr>
          <w:rStyle w:val="Style13ptBold"/>
        </w:rPr>
        <w:t>Lugar 2k</w:t>
      </w:r>
      <w:r>
        <w:t>, Chairman of the Senator Foreign Relations Committee and Member/Former Chair of the Senate Agriculture Committee “calls for a new green revolution to combat global warming and reduce world instability,” http://www.unep.org/OurPlanet/imgversn/143/lugar.html</w:t>
      </w:r>
    </w:p>
    <w:p w:rsidR="00807B39" w:rsidRPr="00BE1218" w:rsidRDefault="00807B39" w:rsidP="00807B39">
      <w:pPr>
        <w:rPr>
          <w:rStyle w:val="StyleUnderline"/>
        </w:rPr>
      </w:pPr>
      <w:r w:rsidRPr="003058BC">
        <w:rPr>
          <w:sz w:val="14"/>
        </w:rPr>
        <w:t xml:space="preserve">In a world confronted by global terrorism, turmoil in the Middle East, burgeoning nuclear threats and other crises, it is easy to lose sight of the long-range challenges. But we do so at our peril. One of the most daunting of them is meeting the world’s need for food and energy in this century. At stake is not only preventing starvation and saving the environment, but also world peace and security. History tells us that </w:t>
      </w:r>
      <w:r w:rsidRPr="003058BC">
        <w:rPr>
          <w:rStyle w:val="StyleUnderline"/>
          <w:sz w:val="14"/>
        </w:rPr>
        <w:t>states</w:t>
      </w:r>
      <w:r w:rsidRPr="003058BC">
        <w:rPr>
          <w:sz w:val="14"/>
        </w:rPr>
        <w:t xml:space="preserve"> may </w:t>
      </w:r>
      <w:r w:rsidRPr="003058BC">
        <w:rPr>
          <w:rStyle w:val="StyleUnderline"/>
          <w:sz w:val="14"/>
        </w:rPr>
        <w:t>go to war over access to resources</w:t>
      </w:r>
      <w:r w:rsidRPr="003058BC">
        <w:rPr>
          <w:sz w:val="14"/>
        </w:rPr>
        <w:t xml:space="preserve">, and that poverty and </w:t>
      </w:r>
      <w:r w:rsidRPr="003058BC">
        <w:rPr>
          <w:rStyle w:val="StyleUnderline"/>
          <w:sz w:val="14"/>
        </w:rPr>
        <w:t>famine</w:t>
      </w:r>
      <w:r w:rsidRPr="003058BC">
        <w:rPr>
          <w:sz w:val="14"/>
        </w:rPr>
        <w:t xml:space="preserve"> have </w:t>
      </w:r>
      <w:r w:rsidRPr="003058BC">
        <w:rPr>
          <w:rStyle w:val="StyleUnderline"/>
          <w:sz w:val="14"/>
        </w:rPr>
        <w:t>often bred</w:t>
      </w:r>
      <w:r w:rsidRPr="00BE1218">
        <w:rPr>
          <w:rStyle w:val="StyleUnderline"/>
        </w:rPr>
        <w:t xml:space="preserve"> </w:t>
      </w:r>
      <w:r w:rsidRPr="00BE1218">
        <w:rPr>
          <w:rStyle w:val="Emphasis"/>
          <w:highlight w:val="yellow"/>
        </w:rPr>
        <w:t>fanaticism</w:t>
      </w:r>
      <w:r w:rsidRPr="00BE1218">
        <w:rPr>
          <w:rStyle w:val="StyleUnderline"/>
          <w:highlight w:val="yellow"/>
        </w:rPr>
        <w:t xml:space="preserve"> and terrorism. Working to feed the world will minimize</w:t>
      </w:r>
      <w:r w:rsidRPr="00BE1218">
        <w:rPr>
          <w:rStyle w:val="StyleUnderline"/>
        </w:rPr>
        <w:t xml:space="preserve"> </w:t>
      </w:r>
      <w:r w:rsidRPr="003058BC">
        <w:rPr>
          <w:rStyle w:val="StyleUnderline"/>
          <w:sz w:val="14"/>
        </w:rPr>
        <w:t>factors that contribute to</w:t>
      </w:r>
      <w:r w:rsidRPr="00BE1218">
        <w:rPr>
          <w:rStyle w:val="StyleUnderline"/>
        </w:rPr>
        <w:t xml:space="preserve"> </w:t>
      </w:r>
      <w:r w:rsidRPr="00BE1218">
        <w:rPr>
          <w:rStyle w:val="Emphasis"/>
          <w:highlight w:val="yellow"/>
        </w:rPr>
        <w:t>global instability</w:t>
      </w:r>
      <w:r w:rsidRPr="00BE1218">
        <w:rPr>
          <w:rStyle w:val="StyleUnderline"/>
        </w:rPr>
        <w:t xml:space="preserve"> </w:t>
      </w:r>
      <w:r w:rsidRPr="003058BC">
        <w:rPr>
          <w:rStyle w:val="StyleUnderline"/>
          <w:sz w:val="14"/>
        </w:rPr>
        <w:t>and the proliferation of</w:t>
      </w:r>
      <w:r w:rsidRPr="00BE1218">
        <w:rPr>
          <w:rStyle w:val="StyleUnderline"/>
        </w:rPr>
        <w:t xml:space="preserve"> </w:t>
      </w:r>
      <w:r w:rsidRPr="00BE1218">
        <w:rPr>
          <w:rStyle w:val="Emphasis"/>
          <w:highlight w:val="yellow"/>
        </w:rPr>
        <w:t>weapons of mass destruction</w:t>
      </w:r>
      <w:r w:rsidRPr="00BE1218">
        <w:rPr>
          <w:rStyle w:val="StyleUnderline"/>
        </w:rPr>
        <w:t xml:space="preserve">. </w:t>
      </w:r>
      <w:r w:rsidRPr="00BE1218">
        <w:rPr>
          <w:rStyle w:val="StyleUnderline"/>
          <w:highlight w:val="yellow"/>
        </w:rPr>
        <w:t>With</w:t>
      </w:r>
      <w:r w:rsidRPr="00BE1218">
        <w:rPr>
          <w:rStyle w:val="StyleUnderline"/>
        </w:rPr>
        <w:t xml:space="preserve"> the world </w:t>
      </w:r>
      <w:r w:rsidRPr="00BE1218">
        <w:rPr>
          <w:rStyle w:val="StyleUnderline"/>
          <w:highlight w:val="yellow"/>
        </w:rPr>
        <w:t>population expected to grow</w:t>
      </w:r>
      <w:r w:rsidRPr="003058BC">
        <w:rPr>
          <w:sz w:val="14"/>
        </w:rPr>
        <w:t xml:space="preserve"> from 6 billion people today to 9 billion by mid-century, the </w:t>
      </w:r>
      <w:r w:rsidRPr="00BE1218">
        <w:rPr>
          <w:rStyle w:val="StyleUnderline"/>
          <w:highlight w:val="yellow"/>
        </w:rPr>
        <w:t>demand for</w:t>
      </w:r>
      <w:r w:rsidRPr="00BE1218">
        <w:rPr>
          <w:rStyle w:val="StyleUnderline"/>
        </w:rPr>
        <w:t xml:space="preserve"> affordable </w:t>
      </w:r>
      <w:r w:rsidRPr="00BE1218">
        <w:rPr>
          <w:rStyle w:val="StyleUnderline"/>
          <w:highlight w:val="yellow"/>
        </w:rPr>
        <w:t>food will increase</w:t>
      </w:r>
      <w:r w:rsidRPr="00BE1218">
        <w:rPr>
          <w:rStyle w:val="StyleUnderline"/>
        </w:rPr>
        <w:t xml:space="preserve"> well </w:t>
      </w:r>
      <w:r w:rsidRPr="00BE1218">
        <w:rPr>
          <w:rStyle w:val="StyleUnderline"/>
          <w:highlight w:val="yellow"/>
        </w:rPr>
        <w:t>beyond current</w:t>
      </w:r>
      <w:r w:rsidRPr="00BE1218">
        <w:rPr>
          <w:rStyle w:val="StyleUnderline"/>
        </w:rPr>
        <w:t xml:space="preserve"> </w:t>
      </w:r>
      <w:r w:rsidRPr="003058BC">
        <w:rPr>
          <w:rStyle w:val="StyleUnderline"/>
          <w:sz w:val="14"/>
        </w:rPr>
        <w:t>international</w:t>
      </w:r>
      <w:r w:rsidRPr="00BE1218">
        <w:rPr>
          <w:rStyle w:val="StyleUnderline"/>
        </w:rPr>
        <w:t xml:space="preserve"> </w:t>
      </w:r>
      <w:r w:rsidRPr="00BE1218">
        <w:rPr>
          <w:rStyle w:val="StyleUnderline"/>
          <w:highlight w:val="yellow"/>
        </w:rPr>
        <w:t>production</w:t>
      </w:r>
      <w:r w:rsidRPr="003058BC">
        <w:rPr>
          <w:sz w:val="14"/>
        </w:rPr>
        <w:t xml:space="preserve">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BE1218">
        <w:rPr>
          <w:rStyle w:val="StyleUnderline"/>
          <w:highlight w:val="yellow"/>
        </w:rPr>
        <w:t>developing countries</w:t>
      </w:r>
      <w:r w:rsidRPr="00BE1218">
        <w:rPr>
          <w:rStyle w:val="StyleUnderline"/>
        </w:rPr>
        <w:t xml:space="preserve"> often </w:t>
      </w:r>
      <w:r w:rsidRPr="00BE1218">
        <w:rPr>
          <w:rStyle w:val="StyleUnderline"/>
          <w:highlight w:val="yellow"/>
        </w:rPr>
        <w:t>use</w:t>
      </w:r>
      <w:r w:rsidRPr="00BE1218">
        <w:rPr>
          <w:rStyle w:val="StyleUnderline"/>
        </w:rPr>
        <w:t xml:space="preserve"> limited </w:t>
      </w:r>
      <w:r w:rsidRPr="00BE1218">
        <w:rPr>
          <w:rStyle w:val="StyleUnderline"/>
          <w:highlight w:val="yellow"/>
        </w:rPr>
        <w:t>arable land to expand cities</w:t>
      </w:r>
      <w:r w:rsidRPr="003058BC">
        <w:rPr>
          <w:sz w:val="14"/>
        </w:rPr>
        <w:t xml:space="preserve"> to </w:t>
      </w:r>
      <w:r w:rsidRPr="008350E1">
        <w:rPr>
          <w:sz w:val="14"/>
          <w:u w:val="single"/>
        </w:rPr>
        <w:t xml:space="preserve">house their growing populations. </w:t>
      </w:r>
      <w:r w:rsidRPr="008350E1">
        <w:rPr>
          <w:rStyle w:val="StyleUnderline"/>
        </w:rPr>
        <w:t>As good land disappears,</w:t>
      </w:r>
      <w:r w:rsidRPr="00BE1218">
        <w:rPr>
          <w:rStyle w:val="StyleUnderline"/>
        </w:rPr>
        <w:t xml:space="preserve"> </w:t>
      </w:r>
      <w:r w:rsidRPr="00BE1218">
        <w:rPr>
          <w:rStyle w:val="StyleUnderline"/>
          <w:highlight w:val="yellow"/>
        </w:rPr>
        <w:t>people destroy</w:t>
      </w:r>
      <w:r w:rsidRPr="00BE1218">
        <w:rPr>
          <w:rStyle w:val="StyleUnderline"/>
        </w:rPr>
        <w:t xml:space="preserve"> </w:t>
      </w:r>
      <w:r w:rsidRPr="003058BC">
        <w:rPr>
          <w:rStyle w:val="StyleUnderline"/>
          <w:sz w:val="14"/>
        </w:rPr>
        <w:t>timber resources and even</w:t>
      </w:r>
      <w:r w:rsidRPr="00BE1218">
        <w:rPr>
          <w:rStyle w:val="StyleUnderline"/>
        </w:rPr>
        <w:t xml:space="preserve"> </w:t>
      </w:r>
      <w:r w:rsidRPr="00BE1218">
        <w:rPr>
          <w:rStyle w:val="StyleUnderline"/>
          <w:highlight w:val="yellow"/>
        </w:rPr>
        <w:t>rainforests</w:t>
      </w:r>
      <w:r w:rsidRPr="003058BC">
        <w:rPr>
          <w:sz w:val="14"/>
        </w:rPr>
        <w:t xml:space="preserve"> as they try to create more arable land </w:t>
      </w:r>
      <w:r w:rsidRPr="00BE1218">
        <w:rPr>
          <w:rStyle w:val="StyleUnderline"/>
          <w:highlight w:val="yellow"/>
        </w:rPr>
        <w:t>to feed themselves</w:t>
      </w:r>
      <w:r w:rsidRPr="003058BC">
        <w:rPr>
          <w:sz w:val="14"/>
        </w:rPr>
        <w:t xml:space="preserve">. The long-term </w:t>
      </w:r>
      <w:r w:rsidRPr="00BE1218">
        <w:rPr>
          <w:rStyle w:val="Emphasis"/>
          <w:highlight w:val="yellow"/>
        </w:rPr>
        <w:t>environmental consequences could be disastrous</w:t>
      </w:r>
      <w:r w:rsidRPr="00BE1218">
        <w:rPr>
          <w:rStyle w:val="StyleUnderline"/>
          <w:highlight w:val="yellow"/>
        </w:rPr>
        <w:t xml:space="preserve"> for the</w:t>
      </w:r>
      <w:r w:rsidRPr="00BE1218">
        <w:rPr>
          <w:rStyle w:val="StyleUnderline"/>
        </w:rPr>
        <w:t xml:space="preserve"> entire </w:t>
      </w:r>
      <w:r w:rsidRPr="00BE1218">
        <w:rPr>
          <w:rStyle w:val="StyleUnderline"/>
          <w:highlight w:val="yellow"/>
        </w:rPr>
        <w:t>globe</w:t>
      </w:r>
      <w:r w:rsidRPr="003058BC">
        <w:rPr>
          <w:sz w:val="14"/>
        </w:rPr>
        <w:t xml:space="preserve">. </w:t>
      </w:r>
      <w:r w:rsidRPr="003058BC">
        <w:rPr>
          <w:sz w:val="12"/>
        </w:rPr>
        <w:t>¶</w:t>
      </w:r>
      <w:r w:rsidRPr="003058BC">
        <w:rPr>
          <w:sz w:val="14"/>
        </w:rPr>
        <w:t xml:space="preserve"> Productivity revolution </w:t>
      </w:r>
      <w:r w:rsidRPr="003058BC">
        <w:rPr>
          <w:sz w:val="12"/>
        </w:rPr>
        <w:t>¶</w:t>
      </w:r>
      <w:r w:rsidRPr="003058BC">
        <w:rPr>
          <w:sz w:val="14"/>
        </w:rPr>
        <w:t xml:space="preserve"> </w:t>
      </w:r>
      <w:r w:rsidRPr="00BE1218">
        <w:rPr>
          <w:rStyle w:val="StyleUnderline"/>
          <w:highlight w:val="yellow"/>
        </w:rPr>
        <w:t>To meet the expected demand</w:t>
      </w:r>
      <w:r w:rsidRPr="003058BC">
        <w:rPr>
          <w:sz w:val="14"/>
        </w:rPr>
        <w:t xml:space="preserve"> for food over the next 50 years, we in </w:t>
      </w:r>
      <w:r w:rsidRPr="00BE1218">
        <w:rPr>
          <w:rStyle w:val="StyleUnderline"/>
          <w:highlight w:val="yellow"/>
        </w:rPr>
        <w:t>the United States will have to grow</w:t>
      </w:r>
      <w:r w:rsidRPr="003058BC">
        <w:rPr>
          <w:sz w:val="14"/>
        </w:rPr>
        <w:t xml:space="preserve"> roughly </w:t>
      </w:r>
      <w:r w:rsidRPr="00BE1218">
        <w:rPr>
          <w:rStyle w:val="Emphasis"/>
          <w:highlight w:val="yellow"/>
        </w:rPr>
        <w:t>three times more food</w:t>
      </w:r>
      <w:r w:rsidRPr="003058BC">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sidRPr="00BE1218">
        <w:rPr>
          <w:rStyle w:val="Emphasis"/>
          <w:highlight w:val="yellow"/>
        </w:rPr>
        <w:t>United States</w:t>
      </w:r>
      <w:r w:rsidRPr="003058BC">
        <w:rPr>
          <w:sz w:val="14"/>
        </w:rPr>
        <w:t xml:space="preserve"> can take a leading position in a productivity revolution. And our success at </w:t>
      </w:r>
      <w:r w:rsidRPr="00C26593">
        <w:rPr>
          <w:rStyle w:val="StyleUnderline"/>
          <w:highlight w:val="yellow"/>
        </w:rPr>
        <w:t xml:space="preserve">increasing food </w:t>
      </w:r>
      <w:r w:rsidRPr="00BE1218">
        <w:rPr>
          <w:rStyle w:val="StyleUnderline"/>
          <w:highlight w:val="yellow"/>
        </w:rPr>
        <w:t xml:space="preserve">production may play a </w:t>
      </w:r>
      <w:r w:rsidRPr="00BE1218">
        <w:rPr>
          <w:rStyle w:val="Emphasis"/>
          <w:highlight w:val="yellow"/>
        </w:rPr>
        <w:t>decisive</w:t>
      </w:r>
      <w:r w:rsidRPr="00BE1218">
        <w:rPr>
          <w:rStyle w:val="StyleUnderline"/>
        </w:rPr>
        <w:t xml:space="preserve"> </w:t>
      </w:r>
      <w:r w:rsidRPr="003058BC">
        <w:rPr>
          <w:rStyle w:val="StyleUnderline"/>
          <w:sz w:val="14"/>
        </w:rPr>
        <w:t>humanitarian</w:t>
      </w:r>
      <w:r w:rsidRPr="00BE1218">
        <w:rPr>
          <w:rStyle w:val="StyleUnderline"/>
        </w:rPr>
        <w:t xml:space="preserve"> </w:t>
      </w:r>
      <w:r w:rsidRPr="00BE1218">
        <w:rPr>
          <w:rStyle w:val="StyleUnderline"/>
          <w:highlight w:val="yellow"/>
        </w:rPr>
        <w:t xml:space="preserve">role in the survival of </w:t>
      </w:r>
      <w:r w:rsidRPr="00BE1218">
        <w:rPr>
          <w:rStyle w:val="Emphasis"/>
          <w:highlight w:val="yellow"/>
        </w:rPr>
        <w:t>billions</w:t>
      </w:r>
      <w:r w:rsidRPr="00BE1218">
        <w:rPr>
          <w:rStyle w:val="StyleUnderline"/>
        </w:rPr>
        <w:t xml:space="preserve"> </w:t>
      </w:r>
      <w:r w:rsidRPr="003058BC">
        <w:rPr>
          <w:rStyle w:val="StyleUnderline"/>
          <w:sz w:val="14"/>
        </w:rPr>
        <w:t>of people</w:t>
      </w:r>
      <w:r w:rsidRPr="00BE1218">
        <w:rPr>
          <w:rStyle w:val="StyleUnderline"/>
        </w:rPr>
        <w:t xml:space="preserve"> </w:t>
      </w:r>
      <w:r w:rsidRPr="00BE1218">
        <w:rPr>
          <w:rStyle w:val="StyleUnderline"/>
          <w:highlight w:val="yellow"/>
        </w:rPr>
        <w:t>and</w:t>
      </w:r>
      <w:r w:rsidRPr="00BE1218">
        <w:rPr>
          <w:rStyle w:val="StyleUnderline"/>
        </w:rPr>
        <w:t xml:space="preserve"> </w:t>
      </w:r>
      <w:r w:rsidRPr="003058BC">
        <w:rPr>
          <w:rStyle w:val="StyleUnderline"/>
          <w:sz w:val="14"/>
        </w:rPr>
        <w:t>the health of</w:t>
      </w:r>
      <w:r w:rsidRPr="00BE1218">
        <w:rPr>
          <w:rStyle w:val="StyleUnderline"/>
        </w:rPr>
        <w:t xml:space="preserve"> </w:t>
      </w:r>
      <w:r w:rsidRPr="00BE1218">
        <w:rPr>
          <w:rStyle w:val="StyleUnderline"/>
          <w:highlight w:val="yellow"/>
        </w:rPr>
        <w:t>our planet</w:t>
      </w:r>
      <w:r w:rsidRPr="00BE1218">
        <w:rPr>
          <w:rStyle w:val="StyleUnderline"/>
        </w:rPr>
        <w:t xml:space="preserve">. </w:t>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Ag - Comparative</w:t>
      </w:r>
    </w:p>
    <w:p w:rsidR="00807B39" w:rsidRDefault="00807B39" w:rsidP="00807B39">
      <w:pPr>
        <w:pStyle w:val="Heading4"/>
      </w:pPr>
      <w:r>
        <w:t>Global Warming’s benefits outweigh the cost, increased agricultural yields</w:t>
      </w:r>
    </w:p>
    <w:p w:rsidR="00807B39" w:rsidRDefault="00807B39" w:rsidP="00807B39">
      <w:r w:rsidRPr="00F722B0">
        <w:rPr>
          <w:b/>
        </w:rPr>
        <w:t>Ridley 13</w:t>
      </w:r>
      <w:r>
        <w:rPr>
          <w:rStyle w:val="Style13ptBold"/>
        </w:rPr>
        <w:t xml:space="preserve"> </w:t>
      </w:r>
      <w:r>
        <w:t xml:space="preserve">[Matt, DPhil In zoology from Oxford, The Spectator, Why Climate Change is Good for the World, 10/19/13, </w:t>
      </w:r>
      <w:r w:rsidRPr="005E21AC">
        <w:t>http://www.spectator.co.uk/features/9057151/carry-on-warming/</w:t>
      </w:r>
      <w:r>
        <w:t>]Pearsall</w:t>
      </w:r>
    </w:p>
    <w:p w:rsidR="00807B39" w:rsidRPr="00D05264" w:rsidRDefault="00807B39" w:rsidP="00807B39">
      <w:pPr>
        <w:rPr>
          <w:sz w:val="16"/>
          <w:szCs w:val="16"/>
        </w:rPr>
      </w:pPr>
      <w:r w:rsidRPr="00D05264">
        <w:rPr>
          <w:rStyle w:val="StyleUnderline"/>
        </w:rPr>
        <w:t>Climate change has done more good than harm so far and is likely to continue doing so for most of this century. This is not some barmy, right-wing fantasy; it is the consensus of expert opinion.</w:t>
      </w:r>
      <w:r>
        <w:t xml:space="preserve"> </w:t>
      </w:r>
      <w:r w:rsidRPr="00D05264">
        <w:rPr>
          <w:sz w:val="16"/>
          <w:szCs w:val="16"/>
        </w:rPr>
        <w:t>Yet almost nobody seems to know this. Whenever I make the point in public, I am told by those who are paid to insult anybody who departs from climate alarm that I have got it embarrassingly wrong, don’t know what I am talking about, must be referring to Britain only, rather than the world as a whole, and so forth.  At first, I thought this was just their usual bluster. But then I realised that they are genuinely unaware. Good news is no news, which is why the mainstream media largely ignores all studies showing net benefits of climate change. And academics have not exactly been keen to push such analysis forward. So here follows, for possibly the first time in history, an entire article in the national press on the net benefits of climate change.</w:t>
      </w:r>
    </w:p>
    <w:p w:rsidR="00807B39" w:rsidRPr="00D05264" w:rsidRDefault="00807B39" w:rsidP="00807B39">
      <w:pPr>
        <w:rPr>
          <w:sz w:val="16"/>
          <w:szCs w:val="16"/>
        </w:rPr>
      </w:pPr>
      <w:r w:rsidRPr="00D05264">
        <w:rPr>
          <w:sz w:val="16"/>
          <w:szCs w:val="16"/>
        </w:rPr>
        <w:t>There are many likely effects of climate change: positive and negative, economic and ecological, humanitarian and financial. And if you aggregate them all, the overall effect is positive today — and likely to stay positive until around 2080. That was the conclusion of Professor Richard Tol of Sussex University after he reviewed 14 different studies of the effects of future climate trends.</w:t>
      </w:r>
    </w:p>
    <w:p w:rsidR="00807B39" w:rsidRPr="00D05264" w:rsidRDefault="00807B39" w:rsidP="00807B39">
      <w:pPr>
        <w:rPr>
          <w:sz w:val="16"/>
          <w:szCs w:val="16"/>
        </w:rPr>
      </w:pPr>
      <w:r w:rsidRPr="00D05264">
        <w:rPr>
          <w:sz w:val="16"/>
          <w:szCs w:val="16"/>
        </w:rPr>
        <w:t>To be precise, Prof Tol calculated that climate change would be beneficial up to 2.2˚C of warming from 2009 (when he wrote his paper). This means approximately 3˚C from pre-industrial levels, since about 0.8˚C of warming has happened in the last 150 years. The latest estimates of climate sensitivity suggest that such temperatures may not be reached till the end of the century — if at all. The Intergovernmental Panel on Climate Change, whose reports define the consensis, is sticking to older assumptions, however, which would mean net benefits till about 2080. Either way, it’s a long way off. Now Prof Tol has a new paper, published as a chapter in a new book, called How Much have Global Problems Cost the World?, which is edited by Bjorn Lomborg, director of the Copenhagen Consensus Centre, and was reviewed by a group of leading economists. In this paper he casts his gaze backwards to the last century. He concludes that climate change did indeed raise human and planetary welfare during the 20th century. You can choose not to believe the studies Prof Tol has collated. Or you can say the net benefit is small (which it is), you can argue that the benefits have accrued more to rich countries than poor countries (which is true) or you can emphasise that after 2080 climate change would probably do net harm to the world (which may also be true). You can even say you do not trust the models involved (though they have proved more reliable than the temperature models). But what you cannot do is deny that this is the current consensus. If you wish to accept the consensus on temperature models, then you should accept the consensus on economic benefit.</w:t>
      </w:r>
    </w:p>
    <w:p w:rsidR="00807B39" w:rsidRPr="005E45DC" w:rsidRDefault="00807B39" w:rsidP="00807B39">
      <w:pPr>
        <w:rPr>
          <w:sz w:val="14"/>
        </w:rPr>
      </w:pPr>
      <w:r w:rsidRPr="005E45DC">
        <w:rPr>
          <w:sz w:val="14"/>
          <w:szCs w:val="16"/>
        </w:rPr>
        <w:t xml:space="preserve">Overall, Prof Tol finds that climate change in the past century improved human welfare. By how much? He calculates by 1.4 per cent of global economic output, rising to 1.5 per cent by 2025. For some people, this means the difference between survival and starvation. It will still be 1.2 per cent around 2050 and will not turn negative until around 2080. In short, my children will be very old before global warming stops benefiting the world. Note that if the world continues to grow at 3 per cent a year, then the average person will be about nine times as rich in 2080 as she is today. So low-lying Bangladesh will be able to afford the same kind of flood defences that the Dutch have today. The chief benefits of global warming include: fewer winter deaths; lower energy costs; better agricultural yields; probably fewer droughts; maybe richer biodiversity. It is a little-known fact that winter deaths exceed summer deaths — not just in countries like Britain but also those with very warm summers, including Greece. Both Britain and Greece see mortality rates rise by 18 per cent each winter. Especially cold winters cause a rise in heart failures far greater than the rise in deaths during heatwaves. Cold, not the heat, is the biggest killer. For the last decade, Brits have been dying from the cold at the average rate of 29,000 excess deaths each winter. Compare this to the heatwave ten years ago, which claimed 15,000 lives in France and just 2,000 in Britain. In the ten years since, there has been no summer death spike at all. Excess winter deaths hit the poor harder than the rich for the obvious reason: they cannot afford heating. And it is not just those at risk who benefit from moderate warming. Global warming has so far cut heating bills more than it has raised cooling bills. If it resumes after its current 17-year hiatus, and if the energy efficiency of our homes improves, then at some point the cost of cooling probably will exceed the cost of heating — probably from about 2035, Prof Tol estimates. The greatest benefit from climate change comes not from temperature change but from </w:t>
      </w:r>
      <w:r w:rsidRPr="00D05264">
        <w:rPr>
          <w:rStyle w:val="StyleUnderline"/>
        </w:rPr>
        <w:t>carbon dioxide</w:t>
      </w:r>
      <w:r w:rsidRPr="005E45DC">
        <w:rPr>
          <w:sz w:val="14"/>
          <w:szCs w:val="16"/>
        </w:rPr>
        <w:t xml:space="preserve"> itself. It is not pollution,</w:t>
      </w:r>
      <w:r w:rsidRPr="00D05264">
        <w:rPr>
          <w:rStyle w:val="StyleUnderline"/>
          <w:sz w:val="16"/>
          <w:szCs w:val="16"/>
        </w:rPr>
        <w:t xml:space="preserve"> </w:t>
      </w:r>
      <w:r w:rsidRPr="005E45DC">
        <w:rPr>
          <w:sz w:val="14"/>
          <w:szCs w:val="16"/>
        </w:rPr>
        <w:t>but the raw material from which plants make carbohydrates and thence proteins and fats. As</w:t>
      </w:r>
      <w:r w:rsidRPr="005E45DC">
        <w:rPr>
          <w:sz w:val="14"/>
        </w:rPr>
        <w:t xml:space="preserve"> it</w:t>
      </w:r>
      <w:r w:rsidRPr="00D05264">
        <w:rPr>
          <w:rStyle w:val="StyleUnderline"/>
        </w:rPr>
        <w:t xml:space="preserve"> is an extremely rare trace gas in the air </w:t>
      </w:r>
      <w:r w:rsidRPr="005E45DC">
        <w:rPr>
          <w:sz w:val="14"/>
        </w:rPr>
        <w:t>— less than 0.04 per cent of the air on average — plants</w:t>
      </w:r>
      <w:r w:rsidRPr="00D05264">
        <w:rPr>
          <w:rStyle w:val="StyleUnderline"/>
        </w:rPr>
        <w:t xml:space="preserve"> struggle to absorb enough of it. On a windless, sunny day, a field of corn can suck half the carbon dioxide out of the air. Commercial greenhouse operators therefore pump carbon dioxide into their greenhouses to raise plant growth rates. </w:t>
      </w:r>
      <w:r w:rsidRPr="005E45DC">
        <w:rPr>
          <w:sz w:val="14"/>
        </w:rPr>
        <w:t>The increase in average carbon dioxide levels over the past century, from 0.03 per cent to 0.04 per cent of the air, has had a measurable impact on plant growth rates. It is responsible for a startling change in the amount of greenery on the planet. As Dr Ranga Myneni of Boston University has documented</w:t>
      </w:r>
      <w:r w:rsidRPr="00D05264">
        <w:rPr>
          <w:rStyle w:val="StyleUnderline"/>
        </w:rPr>
        <w:t xml:space="preserve">, using three decades of satellite data, 31 per cent of the global vegetated area of the planet has become greener and just 3 per cent has become less green. This translates into a 14 per cent increase in productivity of ecosystems and has been observed in all vegetation types. </w:t>
      </w:r>
      <w:r w:rsidRPr="005E45DC">
        <w:rPr>
          <w:sz w:val="14"/>
        </w:rPr>
        <w:t>Dr Randall Donohue and colleagues of the CSIRO Land and Water department in Australia also analysed satellite data and found greening to be clearly attributable in part to the carbon dioxide fertilisation effect</w:t>
      </w:r>
      <w:r w:rsidRPr="00D05264">
        <w:rPr>
          <w:rStyle w:val="StyleUnderline"/>
        </w:rPr>
        <w:t>. Greening is especially pronounced in dry areas like the Sahel region of Africa, where satellites show a big increase in green vegetation since the 1970s. It is often argued that global warming will hurt the world’s poorest hardest. What is seldom heard is that the decline of famines in the Sahel in recent years is partly due to more rainfall caused by moderate warming and partly due to more carbon dioxide itself:</w:t>
      </w:r>
      <w:r w:rsidRPr="005E45DC">
        <w:rPr>
          <w:sz w:val="14"/>
        </w:rPr>
        <w:t xml:space="preserve"> </w:t>
      </w:r>
      <w:r w:rsidRPr="005E45DC">
        <w:rPr>
          <w:sz w:val="14"/>
          <w:szCs w:val="16"/>
        </w:rPr>
        <w:t xml:space="preserve">more greenery for goats to eat means more greenery left over for gazelles, so entire ecosystems have benefited. Even polar bears are thriving so far, though this is mainly because of the cessation of hunting. None the less, it’s worth noting that the three years with the lowest polar bear cub survival in the western Hudson Bay (1974, 1984 and 1992) were the years when the sea ice was too thick for ringed seals to appear in good numbers in spring. Bears need broken ice. Well yes, you may argue, but what about all the weather disasters caused by climate change? Entirely mythical — so far. The latest IPCC report is admirably frank about this, reporting ‘no significant observed trends in global tropical cyclone frequency over the past century … lack of evidence and thus low confidence regarding the sign of trend in the magnitude and/or frequency offloads on a global scale … low confidence in observed trends in small-scale severe weather phenomena such as hail and thunderstorms’. In fact, the death rate from droughts, floods and storms has dropped by 98 per cent since the 1920s, according to a careful study by the independent scholar Indur Goklany. Not because weather has become less dangerous but because people have gained better protection as they got richer: witness the remarkable success of cyclone warnings in India last week. That’s the thing about climate change — we will probably pocket the benefits and mitigate at least some of the harm by adapting. For example, experts now agree that malaria will continue its rapid worldwide decline whatever the climate does. Yet cherry-picking the bad news remains rife. A remarkable example of this was the IPCC’s last report in 2007, which said that global warming would cause ‘hundreds of millions of people [to be] exposed to increased water stress’ under four different scenarios of future warming. It cited a study, which had also counted numbers of people at reduced risk of water stress — and in each case that number was higher. The IPCC simply omitted the positive numbers. Why does this matter? Even if climate change does produce slightly more welfare for the next 70 years, why take the risk that it will do great harm thereafter? There is one obvious reason: climate policy is already doing harm. Building wind turbines, growing biofuels and substituting wood for coal in power stations — all policies designed explicitly to fight climate change — have had negligible effects on carbon dioxide emissions. But they have driven people into fuel poverty, made industries uncompetitive, driven up food prices, accelerated the destruction of forests, killed rare birds of prey, and divided communities. To name just some of the effects. Mr Goklany estimates that globally nearly 200,000 people are dying every year, because we are turning 5 per cent of the world’s grain crop into motor fuel instead of food: that pushes people into malnutrition and death. In this country, 65 people a day are dying because they cannot afford to heat their homes properly, according to Christine Liddell of the University of Ulster, yet the government is planning to double the cost of electricity to consumers by 2030.As Bjorn Lomborg has pointed out, the European Union will pay £165 billion for its current climate policies each and every year for the next 87 years. Britain’s climate policies — subsidising windmills, wood-burners, anaerobic digesters, electric vehicles and all the rest — is due to cost us £1.8 trillion over the course of this century. In exchange for that Brobdingnagian sum, we hope to lower the air temperature by about 0.005˚C — which will be undetectable by normal thermometers. The accepted consensus among economists is that every £100 spent fighting climate change brings £3 of benefit. So we are doing real harm now to impede a change that will produce net benefits for 70 years. That’s like having radiotherapy because you are feeling too well. I just don’t share the certainty of so many in the green establishment that it’s worth it. It may be, but it may not. </w:t>
      </w:r>
      <w:r w:rsidRPr="005E45DC">
        <w:rPr>
          <w:sz w:val="14"/>
        </w:rPr>
        <w:t>Disclosure: by virtue of owning shares and land, I have some degree of interests in all almost all forms of energy generation: coal, wood, oil and gas, wind (reluctantly), nuclear, even biofuels, demand for which drives up wheat prices. I could probably make more money out of enthusiastically endorsing green energy than opposing it. So the argument presented here is not special pleading, just honest curiosity.</w:t>
      </w:r>
    </w:p>
    <w:p w:rsidR="00807B39" w:rsidRPr="00F722B0" w:rsidRDefault="00807B39" w:rsidP="00807B39"/>
    <w:p w:rsidR="00807B39" w:rsidRDefault="00807B39" w:rsidP="00807B39">
      <w:pPr>
        <w:pStyle w:val="Heading3"/>
      </w:pPr>
      <w:r>
        <w:t>CO2 Good - Ag - Prefer Our Evidence</w:t>
      </w:r>
    </w:p>
    <w:p w:rsidR="00807B39" w:rsidRDefault="00807B39" w:rsidP="00807B39">
      <w:pPr>
        <w:rPr>
          <w:b/>
        </w:rPr>
      </w:pPr>
    </w:p>
    <w:p w:rsidR="00807B39" w:rsidRDefault="00807B39" w:rsidP="00807B39">
      <w:pPr>
        <w:pStyle w:val="Heading4"/>
      </w:pPr>
      <w:r>
        <w:t>Prefer our evidence - newest research proves that CO2 fertilization leads to plant growth - it is no longer a prediction</w:t>
      </w:r>
    </w:p>
    <w:p w:rsidR="00807B39" w:rsidRDefault="00807B39" w:rsidP="00807B39">
      <w:r w:rsidRPr="00F43ACF">
        <w:rPr>
          <w:b/>
        </w:rPr>
        <w:t>Radford 13</w:t>
      </w:r>
      <w:r>
        <w:rPr>
          <w:b/>
        </w:rPr>
        <w:t xml:space="preserve">  </w:t>
      </w:r>
      <w:r>
        <w:t xml:space="preserve">[Tim, </w:t>
      </w:r>
      <w:r w:rsidRPr="005A2C6B">
        <w:t>veteran British environmental reporter</w:t>
      </w:r>
      <w:r>
        <w:t xml:space="preserve">, Climate News Network, </w:t>
      </w:r>
      <w:r w:rsidRPr="005A2C6B">
        <w:t>Study Finds Plant Growth Surges as CO2 Levels Rise</w:t>
      </w:r>
      <w:r>
        <w:t xml:space="preserve">, 6/9/13, </w:t>
      </w:r>
      <w:r w:rsidRPr="005A2C6B">
        <w:t>http://www.climatecentral.org/news/study-finds-plant-growth-surges-as-co2-levels-rise-16094</w:t>
      </w:r>
      <w:r>
        <w:t>]Pearsall</w:t>
      </w:r>
    </w:p>
    <w:p w:rsidR="00807B39" w:rsidRPr="001A44B4" w:rsidRDefault="00807B39" w:rsidP="00807B39">
      <w:pPr>
        <w:rPr>
          <w:rStyle w:val="StyleUnderline"/>
        </w:rPr>
      </w:pPr>
      <w:r w:rsidRPr="001A44B4">
        <w:rPr>
          <w:sz w:val="16"/>
        </w:rPr>
        <w:t>LONDON – Australian</w:t>
      </w:r>
      <w:r w:rsidRPr="004F7E18">
        <w:rPr>
          <w:rStyle w:val="Emphasis"/>
        </w:rPr>
        <w:t xml:space="preserve"> scientists</w:t>
      </w:r>
      <w:r w:rsidRPr="001A44B4">
        <w:rPr>
          <w:sz w:val="16"/>
        </w:rPr>
        <w:t xml:space="preserve"> have solved one piece of the climate puzzle. They </w:t>
      </w:r>
      <w:r w:rsidRPr="004F7E18">
        <w:rPr>
          <w:rStyle w:val="Emphasis"/>
        </w:rPr>
        <w:t>have confirmed the long-debated fertilization effect</w:t>
      </w:r>
      <w:r w:rsidRPr="001A44B4">
        <w:rPr>
          <w:sz w:val="16"/>
        </w:rPr>
        <w:t>. Plants build their tissues by using photosynthesis to take carbon from the air around them. So more</w:t>
      </w:r>
      <w:r w:rsidRPr="004F7E18">
        <w:rPr>
          <w:rStyle w:val="StyleUnderline"/>
        </w:rPr>
        <w:t xml:space="preserve"> carbon dioxide</w:t>
      </w:r>
      <w:r w:rsidRPr="001A44B4">
        <w:rPr>
          <w:sz w:val="16"/>
        </w:rPr>
        <w:t xml:space="preserve"> should </w:t>
      </w:r>
      <w:r w:rsidRPr="004F7E18">
        <w:rPr>
          <w:rStyle w:val="StyleUnderline"/>
        </w:rPr>
        <w:t>mean more vigorous plant growth</w:t>
      </w:r>
      <w:r w:rsidRPr="001A44B4">
        <w:rPr>
          <w:sz w:val="16"/>
        </w:rPr>
        <w:t xml:space="preserve"> – </w:t>
      </w:r>
      <w:r w:rsidRPr="001A44B4">
        <w:rPr>
          <w:rStyle w:val="StyleUnderline"/>
        </w:rPr>
        <w:t>though until now this has been very difficult to prove</w:t>
      </w:r>
      <w:r w:rsidRPr="001A44B4">
        <w:rPr>
          <w:sz w:val="16"/>
        </w:rPr>
        <w:t xml:space="preserve">.  Arid areas could be transformed by green plants as carbon dioxide levels rise. Randall </w:t>
      </w:r>
      <w:r w:rsidRPr="001A44B4">
        <w:rPr>
          <w:rStyle w:val="StyleUnderline"/>
        </w:rPr>
        <w:t>Donohue of the Commonwealth Scientific and Industrial Organization</w:t>
      </w:r>
      <w:r w:rsidRPr="001A44B4">
        <w:rPr>
          <w:sz w:val="16"/>
        </w:rPr>
        <w:t xml:space="preserve"> in Canberra, Australia, </w:t>
      </w:r>
      <w:r w:rsidRPr="001A44B4">
        <w:rPr>
          <w:rStyle w:val="StyleUnderline"/>
        </w:rPr>
        <w:t>and his colleagues developed a mathematical model to predict the extent of this carbon dioxide fertilization effect.</w:t>
      </w:r>
    </w:p>
    <w:p w:rsidR="00807B39" w:rsidRPr="001A44B4" w:rsidRDefault="00807B39" w:rsidP="00807B39">
      <w:pPr>
        <w:rPr>
          <w:sz w:val="16"/>
        </w:rPr>
      </w:pPr>
      <w:r w:rsidRPr="001A44B4">
        <w:rPr>
          <w:sz w:val="16"/>
        </w:rPr>
        <w:t xml:space="preserve">Between 1982 and 2010, carbon dioxide levels in the atmosphere increased by 14 percent. So, </w:t>
      </w:r>
      <w:r w:rsidRPr="001A44B4">
        <w:rPr>
          <w:rStyle w:val="StyleUnderline"/>
        </w:rPr>
        <w:t>their model suggested</w:t>
      </w:r>
      <w:r w:rsidRPr="001A44B4">
        <w:rPr>
          <w:sz w:val="16"/>
        </w:rPr>
        <w:t xml:space="preserve">, </w:t>
      </w:r>
      <w:r w:rsidRPr="004F7E18">
        <w:rPr>
          <w:rStyle w:val="StyleUnderline"/>
        </w:rPr>
        <w:t>foliage worldwide should have increased by between 5 and 10 percent</w:t>
      </w:r>
      <w:r w:rsidRPr="001A44B4">
        <w:rPr>
          <w:sz w:val="16"/>
        </w:rPr>
        <w:t>.</w:t>
      </w:r>
    </w:p>
    <w:p w:rsidR="00807B39" w:rsidRPr="00137F33" w:rsidRDefault="00807B39" w:rsidP="00807B39">
      <w:pPr>
        <w:rPr>
          <w:sz w:val="16"/>
          <w:szCs w:val="16"/>
        </w:rPr>
      </w:pPr>
      <w:r w:rsidRPr="00137F33">
        <w:rPr>
          <w:sz w:val="16"/>
          <w:szCs w:val="16"/>
        </w:rPr>
        <w:t>Measuring uncertainties It is one thing to predict an effect, quite another to prove it. Satellite observations can and successfully do measure seasonal changes in vegetation, the growth of deserts, the change from open prairie to savannah, the growth of new trees in the tundra and so on, but it’s very difficult to be sure that these changes have anything to do with carbon dioxide fertilization: changes in temperature and rainfall patterns would also have an impact. Also, some regions – tropical rainforests, for example – are already completely covered by forest canopy: orbiting satellites are unlikely to measure much change there. Donohue and his team, in a study appearing in Geophysical Research Letters, the journal of the American Geophysical Union, looked at those regions where leaf cover really would stand out, and where carbon dioxide fertilization would be the best explanation for new growth. These were the warm, dry places: while the researchers focused on changes in arid regions in North America’s south-west, Australia’s Outback, the Middle East and parts of Africa, they also had to find a technique that allowed for natural seasonal and cyclic changes, alterations in land use and so on.</w:t>
      </w:r>
    </w:p>
    <w:p w:rsidR="00807B39" w:rsidRPr="004F7E18" w:rsidRDefault="00807B39" w:rsidP="00807B39">
      <w:pPr>
        <w:rPr>
          <w:rStyle w:val="StyleUnderline"/>
        </w:rPr>
      </w:pPr>
      <w:r w:rsidRPr="00137F33">
        <w:rPr>
          <w:rStyle w:val="StyleUnderline"/>
        </w:rPr>
        <w:t>They calculated that</w:t>
      </w:r>
      <w:r w:rsidRPr="00711E1F">
        <w:rPr>
          <w:sz w:val="16"/>
        </w:rPr>
        <w:t xml:space="preserve"> in </w:t>
      </w:r>
      <w:r w:rsidRPr="00137F33">
        <w:rPr>
          <w:rStyle w:val="StyleUnderline"/>
        </w:rPr>
        <w:t>these</w:t>
      </w:r>
      <w:r w:rsidRPr="00711E1F">
        <w:rPr>
          <w:sz w:val="16"/>
        </w:rPr>
        <w:t xml:space="preserve"> conditions, </w:t>
      </w:r>
      <w:r w:rsidRPr="00137F33">
        <w:rPr>
          <w:rStyle w:val="StyleUnderline"/>
        </w:rPr>
        <w:t>plants would make more leaves if they had the water to do so.</w:t>
      </w:r>
      <w:r w:rsidRPr="00711E1F">
        <w:rPr>
          <w:sz w:val="16"/>
        </w:rPr>
        <w:t xml:space="preserve"> “A leaf can extract more carbon from the air during photosynthesis, or lose less water to the air during photosynthesis, or both, due to elevated CO2,” says Donohue. That is the CO2 fertilization effect. </w:t>
      </w:r>
      <w:r w:rsidRPr="00137F33">
        <w:rPr>
          <w:rStyle w:val="StyleUnderline"/>
        </w:rPr>
        <w:t>More carbon dioxide should mean more vigorous plant growth – though until now this has been very difficult to prove</w:t>
      </w:r>
      <w:r w:rsidRPr="00711E1F">
        <w:rPr>
          <w:sz w:val="16"/>
        </w:rPr>
        <w:t xml:space="preserve">. Calculating greenness </w:t>
      </w:r>
      <w:r w:rsidRPr="00711E1F">
        <w:rPr>
          <w:rStyle w:val="StyleUnderline"/>
        </w:rPr>
        <w:t>The team</w:t>
      </w:r>
      <w:r w:rsidRPr="00711E1F">
        <w:rPr>
          <w:sz w:val="16"/>
        </w:rPr>
        <w:t xml:space="preserve"> averaged the greenness of each location over three year periods, and then grouped the greenness data from different locations according to known records of rainfall. They also </w:t>
      </w:r>
      <w:r w:rsidRPr="00711E1F">
        <w:rPr>
          <w:rStyle w:val="StyleUnderline"/>
        </w:rPr>
        <w:t>looked at</w:t>
      </w:r>
      <w:r w:rsidRPr="00711E1F">
        <w:rPr>
          <w:sz w:val="16"/>
        </w:rPr>
        <w:t xml:space="preserve"> variations in foliage over a 20 year period. In the end, they teased out the </w:t>
      </w:r>
      <w:r w:rsidRPr="00711E1F">
        <w:rPr>
          <w:rStyle w:val="StyleUnderline"/>
        </w:rPr>
        <w:t>carbon dioxide fertilization</w:t>
      </w:r>
      <w:r w:rsidRPr="00711E1F">
        <w:rPr>
          <w:sz w:val="16"/>
        </w:rPr>
        <w:t xml:space="preserve"> effect from all other influences </w:t>
      </w:r>
      <w:r w:rsidRPr="00711E1F">
        <w:rPr>
          <w:rStyle w:val="StyleUnderline"/>
        </w:rPr>
        <w:t>and calculated</w:t>
      </w:r>
      <w:r w:rsidRPr="00711E1F">
        <w:rPr>
          <w:sz w:val="16"/>
        </w:rPr>
        <w:t xml:space="preserve"> that </w:t>
      </w:r>
      <w:r w:rsidRPr="00711E1F">
        <w:rPr>
          <w:rStyle w:val="StyleUnderline"/>
        </w:rPr>
        <w:t>this could account for an 11 percent increase in global foliage since 1982</w:t>
      </w:r>
      <w:r w:rsidRPr="00711E1F">
        <w:rPr>
          <w:sz w:val="16"/>
        </w:rPr>
        <w:t xml:space="preserve">. This is what’s called negative feedback with at least some of the increasing levels of carbon dioxide being absorbed by extra plant growth. </w:t>
      </w:r>
      <w:r w:rsidRPr="004F7E18">
        <w:rPr>
          <w:rStyle w:val="StyleUnderline"/>
        </w:rPr>
        <w:t xml:space="preserve">It could also be </w:t>
      </w:r>
      <w:r w:rsidRPr="004F7E18">
        <w:rPr>
          <w:rStyle w:val="Emphasis"/>
        </w:rPr>
        <w:t>good news for biodiversity</w:t>
      </w:r>
      <w:r w:rsidRPr="004F7E18">
        <w:rPr>
          <w:rStyle w:val="StyleUnderline"/>
        </w:rPr>
        <w:t>, and good news for food security: plants are the primary producers that feed all animals. Trees are likely to invade grasslands in the drier regions, and their deep roots are better equipped to tap groundwater and at the same time stabilize the soils.</w:t>
      </w:r>
    </w:p>
    <w:p w:rsidR="00807B39" w:rsidRPr="00711E1F" w:rsidRDefault="00807B39" w:rsidP="00807B39">
      <w:pPr>
        <w:rPr>
          <w:sz w:val="16"/>
        </w:rPr>
      </w:pPr>
      <w:r w:rsidRPr="004F7E18">
        <w:rPr>
          <w:rStyle w:val="StyleUnderline"/>
        </w:rPr>
        <w:t>“Even if nothing else in the climate changes as global CO2 levels rise, we will still see significant environmental changes because of the CO2 fertilization effect</w:t>
      </w:r>
      <w:r w:rsidRPr="00711E1F">
        <w:rPr>
          <w:sz w:val="16"/>
        </w:rPr>
        <w:t>,” says Dr. Donohue.</w:t>
      </w:r>
    </w:p>
    <w:p w:rsidR="00807B39" w:rsidRDefault="00807B39" w:rsidP="00807B39">
      <w:pPr>
        <w:spacing w:after="200" w:line="276" w:lineRule="auto"/>
      </w:pPr>
      <w:r>
        <w:br w:type="page"/>
      </w:r>
    </w:p>
    <w:p w:rsidR="00807B39" w:rsidRDefault="00807B39" w:rsidP="00807B39">
      <w:pPr>
        <w:pStyle w:val="Heading3"/>
      </w:pPr>
      <w:r>
        <w:t>CO2 Good - Ag - No offense to warming bad</w:t>
      </w:r>
    </w:p>
    <w:p w:rsidR="00807B39" w:rsidRDefault="00807B39" w:rsidP="00807B39"/>
    <w:p w:rsidR="00807B39" w:rsidRDefault="00807B39" w:rsidP="00807B39">
      <w:pPr>
        <w:pStyle w:val="Heading4"/>
      </w:pPr>
      <w:r>
        <w:t>The Aff cannot win offense - any of the negative effects of warming to agriculture is neutralized by the positive effect of C02 fertilization</w:t>
      </w:r>
    </w:p>
    <w:p w:rsidR="00807B39" w:rsidRPr="009B43D7" w:rsidRDefault="00807B39" w:rsidP="00807B39">
      <w:pPr>
        <w:rPr>
          <w:sz w:val="20"/>
          <w:szCs w:val="20"/>
        </w:rPr>
      </w:pPr>
      <w:r w:rsidRPr="009B43D7">
        <w:rPr>
          <w:b/>
        </w:rPr>
        <w:t>Business Standard 09</w:t>
      </w:r>
      <w:r>
        <w:t xml:space="preserve"> [India’s leading news resource,  "</w:t>
      </w:r>
      <w:r w:rsidRPr="00970C23">
        <w:t>Carbon dioxide can actually be good for farming</w:t>
      </w:r>
      <w:r>
        <w:t xml:space="preserve">",  11/3, , </w:t>
      </w:r>
      <w:r w:rsidRPr="009B43D7">
        <w:rPr>
          <w:sz w:val="20"/>
          <w:szCs w:val="20"/>
        </w:rPr>
        <w:t>http://business.rediff.com/column/2009/nov/03/guest-carbon-dioxide-can-actually-be-good-for-farming.htm</w:t>
      </w:r>
      <w:r>
        <w:t>]Pearsall</w:t>
      </w:r>
    </w:p>
    <w:p w:rsidR="00807B39" w:rsidRPr="009B43D7" w:rsidRDefault="00807B39" w:rsidP="00807B39">
      <w:pPr>
        <w:rPr>
          <w:sz w:val="16"/>
        </w:rPr>
      </w:pPr>
      <w:r w:rsidRPr="009B43D7">
        <w:rPr>
          <w:sz w:val="16"/>
        </w:rPr>
        <w:t xml:space="preserve">Carbon dioxide is infamous as a pollutant. It is one of the key greenhouse gases (GHGs), along with methane, nitrous oxide and fluorinated gases, which cause global warming and consequential climate change that has ominous implications for agriculture. But, what is generally not duly appreciated is that the </w:t>
      </w:r>
      <w:r w:rsidRPr="00315259">
        <w:rPr>
          <w:rStyle w:val="Emphasis"/>
        </w:rPr>
        <w:t>CO2 also acts as a yield booster</w:t>
      </w:r>
      <w:r w:rsidRPr="009B43D7">
        <w:rPr>
          <w:sz w:val="16"/>
        </w:rPr>
        <w:t xml:space="preserve">. </w:t>
      </w:r>
      <w:r w:rsidRPr="009B43D7">
        <w:rPr>
          <w:sz w:val="16"/>
          <w:szCs w:val="18"/>
        </w:rPr>
        <w:t>The reason why this aspect of the CO2 is not talked about that often is because it tends to be outweighed by the negative impact that the GHGs-induced high temperature has on the crops. A national network project, run by the Indian Council of Agricultural Research since 2004, carried out to study the impact of climate change on Indian agriculture, is also throwing some light on the complex inter-relation between CO2, global warming and crop productivity. As many as 15 research institutions are participating in this significant effort to evaluate the vulnerability of Indian agriculture, livestock, fisheries and other sectors to global warming and to suggest adaptation strategies needed to mitigate the adverse effects. The results of the studies on wheat have indicated that a rise of one degree Celsius in the mean atmospheric temperature, when associated with increase in CO2 content, will not cause any significant loss of the overall wheat</w:t>
      </w:r>
      <w:r w:rsidRPr="009B43D7">
        <w:rPr>
          <w:sz w:val="16"/>
        </w:rPr>
        <w:t xml:space="preserve"> output in India. T</w:t>
      </w:r>
      <w:r w:rsidRPr="00315259">
        <w:rPr>
          <w:rStyle w:val="StyleUnderline"/>
        </w:rPr>
        <w:t>he adverse effect of such an increase in temperature can be neutralised</w:t>
      </w:r>
      <w:r w:rsidRPr="009B43D7">
        <w:rPr>
          <w:sz w:val="16"/>
        </w:rPr>
        <w:t xml:space="preserve"> by simple adaptation strategies, such as change in date of planting and the use of crop varieties which can pass through their temperature-sensitive stages before the onset of heat. Importantly, </w:t>
      </w:r>
      <w:r w:rsidRPr="00315259">
        <w:rPr>
          <w:rStyle w:val="StyleUnderline"/>
        </w:rPr>
        <w:t>without the increase in CO2 concentration, even a degree Celsius rise in temperature may cause country's total wheat output to tank by about six million tonnes.</w:t>
      </w:r>
    </w:p>
    <w:p w:rsidR="00807B39" w:rsidRPr="00624C2E" w:rsidRDefault="00807B39" w:rsidP="00807B39">
      <w:pPr>
        <w:rPr>
          <w:rStyle w:val="StyleUnderline"/>
        </w:rPr>
      </w:pPr>
      <w:r w:rsidRPr="00624C2E">
        <w:rPr>
          <w:sz w:val="16"/>
          <w:szCs w:val="16"/>
        </w:rPr>
        <w:t>The output loss may swell to a whopping 27.5 million tonnes if the mean temperature shoots up by five degrees Celsius due to global warming in the absence of any increase in the CO2 content of air. The impact of temperature and the CO2 on other crops is also being investigated under this project. Indigenous methods have been evolved for CO2 enrichment of the air in open crop fields for this purpose. The creation of such CO2-enriched rings cost Rs 20,00,000 and about Rs 1,500 a day are required to maintain these, according to Professor P K Aggarwal, ICAR National Professor working on climate change at the New Delhi-based Indian Agricultural Research Institute. Aggarwal is also the technical editor of a forthcoming publication of the ICAR which will contain the results of the studies dealing with climate change under the national project.</w:t>
      </w:r>
      <w:r w:rsidRPr="00624C2E">
        <w:rPr>
          <w:rStyle w:val="StyleUnderline"/>
        </w:rPr>
        <w:t>The data on CO2 levels and productivity of different kharif and rabi crops, collected so far, has indicated appreciable yield enhancement with a rise in CO2 levels. At a higher concentration of CO2</w:t>
      </w:r>
      <w:r>
        <w:t xml:space="preserve"> (550 parts per million), </w:t>
      </w:r>
      <w:r w:rsidRPr="00624C2E">
        <w:rPr>
          <w:rStyle w:val="StyleUnderline"/>
        </w:rPr>
        <w:t>the output of crops like moong, gram and soyabean has been found to surge 9-15 per cent and that of tomato, onion and castor by even higher margins of 24 per cent, 26 per cent and 35 per cent, respectively</w:t>
      </w:r>
      <w:r>
        <w:t xml:space="preserve">. </w:t>
      </w:r>
      <w:r w:rsidRPr="00624C2E">
        <w:rPr>
          <w:sz w:val="16"/>
          <w:szCs w:val="16"/>
        </w:rPr>
        <w:t>However, there is a downside to this. The higher concentration of CO2 reduces the content of some critical constituents of plant leaves which, in turn, encourages higher consumption of the foliage by pests. In an experiment, a common pest called tobacco caterpillar (Spodoptera litura) ate up 39 per cent more leaves of castor crop at elevated CO2 levels. The practice of having lower content of nutrients in the leaves made the insects feed slowly, but voraciously -- this led to consumption of higher quantities. Aggarwal maintains that changes in agronomic practices and sowing of drought-tolerant plant varieties can help lower losses due to global warming in the initial stages. But in the longer run, more aggressive mitigation and adaptation measures would be needed to cope with the enhanced climate variability caused by global warming. Indeed, scientific studies and scientists can only caution against the challenges that the climate change is likely to throw up and suggest the possible strategies to face these challenges unscathed. But considering the financial crunch of the farmers, especially the small and marginal ones who predominate the Indian farm scene, putting the desired strategies into practice would not be easy for them</w:t>
      </w:r>
      <w:r>
        <w:t xml:space="preserve">. </w:t>
      </w:r>
      <w:r w:rsidRPr="00624C2E">
        <w:rPr>
          <w:rStyle w:val="StyleUnderline"/>
        </w:rPr>
        <w:t>A well-conceived policy framework, which makes the changeover to newer farm practices cost-effective for the farmers, would be critically needed. Otherwise, the resource-starved tiny farmers would be unable to cope with climate change.</w:t>
      </w:r>
    </w:p>
    <w:p w:rsidR="00807B39" w:rsidRPr="00860B1F" w:rsidRDefault="00807B39" w:rsidP="00807B39"/>
    <w:p w:rsidR="00807B39" w:rsidRDefault="00807B39" w:rsidP="00807B39">
      <w:pPr>
        <w:pStyle w:val="Heading3"/>
      </w:pPr>
      <w:r>
        <w:t>CO2 Good - Ag - Fertilization --&gt; Crop Growth</w:t>
      </w:r>
    </w:p>
    <w:p w:rsidR="00807B39" w:rsidRDefault="00807B39" w:rsidP="00807B39">
      <w:pPr>
        <w:pStyle w:val="Heading4"/>
      </w:pPr>
      <w:r>
        <w:t>Increase of CO2 emissions leads to an increase of global agricultural production - higher yields in key crops</w:t>
      </w:r>
    </w:p>
    <w:p w:rsidR="00807B39" w:rsidRDefault="00807B39" w:rsidP="00807B39">
      <w:r w:rsidRPr="00056326">
        <w:rPr>
          <w:b/>
        </w:rPr>
        <w:t>Taylor 11</w:t>
      </w:r>
      <w:r>
        <w:t xml:space="preserve"> [James, Contributor to Forbes Magazine, Forbes, </w:t>
      </w:r>
      <w:r w:rsidRPr="008165A6">
        <w:t>Global Warming Is Creating Perfect Crop Conditions</w:t>
      </w:r>
      <w:r>
        <w:t xml:space="preserve">, </w:t>
      </w:r>
      <w:r w:rsidRPr="008165A6">
        <w:t>http://www.forbes.com/sites/jamestaylor/2011/03/23/global-warming-is-creating-perfect-crop-conditions/</w:t>
      </w:r>
      <w:r>
        <w:t>]Pearsall</w:t>
      </w:r>
    </w:p>
    <w:p w:rsidR="00807B39" w:rsidRPr="00056326" w:rsidRDefault="00807B39" w:rsidP="00807B39">
      <w:pPr>
        <w:rPr>
          <w:sz w:val="16"/>
        </w:rPr>
      </w:pPr>
      <w:r w:rsidRPr="00A263A2">
        <w:rPr>
          <w:rStyle w:val="StyleUnderline"/>
        </w:rPr>
        <w:t>The news media are flush with stories this week claiming global warming is crushing global crop production</w:t>
      </w:r>
      <w:r w:rsidRPr="00056326">
        <w:rPr>
          <w:sz w:val="16"/>
        </w:rPr>
        <w:t xml:space="preserve">. According to the media, global warming is putting the hurt on two of our favorite indulgences – coffee and beer. For the more globally conscious (or less caffeinated/less inebriated) among us, the media are also focusing attention on an alleged African corn crisis. </w:t>
      </w:r>
      <w:r w:rsidRPr="00236012">
        <w:rPr>
          <w:u w:val="single"/>
        </w:rPr>
        <w:t xml:space="preserve">A look at facts rather than alarmist speculation, however, </w:t>
      </w:r>
      <w:r w:rsidRPr="00A263A2">
        <w:rPr>
          <w:rStyle w:val="StyleUnderline"/>
        </w:rPr>
        <w:t>shows global warming is strongly benefiting nearly all global crops</w:t>
      </w:r>
      <w:r w:rsidRPr="00056326">
        <w:rPr>
          <w:sz w:val="16"/>
        </w:rPr>
        <w:t xml:space="preserve">, </w:t>
      </w:r>
      <w:r w:rsidRPr="00236012">
        <w:rPr>
          <w:u w:val="single"/>
        </w:rPr>
        <w:t>including coffee, beer barley, and African corn.</w:t>
      </w:r>
    </w:p>
    <w:p w:rsidR="00807B39" w:rsidRPr="00A263A2" w:rsidRDefault="00807B39" w:rsidP="00807B39">
      <w:pPr>
        <w:rPr>
          <w:rStyle w:val="StyleUnderline"/>
        </w:rPr>
      </w:pPr>
      <w:r w:rsidRPr="00236012">
        <w:rPr>
          <w:u w:val="single"/>
        </w:rPr>
        <w:t>Without a doubt, global warming is affecting global crop production. The tremendous improvement in global crop production and worldwide growing conditions during recent decades is one of the most important yet least reported news events of our time</w:t>
      </w:r>
      <w:r w:rsidRPr="00056326">
        <w:rPr>
          <w:sz w:val="16"/>
        </w:rPr>
        <w:t xml:space="preserve">. As the earth continues to recover from the abnormally cold conditions of the centuries-long Little Ice Age, warmer temperatures, improving soil moisture, and </w:t>
      </w:r>
      <w:r w:rsidRPr="00A263A2">
        <w:rPr>
          <w:rStyle w:val="StyleUnderline"/>
        </w:rPr>
        <w:t>more abundant atmospheric carbon dioxide have helped bring about a golden age for global agricultural production</w:t>
      </w:r>
      <w:r w:rsidRPr="00056326">
        <w:rPr>
          <w:sz w:val="16"/>
        </w:rPr>
        <w:t xml:space="preserve">. During the past decade, which alarmists claim is the warmest in recent history, record per-acre yields have been recorded for nearly every important U.S. crop. During the past five years alone, according to the U.S. Department of Agriculture, record per-acre yields have been registered for barley, beans, canola, corn, cotton, flaxseed, oats, peanuts, potatoes, rice, sorghum, soybeans, sugarbeets, sunflowers, and wheat. </w:t>
      </w:r>
      <w:r w:rsidRPr="00A263A2">
        <w:rPr>
          <w:rStyle w:val="StyleUnderline"/>
        </w:rPr>
        <w:t>Global crop yields have also registered spectacular growth as global temperatures have warmed</w:t>
      </w:r>
      <w:r w:rsidRPr="00056326">
        <w:rPr>
          <w:sz w:val="16"/>
        </w:rPr>
        <w:t xml:space="preserve">. </w:t>
      </w:r>
      <w:r w:rsidRPr="00A263A2">
        <w:rPr>
          <w:rStyle w:val="StyleUnderline"/>
        </w:rPr>
        <w:t>Global grain harvests have nearly tripled since 1961</w:t>
      </w:r>
      <w:r w:rsidRPr="00056326">
        <w:rPr>
          <w:sz w:val="16"/>
          <w:szCs w:val="16"/>
        </w:rPr>
        <w:t>. As is the case in the U.S., nearly every important global crop has attained record productivity during the past five years, including the Big Three corn, rice, and wheat crops. Indeed, while the media claim global warming is threatening our morning coffee, farmers are preparing to harvest a record global coffee crop. While the media claim global warming is jeopardizing our beer bellies by harming barley production, U.S. farmers in 2009 netted their highest ever barley yield per acre</w:t>
      </w:r>
      <w:r w:rsidRPr="00056326">
        <w:rPr>
          <w:sz w:val="16"/>
        </w:rPr>
        <w:t xml:space="preserve">. </w:t>
      </w:r>
      <w:r w:rsidRPr="00DB3C21">
        <w:rPr>
          <w:rStyle w:val="StyleUnderline"/>
        </w:rPr>
        <w:t>Claims that global warming is harming African corn production are the most ridiculous of all. During the past decade, African nations have registered record harvests in a variety of crops, including corn and rice. Moreover, the modestly warming climate is stimulating more frequent and abundant rainfall which, together with more atmospheric carbon dioxide, is greening the African continent</w:t>
      </w:r>
      <w:r w:rsidRPr="00056326">
        <w:rPr>
          <w:sz w:val="16"/>
          <w:szCs w:val="16"/>
        </w:rPr>
        <w:t>. A March 2009 study in the peer-reviewed Biogeosciences reported the Sahel region of the southern Sahara Desert was growing greener, sending the Sahara desert into retreat. According to the study, “satellite sensors have recently shown that much of the region has experienced significant increases in photosynthetic activity since the early 1980s.” According to the study, more abundant rainfall was the most likely cause, more than compensating for higher evaporation rates due to modestly rising temperatures. A July 2009 National Geographic News article confirmed the Biogeosciences study. “Emerging evidence is painting a very different scenario, one in which rising temperatures could benefit millions of Africans in the driest parts of the continent,” National Geographic News reported. “Scientists are now seeing signals that the Sahara desert and surrounding regions are greening due to increasing rainfall. If sustained, these rains could revitalize drought-ravaged regions, reclaiming them for farming communities,” National Geographic News explained. “This desert-shrinking trend is supported by climate models, which predict a return to conditions that turned the Sahara into a lush savanna some 12,000 years ago,” the article noted. A January 2007 study in the peer-reviewed science journal Geology explained the greening of Africa in a longer-term context. According to the study, much of Africa is currently “experiencing an unusually prolonged period of stable, wet conditions in comparison to previous centuries of the past millennium. … The patterns and variability of 20th century rainfall in central Africa have been unusually conducive to human welfare in the context of the past 1400 years.”</w:t>
      </w:r>
      <w:r w:rsidRPr="00056326">
        <w:rPr>
          <w:sz w:val="16"/>
        </w:rPr>
        <w:t xml:space="preserve"> </w:t>
      </w:r>
      <w:r w:rsidRPr="00A263A2">
        <w:rPr>
          <w:rStyle w:val="StyleUnderline"/>
        </w:rPr>
        <w:t>While alarmists cry about global warming and crop devastation, consumers in the real world have never had such an abundance of plenty.</w:t>
      </w:r>
    </w:p>
    <w:p w:rsidR="00807B39" w:rsidRDefault="00807B39" w:rsidP="00807B39"/>
    <w:p w:rsidR="00807B39" w:rsidRDefault="00807B39" w:rsidP="00807B39">
      <w:pPr>
        <w:pStyle w:val="Heading4"/>
      </w:pPr>
      <w:r>
        <w:t>CO2 fertilization leads to 70% increase in key crops - growth will continue to increase</w:t>
      </w:r>
    </w:p>
    <w:p w:rsidR="00807B39" w:rsidRDefault="00807B39" w:rsidP="00807B39">
      <w:r w:rsidRPr="00FA365C">
        <w:rPr>
          <w:b/>
        </w:rPr>
        <w:t xml:space="preserve">Steward </w:t>
      </w:r>
      <w:r>
        <w:rPr>
          <w:b/>
        </w:rPr>
        <w:t>2000</w:t>
      </w:r>
      <w:r>
        <w:t xml:space="preserve"> [Leighton Steward, </w:t>
      </w:r>
      <w:r w:rsidRPr="008E6E77">
        <w:t>geologist, environmentalist, author, and retired energy industry executive</w:t>
      </w:r>
      <w:r>
        <w:t xml:space="preserve">, Implication for Agriculture, Plants Need CO2, </w:t>
      </w:r>
      <w:r w:rsidRPr="008E6E77">
        <w:t>http://www.plantsneedco2.org/default.aspx?menuitemid=352</w:t>
      </w:r>
      <w:r>
        <w:t xml:space="preserve">]  Pearsall </w:t>
      </w:r>
    </w:p>
    <w:p w:rsidR="00807B39" w:rsidRPr="00CE64BA" w:rsidRDefault="00807B39" w:rsidP="00807B39">
      <w:pPr>
        <w:rPr>
          <w:sz w:val="14"/>
        </w:rPr>
      </w:pPr>
      <w:r w:rsidRPr="00CE64BA">
        <w:rPr>
          <w:sz w:val="14"/>
        </w:rPr>
        <w:t>One of the clear implications of the demonstrated ability of atmospheric CO2 enrichment to enhance plant growth and development, even in the face of limited resources and the presence of debilitating environmental stresses, is that</w:t>
      </w:r>
      <w:r w:rsidRPr="008E6E77">
        <w:rPr>
          <w:rStyle w:val="StyleUnderline"/>
        </w:rPr>
        <w:t xml:space="preserve"> agricultural productivity should already be on the rise throughout the entire world, as a result of </w:t>
      </w:r>
      <w:r w:rsidRPr="00CE64BA">
        <w:rPr>
          <w:sz w:val="14"/>
        </w:rPr>
        <w:t>the aerial fertilization effect produced by mankind's continually increasing emissions of</w:t>
      </w:r>
      <w:r w:rsidRPr="008E6E77">
        <w:rPr>
          <w:rStyle w:val="StyleUnderline"/>
        </w:rPr>
        <w:t xml:space="preserve"> carbon dioxide</w:t>
      </w:r>
      <w:r w:rsidRPr="00CE64BA">
        <w:rPr>
          <w:sz w:val="14"/>
        </w:rPr>
        <w:t xml:space="preserve">. This consequence has long been recognized by agricultural scientists.  </w:t>
      </w:r>
      <w:r w:rsidRPr="00CE64BA">
        <w:rPr>
          <w:sz w:val="14"/>
          <w:szCs w:val="20"/>
        </w:rPr>
        <w:t xml:space="preserve">As early as 1979, for example, Gifford suggested that a significant part of the upward trend of Australia's wheat yields over the period 1958-1977 "may be due to atmospheric [CO2] change rather than to managerial or genetic causes." Three years later, Wittwer (1982) noted that "the 'green revolution' has coincided with the period of recorded rapid increase in concentration of atmospheric carbon dioxide, and it seems likely that some credit for the improved yields should be laid at the door of the CO2 buildup." </w:t>
      </w:r>
      <w:r w:rsidRPr="002C326D">
        <w:rPr>
          <w:rStyle w:val="StyleUnderline"/>
        </w:rPr>
        <w:t>Based on</w:t>
      </w:r>
      <w:r w:rsidRPr="00CE64BA">
        <w:rPr>
          <w:sz w:val="14"/>
          <w:szCs w:val="20"/>
        </w:rPr>
        <w:t xml:space="preserve"> the </w:t>
      </w:r>
      <w:r w:rsidRPr="002C326D">
        <w:rPr>
          <w:rStyle w:val="StyleUnderline"/>
        </w:rPr>
        <w:t>voluminous data</w:t>
      </w:r>
      <w:r w:rsidRPr="00CE64BA">
        <w:rPr>
          <w:sz w:val="14"/>
          <w:szCs w:val="20"/>
        </w:rPr>
        <w:t xml:space="preserve"> summarized by Idso and Idso (2000) for the world's major food crops, for example, it can </w:t>
      </w:r>
      <w:r w:rsidRPr="002C326D">
        <w:rPr>
          <w:rStyle w:val="StyleUnderline"/>
        </w:rPr>
        <w:t>be calculated that the past 150-year increase in atmospheric CO2 concentration has resulted in mean yield increases of 70% for C3 cereals, 28% for C4 cereals, 33% for fruits and melons, 62% for legumes, 67% for root and tuber crops, and 51% for vegetables</w:t>
      </w:r>
      <w:r w:rsidRPr="00CE64BA">
        <w:rPr>
          <w:sz w:val="14"/>
          <w:szCs w:val="20"/>
        </w:rPr>
        <w:t xml:space="preserve">. What is more, </w:t>
      </w:r>
      <w:r w:rsidRPr="00563928">
        <w:rPr>
          <w:rStyle w:val="StyleUnderline"/>
        </w:rPr>
        <w:t>the future benefits of atmospheric CO2 enrichment on agriculture look brighter still</w:t>
      </w:r>
      <w:r w:rsidRPr="00CE64BA">
        <w:rPr>
          <w:sz w:val="14"/>
          <w:szCs w:val="20"/>
        </w:rPr>
        <w:t>, as evidenced by the mean percentage yield increases listed in the Table below for an additional 300 ppm rise in CO2. Similar sentiments have been expresses by other scientists, as they look forward to the future with great anticipation of the CO2-induced benefits likely to accrue to agriculture. Still others cannot wait for the future. Today in Holland, for example, growers produce crops, vegetables and ornamentals in glass greenhouses with air enriched to as much as 1,000 ppm CO2 during daylight hours, experiencing yield enhancements on the order of 20 to 40% for this multi-billion dollar industry. Wittwer (1995) sums up the CO2-induced benefits to agriculture thusly:</w:t>
      </w:r>
      <w:r w:rsidRPr="00CE64BA">
        <w:rPr>
          <w:sz w:val="14"/>
        </w:rPr>
        <w:t xml:space="preserve"> "</w:t>
      </w:r>
      <w:r w:rsidRPr="008E6E77">
        <w:rPr>
          <w:rStyle w:val="StyleUnderline"/>
        </w:rPr>
        <w:t xml:space="preserve">The rising level of atmospheric CO2 could be the one global natural resource that is progressively increasing food production and total biological output, in a world of otherwise diminishing natural resources of land, water, energy, minerals, and fertilizer. It is a means of inadvertently increasing the productivity of farming systems </w:t>
      </w:r>
      <w:r w:rsidRPr="00CE64BA">
        <w:rPr>
          <w:sz w:val="14"/>
        </w:rPr>
        <w:t xml:space="preserve">and other photo synthetically active ecosystems. </w:t>
      </w:r>
      <w:r w:rsidRPr="008E6E77">
        <w:rPr>
          <w:rStyle w:val="StyleUnderline"/>
        </w:rPr>
        <w:t xml:space="preserve">The effects know no boundaries </w:t>
      </w:r>
      <w:r w:rsidRPr="00CE64BA">
        <w:rPr>
          <w:sz w:val="14"/>
        </w:rPr>
        <w:t>and both developing and developed countries are, and will be, sharing equally."</w:t>
      </w:r>
    </w:p>
    <w:p w:rsidR="00807B39" w:rsidRDefault="00807B39" w:rsidP="00807B39">
      <w:pPr>
        <w:spacing w:after="200" w:line="276" w:lineRule="auto"/>
      </w:pPr>
    </w:p>
    <w:p w:rsidR="00807B39" w:rsidRDefault="00807B39" w:rsidP="00807B39">
      <w:pPr>
        <w:pStyle w:val="Heading4"/>
      </w:pPr>
      <w:r>
        <w:t>Numerous experiments prove that CO2 increase leads to plant growth - the more CO2, the larger the crop yield</w:t>
      </w:r>
    </w:p>
    <w:p w:rsidR="00807B39" w:rsidRPr="00345350" w:rsidRDefault="00807B39" w:rsidP="00807B39">
      <w:pPr>
        <w:rPr>
          <w:rStyle w:val="StyleUnderline"/>
        </w:rPr>
      </w:pPr>
      <w:r w:rsidRPr="00A76270">
        <w:rPr>
          <w:rStyle w:val="StyleUnderline"/>
        </w:rPr>
        <w:t>Steward 2008</w:t>
      </w:r>
      <w:r>
        <w:rPr>
          <w:rStyle w:val="StyleUnderline"/>
        </w:rPr>
        <w:t xml:space="preserve"> [</w:t>
      </w:r>
      <w:r>
        <w:rPr>
          <w:shd w:val="clear" w:color="auto" w:fill="FFFFFF"/>
        </w:rPr>
        <w:t>Leighton Steward is a geologist, environmentalist, author, and retired energy industry executive. He is Chairman of the Board of The Institute for the Study of Earth and Man at SMU, was Chairman of the National Wetlands  Coalition, and was twice Chairman of the Audubon Nature Institute. ,CO2 is Green... and Green is Good!, Carbon dioxide is green.,</w:t>
      </w:r>
      <w:r w:rsidRPr="00FC1001">
        <w:t xml:space="preserve"> </w:t>
      </w:r>
      <w:r w:rsidRPr="00FC1001">
        <w:rPr>
          <w:shd w:val="clear" w:color="auto" w:fill="FFFFFF"/>
        </w:rPr>
        <w:t>http://www.plantsneedco2.org/default.aspx</w:t>
      </w:r>
      <w:r>
        <w:rPr>
          <w:shd w:val="clear" w:color="auto" w:fill="FFFFFF"/>
        </w:rPr>
        <w:t xml:space="preserve">] Thomas </w:t>
      </w:r>
    </w:p>
    <w:p w:rsidR="00807B39" w:rsidRDefault="00807B39" w:rsidP="00807B39">
      <w:pPr>
        <w:rPr>
          <w:rStyle w:val="StyleUnderline"/>
          <w:sz w:val="16"/>
        </w:rPr>
      </w:pPr>
      <w:r w:rsidRPr="00345350">
        <w:rPr>
          <w:rStyle w:val="StyleUnderline"/>
          <w:sz w:val="16"/>
        </w:rPr>
        <w:t xml:space="preserve">Earth's current atmospheric CO2 concentration is almost 390 parts per million (ppm). </w:t>
      </w:r>
      <w:r w:rsidRPr="00345350">
        <w:rPr>
          <w:rStyle w:val="StyleUnderline"/>
        </w:rPr>
        <w:t>Adding</w:t>
      </w:r>
      <w:r w:rsidRPr="00345350">
        <w:rPr>
          <w:rStyle w:val="StyleUnderline"/>
          <w:sz w:val="16"/>
        </w:rPr>
        <w:t xml:space="preserve"> another 300 ppm of </w:t>
      </w:r>
      <w:r w:rsidRPr="00345350">
        <w:rPr>
          <w:rStyle w:val="StyleUnderline"/>
        </w:rPr>
        <w:t>CO2 to the air has been shown by</w:t>
      </w:r>
      <w:r w:rsidRPr="00345350">
        <w:rPr>
          <w:rStyle w:val="StyleUnderline"/>
          <w:sz w:val="16"/>
        </w:rPr>
        <w:t xml:space="preserve"> literally thousands of </w:t>
      </w:r>
      <w:r w:rsidRPr="00345350">
        <w:rPr>
          <w:rStyle w:val="StyleUnderline"/>
        </w:rPr>
        <w:t>experiments to greatly increase the growth or biomass production of nearly all plants</w:t>
      </w:r>
      <w:r w:rsidRPr="00345350">
        <w:rPr>
          <w:rStyle w:val="StyleUnderline"/>
          <w:sz w:val="16"/>
        </w:rPr>
        <w:t xml:space="preserve">. This growth stimulation occurs because </w:t>
      </w:r>
      <w:r w:rsidRPr="00345350">
        <w:rPr>
          <w:rStyle w:val="StyleUnderline"/>
        </w:rPr>
        <w:t>CO2 is one of the</w:t>
      </w:r>
      <w:r w:rsidRPr="00345350">
        <w:rPr>
          <w:rStyle w:val="StyleUnderline"/>
          <w:sz w:val="16"/>
        </w:rPr>
        <w:t xml:space="preserve"> two </w:t>
      </w:r>
      <w:r w:rsidRPr="00345350">
        <w:rPr>
          <w:rStyle w:val="StyleUnderline"/>
        </w:rPr>
        <w:t>raw materials</w:t>
      </w:r>
      <w:r w:rsidRPr="00345350">
        <w:rPr>
          <w:rStyle w:val="StyleUnderline"/>
          <w:sz w:val="16"/>
        </w:rPr>
        <w:t xml:space="preserve"> (the other being water) </w:t>
      </w:r>
      <w:r w:rsidRPr="00345350">
        <w:rPr>
          <w:rStyle w:val="StyleUnderline"/>
        </w:rPr>
        <w:t>that are required for photosynthesis</w:t>
      </w:r>
      <w:r w:rsidRPr="00345350">
        <w:rPr>
          <w:rStyle w:val="StyleUnderline"/>
          <w:sz w:val="16"/>
        </w:rPr>
        <w:t xml:space="preserve">. Hence, </w:t>
      </w:r>
      <w:r w:rsidRPr="00345350">
        <w:rPr>
          <w:rStyle w:val="StyleUnderline"/>
        </w:rPr>
        <w:t>CO2 is actually the "food" that sustains essentially all plants on the face of the earth, as well as those in the sea. And the more CO2 they "eat" (absorb from the air or water), the bigger and better they grow</w:t>
      </w:r>
      <w:r w:rsidRPr="00345350">
        <w:rPr>
          <w:rStyle w:val="StyleUnderline"/>
          <w:sz w:val="16"/>
        </w:rPr>
        <w:t xml:space="preserve"> </w:t>
      </w:r>
    </w:p>
    <w:p w:rsidR="00807B39" w:rsidRPr="004E2BD1"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Ag - CO2 solves coming food crisis</w:t>
      </w:r>
    </w:p>
    <w:p w:rsidR="00807B39" w:rsidRDefault="00807B39" w:rsidP="00807B39"/>
    <w:p w:rsidR="00807B39" w:rsidRDefault="00807B39" w:rsidP="00807B39">
      <w:pPr>
        <w:pStyle w:val="Heading4"/>
      </w:pPr>
      <w:r>
        <w:t>Increasing CO2 output increases food production to feed growing population - will not require more land or water</w:t>
      </w:r>
    </w:p>
    <w:p w:rsidR="00807B39" w:rsidRDefault="00807B39" w:rsidP="00807B39">
      <w:r w:rsidRPr="00295C07">
        <w:rPr>
          <w:b/>
        </w:rPr>
        <w:t>Idso et al 2011</w:t>
      </w:r>
      <w:r>
        <w:t xml:space="preserve"> [Craig D. Ph.D Chairman for the Center for the Study of Carbon Dioxide and Global Change, Climate Change Reconsidered  2011 Interim Report” Nongovernmental International Panel on Climate Change, </w:t>
      </w:r>
      <w:r w:rsidRPr="009F78A2">
        <w:t>http://nipccreport.org/reports/2011/pdf/2011NIPCCinterimreport.pdf</w:t>
      </w:r>
      <w:r>
        <w:t>] pearson</w:t>
      </w:r>
    </w:p>
    <w:p w:rsidR="00807B39" w:rsidRDefault="00807B39" w:rsidP="00807B39">
      <w:pPr>
        <w:rPr>
          <w:rStyle w:val="StyleUnderline"/>
        </w:rPr>
      </w:pPr>
      <w:r w:rsidRPr="009F78A2">
        <w:rPr>
          <w:rStyle w:val="StyleUnderline"/>
        </w:rPr>
        <w:t>Rising temperatures and atmospheric CO2  concentrations, by increasing crop yields, will play   a major role in averting hunger without the taking   of new land and water from nature</w:t>
      </w:r>
      <w:r w:rsidRPr="00295C07">
        <w:rPr>
          <w:sz w:val="16"/>
        </w:rPr>
        <w:t xml:space="preserve">. For a nominal   doubling of the air‘s CO2 concentration, for   example, </w:t>
      </w:r>
      <w:r w:rsidRPr="009F78A2">
        <w:rPr>
          <w:rStyle w:val="StyleUnderline"/>
        </w:rPr>
        <w:t>the productivity of Earth‘s</w:t>
      </w:r>
      <w:r w:rsidRPr="00295C07">
        <w:rPr>
          <w:sz w:val="16"/>
        </w:rPr>
        <w:t xml:space="preserve"> herbaceous   </w:t>
      </w:r>
      <w:r w:rsidRPr="009F78A2">
        <w:rPr>
          <w:rStyle w:val="StyleUnderline"/>
        </w:rPr>
        <w:t>plants rises by 30 to 50 percent and the productivity   of its woody plants rises by 50 to 80 percent or   more. In addition, atmospheric CO2 enrichment   typically increases plant nutrient and water use   efficiency.</w:t>
      </w:r>
    </w:p>
    <w:p w:rsidR="00807B39" w:rsidRPr="00295C07" w:rsidRDefault="00807B39" w:rsidP="00807B39"/>
    <w:p w:rsidR="00807B39" w:rsidRDefault="00807B39" w:rsidP="00807B39">
      <w:pPr>
        <w:pStyle w:val="Heading3"/>
      </w:pPr>
      <w:r>
        <w:t>CO2 Good - Agriculture - Growing Season</w:t>
      </w:r>
    </w:p>
    <w:p w:rsidR="00807B39" w:rsidRDefault="00807B39" w:rsidP="00807B39"/>
    <w:p w:rsidR="00807B39" w:rsidRPr="006C7738" w:rsidRDefault="00807B39" w:rsidP="00807B39">
      <w:pPr>
        <w:pStyle w:val="Heading4"/>
      </w:pPr>
      <w:r w:rsidRPr="006C7738">
        <w:t>All qualified evidence votes negative - causes plant growth due to longer growing seasons</w:t>
      </w:r>
    </w:p>
    <w:p w:rsidR="00807B39" w:rsidRPr="009775D8" w:rsidRDefault="00807B39" w:rsidP="00807B39">
      <w:pPr>
        <w:rPr>
          <w:b/>
          <w:bCs/>
          <w:sz w:val="26"/>
        </w:rPr>
      </w:pPr>
      <w:r w:rsidRPr="00151697">
        <w:rPr>
          <w:b/>
        </w:rPr>
        <w:t>Zubrin 12</w:t>
      </w:r>
      <w:r w:rsidRPr="009775D8">
        <w:rPr>
          <w:rStyle w:val="Style13ptBold"/>
        </w:rPr>
        <w:t xml:space="preserve"> </w:t>
      </w:r>
      <w:r w:rsidRPr="009775D8">
        <w:rPr>
          <w:sz w:val="20"/>
          <w:szCs w:val="20"/>
        </w:rPr>
        <w:t xml:space="preserve">(Robert Zubrin,  B.A. in mathematics and masters degree in aeronautics from the University of Rochester, 4/3/12, “Carbon Emissions are Good,” </w:t>
      </w:r>
      <w:hyperlink r:id="rId69" w:history="1">
        <w:r w:rsidRPr="009775D8">
          <w:rPr>
            <w:rStyle w:val="Hyperlink"/>
            <w:sz w:val="20"/>
            <w:szCs w:val="20"/>
          </w:rPr>
          <w:t>http://www.nationalreview.com/articles/295098/carbon-emissions-are-good-robert-zubrin</w:t>
        </w:r>
      </w:hyperlink>
      <w:r w:rsidRPr="009775D8">
        <w:rPr>
          <w:sz w:val="20"/>
          <w:szCs w:val="20"/>
        </w:rPr>
        <w:t xml:space="preserve">) </w:t>
      </w:r>
      <w:r>
        <w:rPr>
          <w:sz w:val="20"/>
          <w:szCs w:val="20"/>
        </w:rPr>
        <w:t xml:space="preserve"> Thomas </w:t>
      </w:r>
    </w:p>
    <w:p w:rsidR="00807B39" w:rsidRPr="009775D8" w:rsidRDefault="00807B39" w:rsidP="00807B39">
      <w:pPr>
        <w:rPr>
          <w:sz w:val="16"/>
        </w:rPr>
      </w:pPr>
      <w:r w:rsidRPr="009775D8">
        <w:rPr>
          <w:sz w:val="16"/>
        </w:rPr>
        <w:t xml:space="preserve">This has left the EPA’s second premise — that global warming would be a harmful development — largely unchallenged. This is unfortunate, because while it is entirely possible that the earth may be warming — as it has done so many times in the past — there is no rational basis whatsoever to support the contention that carbon-dioxide-driven global warming would be on the whole harmful to life and civilization. Quite the contrary: </w:t>
      </w:r>
      <w:r w:rsidRPr="009775D8">
        <w:rPr>
          <w:rStyle w:val="StyleUnderline"/>
        </w:rPr>
        <w:t>All available evidence supports the contention that human CO2 emissions offer great benefits to the earth’s community of life.</w:t>
      </w:r>
      <w:r w:rsidRPr="009775D8">
        <w:rPr>
          <w:b/>
          <w:sz w:val="12"/>
        </w:rPr>
        <w:t>¶</w:t>
      </w:r>
      <w:r w:rsidRPr="009775D8">
        <w:rPr>
          <w:sz w:val="16"/>
        </w:rPr>
        <w:t xml:space="preserve"> Putting aside for the moment the question of whether human industrial CO2 emissions are having an effect on climate, </w:t>
      </w:r>
      <w:r w:rsidRPr="009775D8">
        <w:rPr>
          <w:rStyle w:val="StyleUnderline"/>
        </w:rPr>
        <w:t>it is quite clear that they are raising atmospheric CO2 levels</w:t>
      </w:r>
      <w:r w:rsidRPr="009775D8">
        <w:rPr>
          <w:sz w:val="16"/>
        </w:rPr>
        <w:t xml:space="preserve">. As a result, </w:t>
      </w:r>
      <w:r w:rsidRPr="009775D8">
        <w:rPr>
          <w:rStyle w:val="StyleUnderline"/>
        </w:rPr>
        <w:t>they are having a strong and markedly positive effect on plant growth worldwide</w:t>
      </w:r>
      <w:r w:rsidRPr="009775D8">
        <w:rPr>
          <w:sz w:val="16"/>
        </w:rPr>
        <w:t xml:space="preserve">. There is no doubt about this. </w:t>
      </w:r>
      <w:r w:rsidRPr="009775D8">
        <w:rPr>
          <w:rStyle w:val="StyleUnderline"/>
        </w:rPr>
        <w:t>NASA satellite observations taken from orbit since 1958 show that, concurrent with the 19 percent increase in atmospheric CO2 over the past half century, the rate of plant growth in the continental United States has increased by 14 percent</w:t>
      </w:r>
      <w:r w:rsidRPr="009775D8">
        <w:rPr>
          <w:sz w:val="16"/>
        </w:rPr>
        <w:t xml:space="preserve">. Studies done at Oak Ridge National Lab on forest trees have shown that increasing the carbon dioxide level 50 percent, to the 550 parts per million level projected to prevail at the end of the 21 century, will likely increase photosynthetic productivity by a further 24 percent. This is readily reproducible laboratory science. </w:t>
      </w:r>
      <w:r w:rsidRPr="009775D8">
        <w:rPr>
          <w:rStyle w:val="StyleUnderline"/>
        </w:rPr>
        <w:t>If CO2 levels are increased, the rate of plant growth will accelerate</w:t>
      </w:r>
      <w:r w:rsidRPr="009775D8">
        <w:rPr>
          <w:sz w:val="16"/>
        </w:rPr>
        <w:t>.</w:t>
      </w:r>
      <w:r w:rsidRPr="009775D8">
        <w:rPr>
          <w:sz w:val="12"/>
        </w:rPr>
        <w:t>¶</w:t>
      </w:r>
      <w:r w:rsidRPr="009775D8">
        <w:rPr>
          <w:sz w:val="16"/>
        </w:rPr>
        <w:t xml:space="preserve"> </w:t>
      </w:r>
      <w:r w:rsidRPr="009775D8">
        <w:rPr>
          <w:sz w:val="12"/>
        </w:rPr>
        <w:t>¶</w:t>
      </w:r>
      <w:r w:rsidRPr="009775D8">
        <w:rPr>
          <w:sz w:val="16"/>
        </w:rPr>
        <w:t xml:space="preserve"> Now let us consider the question of </w:t>
      </w:r>
      <w:r w:rsidRPr="009775D8">
        <w:rPr>
          <w:rStyle w:val="StyleUnderline"/>
        </w:rPr>
        <w:t>warming</w:t>
      </w:r>
      <w:r w:rsidRPr="009775D8">
        <w:rPr>
          <w:sz w:val="16"/>
        </w:rPr>
        <w:t xml:space="preserve">: If it is occurring — and I believe it is, based not on disputable temperature measurements but on sea levels, which have risen two inches in two decades — is it a good thing or a bad thing? Answer: It </w:t>
      </w:r>
      <w:r w:rsidRPr="009775D8">
        <w:rPr>
          <w:rStyle w:val="StyleUnderline"/>
        </w:rPr>
        <w:t>is a very good thing. Global warming would increase the rate of evaporation from the oceans. This would increase rainfall worldwide. In addition, global warming would lengthen the growing season</w:t>
      </w:r>
      <w:r w:rsidRPr="009775D8">
        <w:rPr>
          <w:b/>
          <w:sz w:val="16"/>
        </w:rPr>
        <w:t xml:space="preserve">, </w:t>
      </w:r>
      <w:r w:rsidRPr="009775D8">
        <w:rPr>
          <w:sz w:val="16"/>
        </w:rPr>
        <w:t>thereby increasing still further the bounty of both agriculture and nature.</w:t>
      </w:r>
    </w:p>
    <w:p w:rsidR="00807B39" w:rsidRPr="009775D8" w:rsidRDefault="00807B39" w:rsidP="00807B39"/>
    <w:p w:rsidR="00807B39" w:rsidRPr="00151697"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Ag - Food Security Impacts</w:t>
      </w:r>
    </w:p>
    <w:p w:rsidR="00807B39" w:rsidRDefault="00807B39" w:rsidP="00807B39"/>
    <w:p w:rsidR="00807B39" w:rsidRDefault="00807B39" w:rsidP="00807B39">
      <w:pPr>
        <w:pStyle w:val="Heading4"/>
      </w:pPr>
      <w:r>
        <w:t>Food shortages causes terrorism and drugs—Failed states</w:t>
      </w:r>
    </w:p>
    <w:p w:rsidR="00807B39" w:rsidRDefault="00807B39" w:rsidP="00807B39">
      <w:r w:rsidRPr="006C7738">
        <w:rPr>
          <w:b/>
        </w:rPr>
        <w:t>Brown, 9</w:t>
      </w:r>
      <w:r>
        <w:t xml:space="preserve"> [Lester, </w:t>
      </w:r>
      <w:r w:rsidRPr="00162AFE">
        <w:t>founder and president of the Earth Policy Institute</w:t>
      </w:r>
      <w:r>
        <w:t xml:space="preserve">, “Could food shortages Bring down civilization”, </w:t>
      </w:r>
      <w:hyperlink r:id="rId70" w:history="1">
        <w:r w:rsidRPr="00FC7891">
          <w:rPr>
            <w:rStyle w:val="Hyperlink"/>
          </w:rPr>
          <w:t>http://www.earthpolicy.org/images/uploads/press_room/SciAm-final.pdf</w:t>
        </w:r>
      </w:hyperlink>
      <w:r>
        <w:t>]  zabner</w:t>
      </w:r>
    </w:p>
    <w:p w:rsidR="00807B39" w:rsidRPr="00162AFE" w:rsidRDefault="00807B39" w:rsidP="00807B39">
      <w:pPr>
        <w:rPr>
          <w:rStyle w:val="StyleUnderline"/>
        </w:rPr>
      </w:pPr>
      <w:r w:rsidRPr="00F9501C">
        <w:rPr>
          <w:sz w:val="16"/>
        </w:rPr>
        <w:t xml:space="preserve">Even a cursory look at the vital signs of our current world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grain(the amount in the bin when the new harvest begins0 were at 62 days of consumption, a near record low. In response, world grain prices in the spring and summer of last year climbed to the highest level ever. </w:t>
      </w:r>
      <w:r w:rsidRPr="00686FDF">
        <w:rPr>
          <w:rStyle w:val="StyleUnderline"/>
        </w:rPr>
        <w:t xml:space="preserve">As demand for food rises faster than supplies are growing, the resulting food-price inflation puts severe stress on the governments of countries already teetering on the edge of chaos. Unable to buy grain or grow their own, hungry people take to the streets. </w:t>
      </w:r>
      <w:r w:rsidRPr="00F9501C">
        <w:rPr>
          <w:sz w:val="16"/>
        </w:rPr>
        <w:t xml:space="preserve">Indeed, even before the steep climb in grain prices in 2008, the number of failing states was expanding. Many of their problems stem from a failure to slow the growth of their populations. </w:t>
      </w:r>
      <w:r w:rsidRPr="00686FDF">
        <w:rPr>
          <w:rStyle w:val="StyleUnderline"/>
        </w:rPr>
        <w:t>But if the food situation continues to deteriorate, entire nations will break down at an ever increasing rate</w:t>
      </w:r>
      <w:r w:rsidRPr="00F9501C">
        <w:rPr>
          <w:sz w:val="16"/>
        </w:rPr>
        <w:t>. We have entered a new era in geopolitics. In the 20</w:t>
      </w:r>
      <w:r w:rsidRPr="00F9501C">
        <w:rPr>
          <w:sz w:val="16"/>
          <w:vertAlign w:val="superscript"/>
        </w:rPr>
        <w:t>th</w:t>
      </w:r>
      <w:r w:rsidRPr="00F9501C">
        <w:rPr>
          <w:sz w:val="16"/>
        </w:rPr>
        <w:t xml:space="preserve"> century </w:t>
      </w:r>
      <w:r w:rsidRPr="00686FDF">
        <w:rPr>
          <w:rStyle w:val="StyleUnderline"/>
        </w:rPr>
        <w:t>the main threat to international security</w:t>
      </w:r>
      <w:r w:rsidRPr="00F9501C">
        <w:rPr>
          <w:sz w:val="16"/>
        </w:rPr>
        <w:t xml:space="preserve"> was superpower conflict; today it is failing states. It </w:t>
      </w:r>
      <w:r w:rsidRPr="00686FDF">
        <w:rPr>
          <w:rStyle w:val="StyleUnderline"/>
        </w:rPr>
        <w:t>is not the concentration of power, but its absence that puts us at risk. States fail when national governments can no longer provide personal security, food security, and basic social services such as education and health care. They often lose control of part or all of their territory</w:t>
      </w:r>
      <w:r w:rsidRPr="00F9501C">
        <w:rPr>
          <w:sz w:val="16"/>
        </w:rPr>
        <w:t>. When governments lose their monopoly on power, law and order begin to disintegrate. After a point, countries can become so dangerous that food relief workers are no longer safe and their programs are halted; in Somalia and Afghanistan, deterioration conditions have already put such programs in jeopardy</w:t>
      </w:r>
      <w:r w:rsidRPr="00162AFE">
        <w:rPr>
          <w:rStyle w:val="StyleUnderline"/>
        </w:rPr>
        <w:t>. Failing states are of international concern because they are a source of terrorists, drugs, weapons and refugees, threatening political stability everywhere.</w:t>
      </w:r>
    </w:p>
    <w:p w:rsidR="00807B39" w:rsidRPr="006C7738"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Ag - AT:  Warming hurts agriculture</w:t>
      </w:r>
    </w:p>
    <w:p w:rsidR="00807B39" w:rsidRDefault="00807B39" w:rsidP="00807B39"/>
    <w:p w:rsidR="00807B39" w:rsidRDefault="00807B39" w:rsidP="00807B39">
      <w:pPr>
        <w:pStyle w:val="Heading4"/>
      </w:pPr>
      <w:r>
        <w:t>Err negative - biotechnology advances means that we can adapt our crops to the warming drawbacks - vote negative to still increase crop yields to solve for coming food crisis</w:t>
      </w:r>
    </w:p>
    <w:p w:rsidR="00807B39" w:rsidRDefault="00807B39" w:rsidP="00807B39">
      <w:r w:rsidRPr="00DA718A">
        <w:rPr>
          <w:b/>
        </w:rPr>
        <w:t>Fraley 14</w:t>
      </w:r>
      <w:r>
        <w:t xml:space="preserve"> [Robert, </w:t>
      </w:r>
      <w:r w:rsidRPr="00210B4A">
        <w:t>Executive Vice Preside</w:t>
      </w:r>
      <w:r>
        <w:t>nt and Chief Technology Officer for</w:t>
      </w:r>
      <w:r w:rsidRPr="00210B4A">
        <w:t xml:space="preserve"> Monsanto</w:t>
      </w:r>
      <w:r>
        <w:t xml:space="preserve">, Huffington Post, </w:t>
      </w:r>
      <w:r w:rsidRPr="00210B4A">
        <w:t xml:space="preserve">To Deal With Climate Change, We Need Agricultural Innovation </w:t>
      </w:r>
      <w:r>
        <w:t>–</w:t>
      </w:r>
      <w:r w:rsidRPr="00210B4A">
        <w:t xml:space="preserve"> Now</w:t>
      </w:r>
      <w:r>
        <w:t xml:space="preserve">, 5/6/14, </w:t>
      </w:r>
      <w:r w:rsidRPr="00210B4A">
        <w:t>http://www.huffingtonpost.com/dr-robert-t-fraley/to-deal-with-climate-chan_b_5208555.html</w:t>
      </w:r>
      <w:r>
        <w:t>] pearson</w:t>
      </w:r>
    </w:p>
    <w:p w:rsidR="00807B39" w:rsidRPr="00DA718A" w:rsidRDefault="00807B39" w:rsidP="00807B39">
      <w:pPr>
        <w:rPr>
          <w:sz w:val="16"/>
        </w:rPr>
      </w:pPr>
      <w:r w:rsidRPr="00DA718A">
        <w:rPr>
          <w:sz w:val="16"/>
        </w:rPr>
        <w:t xml:space="preserve">Last year, we asked our panel to take another look. They found that the </w:t>
      </w:r>
      <w:r w:rsidRPr="004867EA">
        <w:rPr>
          <w:rStyle w:val="StyleUnderline"/>
        </w:rPr>
        <w:t>climate was changing faster than some of the more conservative models had predicted, and that near-term impacts on agriculture would likely be greater. Not good news</w:t>
      </w:r>
      <w:r w:rsidRPr="00DA718A">
        <w:rPr>
          <w:sz w:val="16"/>
        </w:rPr>
        <w:t xml:space="preserve">. Although there's still a lot to learn, many of the </w:t>
      </w:r>
      <w:r w:rsidRPr="004867EA">
        <w:rPr>
          <w:rStyle w:val="StyleUnderline"/>
        </w:rPr>
        <w:t>threats that climate change poses to agriculture are</w:t>
      </w:r>
      <w:r w:rsidRPr="00DA718A">
        <w:rPr>
          <w:sz w:val="16"/>
        </w:rPr>
        <w:t xml:space="preserve"> increasingly well understood. Here are a few key ones: </w:t>
      </w:r>
      <w:r w:rsidRPr="004867EA">
        <w:rPr>
          <w:rStyle w:val="StyleUnderline"/>
        </w:rPr>
        <w:t>Water - Too much of it or too little of it</w:t>
      </w:r>
      <w:r w:rsidRPr="00DA718A">
        <w:rPr>
          <w:sz w:val="16"/>
        </w:rPr>
        <w:t xml:space="preserve"> </w:t>
      </w:r>
      <w:r w:rsidRPr="00DA718A">
        <w:rPr>
          <w:sz w:val="16"/>
          <w:szCs w:val="18"/>
        </w:rPr>
        <w:t>- is No. 1. Areas that are now desert or prone to drought are going to expand; conversely, the frequency and intensity of severe, crop-damaging storms are already increasing. And regions dependent on snow cover and glaciers for their water are seeing those spigots diminish. Heat stress</w:t>
      </w:r>
      <w:r w:rsidRPr="00DA718A">
        <w:rPr>
          <w:sz w:val="16"/>
        </w:rPr>
        <w:t xml:space="preserve"> </w:t>
      </w:r>
      <w:r w:rsidRPr="004867EA">
        <w:rPr>
          <w:rStyle w:val="StyleUnderline"/>
        </w:rPr>
        <w:t>-- Extreme heat waves</w:t>
      </w:r>
      <w:r w:rsidRPr="00DA718A">
        <w:rPr>
          <w:sz w:val="16"/>
        </w:rPr>
        <w:t xml:space="preserve"> </w:t>
      </w:r>
      <w:r w:rsidRPr="00DA718A">
        <w:rPr>
          <w:sz w:val="16"/>
          <w:szCs w:val="18"/>
        </w:rPr>
        <w:t>are already taking a significant toll on crops, and are expected to grow worse in many important growing regions, such as the U.S. Southern Great Plains</w:t>
      </w:r>
      <w:r w:rsidRPr="00DA718A">
        <w:rPr>
          <w:sz w:val="16"/>
        </w:rPr>
        <w:t xml:space="preserve">. </w:t>
      </w:r>
      <w:r w:rsidRPr="004867EA">
        <w:rPr>
          <w:rStyle w:val="StyleUnderline"/>
        </w:rPr>
        <w:t xml:space="preserve">Added pest pressure </w:t>
      </w:r>
      <w:r w:rsidRPr="00DA718A">
        <w:rPr>
          <w:sz w:val="16"/>
        </w:rPr>
        <w:t>-</w:t>
      </w:r>
      <w:r w:rsidRPr="00DA718A">
        <w:rPr>
          <w:sz w:val="16"/>
          <w:szCs w:val="20"/>
        </w:rPr>
        <w:t>Weeds, bugs and diseases are presenting mounting challenges as the temperature increases and they extend their ranges. Insects also spread plant diseases, many of which are exacerbated by warmer temperatures. For example, as the U.S. corn belt has shifted north by an average of 20 miles per decade, farmers have begun experiencing bigger outbreaks of yield-robbing diseases like Asian Soybean Rust and Goss's Wilt. There is, however, good news. In the fight against these mounting threats, many kinds of agricultural innovations hold great promise</w:t>
      </w:r>
      <w:r w:rsidRPr="00DA718A">
        <w:rPr>
          <w:sz w:val="16"/>
        </w:rPr>
        <w:t xml:space="preserve">: </w:t>
      </w:r>
      <w:r w:rsidRPr="0088116F">
        <w:rPr>
          <w:rStyle w:val="StyleUnderline"/>
        </w:rPr>
        <w:t>Plant breeding - Advances here are helping scientists develop new seeds that are better adapted to climate-change-related stresses</w:t>
      </w:r>
      <w:r w:rsidRPr="00DA718A">
        <w:rPr>
          <w:sz w:val="16"/>
        </w:rPr>
        <w:t xml:space="preserve">. These include varieties that are able to endure more extreme weather, as well as ones better able to withstand the pest and disease shifts that come with climate change. </w:t>
      </w:r>
      <w:r w:rsidRPr="0088116F">
        <w:rPr>
          <w:rStyle w:val="StyleUnderline"/>
        </w:rPr>
        <w:t>These advances in plant breeding build on centuries of biodiversity improvement in cropping systems</w:t>
      </w:r>
      <w:r w:rsidRPr="00DA718A">
        <w:rPr>
          <w:sz w:val="16"/>
        </w:rPr>
        <w:t xml:space="preserve">. They have been greatly accelerated by the use of genome sequencing and marker technologies.  Biotechnology - Through advances in agriculture </w:t>
      </w:r>
      <w:r w:rsidRPr="0088116F">
        <w:rPr>
          <w:rStyle w:val="Emphasis"/>
        </w:rPr>
        <w:t>biotechnology</w:t>
      </w:r>
      <w:r w:rsidRPr="00DA718A">
        <w:rPr>
          <w:sz w:val="16"/>
        </w:rPr>
        <w:t xml:space="preserve"> (GMOs), both the public and private sector </w:t>
      </w:r>
      <w:r w:rsidRPr="0088116F">
        <w:rPr>
          <w:rStyle w:val="Emphasis"/>
        </w:rPr>
        <w:t>are working to develop crops that can better withstand weather extremes and changing climat</w:t>
      </w:r>
      <w:r w:rsidRPr="00DA718A">
        <w:rPr>
          <w:sz w:val="16"/>
        </w:rPr>
        <w:t xml:space="preserve">e. These include drought-tolerant corn, as well as insect-protected crops. Insect-protected corn, </w:t>
      </w:r>
      <w:r w:rsidRPr="00DA718A">
        <w:rPr>
          <w:sz w:val="16"/>
          <w:szCs w:val="16"/>
        </w:rPr>
        <w:t>for instance, develops stronger roots, which help the crop not only withstand pests but also take up water and nutrients better during droughts. And herbicide tolerant crops have accelerated the adoption of reduced tillage practices--which conserve soil moisture. During the U.S. drought of 2012, the combination of GMO crops, advanced breeding and agronomic techniques helped keep corn yields nearly 40 bushels per acre higher than they were the last time the Corn Belt had dried up that badly, in 1988. That nearly 50 percent improvement came to 3.9 billion bushels -- enough calories to feed all of Sub-Saharan Africa for more than six months. Information technology and data science - These two areas are now poised to benefit agriculture. They provide the capacity to map and monitor individual fields and to help farmers decide when to plant and harvest. Better-informed decisions of this type will save on greenhouse gas (GHG) emissions. Knowing when to irrigate or where to precisely apply nutrients and crop protection products will also enhance agriculture's sustainability in the coming years. Innovations in agriculture can also slow the pace of climate change itself. Agriculture is responsible, after all, for about 7 percent of GHG emissions in the United States and up to one-third globally. Agriculture can reduce that contribution in many ways. The largest is by boosting crop yields. When farmers increase production per acre, they convert less forest acreage and use less water, fuel and other resources. Significant GHG reductions can also be achieved through broader use of conservation tillage, which reduces fuel demand and keeps more carbon in the soil; it also improves water quality and brings biodiversity benefits. One study found that since 1961, higher crop yields have resulted in avoided carbon emissions equal to as much as one-third of all human GHG emissions since 1850. GMO crops or conventionally bred seeds that increase yields are clearly part of the solution in this context. These, however, are only a very few of the kinds of changes and innovations we are going to have to make to meet the challenges ahead. We need both to adapt agriculture to climate change and to mitigate climate change itself. For an agenda that large there is no silver bullet. All agricultural practices - from GMO to organic to conventional -- have roles to play. And solutions will have to come from all over the world, from companies, universities, research institutions and farmers themselves. By better understanding and recognizing the dimensions of the problem, and by responding at the scale required -- promptly -- we can build a food-secure 21st century. This is what Earth Day is all about --</w:t>
      </w:r>
      <w:r w:rsidRPr="00DA718A">
        <w:rPr>
          <w:sz w:val="16"/>
        </w:rPr>
        <w:t xml:space="preserve"> </w:t>
      </w:r>
      <w:r w:rsidRPr="0088116F">
        <w:rPr>
          <w:rStyle w:val="StyleUnderline"/>
        </w:rPr>
        <w:t>finding solutions together to preserve and enhance our planet. And that work must begin now</w:t>
      </w:r>
    </w:p>
    <w:p w:rsidR="00807B39" w:rsidRPr="00DA718A" w:rsidRDefault="00807B39" w:rsidP="00807B39"/>
    <w:p w:rsidR="00807B39" w:rsidRDefault="00807B39" w:rsidP="00807B39"/>
    <w:p w:rsidR="00807B39" w:rsidRDefault="00807B39" w:rsidP="00807B39">
      <w:pPr>
        <w:pStyle w:val="Heading2"/>
      </w:pPr>
      <w:r>
        <w:t>***CO2 Good - Biodiversity</w:t>
      </w:r>
    </w:p>
    <w:p w:rsidR="00807B39" w:rsidRDefault="00807B39" w:rsidP="00807B39">
      <w:pPr>
        <w:pStyle w:val="Heading3"/>
      </w:pPr>
      <w:r>
        <w:t>CO2 Good - Biodiversity - CO2 key</w:t>
      </w:r>
    </w:p>
    <w:p w:rsidR="00807B39" w:rsidRDefault="00807B39" w:rsidP="00807B39"/>
    <w:p w:rsidR="00807B39" w:rsidRDefault="00807B39" w:rsidP="00807B39">
      <w:pPr>
        <w:pStyle w:val="Heading4"/>
      </w:pPr>
      <w:r>
        <w:t>CO2 is the lynchpin in maintaining biodiversity - it produces key vegetation that helps biodiversity flourish</w:t>
      </w:r>
    </w:p>
    <w:p w:rsidR="00807B39" w:rsidRDefault="00807B39" w:rsidP="00807B39">
      <w:r w:rsidRPr="00FA365C">
        <w:rPr>
          <w:b/>
        </w:rPr>
        <w:t xml:space="preserve">Steward </w:t>
      </w:r>
      <w:r>
        <w:rPr>
          <w:b/>
        </w:rPr>
        <w:t>2000</w:t>
      </w:r>
      <w:r>
        <w:t xml:space="preserve"> [Leighton Steward, </w:t>
      </w:r>
      <w:r w:rsidRPr="008E6E77">
        <w:t>geologist, environmentalist, author, and retired energy industry executive</w:t>
      </w:r>
      <w:r>
        <w:t xml:space="preserve">, Implication for Agriculture, Plants Need CO2, </w:t>
      </w:r>
      <w:r w:rsidRPr="008E6E77">
        <w:t>http://www.plantsneedco2.org/default.aspx?menuitemid=352</w:t>
      </w:r>
      <w:r>
        <w:t xml:space="preserve">]  Pearsall </w:t>
      </w:r>
    </w:p>
    <w:p w:rsidR="00807B39" w:rsidRPr="00C33A87" w:rsidRDefault="00807B39" w:rsidP="00807B39">
      <w:pPr>
        <w:rPr>
          <w:sz w:val="16"/>
        </w:rPr>
      </w:pPr>
      <w:r w:rsidRPr="009353CA">
        <w:rPr>
          <w:rStyle w:val="Emphasis"/>
        </w:rPr>
        <w:t>A CO2-induced increase in</w:t>
      </w:r>
      <w:r w:rsidRPr="009353CA">
        <w:rPr>
          <w:rStyle w:val="StyleUnderline"/>
        </w:rPr>
        <w:t xml:space="preserve"> vegetative </w:t>
      </w:r>
      <w:r w:rsidRPr="009353CA">
        <w:rPr>
          <w:rStyle w:val="Emphasis"/>
        </w:rPr>
        <w:t>productivity</w:t>
      </w:r>
      <w:r w:rsidRPr="009353CA">
        <w:rPr>
          <w:rStyle w:val="StyleUnderline"/>
        </w:rPr>
        <w:t xml:space="preserve"> may well be one of the best allies we will ever have in our battle to </w:t>
      </w:r>
      <w:r w:rsidRPr="009353CA">
        <w:rPr>
          <w:rStyle w:val="Emphasis"/>
        </w:rPr>
        <w:t>preserve the planet's biodiversity</w:t>
      </w:r>
      <w:r w:rsidRPr="00C33A87">
        <w:rPr>
          <w:sz w:val="16"/>
        </w:rPr>
        <w:t xml:space="preserve">. In </w:t>
      </w:r>
      <w:r w:rsidRPr="00C33A87">
        <w:rPr>
          <w:rStyle w:val="StyleUnderline"/>
        </w:rPr>
        <w:t>a worldwide study</w:t>
      </w:r>
      <w:r w:rsidRPr="00C33A87">
        <w:rPr>
          <w:sz w:val="16"/>
        </w:rPr>
        <w:t xml:space="preserve"> of the vascular plants of 94 terrestrial ecosystems, for example, it was </w:t>
      </w:r>
      <w:r w:rsidRPr="00C33A87">
        <w:rPr>
          <w:rStyle w:val="StyleUnderline"/>
        </w:rPr>
        <w:t xml:space="preserve">found </w:t>
      </w:r>
      <w:r w:rsidRPr="00921CF9">
        <w:rPr>
          <w:rStyle w:val="StyleUnderline"/>
        </w:rPr>
        <w:t>that ecosystem species richness is more positively correlated with ecosystem productivity than it is with anything else</w:t>
      </w:r>
      <w:r w:rsidRPr="00C33A87">
        <w:rPr>
          <w:sz w:val="16"/>
        </w:rPr>
        <w:t xml:space="preserve"> (Scheiner and Rey-Benayas, 1994). In addition, a major review of plant-animal interactions in 51 terrestrial ecosystems has found that the biomass of plant-eating animals or herbivores is also a strongly increasing function of aboveground primary production (McNaughton et al., 1989); while </w:t>
      </w:r>
      <w:r w:rsidRPr="00921CF9">
        <w:rPr>
          <w:rStyle w:val="StyleUnderline"/>
        </w:rPr>
        <w:t>a review of 22 aquatic ecosystems has found that the herbivore biomass of watery habitats increases in response to a rise in underwater vegetative productivity</w:t>
      </w:r>
      <w:r w:rsidRPr="00C33A87">
        <w:rPr>
          <w:sz w:val="16"/>
        </w:rPr>
        <w:t xml:space="preserve"> (Cyr and Pace, 1993).  </w:t>
      </w:r>
      <w:r w:rsidRPr="00921CF9">
        <w:rPr>
          <w:rStyle w:val="StyleUnderline"/>
        </w:rPr>
        <w:t>In light of these facts, it is likely that Earth's animal life - both terrestrial and aquatic - will experience population responses to rising levels of atmospheric CO2 that will parallel those of the plant kingdom</w:t>
      </w:r>
      <w:r w:rsidRPr="00C33A87">
        <w:rPr>
          <w:sz w:val="16"/>
        </w:rPr>
        <w:t>; for the greater the plant food base, the greater the superstructure of animal life that can be supported. And with greater populations of individual organisms, greater biodiversity will likely abound, as each species of plant and animal must maintain a certain "critical biomass" to sustain its unique identity and insure its long-term viability.</w:t>
      </w:r>
    </w:p>
    <w:p w:rsidR="00807B39" w:rsidRDefault="00807B39" w:rsidP="00807B39">
      <w:pPr>
        <w:rPr>
          <w:rStyle w:val="StyleUnderline"/>
        </w:rPr>
      </w:pPr>
      <w:r w:rsidRPr="00C33A87">
        <w:rPr>
          <w:sz w:val="16"/>
        </w:rPr>
        <w:t xml:space="preserve">When air temperatures and atmospheric CO2 concentrations rise concurrently, there is another CO2-induced phenomenon that also tends to increase ecosystem species richness. Driven by the unique ability of atmospheric CO2 enrichment to increase the ability of plants to withstand higher temperatures, this phenomenon leads to a stabilization of the low-latitude boundaries of the ranges of most plant species, even in the face of significant regional or global warming, while allowing them the opportunity to expand their high-latitude boundaries and thereby increase the sizes of their ranges. </w:t>
      </w:r>
      <w:r w:rsidRPr="00921CF9">
        <w:rPr>
          <w:rStyle w:val="StyleUnderline"/>
        </w:rPr>
        <w:t>Herbivores that feed upon plants, and carnivores that eat herbivores and other animals, then have the opportunity to likewise increase the sizes of their ranges. And the increased overlapping of plant and animal habitats provided by this phenomenon tends to increase ecosystem biodiversity the world over, as is currently being observed in studies specifically designed to explore these phenomena.</w:t>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Biodiversity - Habitats</w:t>
      </w:r>
    </w:p>
    <w:p w:rsidR="00807B39" w:rsidRDefault="00807B39" w:rsidP="00807B39"/>
    <w:p w:rsidR="00807B39" w:rsidRPr="00D41A73" w:rsidRDefault="00807B39" w:rsidP="00807B39">
      <w:pPr>
        <w:pStyle w:val="Heading4"/>
      </w:pPr>
      <w:r w:rsidRPr="00D41A73">
        <w:t>Warming makes species less likely to go extinct- increases habitat boundaries</w:t>
      </w:r>
    </w:p>
    <w:p w:rsidR="00807B39" w:rsidRPr="00923E8A" w:rsidRDefault="00807B39" w:rsidP="00807B39">
      <w:pPr>
        <w:rPr>
          <w:rFonts w:asciiTheme="minorHAnsi" w:hAnsiTheme="minorHAnsi"/>
          <w:color w:val="010000"/>
          <w:sz w:val="14"/>
        </w:rPr>
      </w:pPr>
      <w:r w:rsidRPr="00D41A73">
        <w:rPr>
          <w:b/>
        </w:rPr>
        <w:t>Idso, 2007</w:t>
      </w:r>
      <w:r>
        <w:rPr>
          <w:rStyle w:val="Style13ptBold"/>
          <w:rFonts w:asciiTheme="minorHAnsi" w:hAnsiTheme="minorHAnsi"/>
        </w:rPr>
        <w:t xml:space="preserve"> </w:t>
      </w:r>
      <w:r>
        <w:rPr>
          <w:rFonts w:asciiTheme="minorHAnsi" w:hAnsiTheme="minorHAnsi"/>
          <w:color w:val="010000"/>
          <w:sz w:val="14"/>
        </w:rPr>
        <w:t>Sherwood, f</w:t>
      </w:r>
      <w:r w:rsidRPr="00923E8A">
        <w:rPr>
          <w:rFonts w:asciiTheme="minorHAnsi" w:hAnsiTheme="minorHAnsi"/>
          <w:color w:val="010000"/>
          <w:sz w:val="14"/>
        </w:rPr>
        <w:t>ormer research physicist with the U.S. Department of Agriculture's Agricultural Research Service and former adjunct professor in Geology, Geography, and Botany and Microbiology @ Arizona State U,</w:t>
      </w:r>
      <w:r w:rsidRPr="00923E8A">
        <w:rPr>
          <w:rStyle w:val="Style13ptBold"/>
          <w:rFonts w:asciiTheme="minorHAnsi" w:hAnsiTheme="minorHAnsi"/>
        </w:rPr>
        <w:t xml:space="preserve"> </w:t>
      </w:r>
      <w:r w:rsidRPr="00807830">
        <w:rPr>
          <w:rStyle w:val="Style13ptBold"/>
          <w:rFonts w:asciiTheme="minorHAnsi" w:hAnsiTheme="minorHAnsi"/>
          <w:szCs w:val="16"/>
        </w:rPr>
        <w:t>and</w:t>
      </w:r>
      <w:r w:rsidRPr="00807830">
        <w:rPr>
          <w:rFonts w:asciiTheme="minorHAnsi" w:hAnsiTheme="minorHAnsi"/>
          <w:b/>
          <w:color w:val="010000"/>
          <w:sz w:val="16"/>
          <w:szCs w:val="16"/>
        </w:rPr>
        <w:t xml:space="preserve"> Craig </w:t>
      </w:r>
      <w:r w:rsidRPr="00807830">
        <w:rPr>
          <w:rStyle w:val="Style13ptBold"/>
          <w:rFonts w:asciiTheme="minorHAnsi" w:hAnsiTheme="minorHAnsi"/>
          <w:szCs w:val="16"/>
        </w:rPr>
        <w:t>Idso</w:t>
      </w:r>
      <w:r w:rsidRPr="00807830">
        <w:rPr>
          <w:rFonts w:asciiTheme="minorHAnsi" w:hAnsiTheme="minorHAnsi"/>
          <w:b/>
          <w:color w:val="010000"/>
          <w:sz w:val="14"/>
        </w:rPr>
        <w:t>,</w:t>
      </w:r>
      <w:r w:rsidRPr="00923E8A">
        <w:rPr>
          <w:rFonts w:asciiTheme="minorHAnsi" w:hAnsiTheme="minorHAnsi"/>
          <w:color w:val="010000"/>
          <w:sz w:val="14"/>
        </w:rPr>
        <w:t xml:space="preserve"> founder of the Center for the Study of Carbon Dioxide and Global Change and former Director of Environmental Science at Peabody Energy,</w:t>
      </w:r>
      <w:r w:rsidRPr="00923E8A">
        <w:rPr>
          <w:rStyle w:val="Style13ptBold"/>
          <w:rFonts w:asciiTheme="minorHAnsi" w:hAnsiTheme="minorHAnsi"/>
        </w:rPr>
        <w:t xml:space="preserve"> </w:t>
      </w:r>
    </w:p>
    <w:p w:rsidR="00807B39" w:rsidRPr="00923E8A" w:rsidRDefault="00807B39" w:rsidP="00807B39">
      <w:pPr>
        <w:rPr>
          <w:rFonts w:asciiTheme="minorHAnsi" w:hAnsiTheme="minorHAnsi"/>
          <w:color w:val="010000"/>
          <w:sz w:val="14"/>
        </w:rPr>
      </w:pPr>
      <w:r w:rsidRPr="00923E8A">
        <w:rPr>
          <w:rFonts w:asciiTheme="minorHAnsi" w:hAnsiTheme="minorHAnsi"/>
          <w:color w:val="010000"/>
          <w:sz w:val="14"/>
        </w:rPr>
        <w:t>“Carbon Dioxide and Global Change: Separating Scientific Fact from Personal Opinion”, http://co2science.org/education/reports/hansen/Hanse</w:t>
      </w:r>
      <w:r>
        <w:rPr>
          <w:rFonts w:asciiTheme="minorHAnsi" w:hAnsiTheme="minorHAnsi"/>
          <w:color w:val="010000"/>
          <w:sz w:val="14"/>
        </w:rPr>
        <w:t>nTestimonyCritique.pdf, p. 16-7</w:t>
      </w:r>
    </w:p>
    <w:p w:rsidR="00807B39" w:rsidRPr="00923E8A" w:rsidRDefault="00807B39" w:rsidP="00807B39">
      <w:pPr>
        <w:jc w:val="both"/>
        <w:rPr>
          <w:rFonts w:asciiTheme="minorHAnsi" w:hAnsiTheme="minorHAnsi"/>
          <w:color w:val="010000"/>
          <w:sz w:val="14"/>
        </w:rPr>
      </w:pPr>
      <w:r w:rsidRPr="00923E8A">
        <w:rPr>
          <w:rFonts w:asciiTheme="minorHAnsi" w:hAnsiTheme="minorHAnsi"/>
          <w:color w:val="010000"/>
          <w:sz w:val="14"/>
        </w:rPr>
        <w:t xml:space="preserve">Switching from plants to animals, Parmesan et al. (1999) examined the distributional changes, broadly spread over the past century, of non-migratory species of butterflies whose northern boundaries were in northern </w:t>
      </w:r>
      <w:smartTag w:uri="urn:schemas-microsoft-com:office:smarttags" w:element="place">
        <w:r w:rsidRPr="00923E8A">
          <w:rPr>
            <w:rFonts w:asciiTheme="minorHAnsi" w:hAnsiTheme="minorHAnsi"/>
            <w:color w:val="010000"/>
            <w:sz w:val="14"/>
          </w:rPr>
          <w:t>Europe</w:t>
        </w:r>
      </w:smartTag>
      <w:r w:rsidRPr="00923E8A">
        <w:rPr>
          <w:rFonts w:asciiTheme="minorHAnsi" w:hAnsiTheme="minorHAnsi"/>
          <w:color w:val="010000"/>
          <w:sz w:val="14"/>
        </w:rPr>
        <w:t xml:space="preserve"> and whose southern boundaries were in southern </w:t>
      </w:r>
      <w:smartTag w:uri="urn:schemas-microsoft-com:office:smarttags" w:element="place">
        <w:r w:rsidRPr="00923E8A">
          <w:rPr>
            <w:rFonts w:asciiTheme="minorHAnsi" w:hAnsiTheme="minorHAnsi"/>
            <w:color w:val="010000"/>
            <w:sz w:val="14"/>
          </w:rPr>
          <w:t>Europe</w:t>
        </w:r>
      </w:smartTag>
      <w:r w:rsidRPr="00923E8A">
        <w:rPr>
          <w:rFonts w:asciiTheme="minorHAnsi" w:hAnsiTheme="minorHAnsi"/>
          <w:color w:val="010000"/>
          <w:sz w:val="14"/>
        </w:rPr>
        <w:t xml:space="preserve"> or northern </w:t>
      </w:r>
      <w:smartTag w:uri="urn:schemas-microsoft-com:office:smarttags" w:element="place">
        <w:r w:rsidRPr="00923E8A">
          <w:rPr>
            <w:rFonts w:asciiTheme="minorHAnsi" w:hAnsiTheme="minorHAnsi"/>
            <w:color w:val="010000"/>
            <w:sz w:val="14"/>
          </w:rPr>
          <w:t>Africa</w:t>
        </w:r>
      </w:smartTag>
      <w:r w:rsidRPr="00923E8A">
        <w:rPr>
          <w:rFonts w:asciiTheme="minorHAnsi" w:hAnsiTheme="minorHAnsi"/>
          <w:color w:val="010000"/>
          <w:sz w:val="14"/>
        </w:rPr>
        <w:t xml:space="preserve">. Their analysis indicated that </w:t>
      </w:r>
      <w:r w:rsidRPr="00923E8A">
        <w:rPr>
          <w:rFonts w:asciiTheme="minorHAnsi" w:hAnsiTheme="minorHAnsi"/>
          <w:color w:val="010000"/>
          <w:u w:val="single"/>
        </w:rPr>
        <w:t>the northern boundaries of</w:t>
      </w:r>
      <w:r w:rsidRPr="00923E8A">
        <w:rPr>
          <w:rFonts w:asciiTheme="minorHAnsi" w:hAnsiTheme="minorHAnsi"/>
          <w:color w:val="010000"/>
          <w:sz w:val="14"/>
        </w:rPr>
        <w:t xml:space="preserve"> the </w:t>
      </w:r>
      <w:r w:rsidRPr="00923E8A">
        <w:rPr>
          <w:rFonts w:asciiTheme="minorHAnsi" w:hAnsiTheme="minorHAnsi"/>
          <w:color w:val="010000"/>
          <w:u w:val="single"/>
        </w:rPr>
        <w:t>ranges</w:t>
      </w:r>
      <w:r w:rsidRPr="00923E8A">
        <w:rPr>
          <w:rFonts w:asciiTheme="minorHAnsi" w:hAnsiTheme="minorHAnsi"/>
          <w:color w:val="010000"/>
          <w:sz w:val="14"/>
        </w:rPr>
        <w:t xml:space="preserve"> of 52 species </w:t>
      </w:r>
      <w:r w:rsidRPr="00923E8A">
        <w:rPr>
          <w:rFonts w:asciiTheme="minorHAnsi" w:hAnsiTheme="minorHAnsi"/>
          <w:color w:val="010000"/>
          <w:u w:val="single"/>
        </w:rPr>
        <w:t>shifted northward for 65%</w:t>
      </w:r>
      <w:r w:rsidRPr="00923E8A">
        <w:rPr>
          <w:rFonts w:asciiTheme="minorHAnsi" w:hAnsiTheme="minorHAnsi"/>
          <w:color w:val="010000"/>
          <w:sz w:val="14"/>
        </w:rPr>
        <w:t xml:space="preserve"> of them, remained stable for 34% of them, and shifted southward for 2% of them, </w:t>
      </w:r>
      <w:r w:rsidRPr="00923E8A">
        <w:rPr>
          <w:rFonts w:asciiTheme="minorHAnsi" w:hAnsiTheme="minorHAnsi"/>
          <w:color w:val="010000"/>
          <w:u w:val="single"/>
        </w:rPr>
        <w:t>while the southern boundaries of</w:t>
      </w:r>
      <w:r w:rsidRPr="00923E8A">
        <w:rPr>
          <w:rFonts w:asciiTheme="minorHAnsi" w:hAnsiTheme="minorHAnsi"/>
          <w:color w:val="010000"/>
          <w:sz w:val="14"/>
        </w:rPr>
        <w:t xml:space="preserve"> the </w:t>
      </w:r>
      <w:r w:rsidRPr="00923E8A">
        <w:rPr>
          <w:rFonts w:asciiTheme="minorHAnsi" w:hAnsiTheme="minorHAnsi"/>
          <w:color w:val="010000"/>
          <w:u w:val="single"/>
        </w:rPr>
        <w:t>ranges</w:t>
      </w:r>
      <w:r w:rsidRPr="00923E8A">
        <w:rPr>
          <w:rFonts w:asciiTheme="minorHAnsi" w:hAnsiTheme="minorHAnsi"/>
          <w:color w:val="010000"/>
          <w:sz w:val="14"/>
        </w:rPr>
        <w:t xml:space="preserve"> of 40 species shifted northward for 22% of them, </w:t>
      </w:r>
      <w:r w:rsidRPr="00923E8A">
        <w:rPr>
          <w:rFonts w:asciiTheme="minorHAnsi" w:hAnsiTheme="minorHAnsi"/>
          <w:color w:val="010000"/>
          <w:u w:val="single"/>
        </w:rPr>
        <w:t>remained stable for 72%</w:t>
      </w:r>
      <w:r w:rsidRPr="00923E8A">
        <w:rPr>
          <w:rFonts w:asciiTheme="minorHAnsi" w:hAnsiTheme="minorHAnsi"/>
          <w:color w:val="010000"/>
          <w:sz w:val="14"/>
        </w:rPr>
        <w:t xml:space="preserve"> of them, and shifted southward for 5% of them. Consequently, in the words of the thirteen researchers who conducted the work, “</w:t>
      </w:r>
      <w:r w:rsidRPr="00923E8A">
        <w:rPr>
          <w:rFonts w:asciiTheme="minorHAnsi" w:hAnsiTheme="minorHAnsi"/>
          <w:color w:val="010000"/>
          <w:u w:val="single"/>
        </w:rPr>
        <w:t>nearly all northward shifts involved extensions at the northern boundary with the southern boundary remaining stable</w:t>
      </w:r>
      <w:r w:rsidRPr="00923E8A">
        <w:rPr>
          <w:rFonts w:asciiTheme="minorHAnsi" w:hAnsiTheme="minorHAnsi"/>
          <w:color w:val="010000"/>
          <w:sz w:val="14"/>
        </w:rPr>
        <w:t>.”</w:t>
      </w:r>
    </w:p>
    <w:p w:rsidR="00807B39" w:rsidRPr="00923E8A" w:rsidRDefault="00807B39" w:rsidP="00807B39">
      <w:pPr>
        <w:jc w:val="both"/>
        <w:rPr>
          <w:rFonts w:asciiTheme="minorHAnsi" w:hAnsiTheme="minorHAnsi"/>
          <w:color w:val="010000"/>
          <w:sz w:val="14"/>
        </w:rPr>
      </w:pPr>
      <w:r w:rsidRPr="00923E8A">
        <w:rPr>
          <w:rFonts w:asciiTheme="minorHAnsi" w:hAnsiTheme="minorHAnsi"/>
          <w:color w:val="010000"/>
          <w:sz w:val="14"/>
        </w:rPr>
        <w:t xml:space="preserve">Since this is precisely the type of behavior we would expect for plants in a CO2-enriched and warming world – i.e., an opportunity for significant poleward expansion at the cold edge of a species’ range, but little to no impetus for poleward migration at the warm edge of its range – </w:t>
      </w:r>
      <w:r w:rsidRPr="00923E8A">
        <w:rPr>
          <w:rFonts w:asciiTheme="minorHAnsi" w:hAnsiTheme="minorHAnsi"/>
          <w:color w:val="010000"/>
          <w:u w:val="single"/>
        </w:rPr>
        <w:t>it is possible that the observed changes in</w:t>
      </w:r>
      <w:r w:rsidRPr="00923E8A">
        <w:rPr>
          <w:rFonts w:asciiTheme="minorHAnsi" w:hAnsiTheme="minorHAnsi"/>
          <w:color w:val="010000"/>
          <w:sz w:val="14"/>
        </w:rPr>
        <w:t xml:space="preserve"> European butterfly </w:t>
      </w:r>
      <w:r w:rsidRPr="00923E8A">
        <w:rPr>
          <w:rFonts w:asciiTheme="minorHAnsi" w:hAnsiTheme="minorHAnsi"/>
          <w:color w:val="010000"/>
          <w:u w:val="single"/>
        </w:rPr>
        <w:t>ranges</w:t>
      </w:r>
      <w:r w:rsidRPr="00923E8A">
        <w:rPr>
          <w:rFonts w:asciiTheme="minorHAnsi" w:hAnsiTheme="minorHAnsi"/>
          <w:color w:val="010000"/>
          <w:sz w:val="14"/>
        </w:rPr>
        <w:t xml:space="preserve"> over the past century of concomitant warming and rising atmospheric CO2 concentration </w:t>
      </w:r>
      <w:r w:rsidRPr="00923E8A">
        <w:rPr>
          <w:rFonts w:asciiTheme="minorHAnsi" w:hAnsiTheme="minorHAnsi"/>
          <w:color w:val="010000"/>
          <w:u w:val="single"/>
        </w:rPr>
        <w:t>are related to matching changes in the ranges of the plants upon which the butterflies depend for food</w:t>
      </w:r>
      <w:r w:rsidRPr="00923E8A">
        <w:rPr>
          <w:rFonts w:asciiTheme="minorHAnsi" w:hAnsiTheme="minorHAnsi"/>
          <w:color w:val="010000"/>
          <w:sz w:val="14"/>
        </w:rPr>
        <w:t>. Or, the similarity could be due to some more complex phenomenon, possibly even a direct physiological effect of temperature and atmospheric CO2 concentration at work on the butterflies themselves.</w:t>
      </w:r>
    </w:p>
    <w:p w:rsidR="00807B39" w:rsidRPr="00923E8A" w:rsidRDefault="00807B39" w:rsidP="00807B39">
      <w:pPr>
        <w:jc w:val="both"/>
        <w:rPr>
          <w:rFonts w:asciiTheme="minorHAnsi" w:hAnsiTheme="minorHAnsi"/>
          <w:color w:val="010000"/>
          <w:sz w:val="14"/>
        </w:rPr>
      </w:pPr>
      <w:r w:rsidRPr="00923E8A">
        <w:rPr>
          <w:rFonts w:asciiTheme="minorHAnsi" w:hAnsiTheme="minorHAnsi"/>
          <w:color w:val="010000"/>
          <w:sz w:val="14"/>
        </w:rPr>
        <w:t xml:space="preserve">In any event, in the face of the 0.8°C of warming experienced in Europe over the 20th century and the 75-ppm (25%) increase in atmospheric CO2 concentration experienced concurrently, </w:t>
      </w:r>
      <w:r w:rsidRPr="00923E8A">
        <w:rPr>
          <w:rFonts w:asciiTheme="minorHAnsi" w:hAnsiTheme="minorHAnsi"/>
          <w:color w:val="010000"/>
          <w:u w:val="single"/>
        </w:rPr>
        <w:t>the ultimate consequence for European butterflies has not been threatening at all, much less a portent of extinction</w:t>
      </w:r>
      <w:r w:rsidRPr="00923E8A">
        <w:rPr>
          <w:rFonts w:asciiTheme="minorHAnsi" w:hAnsiTheme="minorHAnsi"/>
          <w:color w:val="010000"/>
          <w:sz w:val="14"/>
        </w:rPr>
        <w:t>. In fact, since “nearly all northward [range] shifts involved extensions at the northern boundary with the southern boundary remaining stable,” according to Parmesan et al., “</w:t>
      </w:r>
      <w:r w:rsidRPr="00923E8A">
        <w:rPr>
          <w:rFonts w:asciiTheme="minorHAnsi" w:hAnsiTheme="minorHAnsi"/>
          <w:color w:val="010000"/>
          <w:u w:val="single"/>
        </w:rPr>
        <w:t>most species effectively expanded the size of their range when shifting northwards,” which likely strengthened them against the possibility of extinction</w:t>
      </w:r>
      <w:r w:rsidRPr="00923E8A">
        <w:rPr>
          <w:rFonts w:asciiTheme="minorHAnsi" w:hAnsiTheme="minorHAnsi"/>
          <w:color w:val="010000"/>
          <w:sz w:val="14"/>
        </w:rPr>
        <w:t>.</w:t>
      </w:r>
    </w:p>
    <w:p w:rsidR="00807B39" w:rsidRPr="00923E8A" w:rsidRDefault="00807B39" w:rsidP="00807B39">
      <w:pPr>
        <w:jc w:val="both"/>
        <w:rPr>
          <w:rFonts w:asciiTheme="minorHAnsi" w:hAnsiTheme="minorHAnsi"/>
          <w:color w:val="010000"/>
          <w:sz w:val="14"/>
        </w:rPr>
      </w:pPr>
      <w:r w:rsidRPr="00923E8A">
        <w:rPr>
          <w:rFonts w:asciiTheme="minorHAnsi" w:hAnsiTheme="minorHAnsi"/>
          <w:color w:val="010000"/>
          <w:sz w:val="14"/>
        </w:rPr>
        <w:t xml:space="preserve">Although we have highlighted the findings of just a few real-world studies of the effects of concomitant increases in air temperature and atmospheric CO2 concentration on the “sustainability” of earth’s plant and animal species, </w:t>
      </w:r>
      <w:r w:rsidRPr="00923E8A">
        <w:rPr>
          <w:rFonts w:asciiTheme="minorHAnsi" w:hAnsiTheme="minorHAnsi"/>
          <w:color w:val="010000"/>
          <w:u w:val="single"/>
        </w:rPr>
        <w:t>many additional studies that have yielded similar results</w:t>
      </w:r>
      <w:r w:rsidRPr="00923E8A">
        <w:rPr>
          <w:rFonts w:asciiTheme="minorHAnsi" w:hAnsiTheme="minorHAnsi"/>
          <w:color w:val="010000"/>
          <w:sz w:val="14"/>
        </w:rPr>
        <w:t xml:space="preserve"> have been described in detail by Idso et al. (2003), whose report on the subject can be found on our website and should be considered a vital appendage of our critique of Hansen’s testimony. Consequently – and not wanting to “beat a dead horse” any further in this regard – we proceed to a consideration of a woefully under-reported aspect of the topic that is almost never discussed in the climate-alarmist literature that portrays anthropogenic CO2 emissions as leading to massive species extinctions. And why does it fail to appear there, as well as in Hansen’s testimony? It fails to appear because this aspect of the subject totally undercuts climate-alarmist policy prescriptions for averting their contrived species extinction catastrophe, as well as the many other climate-related disasters described by Hansen.</w:t>
      </w:r>
    </w:p>
    <w:p w:rsidR="00807B39" w:rsidRPr="00D41A73"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CO2 Good - Biodiversity - Genetic Diversity</w:t>
      </w:r>
    </w:p>
    <w:p w:rsidR="00807B39" w:rsidRDefault="00807B39" w:rsidP="00807B39"/>
    <w:p w:rsidR="00807B39" w:rsidRPr="00180C30" w:rsidRDefault="00807B39" w:rsidP="00807B39">
      <w:pPr>
        <w:rPr>
          <w:rFonts w:eastAsia="Calibri"/>
          <w:b/>
        </w:rPr>
      </w:pPr>
      <w:r w:rsidRPr="00180C30">
        <w:rPr>
          <w:rFonts w:eastAsia="Calibri"/>
          <w:b/>
        </w:rPr>
        <w:t>Warming increases genetic diversity as species adapt to climate change</w:t>
      </w:r>
    </w:p>
    <w:p w:rsidR="00807B39" w:rsidRDefault="00807B39" w:rsidP="00807B39">
      <w:pPr>
        <w:rPr>
          <w:rFonts w:eastAsia="Calibri"/>
          <w:b/>
        </w:rPr>
      </w:pPr>
      <w:r>
        <w:rPr>
          <w:rFonts w:eastAsia="Calibri"/>
          <w:b/>
        </w:rPr>
        <w:t xml:space="preserve">Singer, </w:t>
      </w:r>
      <w:r>
        <w:rPr>
          <w:rFonts w:eastAsia="Calibri"/>
        </w:rPr>
        <w:t>distinguished research professor at George Mason and Avery, director of the Center for Global Food Issues at the Hudson Institute,</w:t>
      </w:r>
      <w:r>
        <w:rPr>
          <w:rFonts w:eastAsia="Calibri"/>
          <w:b/>
        </w:rPr>
        <w:t xml:space="preserve"> 2007</w:t>
      </w:r>
    </w:p>
    <w:p w:rsidR="00807B39" w:rsidRDefault="00807B39" w:rsidP="00807B39">
      <w:pPr>
        <w:rPr>
          <w:rFonts w:eastAsia="Calibri"/>
          <w:sz w:val="20"/>
        </w:rPr>
      </w:pPr>
      <w:r>
        <w:rPr>
          <w:rFonts w:eastAsia="Calibri"/>
          <w:sz w:val="20"/>
        </w:rPr>
        <w:t xml:space="preserve"> (S. Fred, Dennis T, </w:t>
      </w:r>
      <w:r>
        <w:rPr>
          <w:rFonts w:eastAsia="Calibri"/>
          <w:u w:val="single"/>
        </w:rPr>
        <w:t>“Unstoppable Global Warming: Every 1,500 Years”</w:t>
      </w:r>
      <w:r>
        <w:rPr>
          <w:rFonts w:eastAsia="Calibri"/>
          <w:sz w:val="20"/>
        </w:rPr>
        <w:t xml:space="preserve"> </w:t>
      </w:r>
      <w:r>
        <w:rPr>
          <w:rFonts w:eastAsia="Calibri"/>
        </w:rPr>
        <w:t>Page 12)</w:t>
      </w:r>
    </w:p>
    <w:p w:rsidR="00807B39" w:rsidRDefault="00807B39" w:rsidP="00807B39">
      <w:pPr>
        <w:rPr>
          <w:rFonts w:eastAsia="Calibri"/>
        </w:rPr>
      </w:pPr>
      <w:r>
        <w:rPr>
          <w:rFonts w:eastAsia="Calibri"/>
          <w:u w:val="single"/>
        </w:rPr>
        <w:t>We know that species can adapt to abrupt global warming because the climate shifts in the 1,500-year cycle have often been abrupt. Moreover, the world's species have already survived at least six hundred such warmings and coolings in the past million years. The major effect of global warming will be more biodiversity in our forests, as most trees, plants, birds, and animals extend their ranges. This is already happening. Some biologists claim that a further warming of 0.8 degrees Celsius will destroy thousands of species. However, the Earth warmed much more than that during the Holocene Climate Optimum, which occurred 8,000 to 5,000 years ago, and no known species were driven extinct by the temperature increase.</w:t>
      </w:r>
    </w:p>
    <w:p w:rsidR="00807B39" w:rsidRDefault="00807B39" w:rsidP="00807B39">
      <w:pPr>
        <w:rPr>
          <w:rFonts w:eastAsia="Calibri"/>
        </w:rPr>
      </w:pPr>
    </w:p>
    <w:p w:rsidR="00807B39" w:rsidRPr="00180C30" w:rsidRDefault="00807B39" w:rsidP="00807B39"/>
    <w:p w:rsidR="00807B39" w:rsidRDefault="00807B39" w:rsidP="00807B39">
      <w:pPr>
        <w:pStyle w:val="Heading3"/>
      </w:pPr>
      <w:r>
        <w:t>CO2 Good - Biodiversity - Coral Reefs</w:t>
      </w:r>
    </w:p>
    <w:p w:rsidR="00807B39" w:rsidRDefault="00807B39" w:rsidP="00807B39"/>
    <w:p w:rsidR="00807B39" w:rsidRPr="00923E8A" w:rsidRDefault="00807B39" w:rsidP="00807B39">
      <w:pPr>
        <w:pStyle w:val="Heading4"/>
        <w:rPr>
          <w:rFonts w:eastAsia="SimSun"/>
          <w:lang w:eastAsia="zh-CN"/>
        </w:rPr>
      </w:pPr>
      <w:r>
        <w:rPr>
          <w:rFonts w:eastAsia="SimSun"/>
          <w:lang w:eastAsia="zh-CN"/>
        </w:rPr>
        <w:t>CO2 good for coral- increases photosynthesis</w:t>
      </w:r>
    </w:p>
    <w:p w:rsidR="00807B39" w:rsidRPr="00923E8A" w:rsidRDefault="00807B39" w:rsidP="00807B39">
      <w:pPr>
        <w:rPr>
          <w:rFonts w:asciiTheme="minorHAnsi" w:hAnsiTheme="minorHAnsi"/>
          <w:color w:val="010000"/>
          <w:sz w:val="14"/>
        </w:rPr>
      </w:pPr>
      <w:r w:rsidRPr="00F22114">
        <w:rPr>
          <w:b/>
        </w:rPr>
        <w:t>Idso, et al., 2008</w:t>
      </w:r>
      <w:r>
        <w:rPr>
          <w:rStyle w:val="Style13ptBold"/>
          <w:rFonts w:asciiTheme="minorHAnsi" w:hAnsiTheme="minorHAnsi"/>
        </w:rPr>
        <w:t xml:space="preserve"> </w:t>
      </w:r>
      <w:r>
        <w:rPr>
          <w:rFonts w:asciiTheme="minorHAnsi" w:hAnsiTheme="minorHAnsi"/>
          <w:color w:val="010000"/>
          <w:sz w:val="14"/>
        </w:rPr>
        <w:t>Craig, f</w:t>
      </w:r>
      <w:r w:rsidRPr="00923E8A">
        <w:rPr>
          <w:rFonts w:asciiTheme="minorHAnsi" w:hAnsiTheme="minorHAnsi"/>
          <w:color w:val="010000"/>
          <w:sz w:val="14"/>
        </w:rPr>
        <w:t>ounder and former President of the Center for the Study of Carbon Dioxide and Global Change and former Director of Environmental Science at Peabody Energy,</w:t>
      </w:r>
      <w:r w:rsidRPr="00923E8A">
        <w:rPr>
          <w:rFonts w:asciiTheme="minorHAnsi" w:hAnsiTheme="minorHAnsi"/>
          <w:b/>
          <w:color w:val="010000"/>
        </w:rPr>
        <w:t xml:space="preserve"> </w:t>
      </w:r>
    </w:p>
    <w:p w:rsidR="00807B39" w:rsidRPr="00923E8A" w:rsidRDefault="00807B39" w:rsidP="00807B39">
      <w:pPr>
        <w:rPr>
          <w:rFonts w:asciiTheme="minorHAnsi" w:hAnsiTheme="minorHAnsi"/>
          <w:color w:val="010000"/>
          <w:sz w:val="14"/>
        </w:rPr>
      </w:pPr>
      <w:r w:rsidRPr="00923E8A">
        <w:rPr>
          <w:rFonts w:asciiTheme="minorHAnsi" w:hAnsiTheme="minorHAnsi"/>
          <w:color w:val="010000"/>
          <w:sz w:val="14"/>
        </w:rPr>
        <w:t>Sherwood Idso, former Research Physicist with the U.S. Department of Agriculture's Agricultural Research Service and former adjunct professor in the Departments of Geology, Geography, and Botany and Microbiology at Arizona State University, and Keith Idso, adjunct associate in plant biology at Arizona State University, CO2 Science, “Coral Calcification and Photosynthesis in a CO2-Enriched World of the Future”, Vol. 11, No. 21, http://www.co2science.org/articles/V11/N21/EDIT.php</w:t>
      </w:r>
    </w:p>
    <w:p w:rsidR="00807B39" w:rsidRPr="00923E8A" w:rsidRDefault="00807B39" w:rsidP="00807B39">
      <w:pPr>
        <w:rPr>
          <w:rFonts w:asciiTheme="minorHAnsi" w:hAnsiTheme="minorHAnsi"/>
          <w:color w:val="010000"/>
          <w:sz w:val="14"/>
        </w:rPr>
      </w:pPr>
    </w:p>
    <w:p w:rsidR="00807B39" w:rsidRDefault="00807B39" w:rsidP="00807B39">
      <w:pPr>
        <w:jc w:val="both"/>
        <w:rPr>
          <w:rFonts w:asciiTheme="minorHAnsi" w:hAnsiTheme="minorHAnsi"/>
          <w:color w:val="010000"/>
          <w:sz w:val="14"/>
        </w:rPr>
      </w:pPr>
      <w:r w:rsidRPr="00923E8A">
        <w:rPr>
          <w:rFonts w:asciiTheme="minorHAnsi" w:hAnsiTheme="minorHAnsi"/>
          <w:color w:val="010000"/>
          <w:sz w:val="14"/>
        </w:rPr>
        <w:t xml:space="preserve">Many are the people who have predicted that rates of coral calcification, as well as the photosynthetic rates of their symbiotic algae, will dramatically decline in response to what they typically refer to as an acidification of the world's oceans, as the atmosphere's CO2 concentration continues to rise in the years, decades and centuries to come (see Calcification (Corals) in our Subject Index). </w:t>
      </w:r>
      <w:r w:rsidRPr="00923E8A">
        <w:rPr>
          <w:rFonts w:asciiTheme="minorHAnsi" w:hAnsiTheme="minorHAnsi"/>
          <w:color w:val="010000"/>
          <w:u w:val="single"/>
        </w:rPr>
        <w:t>As</w:t>
      </w:r>
      <w:r w:rsidRPr="00923E8A">
        <w:rPr>
          <w:rFonts w:asciiTheme="minorHAnsi" w:hAnsiTheme="minorHAnsi"/>
          <w:color w:val="010000"/>
          <w:sz w:val="14"/>
        </w:rPr>
        <w:t xml:space="preserve"> ever more pertinent </w:t>
      </w:r>
      <w:r w:rsidRPr="00923E8A">
        <w:rPr>
          <w:rFonts w:asciiTheme="minorHAnsi" w:hAnsiTheme="minorHAnsi"/>
          <w:color w:val="010000"/>
          <w:u w:val="single"/>
        </w:rPr>
        <w:t>evidence accumulates</w:t>
      </w:r>
      <w:r w:rsidRPr="00923E8A">
        <w:rPr>
          <w:rFonts w:asciiTheme="minorHAnsi" w:hAnsiTheme="minorHAnsi"/>
          <w:color w:val="010000"/>
          <w:sz w:val="14"/>
        </w:rPr>
        <w:t xml:space="preserve">, however, the </w:t>
      </w:r>
      <w:r w:rsidRPr="00923E8A">
        <w:rPr>
          <w:rFonts w:asciiTheme="minorHAnsi" w:hAnsiTheme="minorHAnsi"/>
          <w:color w:val="010000"/>
          <w:u w:val="single"/>
        </w:rPr>
        <w:t>true story appears to be</w:t>
      </w:r>
      <w:r w:rsidRPr="00923E8A">
        <w:rPr>
          <w:rFonts w:asciiTheme="minorHAnsi" w:hAnsiTheme="minorHAnsi"/>
          <w:color w:val="010000"/>
          <w:sz w:val="14"/>
        </w:rPr>
        <w:t xml:space="preserve"> just </w:t>
      </w:r>
      <w:r w:rsidRPr="00923E8A">
        <w:rPr>
          <w:rFonts w:asciiTheme="minorHAnsi" w:hAnsiTheme="minorHAnsi"/>
          <w:color w:val="010000"/>
          <w:u w:val="single"/>
        </w:rPr>
        <w:t>the opposite of what</w:t>
      </w:r>
      <w:r w:rsidRPr="00923E8A">
        <w:rPr>
          <w:rFonts w:asciiTheme="minorHAnsi" w:hAnsiTheme="minorHAnsi"/>
          <w:color w:val="010000"/>
          <w:sz w:val="14"/>
        </w:rPr>
        <w:t xml:space="preserve"> these climate </w:t>
      </w:r>
      <w:r w:rsidRPr="00923E8A">
        <w:rPr>
          <w:rFonts w:asciiTheme="minorHAnsi" w:hAnsiTheme="minorHAnsi"/>
          <w:color w:val="010000"/>
          <w:u w:val="single"/>
        </w:rPr>
        <w:t>alarmists</w:t>
      </w:r>
      <w:r w:rsidRPr="00923E8A">
        <w:rPr>
          <w:rFonts w:asciiTheme="minorHAnsi" w:hAnsiTheme="minorHAnsi"/>
          <w:color w:val="010000"/>
          <w:sz w:val="14"/>
        </w:rPr>
        <w:t xml:space="preserve"> continue to </w:t>
      </w:r>
      <w:r w:rsidRPr="00923E8A">
        <w:rPr>
          <w:rFonts w:asciiTheme="minorHAnsi" w:hAnsiTheme="minorHAnsi"/>
          <w:color w:val="010000"/>
          <w:u w:val="single"/>
        </w:rPr>
        <w:t>tell us</w:t>
      </w:r>
      <w:r w:rsidRPr="00923E8A">
        <w:rPr>
          <w:rFonts w:asciiTheme="minorHAnsi" w:hAnsiTheme="minorHAnsi"/>
          <w:color w:val="010000"/>
          <w:sz w:val="14"/>
        </w:rPr>
        <w:t xml:space="preserve">. A case in point is the recent study of </w:t>
      </w:r>
      <w:r w:rsidRPr="00923E8A">
        <w:rPr>
          <w:rFonts w:asciiTheme="minorHAnsi" w:hAnsiTheme="minorHAnsi"/>
          <w:color w:val="010000"/>
          <w:u w:val="single"/>
        </w:rPr>
        <w:t>Herfort et al</w:t>
      </w:r>
      <w:r w:rsidRPr="00923E8A">
        <w:rPr>
          <w:rFonts w:asciiTheme="minorHAnsi" w:hAnsiTheme="minorHAnsi"/>
          <w:color w:val="010000"/>
          <w:sz w:val="14"/>
        </w:rPr>
        <w:t xml:space="preserve">. (2008), who </w:t>
      </w:r>
      <w:r w:rsidRPr="00923E8A">
        <w:rPr>
          <w:rFonts w:asciiTheme="minorHAnsi" w:hAnsiTheme="minorHAnsi"/>
          <w:color w:val="010000"/>
          <w:u w:val="single"/>
        </w:rPr>
        <w:t>note that an increase in atmospheric CO2 will cause an increase in the abundance of</w:t>
      </w:r>
      <w:r w:rsidRPr="00923E8A">
        <w:rPr>
          <w:rFonts w:asciiTheme="minorHAnsi" w:hAnsiTheme="minorHAnsi"/>
          <w:color w:val="010000"/>
          <w:sz w:val="14"/>
        </w:rPr>
        <w:t xml:space="preserve">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3- (</w:t>
      </w:r>
      <w:r w:rsidRPr="00923E8A">
        <w:rPr>
          <w:rFonts w:asciiTheme="minorHAnsi" w:hAnsiTheme="minorHAnsi"/>
          <w:color w:val="010000"/>
          <w:u w:val="single"/>
        </w:rPr>
        <w:t>bicarbonate</w:t>
      </w:r>
      <w:r w:rsidRPr="00923E8A">
        <w:rPr>
          <w:rFonts w:asciiTheme="minorHAnsi" w:hAnsiTheme="minorHAnsi"/>
          <w:color w:val="010000"/>
          <w:sz w:val="14"/>
        </w:rPr>
        <w:t xml:space="preserve">) ions </w:t>
      </w:r>
      <w:r w:rsidRPr="00923E8A">
        <w:rPr>
          <w:rFonts w:asciiTheme="minorHAnsi" w:hAnsiTheme="minorHAnsi"/>
          <w:color w:val="010000"/>
          <w:u w:val="single"/>
        </w:rPr>
        <w:t>and dissolved CO2, and</w:t>
      </w:r>
      <w:r w:rsidRPr="00923E8A">
        <w:rPr>
          <w:rFonts w:asciiTheme="minorHAnsi" w:hAnsiTheme="minorHAnsi"/>
          <w:color w:val="010000"/>
          <w:sz w:val="14"/>
        </w:rPr>
        <w:t xml:space="preserve"> who report that </w:t>
      </w:r>
      <w:r w:rsidRPr="00923E8A">
        <w:rPr>
          <w:rFonts w:asciiTheme="minorHAnsi" w:hAnsiTheme="minorHAnsi"/>
          <w:color w:val="010000"/>
          <w:u w:val="single"/>
        </w:rPr>
        <w:t>several studies on marine plants have observed "increased photosynthesis with higher than ambient</w:t>
      </w:r>
      <w:r w:rsidRPr="00923E8A">
        <w:rPr>
          <w:rFonts w:asciiTheme="minorHAnsi" w:hAnsiTheme="minorHAnsi"/>
          <w:color w:val="010000"/>
          <w:sz w:val="14"/>
        </w:rPr>
        <w:t xml:space="preserve"> DIC [</w:t>
      </w:r>
      <w:r w:rsidRPr="00923E8A">
        <w:rPr>
          <w:rFonts w:asciiTheme="minorHAnsi" w:hAnsiTheme="minorHAnsi"/>
          <w:color w:val="010000"/>
          <w:u w:val="single"/>
        </w:rPr>
        <w:t>dissolved</w:t>
      </w:r>
      <w:r w:rsidRPr="00923E8A">
        <w:rPr>
          <w:rFonts w:asciiTheme="minorHAnsi" w:hAnsiTheme="minorHAnsi"/>
          <w:color w:val="010000"/>
          <w:sz w:val="14"/>
        </w:rPr>
        <w:t xml:space="preserve"> inorganic </w:t>
      </w:r>
      <w:r w:rsidRPr="00923E8A">
        <w:rPr>
          <w:rFonts w:asciiTheme="minorHAnsi" w:hAnsiTheme="minorHAnsi"/>
          <w:color w:val="010000"/>
          <w:u w:val="single"/>
        </w:rPr>
        <w:t>carbon</w:t>
      </w:r>
      <w:r w:rsidRPr="00923E8A">
        <w:rPr>
          <w:rFonts w:asciiTheme="minorHAnsi" w:hAnsiTheme="minorHAnsi"/>
          <w:color w:val="010000"/>
          <w:sz w:val="14"/>
        </w:rPr>
        <w:t xml:space="preserve">] </w:t>
      </w:r>
      <w:r w:rsidRPr="00923E8A">
        <w:rPr>
          <w:rFonts w:asciiTheme="minorHAnsi" w:hAnsiTheme="minorHAnsi"/>
          <w:color w:val="010000"/>
          <w:u w:val="single"/>
        </w:rPr>
        <w:t>concentrations</w:t>
      </w:r>
      <w:r w:rsidRPr="00923E8A">
        <w:rPr>
          <w:rFonts w:asciiTheme="minorHAnsi" w:hAnsiTheme="minorHAnsi"/>
          <w:color w:val="010000"/>
          <w:sz w:val="14"/>
        </w:rPr>
        <w:t xml:space="preserve">," citing the works of Gao et al. (1993), Weis (1993), Beer and Rehnberg (1997), Marubini and Thake (1998), Mercado et al. (2001, 2003), Herfort et al. (2002) and Zou et al. (2003). To further explore this subject, and to see what it might imply for coral calcification, </w:t>
      </w:r>
      <w:r w:rsidRPr="00923E8A">
        <w:rPr>
          <w:rFonts w:asciiTheme="minorHAnsi" w:hAnsiTheme="minorHAnsi"/>
          <w:color w:val="010000"/>
          <w:u w:val="single"/>
        </w:rPr>
        <w:t>the</w:t>
      </w:r>
      <w:r w:rsidRPr="00923E8A">
        <w:rPr>
          <w:rFonts w:asciiTheme="minorHAnsi" w:hAnsiTheme="minorHAnsi"/>
          <w:color w:val="010000"/>
          <w:sz w:val="14"/>
        </w:rPr>
        <w:t xml:space="preserve"> three </w:t>
      </w:r>
      <w:r w:rsidRPr="00923E8A">
        <w:rPr>
          <w:rFonts w:asciiTheme="minorHAnsi" w:hAnsiTheme="minorHAnsi"/>
          <w:color w:val="010000"/>
          <w:u w:val="single"/>
        </w:rPr>
        <w:t>researchers employed a wide range of bicarbonate concentrations "to monitor the kinetics of bicarbonate use in both photosynthesis and calcification in</w:t>
      </w:r>
      <w:r w:rsidRPr="00923E8A">
        <w:rPr>
          <w:rFonts w:asciiTheme="minorHAnsi" w:hAnsiTheme="minorHAnsi"/>
          <w:color w:val="010000"/>
          <w:sz w:val="14"/>
        </w:rPr>
        <w:t xml:space="preserve"> two </w:t>
      </w:r>
      <w:r w:rsidRPr="00923E8A">
        <w:rPr>
          <w:rFonts w:asciiTheme="minorHAnsi" w:hAnsiTheme="minorHAnsi"/>
          <w:color w:val="010000"/>
          <w:u w:val="single"/>
        </w:rPr>
        <w:t>reef-building corals</w:t>
      </w:r>
      <w:r w:rsidRPr="00923E8A">
        <w:rPr>
          <w:rFonts w:asciiTheme="minorHAnsi" w:hAnsiTheme="minorHAnsi"/>
          <w:color w:val="010000"/>
          <w:sz w:val="14"/>
        </w:rPr>
        <w:t xml:space="preserve">, Porites porites and Acropora sp." This work revealed that additions of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 xml:space="preserve">3- to synthetic seawater continued to increase the calcification rate of Porites porites until the bicarbonate concentration exceeded three times that of seawater, while photosynthetic rates of the coral's symbiotic algae were stimulated by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 xml:space="preserve">3- addition until they became saturated at twice the normal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 xml:space="preserve">3- concentration of seawater. Similar experiments conducted on Indo-Pacific Acropora sp. showed that </w:t>
      </w:r>
      <w:r w:rsidRPr="00923E8A">
        <w:rPr>
          <w:rFonts w:asciiTheme="minorHAnsi" w:hAnsiTheme="minorHAnsi"/>
          <w:color w:val="010000"/>
          <w:u w:val="single"/>
        </w:rPr>
        <w:t>calcification and photosynthetic rates in these corals were enhanced</w:t>
      </w:r>
      <w:r w:rsidRPr="00923E8A">
        <w:rPr>
          <w:rFonts w:asciiTheme="minorHAnsi" w:hAnsiTheme="minorHAnsi"/>
          <w:color w:val="010000"/>
          <w:sz w:val="14"/>
        </w:rPr>
        <w:t xml:space="preserve"> to an even greater extent, </w:t>
      </w:r>
      <w:r w:rsidRPr="00923E8A">
        <w:rPr>
          <w:rFonts w:asciiTheme="minorHAnsi" w:hAnsiTheme="minorHAnsi"/>
          <w:color w:val="010000"/>
          <w:u w:val="single"/>
        </w:rPr>
        <w:t xml:space="preserve">with calcification continuing to increase above a quadrupling of the </w:t>
      </w:r>
      <w:smartTag w:uri="urn:schemas-microsoft-com:office:smarttags" w:element="stockticker">
        <w:r w:rsidRPr="00923E8A">
          <w:rPr>
            <w:rFonts w:asciiTheme="minorHAnsi" w:hAnsiTheme="minorHAnsi"/>
            <w:color w:val="010000"/>
            <w:u w:val="single"/>
          </w:rPr>
          <w:t>HCO</w:t>
        </w:r>
      </w:smartTag>
      <w:r w:rsidRPr="00923E8A">
        <w:rPr>
          <w:rFonts w:asciiTheme="minorHAnsi" w:hAnsiTheme="minorHAnsi"/>
          <w:color w:val="010000"/>
          <w:u w:val="single"/>
        </w:rPr>
        <w:t>3- concentration and photosynthesis saturating at triple the concentration of seawater</w:t>
      </w:r>
      <w:r w:rsidRPr="00923E8A">
        <w:rPr>
          <w:rFonts w:asciiTheme="minorHAnsi" w:hAnsiTheme="minorHAnsi"/>
          <w:color w:val="010000"/>
          <w:sz w:val="14"/>
        </w:rPr>
        <w:t xml:space="preserve">. In addition, they monitored calcification rates of the Acropora sp. in the dark, and, in their words, "although these were lower than in the light for a given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 xml:space="preserve">3- concentration, they still increased dramatically with </w:t>
      </w:r>
      <w:smartTag w:uri="urn:schemas-microsoft-com:office:smarttags" w:element="stockticker">
        <w:r w:rsidRPr="00923E8A">
          <w:rPr>
            <w:rFonts w:asciiTheme="minorHAnsi" w:hAnsiTheme="minorHAnsi"/>
            <w:color w:val="010000"/>
            <w:sz w:val="14"/>
          </w:rPr>
          <w:t>HCO</w:t>
        </w:r>
      </w:smartTag>
      <w:r w:rsidRPr="00923E8A">
        <w:rPr>
          <w:rFonts w:asciiTheme="minorHAnsi" w:hAnsiTheme="minorHAnsi"/>
          <w:color w:val="010000"/>
          <w:sz w:val="14"/>
        </w:rPr>
        <w:t xml:space="preserve">3- addition, showing that </w:t>
      </w:r>
      <w:r w:rsidRPr="00923E8A">
        <w:rPr>
          <w:rFonts w:asciiTheme="minorHAnsi" w:hAnsiTheme="minorHAnsi"/>
          <w:color w:val="010000"/>
          <w:u w:val="single"/>
        </w:rPr>
        <w:t>calcification</w:t>
      </w:r>
      <w:r w:rsidRPr="00923E8A">
        <w:rPr>
          <w:rFonts w:asciiTheme="minorHAnsi" w:hAnsiTheme="minorHAnsi"/>
          <w:color w:val="010000"/>
          <w:sz w:val="14"/>
        </w:rPr>
        <w:t xml:space="preserve"> in this coral </w:t>
      </w:r>
      <w:r w:rsidRPr="00923E8A">
        <w:rPr>
          <w:rFonts w:asciiTheme="minorHAnsi" w:hAnsiTheme="minorHAnsi"/>
          <w:color w:val="010000"/>
          <w:u w:val="single"/>
        </w:rPr>
        <w:t>is light stimulated but not light dependent</w:t>
      </w:r>
      <w:r w:rsidRPr="00923E8A">
        <w:rPr>
          <w:rFonts w:asciiTheme="minorHAnsi" w:hAnsiTheme="minorHAnsi"/>
          <w:color w:val="010000"/>
          <w:sz w:val="14"/>
        </w:rPr>
        <w:t xml:space="preserve">." In discussing the significance of their findings, Herfort et al. suggest, as we have long contended (Idso et al., 2000), that "hermatypic </w:t>
      </w:r>
      <w:r w:rsidRPr="00923E8A">
        <w:rPr>
          <w:rFonts w:asciiTheme="minorHAnsi" w:hAnsiTheme="minorHAnsi"/>
          <w:color w:val="010000"/>
          <w:u w:val="single"/>
        </w:rPr>
        <w:t>corals</w:t>
      </w:r>
      <w:r w:rsidRPr="00923E8A">
        <w:rPr>
          <w:rFonts w:asciiTheme="minorHAnsi" w:hAnsiTheme="minorHAnsi"/>
          <w:color w:val="010000"/>
          <w:sz w:val="14"/>
        </w:rPr>
        <w:t xml:space="preserve"> incubated in the light </w:t>
      </w:r>
      <w:r w:rsidRPr="00923E8A">
        <w:rPr>
          <w:rFonts w:asciiTheme="minorHAnsi" w:hAnsiTheme="minorHAnsi"/>
          <w:color w:val="010000"/>
          <w:u w:val="single"/>
        </w:rPr>
        <w:t>achieve high rates of calcification by the synergistic action of photosynthesis</w:t>
      </w:r>
      <w:r w:rsidRPr="00923E8A">
        <w:rPr>
          <w:rFonts w:asciiTheme="minorHAnsi" w:hAnsiTheme="minorHAnsi"/>
          <w:color w:val="010000"/>
          <w:sz w:val="14"/>
        </w:rPr>
        <w:t xml:space="preserve"> [our italics]," </w:t>
      </w:r>
      <w:r w:rsidRPr="00923E8A">
        <w:rPr>
          <w:rFonts w:asciiTheme="minorHAnsi" w:hAnsiTheme="minorHAnsi"/>
          <w:color w:val="010000"/>
          <w:u w:val="single"/>
        </w:rPr>
        <w:t>which</w:t>
      </w:r>
      <w:r w:rsidRPr="00923E8A">
        <w:rPr>
          <w:rFonts w:asciiTheme="minorHAnsi" w:hAnsiTheme="minorHAnsi"/>
          <w:color w:val="010000"/>
          <w:sz w:val="14"/>
        </w:rPr>
        <w:t xml:space="preserve">, as they have shown, </w:t>
      </w:r>
      <w:r w:rsidRPr="00923E8A">
        <w:rPr>
          <w:rFonts w:asciiTheme="minorHAnsi" w:hAnsiTheme="minorHAnsi"/>
          <w:color w:val="010000"/>
          <w:u w:val="single"/>
        </w:rPr>
        <w:t xml:space="preserve">is enhanced by elevated concentrations of </w:t>
      </w:r>
      <w:smartTag w:uri="urn:schemas-microsoft-com:office:smarttags" w:element="stockticker">
        <w:r w:rsidRPr="00923E8A">
          <w:rPr>
            <w:rFonts w:asciiTheme="minorHAnsi" w:hAnsiTheme="minorHAnsi"/>
            <w:color w:val="010000"/>
            <w:u w:val="single"/>
          </w:rPr>
          <w:t>HCO</w:t>
        </w:r>
      </w:smartTag>
      <w:r w:rsidRPr="00923E8A">
        <w:rPr>
          <w:rFonts w:asciiTheme="minorHAnsi" w:hAnsiTheme="minorHAnsi"/>
          <w:color w:val="010000"/>
          <w:u w:val="single"/>
        </w:rPr>
        <w:t>3- ions that come courtesy of the</w:t>
      </w:r>
      <w:r w:rsidRPr="00923E8A">
        <w:rPr>
          <w:rFonts w:asciiTheme="minorHAnsi" w:hAnsiTheme="minorHAnsi"/>
          <w:color w:val="010000"/>
          <w:sz w:val="14"/>
        </w:rPr>
        <w:t xml:space="preserve"> ongoing </w:t>
      </w:r>
      <w:r w:rsidRPr="00923E8A">
        <w:rPr>
          <w:rFonts w:asciiTheme="minorHAnsi" w:hAnsiTheme="minorHAnsi"/>
          <w:color w:val="010000"/>
          <w:u w:val="single"/>
        </w:rPr>
        <w:t>rise in the air's CO2 content</w:t>
      </w:r>
      <w:r w:rsidRPr="00923E8A">
        <w:rPr>
          <w:rFonts w:asciiTheme="minorHAnsi" w:hAnsiTheme="minorHAnsi"/>
          <w:color w:val="010000"/>
          <w:sz w:val="14"/>
        </w:rPr>
        <w:t xml:space="preserve">. As for the real-world implications of their work, the three researchers note that </w:t>
      </w:r>
      <w:r w:rsidRPr="00923E8A">
        <w:rPr>
          <w:rFonts w:asciiTheme="minorHAnsi" w:hAnsiTheme="minorHAnsi"/>
          <w:color w:val="010000"/>
          <w:u w:val="single"/>
        </w:rPr>
        <w:t xml:space="preserve">over the next century the predicted increase in atmospheric CO2 concentration "will result in about a 15% increase in oceanic </w:t>
      </w:r>
      <w:smartTag w:uri="urn:schemas-microsoft-com:office:smarttags" w:element="stockticker">
        <w:r w:rsidRPr="00923E8A">
          <w:rPr>
            <w:rFonts w:asciiTheme="minorHAnsi" w:hAnsiTheme="minorHAnsi"/>
            <w:color w:val="010000"/>
            <w:u w:val="single"/>
          </w:rPr>
          <w:t>HCO</w:t>
        </w:r>
      </w:smartTag>
      <w:r w:rsidRPr="00923E8A">
        <w:rPr>
          <w:rFonts w:asciiTheme="minorHAnsi" w:hAnsiTheme="minorHAnsi"/>
          <w:color w:val="010000"/>
          <w:u w:val="single"/>
        </w:rPr>
        <w:t>3-</w:t>
      </w:r>
      <w:r w:rsidRPr="00923E8A">
        <w:rPr>
          <w:rFonts w:asciiTheme="minorHAnsi" w:hAnsiTheme="minorHAnsi"/>
          <w:color w:val="010000"/>
          <w:sz w:val="14"/>
        </w:rPr>
        <w:t xml:space="preserve">," and they say that </w:t>
      </w:r>
      <w:r w:rsidRPr="00923E8A">
        <w:rPr>
          <w:rFonts w:asciiTheme="minorHAnsi" w:hAnsiTheme="minorHAnsi"/>
          <w:color w:val="010000"/>
          <w:u w:val="single"/>
        </w:rPr>
        <w:t>this</w:t>
      </w:r>
      <w:r w:rsidRPr="00923E8A">
        <w:rPr>
          <w:rFonts w:asciiTheme="minorHAnsi" w:hAnsiTheme="minorHAnsi"/>
          <w:color w:val="010000"/>
          <w:sz w:val="14"/>
        </w:rPr>
        <w:t xml:space="preserve"> development "</w:t>
      </w:r>
      <w:r w:rsidRPr="00923E8A">
        <w:rPr>
          <w:rFonts w:asciiTheme="minorHAnsi" w:hAnsiTheme="minorHAnsi"/>
          <w:color w:val="010000"/>
          <w:u w:val="single"/>
        </w:rPr>
        <w:t>could stimulate photosynthesis and calcification in a wide variety of</w:t>
      </w:r>
      <w:r w:rsidRPr="00923E8A">
        <w:rPr>
          <w:rFonts w:asciiTheme="minorHAnsi" w:hAnsiTheme="minorHAnsi"/>
          <w:color w:val="010000"/>
          <w:sz w:val="14"/>
        </w:rPr>
        <w:t xml:space="preserve"> hermatypic </w:t>
      </w:r>
      <w:r w:rsidRPr="00923E8A">
        <w:rPr>
          <w:rFonts w:asciiTheme="minorHAnsi" w:hAnsiTheme="minorHAnsi"/>
          <w:color w:val="010000"/>
          <w:u w:val="single"/>
        </w:rPr>
        <w:t>corals</w:t>
      </w:r>
      <w:r w:rsidRPr="00923E8A">
        <w:rPr>
          <w:rFonts w:asciiTheme="minorHAnsi" w:hAnsiTheme="minorHAnsi"/>
          <w:color w:val="010000"/>
          <w:sz w:val="14"/>
        </w:rPr>
        <w:t>." This well-supported conclusion stands in stark contrast to the outworn contention of the world's climate alarmists that continued increases in the air's CO2 content will, as restated by Herfort et al., "cause a reduction in coral growth and planktonic calcification." This claim, as they and many others have now demonstrated, is about as far from the truth as it could possibly be.</w:t>
      </w:r>
    </w:p>
    <w:p w:rsidR="00807B39" w:rsidRDefault="00807B39" w:rsidP="00807B39">
      <w:pPr>
        <w:jc w:val="both"/>
        <w:rPr>
          <w:rFonts w:asciiTheme="minorHAnsi" w:hAnsiTheme="minorHAnsi"/>
          <w:color w:val="010000"/>
          <w:sz w:val="14"/>
        </w:rPr>
      </w:pPr>
    </w:p>
    <w:p w:rsidR="00807B39" w:rsidRPr="00F22114" w:rsidRDefault="00807B39" w:rsidP="00807B39"/>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2"/>
      </w:pPr>
      <w:r>
        <w:t>***ICE AGE</w:t>
      </w:r>
    </w:p>
    <w:p w:rsidR="00807B39" w:rsidRDefault="00807B39" w:rsidP="00807B39">
      <w:pPr>
        <w:spacing w:after="200" w:line="276" w:lineRule="auto"/>
        <w:rPr>
          <w:rFonts w:eastAsiaTheme="majorEastAsia" w:cstheme="majorBidi"/>
          <w:b/>
          <w:bCs/>
          <w:sz w:val="32"/>
          <w:u w:val="single"/>
        </w:rPr>
      </w:pPr>
      <w:r>
        <w:br w:type="page"/>
      </w:r>
    </w:p>
    <w:p w:rsidR="00807B39" w:rsidRDefault="00807B39" w:rsidP="00807B39">
      <w:pPr>
        <w:pStyle w:val="Heading3"/>
      </w:pPr>
      <w:r>
        <w:t>1NC Ice Age Turn</w:t>
      </w:r>
    </w:p>
    <w:p w:rsidR="00807B39" w:rsidRDefault="00807B39" w:rsidP="00807B39">
      <w:pPr>
        <w:pStyle w:val="Heading4"/>
      </w:pPr>
      <w:r>
        <w:t>Greenhouse gases key to staving off the next ice age - we should not alter human progress over false warming claims</w:t>
      </w:r>
    </w:p>
    <w:p w:rsidR="00807B39" w:rsidRPr="006834B5" w:rsidRDefault="00807B39" w:rsidP="00807B39">
      <w:r w:rsidRPr="007C1533">
        <w:rPr>
          <w:b/>
        </w:rPr>
        <w:t>Idso 1999</w:t>
      </w:r>
      <w:r>
        <w:t xml:space="preserve"> [Sherwood, </w:t>
      </w:r>
      <w:r w:rsidRPr="00057934">
        <w:t>president of the Center for the Study of Carbon Dioxide and Global Change</w:t>
      </w:r>
      <w:r>
        <w:t xml:space="preserve">; Kieth, </w:t>
      </w:r>
      <w:r w:rsidRPr="00057934">
        <w:t>ounder, former president and current chairman of the board of the Center for the Study of Ca</w:t>
      </w:r>
      <w:r>
        <w:t xml:space="preserve">rbon Dioxide and Global Change; Keith, MS from university of Arizona </w:t>
      </w:r>
      <w:r w:rsidRPr="00057934">
        <w:t>major in Agronomy and Plant Genetics</w:t>
      </w:r>
      <w:r>
        <w:t>, “</w:t>
      </w:r>
      <w:r w:rsidRPr="006834B5">
        <w:t>Is interplanetary dust related to ice ages?</w:t>
      </w:r>
      <w:r>
        <w:t xml:space="preserve">”, </w:t>
      </w:r>
      <w:r w:rsidRPr="007C1533">
        <w:rPr>
          <w:sz w:val="20"/>
          <w:szCs w:val="20"/>
        </w:rPr>
        <w:t>http://www.co2science.org/subject/questions/1999/interplanet_dust.php</w:t>
      </w:r>
      <w:r>
        <w:t>]</w:t>
      </w:r>
    </w:p>
    <w:p w:rsidR="00807B39" w:rsidRDefault="00807B39" w:rsidP="00807B39">
      <w:pPr>
        <w:rPr>
          <w:rStyle w:val="StyleUnderline"/>
        </w:rPr>
      </w:pPr>
      <w:r w:rsidRPr="007C1533">
        <w:rPr>
          <w:sz w:val="16"/>
        </w:rPr>
        <w:t>There is indeed a general consensus that the cyclical glaciations of the past million years [Climate History (Overview - The Last 2,000,000 Years)] are driven by phenomena related to the receipt of solar radiation at the surface of the earth, and that cyclical variations in the accretion of interplanetary dust may play a role in this regard.</w:t>
      </w:r>
      <w:r w:rsidRPr="007C1533">
        <w:rPr>
          <w:sz w:val="12"/>
        </w:rPr>
        <w:t>¶</w:t>
      </w:r>
      <w:r w:rsidRPr="007C1533">
        <w:rPr>
          <w:sz w:val="16"/>
        </w:rPr>
        <w:t xml:space="preserve"> Standard Milankovitch (1920, 1941) theory, which relates changes in insolation to changes in the eccentricity of earth's orbit, has been the dominant force in studies of this subject for the past few decades. The past few years, however, have seen a challenge arise in the form of a number of pesky problems that continue to gnaw at it. These deficiencies have been described by Muller and MacDonald (1995, 1997), who first elucidated the potential interactive role of cyclical variations in the inclination of the earth's orbit relative to the invariable plane of the solar system, whereby meteoroids and dust concentrated in the invariable plane are accreted at greater rates when the earth passes through the invariable plane</w:t>
      </w:r>
      <w:r w:rsidRPr="006834B5">
        <w:rPr>
          <w:rStyle w:val="StyleUnderline"/>
        </w:rPr>
        <w:t>.</w:t>
      </w:r>
      <w:r>
        <w:rPr>
          <w:rStyle w:val="StyleUnderline"/>
        </w:rPr>
        <w:t xml:space="preserve"> </w:t>
      </w:r>
      <w:r w:rsidRPr="007C1533">
        <w:rPr>
          <w:sz w:val="16"/>
        </w:rPr>
        <w:t>Although they have not been able to calculate quantitatively the effects of various mechanisms of accretion on climate, they claim that</w:t>
      </w:r>
      <w:r w:rsidRPr="006834B5">
        <w:rPr>
          <w:rStyle w:val="StyleUnderline"/>
        </w:rPr>
        <w:t xml:space="preserve"> their hypothesis resolves a number of problems associated with the Milankovitch theory.</w:t>
      </w:r>
      <w:r w:rsidRPr="007C1533">
        <w:rPr>
          <w:rStyle w:val="StyleUnderline"/>
          <w:sz w:val="12"/>
        </w:rPr>
        <w:t>¶</w:t>
      </w:r>
      <w:r w:rsidRPr="007C1533">
        <w:rPr>
          <w:sz w:val="16"/>
        </w:rPr>
        <w:t xml:space="preserve"> </w:t>
      </w:r>
      <w:r w:rsidRPr="006834B5">
        <w:rPr>
          <w:rStyle w:val="StyleUnderline"/>
        </w:rPr>
        <w:t xml:space="preserve">As to whether we should be "pouring CO2 and methane into the atmosphere" in an effort to forestall the next expected glaciation, which is not that far distant </w:t>
      </w:r>
      <w:r w:rsidRPr="007C1533">
        <w:rPr>
          <w:sz w:val="16"/>
        </w:rPr>
        <w:t>in terms of geologic time,</w:t>
      </w:r>
      <w:r w:rsidRPr="006834B5">
        <w:rPr>
          <w:rStyle w:val="StyleUnderline"/>
        </w:rPr>
        <w:t xml:space="preserve"> you could perhaps make a good case for such a program.</w:t>
      </w:r>
      <w:r>
        <w:rPr>
          <w:rStyle w:val="StyleUnderline"/>
        </w:rPr>
        <w:t xml:space="preserve"> </w:t>
      </w:r>
      <w:r w:rsidRPr="006834B5">
        <w:rPr>
          <w:rStyle w:val="StyleUnderline"/>
        </w:rPr>
        <w:t>It would seem to be no more farfetched than the current designs of many governments to do just the opposite and dramatically reduce CO2 emissions to stave off predicted global warming.</w:t>
      </w:r>
      <w:r>
        <w:rPr>
          <w:rStyle w:val="StyleUnderline"/>
        </w:rPr>
        <w:t xml:space="preserve"> </w:t>
      </w:r>
      <w:r w:rsidRPr="006834B5">
        <w:rPr>
          <w:rStyle w:val="StyleUnderline"/>
        </w:rPr>
        <w:t>With apparent reasons to pull strongly in both directions, perhaps the course of wisdom would be to not unduly meddle in the normal progression of human affairs.</w:t>
      </w:r>
    </w:p>
    <w:p w:rsidR="00807B39" w:rsidRDefault="00807B39" w:rsidP="00807B39">
      <w:pPr>
        <w:pStyle w:val="Heading4"/>
      </w:pPr>
      <w:r>
        <w:t>Ice age leads to extinction—comparatively outweighs warming</w:t>
      </w:r>
    </w:p>
    <w:p w:rsidR="00807B39" w:rsidRDefault="00807B39" w:rsidP="00807B39">
      <w:r w:rsidRPr="0065368A">
        <w:rPr>
          <w:b/>
        </w:rPr>
        <w:t>Chapman, 8</w:t>
      </w:r>
      <w:r>
        <w:t xml:space="preserve">[Phi., </w:t>
      </w:r>
      <w:r w:rsidRPr="00202C33">
        <w:t>Managing Director at CMW Geosciences Pty Ltd</w:t>
      </w:r>
      <w:r>
        <w:t>, “</w:t>
      </w:r>
      <w:r w:rsidRPr="00202C33">
        <w:t>Sorry to ruin the fun, but an ice age cometh</w:t>
      </w:r>
      <w:r>
        <w:t xml:space="preserve">”, The Australian, 4/23,  </w:t>
      </w:r>
      <w:hyperlink r:id="rId71" w:history="1">
        <w:r w:rsidRPr="002D47EE">
          <w:rPr>
            <w:rStyle w:val="Hyperlink"/>
          </w:rPr>
          <w:t>http://www.theaustralian.com.au/archive/news/sorry-to-ruin-the-fun-but-an-ice-age-cometh/story-e6frg73o-1111116134873</w:t>
        </w:r>
      </w:hyperlink>
      <w:r>
        <w:t>]</w:t>
      </w:r>
    </w:p>
    <w:p w:rsidR="00807B39" w:rsidRPr="00202C33" w:rsidRDefault="00807B39" w:rsidP="00807B39">
      <w:pPr>
        <w:rPr>
          <w:sz w:val="16"/>
        </w:rPr>
      </w:pPr>
      <w:r w:rsidRPr="00202C33">
        <w:rPr>
          <w:rStyle w:val="StyleUnderline"/>
        </w:rPr>
        <w:t>There is no doubt that the next little ice age would be much worse than the previous one and much more harmful than anything warming may do</w:t>
      </w:r>
      <w:r w:rsidRPr="00202C33">
        <w:rPr>
          <w:sz w:val="16"/>
        </w:rPr>
        <w:t>. There are many more people now and we have become dependent on a few temperate agricultural areas, especially in the US and Canada. Global warming would increase agricultural output, but global cooling will decrease it.</w:t>
      </w:r>
      <w:r w:rsidRPr="00202C33">
        <w:rPr>
          <w:sz w:val="12"/>
        </w:rPr>
        <w:t>¶</w:t>
      </w:r>
      <w:r w:rsidRPr="00202C33">
        <w:rPr>
          <w:sz w:val="16"/>
        </w:rPr>
        <w:t xml:space="preserve"> </w:t>
      </w:r>
      <w:r w:rsidRPr="00202C33">
        <w:rPr>
          <w:rStyle w:val="StyleUnderline"/>
        </w:rPr>
        <w:t>Millions will starve if we do nothing to prepare for it</w:t>
      </w:r>
      <w:r w:rsidRPr="00202C33">
        <w:rPr>
          <w:sz w:val="16"/>
        </w:rPr>
        <w:t xml:space="preserve"> (such as planning changes in agriculture to compensate), and millions more will die from cold-related diseases.</w:t>
      </w:r>
      <w:r w:rsidRPr="00202C33">
        <w:rPr>
          <w:sz w:val="12"/>
        </w:rPr>
        <w:t>¶</w:t>
      </w:r>
      <w:r w:rsidRPr="00202C33">
        <w:rPr>
          <w:sz w:val="16"/>
        </w:rPr>
        <w:t xml:space="preserve"> There is also another possibility, remote but much more serious. The Greenland and Antarctic ice cores and other evidence show that for the past several million years, severe glaciation has almost always afflicted our planet.</w:t>
      </w:r>
      <w:r w:rsidRPr="00202C33">
        <w:rPr>
          <w:sz w:val="12"/>
        </w:rPr>
        <w:t>¶</w:t>
      </w:r>
      <w:r w:rsidRPr="00202C33">
        <w:rPr>
          <w:sz w:val="16"/>
        </w:rPr>
        <w:t xml:space="preserve"> The bleak truth is that, under normal conditions, </w:t>
      </w:r>
      <w:r w:rsidRPr="00202C33">
        <w:rPr>
          <w:rStyle w:val="StyleUnderline"/>
        </w:rPr>
        <w:t>most of North America and Europe are buried under about 1.5km of ice</w:t>
      </w:r>
      <w:r w:rsidRPr="00202C33">
        <w:rPr>
          <w:sz w:val="16"/>
        </w:rPr>
        <w:t>. This bitterly frigid climate is interrupted occasionally by brief warm interglacials, typically lasting less than 10,000 years.</w:t>
      </w:r>
      <w:r w:rsidRPr="00202C33">
        <w:rPr>
          <w:sz w:val="12"/>
        </w:rPr>
        <w:t>¶</w:t>
      </w:r>
      <w:r w:rsidRPr="00202C33">
        <w:rPr>
          <w:sz w:val="16"/>
        </w:rPr>
        <w:t xml:space="preserve"> The interglacial we have enjoyed throughout recorded human history, called the Holocene, began 11,000 years ago, so the ice is overdue. We also know that </w:t>
      </w:r>
      <w:r w:rsidRPr="00202C33">
        <w:rPr>
          <w:rStyle w:val="StyleUnderline"/>
        </w:rPr>
        <w:t>glaciation can occur quickly</w:t>
      </w:r>
      <w:r w:rsidRPr="00202C33">
        <w:rPr>
          <w:sz w:val="16"/>
        </w:rPr>
        <w:t>: the required decline in global temperature is about 12C and it can happen in 20 years.</w:t>
      </w:r>
      <w:r w:rsidRPr="00202C33">
        <w:rPr>
          <w:sz w:val="12"/>
        </w:rPr>
        <w:t>¶</w:t>
      </w:r>
      <w:r w:rsidRPr="00202C33">
        <w:rPr>
          <w:sz w:val="16"/>
        </w:rPr>
        <w:t xml:space="preserve"> The next descent into an ice age is inevitable but may not happen for another 1000 years. On the other hand, it must be noted that the cooling in 2007 was even faster than in typical glacial transitions. If it continued for 20 years, the temperature would be 14C cooler in </w:t>
      </w:r>
      <w:r w:rsidRPr="00202C33">
        <w:rPr>
          <w:rStyle w:val="StyleUnderline"/>
        </w:rPr>
        <w:t>2027</w:t>
      </w:r>
      <w:r w:rsidRPr="00202C33">
        <w:rPr>
          <w:sz w:val="16"/>
        </w:rPr>
        <w:t>.</w:t>
      </w:r>
      <w:r w:rsidRPr="00202C33">
        <w:rPr>
          <w:sz w:val="12"/>
        </w:rPr>
        <w:t>¶</w:t>
      </w:r>
      <w:r w:rsidRPr="00202C33">
        <w:rPr>
          <w:sz w:val="16"/>
        </w:rPr>
        <w:t xml:space="preserve"> By then, </w:t>
      </w:r>
      <w:r w:rsidRPr="00202C33">
        <w:rPr>
          <w:rStyle w:val="StyleUnderline"/>
        </w:rPr>
        <w:t>most of the advanced nations would have ceased to exist, vanishing under the ice, and the rest of the world would be faced with a catastrophe beyond imagining.</w:t>
      </w:r>
      <w:r w:rsidRPr="00202C33">
        <w:rPr>
          <w:sz w:val="12"/>
        </w:rPr>
        <w:t>¶</w:t>
      </w:r>
      <w:r w:rsidRPr="00202C33">
        <w:rPr>
          <w:sz w:val="16"/>
        </w:rPr>
        <w:t xml:space="preserve"> Australia may escape total annihilation but would surely be overrun by millions of refugees. Once the glaciation starts, it will last 1000 centuries, an incomprehensible stretch of time.</w:t>
      </w:r>
      <w:r w:rsidRPr="00202C33">
        <w:rPr>
          <w:sz w:val="12"/>
        </w:rPr>
        <w:t>¶</w:t>
      </w:r>
      <w:r w:rsidRPr="00202C33">
        <w:rPr>
          <w:sz w:val="16"/>
        </w:rPr>
        <w:t xml:space="preserve"> If the ice age is coming, there is a small chance that we could prevent or at least delay the transition, if we are prepared to take action soon enough and on a large enough scale.</w:t>
      </w:r>
      <w:r w:rsidRPr="00202C33">
        <w:rPr>
          <w:sz w:val="12"/>
        </w:rPr>
        <w:t>¶</w:t>
      </w:r>
      <w:r w:rsidRPr="00202C33">
        <w:rPr>
          <w:sz w:val="16"/>
        </w:rPr>
        <w:t xml:space="preserve"> </w:t>
      </w:r>
    </w:p>
    <w:p w:rsidR="00807B39" w:rsidRPr="0065368A" w:rsidRDefault="00807B39" w:rsidP="00807B39"/>
    <w:p w:rsidR="00807B39" w:rsidRDefault="00807B39" w:rsidP="00807B39">
      <w:pPr>
        <w:pStyle w:val="Heading3"/>
      </w:pPr>
      <w:r>
        <w:t>CO2 Good - Ice Age - We are overdue</w:t>
      </w:r>
    </w:p>
    <w:p w:rsidR="00807B39" w:rsidRDefault="00807B39" w:rsidP="00807B39"/>
    <w:p w:rsidR="00807B39" w:rsidRDefault="00807B39" w:rsidP="00807B39">
      <w:pPr>
        <w:pStyle w:val="Heading4"/>
      </w:pPr>
      <w:r>
        <w:t>We are due for an Ice Age</w:t>
      </w:r>
    </w:p>
    <w:p w:rsidR="00807B39" w:rsidRDefault="00807B39" w:rsidP="00807B39">
      <w:r w:rsidRPr="00057934">
        <w:rPr>
          <w:rStyle w:val="Style13ptBold"/>
        </w:rPr>
        <w:t xml:space="preserve">Idso^3, </w:t>
      </w:r>
      <w:r>
        <w:rPr>
          <w:rStyle w:val="Style13ptBold"/>
        </w:rPr>
        <w:t>99</w:t>
      </w:r>
      <w:r>
        <w:t xml:space="preserve">[Sherwood, </w:t>
      </w:r>
      <w:r w:rsidRPr="00057934">
        <w:t>president of the Center for the Study of Carbon Dioxide and Global Change</w:t>
      </w:r>
      <w:r>
        <w:t xml:space="preserve">; Kieth, </w:t>
      </w:r>
      <w:r w:rsidRPr="00057934">
        <w:t>ounder, former president and current chairman of the board of the Center for the Study of Ca</w:t>
      </w:r>
      <w:r>
        <w:t xml:space="preserve">rbon Dioxide and Global Change; Keith, MS from university of Arizona </w:t>
      </w:r>
      <w:r w:rsidRPr="00057934">
        <w:t>major in Agronomy and Plant Genetics</w:t>
      </w:r>
      <w:r>
        <w:t>, “</w:t>
      </w:r>
      <w:r w:rsidRPr="005869A5">
        <w:t>History of the Last Interglacial</w:t>
      </w:r>
      <w:r>
        <w:t xml:space="preserve">”, </w:t>
      </w:r>
      <w:hyperlink r:id="rId72" w:history="1">
        <w:r w:rsidRPr="008D63DA">
          <w:rPr>
            <w:rStyle w:val="Hyperlink"/>
          </w:rPr>
          <w:t>http://www.co2science.org/articles/V2/N24/C5.php</w:t>
        </w:r>
      </w:hyperlink>
      <w:r>
        <w:t>]</w:t>
      </w:r>
    </w:p>
    <w:p w:rsidR="00807B39" w:rsidRPr="005869A5" w:rsidRDefault="00807B39" w:rsidP="00807B39"/>
    <w:p w:rsidR="00807B39" w:rsidRPr="005869A5" w:rsidRDefault="00807B39" w:rsidP="00807B39">
      <w:pPr>
        <w:rPr>
          <w:sz w:val="16"/>
        </w:rPr>
      </w:pPr>
      <w:r w:rsidRPr="005869A5">
        <w:rPr>
          <w:sz w:val="16"/>
        </w:rPr>
        <w:t xml:space="preserve">What was done </w:t>
      </w:r>
      <w:r w:rsidRPr="005869A5">
        <w:rPr>
          <w:sz w:val="12"/>
        </w:rPr>
        <w:t>¶</w:t>
      </w:r>
      <w:r w:rsidRPr="005869A5">
        <w:rPr>
          <w:sz w:val="16"/>
        </w:rPr>
        <w:t xml:space="preserve"> </w:t>
      </w:r>
      <w:r w:rsidRPr="005869A5">
        <w:rPr>
          <w:rStyle w:val="StyleUnderline"/>
        </w:rPr>
        <w:t>Based on isotopic and palynological data from a lacustrine sequence derived from a 319-meter core obtained on the western flank of the Pindus Mountain Range, the authors reconstructed a climatic history of the region from 115,000 to 135,000 years ago</w:t>
      </w:r>
      <w:r w:rsidRPr="005869A5">
        <w:rPr>
          <w:sz w:val="16"/>
        </w:rPr>
        <w:t>.</w:t>
      </w:r>
      <w:r w:rsidRPr="005869A5">
        <w:rPr>
          <w:sz w:val="12"/>
        </w:rPr>
        <w:t>¶</w:t>
      </w:r>
      <w:r w:rsidRPr="005869A5">
        <w:rPr>
          <w:sz w:val="16"/>
        </w:rPr>
        <w:t xml:space="preserve"> What was learned </w:t>
      </w:r>
      <w:r w:rsidRPr="005869A5">
        <w:rPr>
          <w:sz w:val="12"/>
        </w:rPr>
        <w:t>¶</w:t>
      </w:r>
      <w:r w:rsidRPr="005869A5">
        <w:rPr>
          <w:sz w:val="16"/>
        </w:rPr>
        <w:t xml:space="preserve"> The data suggest that </w:t>
      </w:r>
      <w:r w:rsidRPr="005869A5">
        <w:rPr>
          <w:rStyle w:val="StyleUnderline"/>
        </w:rPr>
        <w:t>the climate variability of the last interglacial was similar to that of the current</w:t>
      </w:r>
      <w:r w:rsidRPr="005869A5">
        <w:rPr>
          <w:sz w:val="16"/>
        </w:rPr>
        <w:t xml:space="preserve"> (Holocene) </w:t>
      </w:r>
      <w:r w:rsidRPr="005869A5">
        <w:rPr>
          <w:rStyle w:val="StyleUnderline"/>
        </w:rPr>
        <w:t>interglacial</w:t>
      </w:r>
      <w:r w:rsidRPr="005869A5">
        <w:rPr>
          <w:sz w:val="16"/>
        </w:rPr>
        <w:t xml:space="preserve"> "both in terms of amplitude and, possibly, of pacing." In addition, the authors note that </w:t>
      </w:r>
      <w:r w:rsidRPr="005869A5">
        <w:rPr>
          <w:rStyle w:val="StyleUnderline"/>
        </w:rPr>
        <w:t>the onset of instability that led to the development of the last great glacial period occurred about 10,800 years after the beginning of the full interglacial, which is essentially identical to the length of the Holocene thus far</w:t>
      </w:r>
      <w:r w:rsidRPr="005869A5">
        <w:rPr>
          <w:sz w:val="16"/>
        </w:rPr>
        <w:t>.</w:t>
      </w:r>
      <w:r w:rsidRPr="005869A5">
        <w:rPr>
          <w:sz w:val="12"/>
        </w:rPr>
        <w:t>¶</w:t>
      </w:r>
      <w:r w:rsidRPr="005869A5">
        <w:rPr>
          <w:sz w:val="16"/>
        </w:rPr>
        <w:t xml:space="preserve"> What it means </w:t>
      </w:r>
      <w:r w:rsidRPr="005869A5">
        <w:rPr>
          <w:sz w:val="12"/>
        </w:rPr>
        <w:t>¶</w:t>
      </w:r>
      <w:r w:rsidRPr="005869A5">
        <w:rPr>
          <w:sz w:val="16"/>
        </w:rPr>
        <w:t xml:space="preserve"> </w:t>
      </w:r>
      <w:r w:rsidRPr="005869A5">
        <w:rPr>
          <w:rStyle w:val="StyleUnderline"/>
        </w:rPr>
        <w:t>Any day now, geologically speaking, we are due for the next great ice age to begi</w:t>
      </w:r>
      <w:r w:rsidRPr="005869A5">
        <w:rPr>
          <w:sz w:val="16"/>
        </w:rPr>
        <w:t>n, based on pervious glacial/interglacial periodicities, such as that observed in this study; and since this pattern has repeated itself for so many cycles, it is not unreasonable to believe that it will continue to do so, irrespective of what man may do, knowingly or unknowingly, to thwart it. Yet we worry, almost exclusively, and clearly obsessively, about global warming. Is this healthy? Is it wise? Is it even rational?</w:t>
      </w:r>
      <w:r w:rsidRPr="005869A5">
        <w:rPr>
          <w:sz w:val="12"/>
        </w:rPr>
        <w:t>¶</w:t>
      </w:r>
      <w:r w:rsidRPr="005869A5">
        <w:rPr>
          <w:sz w:val="16"/>
        </w:rPr>
        <w:t xml:space="preserve"> </w:t>
      </w:r>
    </w:p>
    <w:p w:rsidR="00807B39" w:rsidRPr="00613F71" w:rsidRDefault="00807B39" w:rsidP="00807B39"/>
    <w:p w:rsidR="00807B39" w:rsidRDefault="00807B39" w:rsidP="00807B39">
      <w:pPr>
        <w:pStyle w:val="Heading3"/>
      </w:pPr>
      <w:r>
        <w:t>CO2 Good - Ice Age - Warming stops ice age</w:t>
      </w:r>
    </w:p>
    <w:p w:rsidR="00807B39" w:rsidRDefault="00807B39" w:rsidP="00807B39">
      <w:pPr>
        <w:pStyle w:val="Heading4"/>
      </w:pPr>
      <w:r>
        <w:t>Empirically, warming has held off impending ice ages - pattern is expected to continue with future predicted glacial periods</w:t>
      </w:r>
    </w:p>
    <w:p w:rsidR="00807B39" w:rsidRDefault="00807B39" w:rsidP="00807B39">
      <w:r w:rsidRPr="002D7317">
        <w:rPr>
          <w:b/>
        </w:rPr>
        <w:t>Idso 2005</w:t>
      </w:r>
      <w:r>
        <w:t xml:space="preserve">  [Sherwood, </w:t>
      </w:r>
      <w:r w:rsidRPr="00057934">
        <w:t>president of the Center for the Study of Carbon Dioxide and Global Change</w:t>
      </w:r>
      <w:r>
        <w:t xml:space="preserve">; Kieth, </w:t>
      </w:r>
      <w:r w:rsidRPr="00057934">
        <w:t>ounder, former president and current chairman of the board of the Center for the Study of Ca</w:t>
      </w:r>
      <w:r>
        <w:t xml:space="preserve">rbon Dioxide and Global Change; Keith, MS from university of Arizona </w:t>
      </w:r>
      <w:r w:rsidRPr="00057934">
        <w:t>major in Agronomy and Plant Genetics</w:t>
      </w:r>
      <w:r>
        <w:t>, “</w:t>
      </w:r>
      <w:r w:rsidRPr="00057934">
        <w:t>Overdue Cooling?</w:t>
      </w:r>
      <w:r>
        <w:t xml:space="preserve">”, </w:t>
      </w:r>
      <w:hyperlink r:id="rId73" w:history="1">
        <w:r w:rsidRPr="008D63DA">
          <w:rPr>
            <w:rStyle w:val="Hyperlink"/>
          </w:rPr>
          <w:t>http://www.co2science.org/articles/V8/N11/C1.php</w:t>
        </w:r>
      </w:hyperlink>
      <w:r>
        <w:t xml:space="preserve">] zabner </w:t>
      </w:r>
    </w:p>
    <w:p w:rsidR="00807B39" w:rsidRDefault="00807B39" w:rsidP="00807B39">
      <w:pPr>
        <w:rPr>
          <w:sz w:val="16"/>
        </w:rPr>
      </w:pPr>
      <w:r w:rsidRPr="00057934">
        <w:rPr>
          <w:sz w:val="16"/>
        </w:rPr>
        <w:t xml:space="preserve">Background </w:t>
      </w:r>
      <w:hyperlink r:id="rId74" w:history="1">
        <w:r w:rsidRPr="00057934">
          <w:rPr>
            <w:sz w:val="16"/>
          </w:rPr>
          <w:t>Ruddiman et al. (2005)</w:t>
        </w:r>
      </w:hyperlink>
      <w:r w:rsidRPr="00057934">
        <w:rPr>
          <w:sz w:val="16"/>
        </w:rPr>
        <w:t xml:space="preserve"> contend that "</w:t>
      </w:r>
      <w:r w:rsidRPr="00057934">
        <w:rPr>
          <w:rStyle w:val="StyleUnderline"/>
        </w:rPr>
        <w:t>ice-core evidence from previous interglaciations indicates that forcing by orbital-scale changes in solar radiation and greenhouse-gas concentrations should have driven earth's climate significantly toward glacial conditions during the last several thousand years</w:t>
      </w:r>
      <w:r w:rsidRPr="00057934">
        <w:rPr>
          <w:sz w:val="16"/>
        </w:rPr>
        <w:t>," and that "</w:t>
      </w:r>
      <w:r w:rsidRPr="00057934">
        <w:rPr>
          <w:rStyle w:val="StyleUnderline"/>
        </w:rPr>
        <w:t>the</w:t>
      </w:r>
      <w:r w:rsidRPr="00057934">
        <w:rPr>
          <w:sz w:val="16"/>
        </w:rPr>
        <w:t xml:space="preserve"> hypothesized </w:t>
      </w:r>
      <w:r w:rsidRPr="00057934">
        <w:rPr>
          <w:rStyle w:val="StyleUnderline"/>
        </w:rPr>
        <w:t>reason most of this cooling did not occur is that humans intervened in the natural operation of the climate system by adding significant amounts of CO2 and CH4</w:t>
      </w:r>
      <w:r w:rsidRPr="00057934">
        <w:rPr>
          <w:sz w:val="16"/>
        </w:rPr>
        <w:t xml:space="preserve"> to the atmosphere, thereby offsetting most of the natural cooling [that otherwise would have occurred] and fortuitously producing the climatic stability of the last several thousand years."</w:t>
      </w:r>
      <w:r w:rsidRPr="00057934">
        <w:rPr>
          <w:sz w:val="12"/>
        </w:rPr>
        <w:t>¶</w:t>
      </w:r>
      <w:r w:rsidRPr="00057934">
        <w:rPr>
          <w:sz w:val="16"/>
        </w:rPr>
        <w:t xml:space="preserve"> What was done In a study of a continuous high-resolution Western Mediterranean sea surface temperature (SST) alkenone record spanning the past 250,000 years, Martrat et al. uncovered evidence that could be interpreted to suggest much the same thing.</w:t>
      </w:r>
      <w:r w:rsidRPr="00057934">
        <w:rPr>
          <w:sz w:val="12"/>
        </w:rPr>
        <w:t>¶</w:t>
      </w:r>
      <w:r w:rsidRPr="00057934">
        <w:rPr>
          <w:sz w:val="16"/>
        </w:rPr>
        <w:t xml:space="preserve"> </w:t>
      </w:r>
      <w:r w:rsidRPr="00057934">
        <w:rPr>
          <w:rStyle w:val="StyleUnderline"/>
        </w:rPr>
        <w:t xml:space="preserve">What was learned Throughout marine isotope stages 5 and 7 encompassing the prior two interglacial periods, the pattern has been for rapid warmings to occur, followed by gradual and then more rapid coolings, which are abruptly terminated by rapid warmings </w:t>
      </w:r>
      <w:r w:rsidRPr="00057934">
        <w:rPr>
          <w:sz w:val="16"/>
        </w:rPr>
        <w:t>that set the stage for the cycle to be repeated.</w:t>
      </w:r>
      <w:r w:rsidRPr="00057934">
        <w:rPr>
          <w:sz w:val="12"/>
        </w:rPr>
        <w:t>¶</w:t>
      </w:r>
      <w:r w:rsidRPr="00057934">
        <w:rPr>
          <w:sz w:val="16"/>
        </w:rPr>
        <w:t xml:space="preserve"> What it means The fact that Martrat et al. discovered that the entire Holocene to date "shows a stable SST trend similar to those in previous interstadial stages, tending toward progressively cooler climate conditions," suggests, in their words, that "the next bifurcation of the climate system may appear as an extremely intense cooling if the future natural climate is going to develop as an analog of some of the preceding warm periods." </w:t>
      </w:r>
      <w:r w:rsidRPr="00057934">
        <w:rPr>
          <w:rStyle w:val="StyleUnderline"/>
        </w:rPr>
        <w:t>Since this has indeed been the pattern in the past, there is no reason not to expect it to recur in the future</w:t>
      </w:r>
      <w:r w:rsidRPr="00057934">
        <w:rPr>
          <w:sz w:val="16"/>
        </w:rPr>
        <w:t xml:space="preserve">, unlessthe overdue-glaciation hypothesis of Ruddiman et al. is correct, which suggests that even if the world's climate alarmists are correct in imputing great strength to the greenhouse effect of CO2, </w:t>
      </w:r>
      <w:r w:rsidRPr="00057934">
        <w:rPr>
          <w:rStyle w:val="StyleUnderline"/>
        </w:rPr>
        <w:t>we ought not interfere with that phenomenon, as it may be what is keeping us from experiencing a far worse fate than anything the world's climate alarmists have yet imagined.</w:t>
      </w:r>
      <w:r w:rsidRPr="00057934">
        <w:rPr>
          <w:sz w:val="12"/>
        </w:rPr>
        <w:t>¶</w:t>
      </w:r>
      <w:r w:rsidRPr="00057934">
        <w:rPr>
          <w:sz w:val="16"/>
        </w:rPr>
        <w:t xml:space="preserve"> </w:t>
      </w:r>
    </w:p>
    <w:p w:rsidR="00807B39" w:rsidRDefault="00807B39" w:rsidP="00807B39">
      <w:pPr>
        <w:rPr>
          <w:sz w:val="16"/>
        </w:rPr>
      </w:pPr>
    </w:p>
    <w:p w:rsidR="00807B39" w:rsidRDefault="00807B39" w:rsidP="00807B39">
      <w:pPr>
        <w:pStyle w:val="Heading4"/>
      </w:pPr>
      <w:r>
        <w:t>CO2 solves ice age</w:t>
      </w:r>
    </w:p>
    <w:p w:rsidR="00807B39" w:rsidRDefault="00807B39" w:rsidP="00807B39">
      <w:r w:rsidRPr="00010D68">
        <w:rPr>
          <w:b/>
        </w:rPr>
        <w:t>Archer and Ganopolski, 5</w:t>
      </w:r>
      <w:r>
        <w:t xml:space="preserve">[David, </w:t>
      </w:r>
      <w:r w:rsidRPr="00B26CA1">
        <w:t>professor in the Department of The Geophysical Sciences at the University of Chicago</w:t>
      </w:r>
      <w:r>
        <w:t>; Andrey,</w:t>
      </w:r>
      <w:r w:rsidRPr="00B26CA1">
        <w:t xml:space="preserve"> </w:t>
      </w:r>
      <w:r>
        <w:t xml:space="preserve">Potsdam Institute for </w:t>
      </w:r>
      <w:r w:rsidRPr="00B26CA1">
        <w:rPr>
          <w:sz w:val="12"/>
        </w:rPr>
        <w:t xml:space="preserve">¶ </w:t>
      </w:r>
      <w:r>
        <w:t>Climate Impact Research, “A movable trigger: Fossil fuel CO2 and the onset of the next</w:t>
      </w:r>
      <w:r w:rsidRPr="00B26CA1">
        <w:rPr>
          <w:sz w:val="12"/>
        </w:rPr>
        <w:t xml:space="preserve">¶ </w:t>
      </w:r>
      <w:r>
        <w:t xml:space="preserve">glaciation”, May, </w:t>
      </w:r>
      <w:r w:rsidRPr="00B26CA1">
        <w:t>http://onlinelibrary.wiley.com/store/10.1029/2004GC000891/asset/ggge651.pdf?v=1&amp;t=hy346to5&amp;s=7e57cc9392f2669741f6dd939b9997f78b7c10a4</w:t>
      </w:r>
      <w:r>
        <w:t>] zabner</w:t>
      </w:r>
    </w:p>
    <w:p w:rsidR="00807B39" w:rsidRPr="00010D68" w:rsidRDefault="00807B39" w:rsidP="00807B39">
      <w:r w:rsidRPr="00B26CA1">
        <w:rPr>
          <w:sz w:val="16"/>
        </w:rPr>
        <w:t>Assuming for the moment that natural CO2</w:t>
      </w:r>
      <w:r w:rsidRPr="00B26CA1">
        <w:rPr>
          <w:sz w:val="12"/>
        </w:rPr>
        <w:t>¶</w:t>
      </w:r>
      <w:r w:rsidRPr="00B26CA1">
        <w:rPr>
          <w:sz w:val="16"/>
        </w:rPr>
        <w:t xml:space="preserve"> forcing in the future will be small, the model</w:t>
      </w:r>
      <w:r w:rsidRPr="00B26CA1">
        <w:rPr>
          <w:sz w:val="12"/>
        </w:rPr>
        <w:t>¶</w:t>
      </w:r>
      <w:r w:rsidRPr="00B26CA1">
        <w:rPr>
          <w:sz w:val="16"/>
        </w:rPr>
        <w:t xml:space="preserve"> predicts that </w:t>
      </w:r>
      <w:r w:rsidRPr="00B26CA1">
        <w:rPr>
          <w:rStyle w:val="StyleUnderline"/>
        </w:rPr>
        <w:t>the available fossil fuel carbon</w:t>
      </w:r>
      <w:r w:rsidRPr="00B26CA1">
        <w:rPr>
          <w:rStyle w:val="StyleUnderline"/>
          <w:sz w:val="12"/>
        </w:rPr>
        <w:t>¶</w:t>
      </w:r>
      <w:r w:rsidRPr="00B26CA1">
        <w:rPr>
          <w:rStyle w:val="StyleUnderline"/>
        </w:rPr>
        <w:t xml:space="preserve"> reserves have the capacity to impact the evolution</w:t>
      </w:r>
      <w:r w:rsidRPr="00B26CA1">
        <w:rPr>
          <w:rStyle w:val="StyleUnderline"/>
          <w:sz w:val="12"/>
        </w:rPr>
        <w:t>¶</w:t>
      </w:r>
      <w:r w:rsidRPr="00B26CA1">
        <w:rPr>
          <w:rStyle w:val="StyleUnderline"/>
        </w:rPr>
        <w:t xml:space="preserve"> of climate hundreds of thousands of years into the</w:t>
      </w:r>
      <w:r w:rsidRPr="00B26CA1">
        <w:rPr>
          <w:rStyle w:val="StyleUnderline"/>
          <w:sz w:val="12"/>
        </w:rPr>
        <w:t>¶</w:t>
      </w:r>
      <w:r w:rsidRPr="00B26CA1">
        <w:rPr>
          <w:rStyle w:val="StyleUnderline"/>
        </w:rPr>
        <w:t xml:space="preserve"> future</w:t>
      </w:r>
      <w:r w:rsidRPr="00B26CA1">
        <w:rPr>
          <w:sz w:val="16"/>
        </w:rPr>
        <w:t>. An anthropogenic release of 300 Gton C (as</w:t>
      </w:r>
      <w:r w:rsidRPr="00B26CA1">
        <w:rPr>
          <w:sz w:val="12"/>
        </w:rPr>
        <w:t>¶</w:t>
      </w:r>
      <w:r w:rsidRPr="00B26CA1">
        <w:rPr>
          <w:sz w:val="16"/>
        </w:rPr>
        <w:t xml:space="preserve"> we have already done) has a relatively small impact</w:t>
      </w:r>
      <w:r w:rsidRPr="00B26CA1">
        <w:rPr>
          <w:sz w:val="12"/>
        </w:rPr>
        <w:t>¶</w:t>
      </w:r>
      <w:r w:rsidRPr="00B26CA1">
        <w:rPr>
          <w:sz w:val="16"/>
        </w:rPr>
        <w:t xml:space="preserve"> on future climate evolution, postponing the next</w:t>
      </w:r>
      <w:r w:rsidRPr="00B26CA1">
        <w:rPr>
          <w:sz w:val="12"/>
        </w:rPr>
        <w:t>¶</w:t>
      </w:r>
      <w:r w:rsidRPr="00B26CA1">
        <w:rPr>
          <w:sz w:val="16"/>
        </w:rPr>
        <w:t xml:space="preserve"> glacial termination 140 kyr from now by one</w:t>
      </w:r>
      <w:r w:rsidRPr="00B26CA1">
        <w:rPr>
          <w:sz w:val="12"/>
        </w:rPr>
        <w:t>¶</w:t>
      </w:r>
      <w:r w:rsidRPr="00B26CA1">
        <w:rPr>
          <w:sz w:val="16"/>
        </w:rPr>
        <w:t xml:space="preserve"> precession cycle. </w:t>
      </w:r>
      <w:r w:rsidRPr="00B26CA1">
        <w:rPr>
          <w:rStyle w:val="StyleUnderline"/>
        </w:rPr>
        <w:t>Release</w:t>
      </w:r>
      <w:r w:rsidRPr="00B26CA1">
        <w:rPr>
          <w:sz w:val="16"/>
        </w:rPr>
        <w:t xml:space="preserve"> of 1000 Gton C (blue</w:t>
      </w:r>
      <w:r w:rsidRPr="00B26CA1">
        <w:rPr>
          <w:sz w:val="12"/>
        </w:rPr>
        <w:t>¶</w:t>
      </w:r>
      <w:r w:rsidRPr="00B26CA1">
        <w:rPr>
          <w:sz w:val="16"/>
        </w:rPr>
        <w:t xml:space="preserve"> lines, Figure 3c) </w:t>
      </w:r>
      <w:r w:rsidRPr="00B26CA1">
        <w:rPr>
          <w:rStyle w:val="StyleUnderline"/>
        </w:rPr>
        <w:t>is enough to decisively prevent</w:t>
      </w:r>
      <w:r w:rsidRPr="00B26CA1">
        <w:rPr>
          <w:rStyle w:val="StyleUnderline"/>
          <w:sz w:val="12"/>
        </w:rPr>
        <w:t>¶</w:t>
      </w:r>
      <w:r w:rsidRPr="00B26CA1">
        <w:rPr>
          <w:rStyle w:val="StyleUnderline"/>
        </w:rPr>
        <w:t xml:space="preserve"> glaciation in the next few thousand years, and</w:t>
      </w:r>
      <w:r w:rsidRPr="00B26CA1">
        <w:rPr>
          <w:rStyle w:val="StyleUnderline"/>
          <w:sz w:val="12"/>
        </w:rPr>
        <w:t>¶</w:t>
      </w:r>
      <w:r w:rsidRPr="00B26CA1">
        <w:rPr>
          <w:rStyle w:val="StyleUnderline"/>
        </w:rPr>
        <w:t xml:space="preserve"> given the long atmospheric lifetime of CO2, to</w:t>
      </w:r>
      <w:r w:rsidRPr="00B26CA1">
        <w:rPr>
          <w:rStyle w:val="StyleUnderline"/>
          <w:sz w:val="12"/>
        </w:rPr>
        <w:t>¶</w:t>
      </w:r>
      <w:r w:rsidRPr="00B26CA1">
        <w:rPr>
          <w:rStyle w:val="StyleUnderline"/>
        </w:rPr>
        <w:t xml:space="preserve"> prevent glaciation until 130 kyr from now.</w:t>
      </w:r>
      <w:r w:rsidRPr="00B26CA1">
        <w:rPr>
          <w:sz w:val="16"/>
        </w:rPr>
        <w:t xml:space="preserve"> If the</w:t>
      </w:r>
      <w:r w:rsidRPr="00B26CA1">
        <w:rPr>
          <w:sz w:val="12"/>
        </w:rPr>
        <w:t>¶</w:t>
      </w:r>
      <w:r w:rsidRPr="00B26CA1">
        <w:rPr>
          <w:sz w:val="16"/>
        </w:rPr>
        <w:t xml:space="preserve"> anthropogenic carbon release is 5000 Gton or more</w:t>
      </w:r>
      <w:r w:rsidRPr="00B26CA1">
        <w:rPr>
          <w:sz w:val="12"/>
        </w:rPr>
        <w:t>¶</w:t>
      </w:r>
      <w:r w:rsidRPr="00B26CA1">
        <w:rPr>
          <w:sz w:val="16"/>
        </w:rPr>
        <w:t xml:space="preserve"> (red lines), the critical trigger insolation value</w:t>
      </w:r>
      <w:r w:rsidRPr="00B26CA1">
        <w:rPr>
          <w:sz w:val="12"/>
        </w:rPr>
        <w:t>¶</w:t>
      </w:r>
      <w:r w:rsidRPr="00B26CA1">
        <w:rPr>
          <w:sz w:val="16"/>
        </w:rPr>
        <w:t xml:space="preserve"> exceeds 2 s of the long-term mean for the next</w:t>
      </w:r>
      <w:r w:rsidRPr="00B26CA1">
        <w:rPr>
          <w:sz w:val="12"/>
        </w:rPr>
        <w:t>¶</w:t>
      </w:r>
      <w:r w:rsidRPr="00B26CA1">
        <w:rPr>
          <w:sz w:val="16"/>
        </w:rPr>
        <w:t xml:space="preserve"> 100 kyr. This is a time of low insolation variability</w:t>
      </w:r>
      <w:r w:rsidRPr="00B26CA1">
        <w:rPr>
          <w:sz w:val="12"/>
        </w:rPr>
        <w:t>¶</w:t>
      </w:r>
      <w:r w:rsidRPr="00B26CA1">
        <w:rPr>
          <w:sz w:val="16"/>
        </w:rPr>
        <w:t xml:space="preserve"> because of the Earth’s nearly circular orbit. The</w:t>
      </w:r>
      <w:r w:rsidRPr="00B26CA1">
        <w:rPr>
          <w:sz w:val="12"/>
        </w:rPr>
        <w:t>¶</w:t>
      </w:r>
      <w:r w:rsidRPr="00B26CA1">
        <w:rPr>
          <w:sz w:val="16"/>
        </w:rPr>
        <w:t xml:space="preserve"> anthrogenic CO2 forcing begins to decay toward</w:t>
      </w:r>
      <w:r w:rsidRPr="00B26CA1">
        <w:rPr>
          <w:sz w:val="12"/>
        </w:rPr>
        <w:t>¶</w:t>
      </w:r>
      <w:r w:rsidRPr="00B26CA1">
        <w:rPr>
          <w:sz w:val="16"/>
        </w:rPr>
        <w:t xml:space="preserve"> natural conditions just as eccentricity (and hence</w:t>
      </w:r>
      <w:r w:rsidRPr="00B26CA1">
        <w:rPr>
          <w:sz w:val="12"/>
        </w:rPr>
        <w:t>¶</w:t>
      </w:r>
      <w:r w:rsidRPr="00B26CA1">
        <w:rPr>
          <w:sz w:val="16"/>
        </w:rPr>
        <w:t xml:space="preserve"> insolation variability) reaches its next minimum</w:t>
      </w:r>
      <w:r w:rsidRPr="00B26CA1">
        <w:rPr>
          <w:sz w:val="12"/>
        </w:rPr>
        <w:t>¶</w:t>
      </w:r>
      <w:r w:rsidRPr="00B26CA1">
        <w:rPr>
          <w:sz w:val="16"/>
        </w:rPr>
        <w:t xml:space="preserve"> 400 kyr from now. The model predicts the end of</w:t>
      </w:r>
      <w:r w:rsidRPr="00B26CA1">
        <w:rPr>
          <w:sz w:val="12"/>
        </w:rPr>
        <w:t>¶</w:t>
      </w:r>
      <w:r w:rsidRPr="00B26CA1">
        <w:rPr>
          <w:sz w:val="16"/>
        </w:rPr>
        <w:t xml:space="preserve"> Figure 3. Effect of fossil fuel CO2 on the future evolution of climate. Green represents natural evolution, blue</w:t>
      </w:r>
      <w:r w:rsidRPr="00B26CA1">
        <w:rPr>
          <w:sz w:val="12"/>
        </w:rPr>
        <w:t>¶</w:t>
      </w:r>
      <w:r w:rsidRPr="00B26CA1">
        <w:rPr>
          <w:sz w:val="16"/>
        </w:rPr>
        <w:t xml:space="preserve"> represents the results of anthropogenic release of 300 Gton C, orange is 1000 Gton C, and red is 5000 Gton C. (a) Past</w:t>
      </w:r>
      <w:r w:rsidRPr="00B26CA1">
        <w:rPr>
          <w:sz w:val="12"/>
        </w:rPr>
        <w:t>¶</w:t>
      </w:r>
      <w:r w:rsidRPr="00B26CA1">
        <w:rPr>
          <w:sz w:val="16"/>
        </w:rPr>
        <w:t xml:space="preserve"> and future pCO2 of the atmosphere. Past history is from the Vostok ice core [Petit et al., 1999], and future</w:t>
      </w:r>
      <w:r w:rsidRPr="00B26CA1">
        <w:rPr>
          <w:sz w:val="12"/>
        </w:rPr>
        <w:t>¶</w:t>
      </w:r>
      <w:r w:rsidRPr="00B26CA1">
        <w:rPr>
          <w:sz w:val="16"/>
        </w:rPr>
        <w:t xml:space="preserve"> anthropogenic perturbations are from a carbon cycle model [Archer, 2005]. (b) June insolation at 65N latitude,</w:t>
      </w:r>
      <w:r w:rsidRPr="00B26CA1">
        <w:rPr>
          <w:sz w:val="12"/>
        </w:rPr>
        <w:t>¶</w:t>
      </w:r>
      <w:r w:rsidRPr="00B26CA1">
        <w:rPr>
          <w:sz w:val="16"/>
        </w:rPr>
        <w:t xml:space="preserve"> normalized and expressed in s units. 1 s equals about 20 W m2</w:t>
      </w:r>
      <w:r w:rsidRPr="00B26CA1">
        <w:rPr>
          <w:sz w:val="12"/>
        </w:rPr>
        <w:t>¶</w:t>
      </w:r>
      <w:r w:rsidRPr="00B26CA1">
        <w:rPr>
          <w:sz w:val="16"/>
        </w:rPr>
        <w:t xml:space="preserve"> . Green, blue, orange, and red lines are values of the</w:t>
      </w:r>
      <w:r w:rsidRPr="00B26CA1">
        <w:rPr>
          <w:sz w:val="12"/>
        </w:rPr>
        <w:t>¶</w:t>
      </w:r>
      <w:r w:rsidRPr="00B26CA1">
        <w:rPr>
          <w:sz w:val="16"/>
        </w:rPr>
        <w:t xml:space="preserve"> critical insolation i0 that triggers glacial inception. The i0 values are capped at 3 s to avoid extrapolating beyond</w:t>
      </w:r>
      <w:r w:rsidRPr="00B26CA1">
        <w:rPr>
          <w:sz w:val="12"/>
        </w:rPr>
        <w:t>¶</w:t>
      </w:r>
      <w:r w:rsidRPr="00B26CA1">
        <w:rPr>
          <w:sz w:val="16"/>
        </w:rPr>
        <w:t xml:space="preserve"> model results in Figure 3; in practice, this affects only the 5000 Gton C scenario for about 15 kyr. (c) Interglacial</w:t>
      </w:r>
      <w:r w:rsidRPr="00B26CA1">
        <w:rPr>
          <w:sz w:val="12"/>
        </w:rPr>
        <w:t>¶</w:t>
      </w:r>
      <w:r w:rsidRPr="00B26CA1">
        <w:rPr>
          <w:sz w:val="16"/>
        </w:rPr>
        <w:t xml:space="preserve"> periods of the model. (d) Global mean temperature estimates.</w:t>
      </w:r>
      <w:r w:rsidRPr="00B26CA1">
        <w:rPr>
          <w:sz w:val="12"/>
        </w:rPr>
        <w:t>¶</w:t>
      </w:r>
      <w:r w:rsidRPr="00B26CA1">
        <w:rPr>
          <w:sz w:val="16"/>
        </w:rPr>
        <w:t xml:space="preserve"> Geochemistry</w:t>
      </w:r>
      <w:r w:rsidRPr="00B26CA1">
        <w:rPr>
          <w:sz w:val="12"/>
        </w:rPr>
        <w:t>¶</w:t>
      </w:r>
      <w:r w:rsidRPr="00B26CA1">
        <w:rPr>
          <w:sz w:val="16"/>
        </w:rPr>
        <w:t xml:space="preserve"> Geophysics</w:t>
      </w:r>
      <w:r w:rsidRPr="00B26CA1">
        <w:rPr>
          <w:sz w:val="12"/>
        </w:rPr>
        <w:t>¶</w:t>
      </w:r>
      <w:r w:rsidRPr="00B26CA1">
        <w:rPr>
          <w:sz w:val="16"/>
        </w:rPr>
        <w:t xml:space="preserve"> Geosystems G33 archer and ganopolski: next glaciation 10.1029/2004GC000891</w:t>
      </w:r>
      <w:r w:rsidRPr="00B26CA1">
        <w:rPr>
          <w:sz w:val="12"/>
        </w:rPr>
        <w:t>¶</w:t>
      </w:r>
      <w:r w:rsidRPr="00B26CA1">
        <w:rPr>
          <w:sz w:val="16"/>
        </w:rPr>
        <w:t xml:space="preserve"> 5 of 7</w:t>
      </w:r>
      <w:r w:rsidRPr="00B26CA1">
        <w:rPr>
          <w:sz w:val="16"/>
        </w:rPr>
        <w:pgNum/>
      </w:r>
      <w:r w:rsidRPr="00B26CA1">
        <w:rPr>
          <w:sz w:val="16"/>
        </w:rPr>
        <w:pgNum/>
      </w:r>
      <w:r w:rsidRPr="00B26CA1">
        <w:rPr>
          <w:sz w:val="16"/>
        </w:rPr>
        <w:t>the glacial cycles, with stability of the interglacial</w:t>
      </w:r>
      <w:r w:rsidRPr="00B26CA1">
        <w:rPr>
          <w:sz w:val="12"/>
        </w:rPr>
        <w:t>¶</w:t>
      </w:r>
      <w:r w:rsidRPr="00B26CA1">
        <w:rPr>
          <w:sz w:val="16"/>
        </w:rPr>
        <w:t xml:space="preserve"> for at least the next half million years (Figure 3c)</w:t>
      </w:r>
      <w:r w:rsidRPr="00B26CA1">
        <w:rPr>
          <w:sz w:val="12"/>
        </w:rPr>
        <w:t>¶</w:t>
      </w:r>
    </w:p>
    <w:p w:rsidR="00807B39" w:rsidRDefault="00807B39" w:rsidP="00807B39">
      <w:pPr>
        <w:rPr>
          <w:rStyle w:val="StyleUnderline"/>
        </w:rPr>
      </w:pPr>
    </w:p>
    <w:p w:rsidR="00807B39" w:rsidRPr="00057934" w:rsidRDefault="00807B39" w:rsidP="00807B39">
      <w:pPr>
        <w:rPr>
          <w:sz w:val="16"/>
        </w:rPr>
      </w:pPr>
    </w:p>
    <w:p w:rsidR="00807B39" w:rsidRPr="002D7317" w:rsidRDefault="00807B39" w:rsidP="00807B39"/>
    <w:p w:rsidR="00807B39" w:rsidRDefault="00807B39" w:rsidP="00807B39">
      <w:pPr>
        <w:pStyle w:val="Heading3"/>
      </w:pPr>
      <w:r>
        <w:t>CO2 Good - Ice Age - AT:  NAC Shut-down</w:t>
      </w:r>
    </w:p>
    <w:p w:rsidR="00807B39" w:rsidRDefault="00807B39" w:rsidP="00807B39"/>
    <w:p w:rsidR="00807B39" w:rsidRDefault="00807B39" w:rsidP="00807B39">
      <w:pPr>
        <w:pStyle w:val="Heading4"/>
      </w:pPr>
      <w:r>
        <w:t>Aff is wrong - no NAC shut-down - cooling comes before changes in the current</w:t>
      </w:r>
    </w:p>
    <w:p w:rsidR="00807B39" w:rsidRPr="009C1338" w:rsidRDefault="00807B39" w:rsidP="00807B39">
      <w:pPr>
        <w:rPr>
          <w:sz w:val="18"/>
          <w:szCs w:val="18"/>
        </w:rPr>
      </w:pPr>
      <w:r w:rsidRPr="009C1338">
        <w:rPr>
          <w:b/>
        </w:rPr>
        <w:t>Idso</w:t>
      </w:r>
      <w:r>
        <w:rPr>
          <w:b/>
        </w:rPr>
        <w:t xml:space="preserve"> </w:t>
      </w:r>
      <w:r w:rsidRPr="009C1338">
        <w:rPr>
          <w:b/>
        </w:rPr>
        <w:t>2005</w:t>
      </w:r>
      <w:r>
        <w:rPr>
          <w:rStyle w:val="Style13ptBold"/>
        </w:rPr>
        <w:t xml:space="preserve">  </w:t>
      </w:r>
      <w:r>
        <w:t>[</w:t>
      </w:r>
      <w:r w:rsidRPr="009C1338">
        <w:rPr>
          <w:sz w:val="18"/>
          <w:szCs w:val="18"/>
        </w:rPr>
        <w:t xml:space="preserve">Sherwood, president of the Center for the Study of Carbon Dioxide and Global Change; Kieth, ounder, former president and current chairman of the board of the Center for the Study of Carbon Dioxide and Global Change; Keith, MS from university of Arizona major in Agronomy and Plant Genetics, “Changes in Global Climate and the Ocean's Thermohaline Circulation: Which Leads Which?”, </w:t>
      </w:r>
      <w:hyperlink r:id="rId75" w:history="1">
        <w:r w:rsidRPr="009C1338">
          <w:rPr>
            <w:rStyle w:val="Hyperlink"/>
            <w:sz w:val="18"/>
            <w:szCs w:val="18"/>
          </w:rPr>
          <w:t>http://www.co2science.org/articles/V8/N50/EDIT.php</w:t>
        </w:r>
      </w:hyperlink>
      <w:r w:rsidRPr="009C1338">
        <w:rPr>
          <w:sz w:val="18"/>
          <w:szCs w:val="18"/>
        </w:rPr>
        <w:t>]</w:t>
      </w:r>
      <w:r>
        <w:rPr>
          <w:sz w:val="18"/>
          <w:szCs w:val="18"/>
        </w:rPr>
        <w:t xml:space="preserve"> zabner</w:t>
      </w:r>
    </w:p>
    <w:p w:rsidR="00807B39" w:rsidRPr="00057934" w:rsidRDefault="00807B39" w:rsidP="00807B39">
      <w:pPr>
        <w:rPr>
          <w:sz w:val="16"/>
        </w:rPr>
      </w:pPr>
      <w:r w:rsidRPr="00057934">
        <w:rPr>
          <w:sz w:val="12"/>
        </w:rPr>
        <w:t>¶</w:t>
      </w:r>
      <w:r w:rsidRPr="00057934">
        <w:rPr>
          <w:sz w:val="16"/>
        </w:rPr>
        <w:t xml:space="preserve"> In a paper recently published in Nature, Bryden et al. (2005) provide </w:t>
      </w:r>
      <w:r w:rsidRPr="00057934">
        <w:rPr>
          <w:rStyle w:val="StyleUnderline"/>
        </w:rPr>
        <w:t>evidence</w:t>
      </w:r>
      <w:r w:rsidRPr="00057934">
        <w:rPr>
          <w:sz w:val="16"/>
        </w:rPr>
        <w:t xml:space="preserve"> which suggests, in their words, </w:t>
      </w:r>
      <w:r w:rsidRPr="00057934">
        <w:rPr>
          <w:rStyle w:val="StyleUnderline"/>
        </w:rPr>
        <w:t>that "the Atlantic meridional overturning circulation has slowed by about 30 percent between 1957 and 2004</w:t>
      </w:r>
      <w:r w:rsidRPr="00057934">
        <w:rPr>
          <w:sz w:val="16"/>
        </w:rPr>
        <w:t xml:space="preserve">," which they additionally suggest could have "profound implications for climate change."  </w:t>
      </w:r>
      <w:r w:rsidRPr="00057934">
        <w:rPr>
          <w:rStyle w:val="StyleUnderline"/>
        </w:rPr>
        <w:t>Nowhere is this postulated phenomenon expected to have a greater climatic impact than throughout northwest Europe, where some climate models suggest that a</w:t>
      </w:r>
      <w:r>
        <w:rPr>
          <w:rStyle w:val="StyleUnderline"/>
        </w:rPr>
        <w:t xml:space="preserve"> </w:t>
      </w:r>
      <w:r w:rsidRPr="00057934">
        <w:rPr>
          <w:rStyle w:val="StyleUnderline"/>
        </w:rPr>
        <w:t>complete</w:t>
      </w:r>
      <w:r>
        <w:rPr>
          <w:rStyle w:val="StyleUnderline"/>
        </w:rPr>
        <w:t xml:space="preserve"> </w:t>
      </w:r>
      <w:r w:rsidRPr="00057934">
        <w:rPr>
          <w:rStyle w:val="StyleUnderline"/>
        </w:rPr>
        <w:t>shutdown of the Atlantic branch of the thermohaline circulation could drop temperatures by 4°C.</w:t>
      </w:r>
      <w:r w:rsidRPr="00057934">
        <w:rPr>
          <w:sz w:val="16"/>
        </w:rPr>
        <w:t xml:space="preserve">  Adding fuel to the firestorm of concern that was ignited in the popular press by these suggestions was Quadfasel (2005), who in discussing Bryden et al.'s work in a News &amp; Views article in Nature wrote that "</w:t>
      </w:r>
      <w:r w:rsidRPr="00057934">
        <w:rPr>
          <w:rStyle w:val="StyleUnderline"/>
        </w:rPr>
        <w:t>palaeoclimate records show that northern air temperatures can drop by up to 10°C within decades, and that</w:t>
      </w:r>
      <w:r>
        <w:rPr>
          <w:rStyle w:val="StyleUnderline"/>
        </w:rPr>
        <w:t xml:space="preserve"> </w:t>
      </w:r>
      <w:r w:rsidRPr="00057934">
        <w:rPr>
          <w:rStyle w:val="StyleUnderline"/>
        </w:rPr>
        <w:t>these abrupt changes are intimately linked to switches in the ocean circulation</w:t>
      </w:r>
      <w:r>
        <w:rPr>
          <w:rStyle w:val="StyleUnderline"/>
        </w:rPr>
        <w:t xml:space="preserve"> </w:t>
      </w:r>
      <w:r w:rsidRPr="00057934">
        <w:rPr>
          <w:sz w:val="16"/>
        </w:rPr>
        <w:t>[our italics]."</w:t>
      </w:r>
      <w:r w:rsidRPr="00057934">
        <w:rPr>
          <w:sz w:val="12"/>
        </w:rPr>
        <w:t>¶</w:t>
      </w:r>
      <w:r w:rsidRPr="00057934">
        <w:rPr>
          <w:sz w:val="16"/>
        </w:rPr>
        <w:t xml:space="preserve"> Once again, we find ourselves confronted with the age-old "chicken-and-egg" question that similarly pervades the discussion of CO2 and climate change (see our Editorial of </w:t>
      </w:r>
      <w:hyperlink r:id="rId76" w:history="1">
        <w:r w:rsidRPr="00057934">
          <w:rPr>
            <w:sz w:val="16"/>
          </w:rPr>
          <w:t>30 Nov 2005</w:t>
        </w:r>
      </w:hyperlink>
      <w:r w:rsidRPr="00057934">
        <w:rPr>
          <w:sz w:val="16"/>
        </w:rPr>
        <w:t>): which leads which?  Do changes in the global ocean's thermohaline circulation lead and thereby cause "intimately linked" climate change?  Or is it the other way around?  Does climate change lead and thereby cause changes in the earth's vast watery conveyer-belt?</w:t>
      </w:r>
      <w:r w:rsidRPr="00057934">
        <w:rPr>
          <w:sz w:val="12"/>
        </w:rPr>
        <w:t>¶</w:t>
      </w:r>
      <w:r w:rsidRPr="00057934">
        <w:rPr>
          <w:sz w:val="16"/>
        </w:rPr>
        <w:t xml:space="preserve"> This question was actually broached a few months earlier in Science by Piotrowski et al. (2005), who studied not only palaeo-climate and palaeo-circulation changes in South Atlantic deep-sea sediment cores, but also changes in global and Southern Ocean carbon budgets.  Their work revealed that </w:t>
      </w:r>
      <w:r w:rsidRPr="00057934">
        <w:rPr>
          <w:rStyle w:val="StyleUnderline"/>
        </w:rPr>
        <w:t>during both the</w:t>
      </w:r>
      <w:r>
        <w:rPr>
          <w:rStyle w:val="StyleUnderline"/>
        </w:rPr>
        <w:t xml:space="preserve"> </w:t>
      </w:r>
      <w:r w:rsidRPr="00057934">
        <w:rPr>
          <w:rStyle w:val="StyleUnderline"/>
        </w:rPr>
        <w:t>initiation</w:t>
      </w:r>
      <w:r>
        <w:rPr>
          <w:rStyle w:val="StyleUnderline"/>
        </w:rPr>
        <w:t xml:space="preserve"> </w:t>
      </w:r>
      <w:r w:rsidRPr="00057934">
        <w:rPr>
          <w:rStyle w:val="StyleUnderline"/>
        </w:rPr>
        <w:t>and</w:t>
      </w:r>
      <w:r>
        <w:rPr>
          <w:rStyle w:val="StyleUnderline"/>
        </w:rPr>
        <w:t xml:space="preserve"> </w:t>
      </w:r>
      <w:r w:rsidRPr="00057934">
        <w:rPr>
          <w:rStyle w:val="StyleUnderline"/>
        </w:rPr>
        <w:t>termination</w:t>
      </w:r>
      <w:r>
        <w:rPr>
          <w:rStyle w:val="StyleUnderline"/>
        </w:rPr>
        <w:t xml:space="preserve"> </w:t>
      </w:r>
      <w:r w:rsidRPr="00057934">
        <w:rPr>
          <w:rStyle w:val="StyleUnderline"/>
        </w:rPr>
        <w:t>of the last great ice age, "climate and ice volume changed first, followed by the global carbon budget, which was in turn followed by ocean circulation."</w:t>
      </w:r>
      <w:r>
        <w:rPr>
          <w:rStyle w:val="StyleUnderline"/>
        </w:rPr>
        <w:t xml:space="preserve"> </w:t>
      </w:r>
      <w:r w:rsidRPr="00057934">
        <w:rPr>
          <w:sz w:val="16"/>
        </w:rPr>
        <w:t xml:space="preserve"> With respect to the timing of these events, Piotrowski et al.'s graphical representation of the last ice age's initiation depicts strong cooling for about 5500 years before a major rapid shift in carbon budget takes place, after which there is an hiatus of approximately 2500 years before there is a rapid decline in ocean circulation.  Hence, </w:t>
      </w:r>
      <w:r w:rsidRPr="00057934">
        <w:rPr>
          <w:rStyle w:val="StyleUnderline"/>
        </w:rPr>
        <w:t>from the start of major cooling to the start of major thermohaline circulation reduction, there was a gap of essentially</w:t>
      </w:r>
      <w:r>
        <w:rPr>
          <w:rStyle w:val="StyleUnderline"/>
        </w:rPr>
        <w:t xml:space="preserve"> </w:t>
      </w:r>
      <w:r w:rsidRPr="00057934">
        <w:rPr>
          <w:rStyle w:val="StyleUnderline"/>
        </w:rPr>
        <w:t>8000 years.</w:t>
      </w:r>
      <w:r>
        <w:rPr>
          <w:rStyle w:val="StyleUnderline"/>
        </w:rPr>
        <w:t xml:space="preserve"> </w:t>
      </w:r>
      <w:r w:rsidRPr="00057934">
        <w:rPr>
          <w:sz w:val="16"/>
        </w:rPr>
        <w:t xml:space="preserve"> In addition, there were no outstanding changes in global climate subsequent to the rapid and large decline in strength experienced by the thermohaline circulation; the trip from full interglacial to full glacial conditions was by that time already over 80% complete, and the final 15-20% of the journey was gradually completed over the next 8000 years, thereby making the thermohaline circulation pretty much a non-factor with respect to both the initiation and the ultimate establishment of the last great ice age.  Clearly, the meridional overturning circulation was neither a primary forcing nor a significant amplifier of global climate change.</w:t>
      </w:r>
      <w:r w:rsidRPr="00057934">
        <w:rPr>
          <w:sz w:val="12"/>
        </w:rPr>
        <w:t>¶</w:t>
      </w:r>
      <w:r w:rsidRPr="00057934">
        <w:rPr>
          <w:sz w:val="16"/>
        </w:rPr>
        <w:t xml:space="preserve"> In the case of interstadial climate changes, however, Piotrowski et al. report that "no consistent lead-lag relationships are observed during abrupt millennial warming events during the last ice age, allowing for the possibility [our italics] that ocean circulation triggered some [our italics] millennial climate changes," which just as readily allows for the possibility that </w:t>
      </w:r>
      <w:r w:rsidRPr="00057934">
        <w:rPr>
          <w:rStyle w:val="StyleUnderline"/>
        </w:rPr>
        <w:t>changes in ocean circulation did</w:t>
      </w:r>
      <w:r>
        <w:rPr>
          <w:rStyle w:val="StyleUnderline"/>
        </w:rPr>
        <w:t xml:space="preserve"> </w:t>
      </w:r>
      <w:r w:rsidRPr="00057934">
        <w:rPr>
          <w:rStyle w:val="StyleUnderline"/>
        </w:rPr>
        <w:t>not</w:t>
      </w:r>
      <w:r>
        <w:rPr>
          <w:rStyle w:val="StyleUnderline"/>
        </w:rPr>
        <w:t xml:space="preserve"> </w:t>
      </w:r>
      <w:r w:rsidRPr="00057934">
        <w:rPr>
          <w:rStyle w:val="StyleUnderline"/>
        </w:rPr>
        <w:t>trigger</w:t>
      </w:r>
      <w:r>
        <w:rPr>
          <w:rStyle w:val="StyleUnderline"/>
        </w:rPr>
        <w:t xml:space="preserve"> </w:t>
      </w:r>
      <w:r w:rsidRPr="00057934">
        <w:rPr>
          <w:rStyle w:val="StyleUnderline"/>
        </w:rPr>
        <w:t>any</w:t>
      </w:r>
      <w:r>
        <w:rPr>
          <w:rStyle w:val="StyleUnderline"/>
        </w:rPr>
        <w:t xml:space="preserve"> </w:t>
      </w:r>
      <w:r w:rsidRPr="00057934">
        <w:rPr>
          <w:rStyle w:val="StyleUnderline"/>
        </w:rPr>
        <w:t>of the millennial climate changes</w:t>
      </w:r>
      <w:r>
        <w:rPr>
          <w:rStyle w:val="StyleUnderline"/>
        </w:rPr>
        <w:t xml:space="preserve"> </w:t>
      </w:r>
      <w:r w:rsidRPr="00057934">
        <w:rPr>
          <w:rStyle w:val="StyleUnderline"/>
        </w:rPr>
        <w:t>nor</w:t>
      </w:r>
      <w:r>
        <w:rPr>
          <w:rStyle w:val="StyleUnderline"/>
        </w:rPr>
        <w:t xml:space="preserve"> </w:t>
      </w:r>
      <w:r w:rsidRPr="00057934">
        <w:rPr>
          <w:rStyle w:val="StyleUnderline"/>
        </w:rPr>
        <w:t>act to amplify them</w:t>
      </w:r>
      <w:r w:rsidRPr="00057934">
        <w:rPr>
          <w:sz w:val="16"/>
        </w:rPr>
        <w:t xml:space="preserve">.  Last of all, the four researchers provide no data for abrupt millennial warming or cooling events during the Holocene, which is the timeframe of pertinence to Bryden et al.'s investigation, probably </w:t>
      </w:r>
      <w:r w:rsidRPr="00057934">
        <w:rPr>
          <w:rStyle w:val="StyleUnderline"/>
        </w:rPr>
        <w:t>because there were no millennial-scale warming or cooling events of comparable magnitude to those of the prior glacial era during this latter interglacial period.</w:t>
      </w:r>
      <w:r w:rsidRPr="00057934">
        <w:rPr>
          <w:rStyle w:val="StyleUnderline"/>
          <w:sz w:val="12"/>
        </w:rPr>
        <w:t xml:space="preserve">¶ </w:t>
      </w:r>
      <w:r w:rsidRPr="00057934">
        <w:rPr>
          <w:sz w:val="16"/>
        </w:rPr>
        <w:t>In light of the findings and non-findings of Piotrowski et al</w:t>
      </w:r>
      <w:r w:rsidRPr="00057934">
        <w:rPr>
          <w:rStyle w:val="StyleUnderline"/>
        </w:rPr>
        <w:t>., one ought not be too quick to consign Europe to a rapid cool-down any time soon based on the observations of Bryden</w:t>
      </w:r>
      <w:r>
        <w:rPr>
          <w:rStyle w:val="StyleUnderline"/>
        </w:rPr>
        <w:t xml:space="preserve"> </w:t>
      </w:r>
      <w:r w:rsidRPr="00057934">
        <w:rPr>
          <w:rStyle w:val="StyleUnderline"/>
        </w:rPr>
        <w:t>et al., especially when the latter researchers openly acknowledge that the magnitude of the circulation change they observed is "uncomfortably close" to the magnitude of the uncertainties associated with their observations.</w:t>
      </w:r>
      <w:r>
        <w:rPr>
          <w:rStyle w:val="StyleUnderline"/>
        </w:rPr>
        <w:t xml:space="preserve"> </w:t>
      </w:r>
      <w:r w:rsidRPr="00057934">
        <w:rPr>
          <w:sz w:val="16"/>
        </w:rPr>
        <w:t xml:space="preserve"> Much to be preferred is the position reported by Kerr (2005) to have been articulated by MIT's Carl Wunsch in response to being asked if the thermohaline circulation has slowed recently or will slow in the future.  He simply replied "we don't know," which is the pure and simple truth.</w:t>
      </w:r>
    </w:p>
    <w:p w:rsidR="00807B39" w:rsidRPr="00C701C0" w:rsidRDefault="00807B39" w:rsidP="00807B39"/>
    <w:p w:rsidR="00807B39" w:rsidRDefault="00807B39" w:rsidP="00807B39">
      <w:pPr>
        <w:spacing w:after="200" w:line="276" w:lineRule="auto"/>
      </w:pPr>
      <w:r>
        <w:br w:type="page"/>
      </w:r>
    </w:p>
    <w:p w:rsidR="00807B39" w:rsidRDefault="00807B39" w:rsidP="00807B39">
      <w:pPr>
        <w:pStyle w:val="Heading3"/>
      </w:pPr>
      <w:r>
        <w:t>Ice Age - Aff Answers - Warming = Ice Age</w:t>
      </w:r>
    </w:p>
    <w:p w:rsidR="00807B39" w:rsidRDefault="00807B39" w:rsidP="00807B39">
      <w:pPr>
        <w:pStyle w:val="Heading4"/>
      </w:pPr>
      <w:r>
        <w:t>Warming will shut down the North Atlantic Current - will plunge the world into an ice age within decades</w:t>
      </w:r>
    </w:p>
    <w:p w:rsidR="00807B39" w:rsidRPr="00443E51" w:rsidRDefault="00807B39" w:rsidP="00807B39">
      <w:r w:rsidRPr="00EE31ED">
        <w:rPr>
          <w:b/>
        </w:rPr>
        <w:t>NASA 04</w:t>
      </w:r>
      <w:r>
        <w:rPr>
          <w:b/>
        </w:rPr>
        <w:t xml:space="preserve"> </w:t>
      </w:r>
      <w:r>
        <w:t xml:space="preserve">[ A Chilling Possibility, March 5, 2004, </w:t>
      </w:r>
      <w:hyperlink r:id="rId77" w:history="1">
        <w:r w:rsidRPr="008C7744">
          <w:rPr>
            <w:rStyle w:val="Hyperlink"/>
          </w:rPr>
          <w:t>http://science1.nasa.gov/science-news/science-at-nasa/2004/05mar_arctic/</w:t>
        </w:r>
      </w:hyperlink>
      <w:r>
        <w:t>] Schloss</w:t>
      </w:r>
    </w:p>
    <w:p w:rsidR="00807B39" w:rsidRPr="00954150" w:rsidRDefault="00807B39" w:rsidP="00807B39">
      <w:pPr>
        <w:rPr>
          <w:b/>
          <w:u w:val="single"/>
        </w:rPr>
      </w:pPr>
      <w:r w:rsidRPr="00954150">
        <w:rPr>
          <w:b/>
          <w:u w:val="single"/>
        </w:rPr>
        <w:t>Global warming could plunge North America and Western Europe into a deep freeze, possibly within only a few decades</w:t>
      </w:r>
      <w:r w:rsidRPr="00C3628C">
        <w:rPr>
          <w:sz w:val="16"/>
        </w:rPr>
        <w:t xml:space="preserve">. That's the paradoxical scenario gaining credibility among many climate scientists. </w:t>
      </w:r>
      <w:r w:rsidRPr="00954150">
        <w:rPr>
          <w:b/>
          <w:u w:val="single"/>
        </w:rPr>
        <w:t>The thawing of sea ice covering the Arctic could disturb or even halt large currents in the Atlantic Ocean. Without the vast heat that these ocean currents deliver--comparable to the power generation of a million nuclear power plants--Europe's average temperature would likely drop 5 to 10°C</w:t>
      </w:r>
      <w:r w:rsidRPr="00C3628C">
        <w:rPr>
          <w:sz w:val="16"/>
        </w:rPr>
        <w:t xml:space="preserve"> (9 to 18°F), and parts of eastern North America would be chilled somewhat less. Such a dip in temperature would be similar to global average temperatures toward the end of the last ice age roughly 20,000 years ago. </w:t>
      </w:r>
      <w:r w:rsidRPr="00954150">
        <w:rPr>
          <w:b/>
          <w:u w:val="single"/>
        </w:rPr>
        <w:t>Some scientists believe this shift in ocean currents could come surprisingly soon--within as little as 20 years</w:t>
      </w:r>
      <w:r w:rsidRPr="00C3628C">
        <w:rPr>
          <w:sz w:val="16"/>
        </w:rPr>
        <w:t xml:space="preserve">, according to Robert Gagosian, president and director of the Woods Hole Oceanographic Institution. Others doubt it will happen at all. Even so, </w:t>
      </w:r>
      <w:r w:rsidRPr="00954150">
        <w:rPr>
          <w:b/>
          <w:u w:val="single"/>
        </w:rPr>
        <w:t>the Pentagon is taking notice. Andrew Marshall, a veteran Defense Department planner, recently released an unclassified report detailing how a shift in ocean currents in the near future could compromise national security.</w:t>
      </w:r>
      <w:r>
        <w:rPr>
          <w:b/>
          <w:u w:val="single"/>
        </w:rPr>
        <w:t xml:space="preserve"> </w:t>
      </w:r>
      <w:r w:rsidRPr="00C3628C">
        <w:rPr>
          <w:sz w:val="16"/>
        </w:rPr>
        <w:t xml:space="preserve">"It's difficult to predict what will happen," cautions Donald Cavalieri, a senior scientist at NASA's Goddard Space Flight Center, "because the Arctic and North Atlantic are very complex systems with many interactions between the land, the sea, and the atmosphere. But </w:t>
      </w:r>
      <w:r w:rsidRPr="00954150">
        <w:rPr>
          <w:b/>
          <w:u w:val="single"/>
        </w:rPr>
        <w:t>the facts</w:t>
      </w:r>
      <w:r w:rsidRPr="00C3628C">
        <w:rPr>
          <w:sz w:val="16"/>
        </w:rPr>
        <w:t xml:space="preserve"> do </w:t>
      </w:r>
      <w:r w:rsidRPr="00954150">
        <w:rPr>
          <w:b/>
          <w:u w:val="single"/>
        </w:rPr>
        <w:t>suggest that the changes we're seeing in the Arctic could potentially affect currents that warm Western Europe, and that's gotten a lot of people concerned."</w:t>
      </w:r>
    </w:p>
    <w:p w:rsidR="00807B39" w:rsidRDefault="00807B39" w:rsidP="00807B39">
      <w:pPr>
        <w:pStyle w:val="Heading4"/>
      </w:pPr>
      <w:r>
        <w:t>Warming causes an ice age—Gulf currents</w:t>
      </w:r>
    </w:p>
    <w:p w:rsidR="00807B39" w:rsidRPr="004A566A" w:rsidRDefault="00807B39" w:rsidP="00807B39">
      <w:r w:rsidRPr="00EC28EB">
        <w:rPr>
          <w:b/>
        </w:rPr>
        <w:t>McGuire, 3</w:t>
      </w:r>
      <w:r>
        <w:t xml:space="preserve"> [Bill, </w:t>
      </w:r>
      <w:r w:rsidRPr="004A566A">
        <w:t>director of the Benfield UCL Hazard Research Centre</w:t>
      </w:r>
      <w:r>
        <w:t>, “</w:t>
      </w:r>
      <w:r w:rsidRPr="004A566A">
        <w:t>Will global warming trigger a new ice age?</w:t>
      </w:r>
      <w:r>
        <w:t xml:space="preserve">”, November 12, The Guardian, </w:t>
      </w:r>
      <w:r w:rsidRPr="004A566A">
        <w:t>http://www.theguardian.com/environment/2003/nov/13/comment.research</w:t>
      </w:r>
      <w:r>
        <w:t>]</w:t>
      </w:r>
    </w:p>
    <w:p w:rsidR="00807B39" w:rsidRDefault="00807B39" w:rsidP="00807B39">
      <w:pPr>
        <w:shd w:val="clear" w:color="auto" w:fill="FFFFFF"/>
        <w:spacing w:after="195" w:line="285" w:lineRule="atLeast"/>
        <w:rPr>
          <w:rFonts w:ascii="Arial" w:hAnsi="Arial" w:cs="Arial"/>
          <w:color w:val="333333"/>
          <w:sz w:val="16"/>
          <w:szCs w:val="21"/>
        </w:rPr>
      </w:pPr>
      <w:r w:rsidRPr="009409AB">
        <w:rPr>
          <w:sz w:val="16"/>
        </w:rPr>
        <w:t>If you can remember back to the bitter winters of the late 1970s and early 80s you might also recall that there was much discussion in scientific circles at the time about whether or not the freezing winter conditions were a portent of a new ice age.</w:t>
      </w:r>
      <w:r w:rsidRPr="009409AB">
        <w:rPr>
          <w:sz w:val="12"/>
        </w:rPr>
        <w:t>¶</w:t>
      </w:r>
      <w:r w:rsidRPr="009409AB">
        <w:rPr>
          <w:sz w:val="16"/>
        </w:rPr>
        <w:t xml:space="preserve"> Over the past couple of decades such warnings have been drowned out by the great global warming debate and by consideration of how society might cope in future with a sweltering planet rather than an icebound one. Seemingly, the fact that we are still within an interglacial period, during which the ice has largely retreated to its polar fastnesses, has been forgotten - and replaced with the commonly-held view that one good thing you can say about global warming is that it will at least stave off the return of the glaciers.</w:t>
      </w:r>
      <w:r w:rsidRPr="009409AB">
        <w:rPr>
          <w:sz w:val="12"/>
        </w:rPr>
        <w:t>¶</w:t>
      </w:r>
      <w:r w:rsidRPr="009409AB">
        <w:rPr>
          <w:sz w:val="16"/>
        </w:rPr>
        <w:t xml:space="preserve"> Is this really true, or</w:t>
      </w:r>
      <w:r w:rsidRPr="009409AB">
        <w:rPr>
          <w:rFonts w:ascii="Arial" w:hAnsi="Arial" w:cs="Arial"/>
          <w:color w:val="333333"/>
          <w:sz w:val="16"/>
          <w:szCs w:val="21"/>
        </w:rPr>
        <w:t xml:space="preserve"> </w:t>
      </w:r>
      <w:r w:rsidRPr="004A566A">
        <w:rPr>
          <w:rStyle w:val="StyleUnderline"/>
        </w:rPr>
        <w:t>could the rapidly accelerating warming that we are experiencing actually hasten the onset of a new ice age? A growing body of evidence suggests that, at least for the UK and western Europe, there is a serious risk of this happening - and soon.</w:t>
      </w:r>
      <w:r w:rsidRPr="009409AB">
        <w:rPr>
          <w:rStyle w:val="StyleUnderline"/>
          <w:sz w:val="12"/>
        </w:rPr>
        <w:t>¶</w:t>
      </w:r>
      <w:r w:rsidRPr="004A566A">
        <w:rPr>
          <w:rStyle w:val="StyleUnderline"/>
          <w:sz w:val="12"/>
        </w:rPr>
        <w:t xml:space="preserve"> </w:t>
      </w:r>
      <w:r w:rsidRPr="009409AB">
        <w:rPr>
          <w:rFonts w:ascii="Arial" w:hAnsi="Arial" w:cs="Arial"/>
          <w:color w:val="333333"/>
          <w:sz w:val="16"/>
          <w:szCs w:val="21"/>
        </w:rPr>
        <w:t xml:space="preserve">The problem lies with the ocean current known as the Gulf Stream, which bathes the UK and north-west Europe in warm water carried northwards from the Caribbean. It is the Gulf Stream, and associated currents, that allow strawberries to thrive along the Norwegian coast, while at comparable latitudes in Greenland glaciers wind their way right down to sea level. The same currents permit palms to flourish in Cornwall and the Hebrides, whereas across the ocean in Labrador, even temperate vegetation struggles to survive. </w:t>
      </w:r>
      <w:r w:rsidRPr="004A566A">
        <w:rPr>
          <w:rStyle w:val="StyleUnderline"/>
        </w:rPr>
        <w:t>Without the Gulf Stream, temperatures in the UK and north-west Europe would be five degrees centigrade or so cooler</w:t>
      </w:r>
      <w:r w:rsidRPr="009409AB">
        <w:rPr>
          <w:rFonts w:ascii="Arial" w:hAnsi="Arial" w:cs="Arial"/>
          <w:color w:val="333333"/>
          <w:sz w:val="16"/>
          <w:szCs w:val="21"/>
        </w:rPr>
        <w:t>, with bitter winters at least as fierce as those of the so-called Little Ice Age in the 17th to 19th centuries.</w:t>
      </w:r>
      <w:r w:rsidRPr="009409AB">
        <w:rPr>
          <w:rFonts w:ascii="Arial" w:hAnsi="Arial" w:cs="Arial"/>
          <w:color w:val="333333"/>
          <w:sz w:val="12"/>
          <w:szCs w:val="21"/>
        </w:rPr>
        <w:t>¶</w:t>
      </w:r>
      <w:r w:rsidRPr="009409AB">
        <w:rPr>
          <w:rFonts w:ascii="Arial" w:hAnsi="Arial" w:cs="Arial"/>
          <w:color w:val="333333"/>
          <w:sz w:val="16"/>
          <w:szCs w:val="21"/>
        </w:rPr>
        <w:t xml:space="preserve"> The Gulf Stream is part of a more complex system of currents known by a number of different names, of which the rather cumbersome North Atlantic Meridional Overturning Circulation (Namoc) is probably the most apt. This incorporates not only the Gulf Stream but also the cold return currents that convey water southwards again. As it approaches the Arctic, the Gulf Stream loses heat and part of it heads back to warmer climes along the coast of Greenland and eastern Canada in the form of the cold, iceberg-laden current responsible for the loss of the Titanic. Much, however, overturns - cooling and sinking beneath the Nordic seas between Norway and Greenland, before heading south again deep below the surface.</w:t>
      </w:r>
      <w:r w:rsidRPr="009409AB">
        <w:rPr>
          <w:rFonts w:ascii="Arial" w:hAnsi="Arial" w:cs="Arial"/>
          <w:color w:val="333333"/>
          <w:sz w:val="12"/>
          <w:szCs w:val="21"/>
        </w:rPr>
        <w:t>¶</w:t>
      </w:r>
      <w:r w:rsidRPr="009409AB">
        <w:rPr>
          <w:rFonts w:ascii="Arial" w:hAnsi="Arial" w:cs="Arial"/>
          <w:color w:val="333333"/>
          <w:sz w:val="16"/>
          <w:szCs w:val="21"/>
        </w:rPr>
        <w:t xml:space="preserve"> </w:t>
      </w:r>
      <w:r w:rsidRPr="009409AB">
        <w:rPr>
          <w:sz w:val="16"/>
        </w:rPr>
        <w:t>I</w:t>
      </w:r>
      <w:r w:rsidRPr="004A566A">
        <w:rPr>
          <w:rStyle w:val="StyleUnderline"/>
        </w:rPr>
        <w:t>n the past, the slowing of the Gulf Stream has been intimately linked with dramatic regional cooling. Just 10,000 years ago, during a climatic cold snap known as the Younger Dryas, the current was severely weakened, causing northern European temperatures to fall by as much as 10 degrees</w:t>
      </w:r>
      <w:r w:rsidRPr="009409AB">
        <w:rPr>
          <w:sz w:val="16"/>
        </w:rPr>
        <w:t>. Ten thousand years before that, at the height of the last ice age, when most</w:t>
      </w:r>
      <w:r w:rsidRPr="009409AB">
        <w:rPr>
          <w:rFonts w:ascii="Arial" w:hAnsi="Arial" w:cs="Arial"/>
          <w:color w:val="333333"/>
          <w:sz w:val="16"/>
          <w:szCs w:val="21"/>
        </w:rPr>
        <w:t xml:space="preserve"> of the UK was reduced to a frozen wasteland, the Gulf Stream had just two-thirds of the strength it has now.</w:t>
      </w:r>
      <w:r w:rsidRPr="009409AB">
        <w:rPr>
          <w:rFonts w:ascii="Arial" w:hAnsi="Arial" w:cs="Arial"/>
          <w:color w:val="333333"/>
          <w:sz w:val="12"/>
          <w:szCs w:val="21"/>
        </w:rPr>
        <w:t>¶</w:t>
      </w:r>
      <w:r w:rsidRPr="009409AB">
        <w:rPr>
          <w:rFonts w:ascii="Arial" w:hAnsi="Arial" w:cs="Arial"/>
          <w:color w:val="333333"/>
          <w:sz w:val="16"/>
          <w:szCs w:val="21"/>
        </w:rPr>
        <w:t xml:space="preserve"> What's worrying is that for some years now, </w:t>
      </w:r>
      <w:r w:rsidRPr="004A566A">
        <w:rPr>
          <w:rStyle w:val="StyleUnderline"/>
        </w:rPr>
        <w:t>global climate models have been predicting a future weakening of the Gulf Stream as a consequence of global warming</w:t>
      </w:r>
      <w:r w:rsidRPr="009409AB">
        <w:rPr>
          <w:rFonts w:ascii="Arial" w:hAnsi="Arial" w:cs="Arial"/>
          <w:color w:val="333333"/>
          <w:sz w:val="16"/>
          <w:szCs w:val="21"/>
        </w:rPr>
        <w:t>. Such models visualise the disruption of the Namoc, including the Gulf Stream, as a result of large-scale melting of Arctic ice and the consequent pouring of huge volumes of fresh water into the North Atlantic, in a century or two. New data suggest, however, that we may not have to wait centuries, and in fact the whole process may be happening already.</w:t>
      </w:r>
      <w:r w:rsidRPr="009409AB">
        <w:rPr>
          <w:rFonts w:ascii="Arial" w:hAnsi="Arial" w:cs="Arial"/>
          <w:color w:val="333333"/>
          <w:sz w:val="12"/>
          <w:szCs w:val="21"/>
        </w:rPr>
        <w:t>¶</w:t>
      </w:r>
      <w:r w:rsidRPr="009409AB">
        <w:rPr>
          <w:rFonts w:ascii="Arial" w:hAnsi="Arial" w:cs="Arial"/>
          <w:color w:val="333333"/>
          <w:sz w:val="16"/>
          <w:szCs w:val="21"/>
        </w:rPr>
        <w:t xml:space="preserve"> </w:t>
      </w:r>
      <w:r w:rsidRPr="004A566A">
        <w:rPr>
          <w:rStyle w:val="StyleUnderline"/>
        </w:rPr>
        <w:t>So that the warm, saline surface waters of the Gulf Stream can continue to push northwards, there must be a comparable, deep return current of cold, dense water from the Nordic seas. Disturbingly, this return current seems to have been slowing since the middle of the last century</w:t>
      </w:r>
      <w:r w:rsidRPr="009409AB">
        <w:rPr>
          <w:rFonts w:ascii="Arial" w:hAnsi="Arial" w:cs="Arial"/>
          <w:color w:val="333333"/>
          <w:sz w:val="16"/>
          <w:szCs w:val="21"/>
        </w:rPr>
        <w:t>. Bogi Hansen at the Faroese fisheries laboratory, and colleagues in Scotland and Norway, have been monitoring the deep outflow of cold water from the Nordic seas as it passes over the submarine Greenland-Scotland ridge that straddles the North Atlantic at this point. Their results show that the outflow has fallen by 20% since 1950, which suggests a comparable reduced inflow from the Gulf Stream.</w:t>
      </w:r>
      <w:r w:rsidRPr="009409AB">
        <w:rPr>
          <w:rFonts w:ascii="Arial" w:hAnsi="Arial" w:cs="Arial"/>
          <w:color w:val="333333"/>
          <w:sz w:val="12"/>
          <w:szCs w:val="21"/>
        </w:rPr>
        <w:t>¶</w:t>
      </w:r>
      <w:r w:rsidRPr="009409AB">
        <w:rPr>
          <w:rFonts w:ascii="Arial" w:hAnsi="Arial" w:cs="Arial"/>
          <w:color w:val="333333"/>
          <w:sz w:val="16"/>
          <w:szCs w:val="21"/>
        </w:rPr>
        <w:t xml:space="preserve"> Although there is as yet no direct substantiation of this, and his colleagues point to reports of the cooling and freshening of the Norwegian Sea and to temperatures that are already falling in parts of the region as possible evidence of contemporary Gulf Stream weakening.</w:t>
      </w:r>
      <w:r w:rsidRPr="009409AB">
        <w:rPr>
          <w:rFonts w:ascii="Arial" w:hAnsi="Arial" w:cs="Arial"/>
          <w:color w:val="333333"/>
          <w:sz w:val="12"/>
          <w:szCs w:val="21"/>
        </w:rPr>
        <w:t>¶</w:t>
      </w:r>
      <w:r w:rsidRPr="009409AB">
        <w:rPr>
          <w:rFonts w:ascii="Arial" w:hAnsi="Arial" w:cs="Arial"/>
          <w:color w:val="333333"/>
          <w:sz w:val="16"/>
          <w:szCs w:val="21"/>
        </w:rPr>
        <w:t xml:space="preserve"> It also seems that it is not only the intensity of the outflow of cold water that is changing. Bob Dickson of the Centre for Environment, Fisheries, and Aquaculture Science at Lowestoft, and colleagues, have reported a sustained and widespread freshening of returning deep waters south of the Greenland-Scotland ridge, which appears to have been going on for the past three or four decades.</w:t>
      </w:r>
      <w:r w:rsidRPr="009409AB">
        <w:rPr>
          <w:rFonts w:ascii="Arial" w:hAnsi="Arial" w:cs="Arial"/>
          <w:color w:val="333333"/>
          <w:sz w:val="12"/>
          <w:szCs w:val="21"/>
        </w:rPr>
        <w:t>¶</w:t>
      </w:r>
      <w:r w:rsidRPr="009409AB">
        <w:rPr>
          <w:rFonts w:ascii="Arial" w:hAnsi="Arial" w:cs="Arial"/>
          <w:color w:val="333333"/>
          <w:sz w:val="16"/>
          <w:szCs w:val="21"/>
        </w:rPr>
        <w:t xml:space="preserve"> Already the freshening is extending along the North American eastern seaboard towards the equator, in the so-called Deep Western Boundary current.</w:t>
      </w:r>
      <w:r w:rsidRPr="009409AB">
        <w:rPr>
          <w:rFonts w:ascii="Arial" w:hAnsi="Arial" w:cs="Arial"/>
          <w:color w:val="333333"/>
          <w:sz w:val="12"/>
          <w:szCs w:val="21"/>
        </w:rPr>
        <w:t>¶</w:t>
      </w:r>
      <w:r w:rsidRPr="009409AB">
        <w:rPr>
          <w:rFonts w:ascii="Arial" w:hAnsi="Arial" w:cs="Arial"/>
          <w:color w:val="333333"/>
          <w:sz w:val="16"/>
          <w:szCs w:val="21"/>
        </w:rPr>
        <w:t xml:space="preserve"> One of the scariest aspects of the current dramatic changes occurring in the system of North Atlantic currents is that the deep, southward-flowing limb of the Namoc can be thought of as representing the headwaters of the worldwide system of ocean currents known as the Global Thermohaline Circulation. The possibility exists, therefore, that a disruption of the Atlantic currents might have implications far beyond a colder UK and north-west Europe, perhaps bringing dramatic climatic changes to the entire planet.</w:t>
      </w:r>
      <w:r w:rsidRPr="009409AB">
        <w:rPr>
          <w:rFonts w:ascii="Arial" w:hAnsi="Arial" w:cs="Arial"/>
          <w:color w:val="333333"/>
          <w:sz w:val="12"/>
          <w:szCs w:val="21"/>
        </w:rPr>
        <w:t>¶</w:t>
      </w:r>
      <w:r w:rsidRPr="009409AB">
        <w:rPr>
          <w:rFonts w:ascii="Arial" w:hAnsi="Arial" w:cs="Arial"/>
          <w:color w:val="333333"/>
          <w:sz w:val="16"/>
          <w:szCs w:val="21"/>
        </w:rPr>
        <w:t xml:space="preserve"> </w:t>
      </w:r>
      <w:r w:rsidRPr="004A566A">
        <w:rPr>
          <w:rStyle w:val="StyleUnderline"/>
        </w:rPr>
        <w:t>Yet again, this highlights the fact that global warming, for which we have only ourselves to thank, is nothing more nor less than a great planetary experiment, many of the outcomes of which we cannot predict.</w:t>
      </w:r>
      <w:r w:rsidRPr="009409AB">
        <w:rPr>
          <w:rFonts w:ascii="Arial" w:hAnsi="Arial" w:cs="Arial"/>
          <w:color w:val="333333"/>
          <w:sz w:val="16"/>
          <w:szCs w:val="21"/>
        </w:rPr>
        <w:t xml:space="preserve"> Wallace Broecker, an ocean circulation researcher at New York's Lamont-Doherty Earth observatory, described the situation perfectly when he pointed out that "climate is an angry beast and we are poking at it with sticks". Let's hope that when it truly turns on us, its teeth don't match its outrage.</w:t>
      </w:r>
    </w:p>
    <w:p w:rsidR="00807B39" w:rsidRDefault="00807B39" w:rsidP="00807B39">
      <w:pPr>
        <w:pStyle w:val="Heading4"/>
      </w:pPr>
      <w:r>
        <w:t>North atlantic currents affected by climate change--- melting of ice and rainfall increase distrupts thermohaline circulation</w:t>
      </w:r>
    </w:p>
    <w:p w:rsidR="00807B39" w:rsidRDefault="00807B39" w:rsidP="00807B39">
      <w:r w:rsidRPr="001A76BF">
        <w:rPr>
          <w:b/>
        </w:rPr>
        <w:t>NOAA 13</w:t>
      </w:r>
      <w:r>
        <w:t xml:space="preserve"> (National oceanic and atmospheric assosiation, </w:t>
      </w:r>
      <w:r w:rsidRPr="004F1155">
        <w:t>The Global Conveyor Belt</w:t>
      </w:r>
      <w:r>
        <w:t xml:space="preserve">, </w:t>
      </w:r>
      <w:hyperlink r:id="rId78" w:history="1">
        <w:r w:rsidRPr="00195655">
          <w:rPr>
            <w:rStyle w:val="Hyperlink"/>
          </w:rPr>
          <w:t>http://oceanservice.noaa.gov/education/kits/currents/06conveyor3.html</w:t>
        </w:r>
      </w:hyperlink>
      <w:r>
        <w:t>) Yousuf</w:t>
      </w:r>
    </w:p>
    <w:p w:rsidR="00807B39" w:rsidRPr="004F1155" w:rsidRDefault="00807B39" w:rsidP="00807B39">
      <w:pPr>
        <w:rPr>
          <w:sz w:val="16"/>
        </w:rPr>
      </w:pPr>
      <w:r w:rsidRPr="004F1155">
        <w:rPr>
          <w:sz w:val="16"/>
        </w:rPr>
        <w:t xml:space="preserve">Winds drive ocean currents in the upper 100 meters of the ocean’s surface. However, </w:t>
      </w:r>
      <w:r w:rsidRPr="004F1155">
        <w:rPr>
          <w:rStyle w:val="StyleUnderline"/>
        </w:rPr>
        <w:t>ocean currents</w:t>
      </w:r>
      <w:r w:rsidRPr="004F1155">
        <w:rPr>
          <w:sz w:val="16"/>
        </w:rPr>
        <w:t xml:space="preserve"> also </w:t>
      </w:r>
      <w:r w:rsidRPr="004F1155">
        <w:rPr>
          <w:rStyle w:val="StyleUnderline"/>
        </w:rPr>
        <w:t>flow thousands of meters below the surface</w:t>
      </w:r>
      <w:r w:rsidRPr="004F1155">
        <w:rPr>
          <w:sz w:val="16"/>
        </w:rPr>
        <w:t xml:space="preserve">. </w:t>
      </w:r>
      <w:r w:rsidRPr="004F1155">
        <w:rPr>
          <w:rStyle w:val="StyleUnderline"/>
        </w:rPr>
        <w:t>These deep-ocean currents are driven by differences in the water’s density, which is controlled by temperature</w:t>
      </w:r>
      <w:r w:rsidRPr="004F1155">
        <w:rPr>
          <w:sz w:val="16"/>
        </w:rPr>
        <w:t xml:space="preserve"> (thermo) </w:t>
      </w:r>
      <w:r w:rsidRPr="004F1155">
        <w:rPr>
          <w:rStyle w:val="StyleUnderline"/>
        </w:rPr>
        <w:t xml:space="preserve">and salinity </w:t>
      </w:r>
      <w:r w:rsidRPr="004F1155">
        <w:rPr>
          <w:sz w:val="16"/>
        </w:rPr>
        <w:t>(haline). This process is known as thermohaline circulation.</w:t>
      </w:r>
      <w:r w:rsidRPr="004F1155">
        <w:rPr>
          <w:sz w:val="12"/>
        </w:rPr>
        <w:t>¶</w:t>
      </w:r>
      <w:r w:rsidRPr="004F1155">
        <w:rPr>
          <w:sz w:val="16"/>
        </w:rPr>
        <w:t xml:space="preserve"> </w:t>
      </w:r>
      <w:r w:rsidRPr="004F1155">
        <w:rPr>
          <w:rStyle w:val="StyleUnderline"/>
        </w:rPr>
        <w:t>In the Earth's polar regions ocean water gets very cold</w:t>
      </w:r>
      <w:r w:rsidRPr="004F1155">
        <w:rPr>
          <w:sz w:val="16"/>
        </w:rPr>
        <w:t xml:space="preserve">, forming sea ice. As a consequence </w:t>
      </w:r>
      <w:r w:rsidRPr="004F1155">
        <w:rPr>
          <w:rStyle w:val="StyleUnderline"/>
        </w:rPr>
        <w:t>the surrounding seawater gets saltier</w:t>
      </w:r>
      <w:r w:rsidRPr="004F1155">
        <w:rPr>
          <w:sz w:val="16"/>
        </w:rPr>
        <w:t xml:space="preserve">, because when sea ice forms, the salt is left behind. </w:t>
      </w:r>
      <w:r w:rsidRPr="004F1155">
        <w:rPr>
          <w:rStyle w:val="StyleUnderline"/>
        </w:rPr>
        <w:t>As the seawater gets saltier, its density increases, and it starts to sink. Surface water is pulled in to replace the sinking water, which in turn eventually becomes cold and salty enough to sink. This initiates the deep-ocean currents driving the global conveyer belt.</w:t>
      </w:r>
      <w:r w:rsidRPr="004F1155">
        <w:rPr>
          <w:sz w:val="16"/>
        </w:rPr>
        <w:t xml:space="preserve"> Thermohaline circulation drives a global-scale system of currents called the “global conveyor belt.” </w:t>
      </w:r>
      <w:r w:rsidRPr="004F1155">
        <w:rPr>
          <w:rStyle w:val="StyleUnderline"/>
        </w:rPr>
        <w:t>The conveyor belt begins on the surface of the ocean near the pole in the North Atlantic</w:t>
      </w:r>
      <w:r w:rsidRPr="004F1155">
        <w:rPr>
          <w:sz w:val="16"/>
        </w:rPr>
        <w:t>. Here, the water is chilled by arctic temperatures. It also gets saltier because when sea ice forms, the salt does not freeze and is left behind in the surrounding water. The cold water is now more dense, due to the added salts, and sinks toward the ocean bottom. Surface water moves in to replace the sinking water, thus creating a current.</w:t>
      </w:r>
      <w:r w:rsidRPr="004F1155">
        <w:rPr>
          <w:sz w:val="12"/>
        </w:rPr>
        <w:t>¶</w:t>
      </w:r>
      <w:r w:rsidRPr="004F1155">
        <w:rPr>
          <w:sz w:val="16"/>
        </w:rPr>
        <w:t xml:space="preserve"> This deep water moves south, between the continents, past the equator, and down to the ends of Africa and South America. The current travels around the edge of Antarctica, where the water cools and sinks again, as it does in the North Atlantic. Thus, the conveyor belt gets "recharged." As it moves around Antarctica, two sections split off the conveyor and turn northward. One section moves into the Indian Ocean, the other into the Pacific Ocean.</w:t>
      </w:r>
      <w:r w:rsidRPr="004F1155">
        <w:rPr>
          <w:sz w:val="12"/>
        </w:rPr>
        <w:t>¶</w:t>
      </w:r>
      <w:r w:rsidRPr="004F1155">
        <w:rPr>
          <w:sz w:val="16"/>
        </w:rPr>
        <w:t xml:space="preserve"> These two sections that split off warm up and become less dense as they travel northward toward the equator, so that they rise to the surface (upwelling). They then loop back southward and westward to the South Atlantic, eventually returning to the North Atlantic, where the cycle begins again.</w:t>
      </w:r>
      <w:r w:rsidRPr="004F1155">
        <w:rPr>
          <w:sz w:val="12"/>
        </w:rPr>
        <w:t>¶</w:t>
      </w:r>
      <w:r w:rsidRPr="004F1155">
        <w:rPr>
          <w:sz w:val="16"/>
        </w:rPr>
        <w:t xml:space="preserve"> The conveyor belt moves at much slower speeds (a few centimeters per second) than wind-driven or tidal currents (tens to hundreds of centimeters per second). It is estimated that any given cubic meter of water takes about 1,000 years to complete the journey along the global conveyor belt. In addition, the conveyor moves an immense volume of water—more than 100 times the flow of the Amazon River (Ross, 1995).</w:t>
      </w:r>
      <w:r w:rsidRPr="004F1155">
        <w:rPr>
          <w:sz w:val="12"/>
        </w:rPr>
        <w:t>¶</w:t>
      </w:r>
      <w:r w:rsidRPr="004F1155">
        <w:rPr>
          <w:sz w:val="16"/>
        </w:rPr>
        <w:t xml:space="preserve"> </w:t>
      </w:r>
      <w:r w:rsidRPr="004F1155">
        <w:rPr>
          <w:rStyle w:val="StyleUnderline"/>
        </w:rPr>
        <w:t>The conveyor belt is also a vital component of the global ocean nutrient and carbon dioxide cycles</w:t>
      </w:r>
      <w:r w:rsidRPr="004F1155">
        <w:rPr>
          <w:sz w:val="16"/>
        </w:rPr>
        <w:t xml:space="preserve">. Warm surface waters are depleted of nutrients and carbon dioxide, but they are enriched again as they travel through the conveyor belt as deep or bottom layers. The base of the world’s food chain depends on the cool, nutrient-rich waters that support the growth of algae and seaweed. </w:t>
      </w:r>
      <w:r w:rsidRPr="004F1155">
        <w:rPr>
          <w:rStyle w:val="StyleUnderline"/>
        </w:rPr>
        <w:t>The global conveyor belt is a strong, but easily disrupted process. Research suggests that the conveyor belt may be affected by climate change.</w:t>
      </w:r>
      <w:r w:rsidRPr="004F1155">
        <w:rPr>
          <w:sz w:val="16"/>
        </w:rPr>
        <w:t xml:space="preserve"> </w:t>
      </w:r>
      <w:r w:rsidRPr="004F1155">
        <w:rPr>
          <w:rStyle w:val="StyleUnderline"/>
        </w:rPr>
        <w:t>If global warming results in increased rainfall in the North Atlantic, and the melting of glaciers and sea ice, the influx of warm freshwater onto the sea surface could block the formation of sea ice, disrupting the sinking of cold, salty water. This sequence of events could slow or even stop the conveyor belt, which could result in potentially drastic temperature changes</w:t>
      </w:r>
      <w:r w:rsidRPr="004F1155">
        <w:rPr>
          <w:sz w:val="16"/>
        </w:rPr>
        <w:t xml:space="preserve"> in Europe.</w:t>
      </w:r>
    </w:p>
    <w:p w:rsidR="00807B39" w:rsidRPr="00443E51" w:rsidRDefault="00807B39" w:rsidP="00807B39">
      <w:pPr>
        <w:pStyle w:val="Heading4"/>
      </w:pPr>
      <w:r>
        <w:t xml:space="preserve">Satellite data proves the north Atlantic current is freezing – disrupts the ocean conveyor cycle </w:t>
      </w:r>
    </w:p>
    <w:p w:rsidR="00807B39" w:rsidRDefault="00807B39" w:rsidP="00807B39">
      <w:r w:rsidRPr="008D394D">
        <w:rPr>
          <w:b/>
        </w:rPr>
        <w:t>NASA 04</w:t>
      </w:r>
      <w:r>
        <w:rPr>
          <w:b/>
        </w:rPr>
        <w:t xml:space="preserve"> </w:t>
      </w:r>
      <w:r>
        <w:t xml:space="preserve">[ A Chilling Possibility, March 5, 2004, </w:t>
      </w:r>
      <w:hyperlink r:id="rId79" w:history="1">
        <w:r w:rsidRPr="008C7744">
          <w:rPr>
            <w:rStyle w:val="Hyperlink"/>
          </w:rPr>
          <w:t>http://science1.nasa.gov/science-news/science-at-nasa/2004/05mar_arctic/</w:t>
        </w:r>
      </w:hyperlink>
      <w:r>
        <w:t>] Schloss</w:t>
      </w:r>
    </w:p>
    <w:p w:rsidR="00807B39" w:rsidRDefault="00807B39" w:rsidP="00807B39">
      <w:r w:rsidRPr="00C3628C">
        <w:rPr>
          <w:sz w:val="16"/>
        </w:rPr>
        <w:t xml:space="preserve">There are </w:t>
      </w:r>
      <w:r w:rsidRPr="00954150">
        <w:rPr>
          <w:b/>
          <w:u w:val="single"/>
        </w:rPr>
        <w:t>several satellites keeping an all-weather watch on ice cover in the Arctic. NASA's Aqua satellite, for instance, carries a</w:t>
      </w:r>
      <w:r w:rsidRPr="00C3628C">
        <w:rPr>
          <w:sz w:val="16"/>
        </w:rPr>
        <w:t xml:space="preserve"> Japanese-</w:t>
      </w:r>
      <w:r w:rsidRPr="00954150">
        <w:rPr>
          <w:b/>
          <w:u w:val="single"/>
        </w:rPr>
        <w:t>built sensor called</w:t>
      </w:r>
      <w:r w:rsidRPr="00C3628C">
        <w:rPr>
          <w:sz w:val="16"/>
        </w:rPr>
        <w:t xml:space="preserve"> the Advanced Microwave Scanning Radiometer-EOS ("</w:t>
      </w:r>
      <w:r w:rsidRPr="00954150">
        <w:rPr>
          <w:b/>
          <w:u w:val="single"/>
        </w:rPr>
        <w:t>AMSR-E</w:t>
      </w:r>
      <w:r w:rsidRPr="00C3628C">
        <w:rPr>
          <w:sz w:val="16"/>
        </w:rPr>
        <w:t xml:space="preserve">" for short). Using microwaves, rather than visible light, </w:t>
      </w:r>
      <w:r w:rsidRPr="00954150">
        <w:rPr>
          <w:b/>
          <w:u w:val="single"/>
        </w:rPr>
        <w:t>AMSR-E can penetrate clouds and offer uninterrupted surveillance of the ice</w:t>
      </w:r>
      <w:r w:rsidRPr="00C3628C">
        <w:rPr>
          <w:sz w:val="16"/>
        </w:rPr>
        <w:t xml:space="preserve">, even at night, explains Roy Spencer, the instrument's principal investigator at the Global Hydrology and Climate Center in Huntsville, Alabama. Other ice-watching satellites, operated by NASA, NOAA and the Dept. of Defense, use similar technology. </w:t>
      </w:r>
      <w:r w:rsidRPr="00954150">
        <w:rPr>
          <w:b/>
          <w:u w:val="single"/>
        </w:rPr>
        <w:t>The view from orbit clearly shows a long-term decline in the "perennial" Arctic sea ice</w:t>
      </w:r>
      <w:r w:rsidRPr="00C3628C">
        <w:rPr>
          <w:sz w:val="16"/>
        </w:rPr>
        <w:t xml:space="preserve"> (the part that remains frozen during the warm summer months). According to a 2002 paper by Josefino Comiso, a climate scientist at NASA's Goddard Space Flight Center, this year-round ice has been retreating since the beginning of the satellite record in 1978 at an average rate of 9% per decade. Studies looking at more recent data peg the rate at 14% per decade, suggesting that </w:t>
      </w:r>
      <w:r w:rsidRPr="00954150">
        <w:rPr>
          <w:b/>
          <w:u w:val="single"/>
        </w:rPr>
        <w:t>the decline of Arctic sea ice is accelerating</w:t>
      </w:r>
      <w:r w:rsidRPr="00C3628C">
        <w:rPr>
          <w:sz w:val="16"/>
        </w:rPr>
        <w:t xml:space="preserve">. </w:t>
      </w:r>
      <w:r w:rsidRPr="00954150">
        <w:rPr>
          <w:b/>
          <w:u w:val="single"/>
        </w:rPr>
        <w:t xml:space="preserve">A global ocean circulation between deep, colder water and warmer, surface water strongly influences regional climates around the world. </w:t>
      </w:r>
      <w:r w:rsidRPr="00C3628C">
        <w:rPr>
          <w:sz w:val="16"/>
        </w:rPr>
        <w:t xml:space="preserve">Image courtesy Argonne National Laboratory. [More] </w:t>
      </w:r>
      <w:r w:rsidRPr="00954150">
        <w:rPr>
          <w:b/>
          <w:u w:val="single"/>
        </w:rPr>
        <w:t>Some scientists worry that melting Arctic sea ice will dump enough freshwater into the North Atlantic to interfere with sea currents. Some freshwater would come from the ice-melt itself, but the main contributor would be increased rain and snow in the region. Retreating ice cover exposes more of the ocean surface, allowing more moisture to evaporate into the atmosphere and leading to more precipitation.</w:t>
      </w:r>
      <w:r>
        <w:rPr>
          <w:b/>
          <w:u w:val="single"/>
        </w:rPr>
        <w:t xml:space="preserve"> </w:t>
      </w:r>
      <w:r w:rsidRPr="00C3628C">
        <w:rPr>
          <w:sz w:val="16"/>
        </w:rPr>
        <w:t xml:space="preserve">Because saltwater is denser and heavier than freshwater, this "freshening" of the North Atlantic would make the surface layers more buoyant. That's a problem because the surface water needs to sink to drive a primary ocean circulation pattern known as the "Great Ocean Conveyor." Sunken water flows south along the ocean floor toward the equator, </w:t>
      </w:r>
      <w:r w:rsidRPr="00954150">
        <w:rPr>
          <w:b/>
          <w:u w:val="single"/>
        </w:rPr>
        <w:t>while warm surface waters from tropical latitudes flow north to replace the water that sank</w:t>
      </w:r>
      <w:r w:rsidRPr="00C3628C">
        <w:rPr>
          <w:sz w:val="16"/>
        </w:rPr>
        <w:t xml:space="preserve">, thus keeping the Conveyor slowly chugging along. </w:t>
      </w:r>
      <w:r w:rsidRPr="00954150">
        <w:rPr>
          <w:b/>
          <w:u w:val="single"/>
        </w:rPr>
        <w:t>An increase in freshwater could prevent this sinking of North Atlantic surface waters, slowing or stopping this circulation.</w:t>
      </w:r>
      <w:r>
        <w:rPr>
          <w:b/>
          <w:u w:val="single"/>
        </w:rPr>
        <w:t xml:space="preserve"> </w:t>
      </w:r>
      <w:r w:rsidRPr="00C3628C">
        <w:rPr>
          <w:sz w:val="16"/>
        </w:rPr>
        <w:t xml:space="preserve">see captionAMSR-E is collecting </w:t>
      </w:r>
      <w:r w:rsidRPr="00443E51">
        <w:rPr>
          <w:b/>
          <w:u w:val="single"/>
        </w:rPr>
        <w:t>new data that will help scientists evaluate this possibility. For one thing, it provides greatly improved ground resolution over previous all-weather sensors. AMSR-E images reveal smaller cracks and fissures in the ice as it breaks up in the spring. This detail allows scientists to better understand the dynamics of ice break-up</w:t>
      </w:r>
      <w:r w:rsidRPr="00C3628C">
        <w:rPr>
          <w:sz w:val="16"/>
        </w:rPr>
        <w:t>, says Cavalieri, a member of the AMSR-E team.</w:t>
      </w:r>
    </w:p>
    <w:p w:rsidR="00807B39" w:rsidRDefault="00807B39" w:rsidP="00807B39">
      <w:pPr>
        <w:pStyle w:val="Heading4"/>
      </w:pPr>
      <w:r>
        <w:t xml:space="preserve">Warming puts fresh water in the ocean--- disrupts the conveyor belt </w:t>
      </w:r>
    </w:p>
    <w:p w:rsidR="00807B39" w:rsidRDefault="00807B39" w:rsidP="00807B39">
      <w:r w:rsidRPr="00D32BFA">
        <w:rPr>
          <w:b/>
        </w:rPr>
        <w:t>Roach 05</w:t>
      </w:r>
      <w:r>
        <w:t xml:space="preserve"> [ John, Reporter for National Geographic, Global Warming May Alter Atlantic Currents, Study Says, National Geographic News, </w:t>
      </w:r>
      <w:hyperlink r:id="rId80" w:history="1">
        <w:r w:rsidRPr="008C7744">
          <w:rPr>
            <w:rStyle w:val="Hyperlink"/>
          </w:rPr>
          <w:t>http://news.nationalgeographic.com/news/2005/06/0627_050627_oceancurrent.html</w:t>
        </w:r>
      </w:hyperlink>
      <w:r>
        <w:t xml:space="preserve">] Schloss </w:t>
      </w:r>
    </w:p>
    <w:p w:rsidR="00807B39" w:rsidRDefault="00807B39" w:rsidP="00807B39">
      <w:pPr>
        <w:rPr>
          <w:b/>
          <w:u w:val="single"/>
        </w:rPr>
      </w:pPr>
      <w:r w:rsidRPr="00C3628C">
        <w:rPr>
          <w:sz w:val="16"/>
        </w:rPr>
        <w:t xml:space="preserve">In the 2004 eco-disaster film The Day After Tomorrow, Europe and </w:t>
      </w:r>
      <w:r w:rsidRPr="00443E51">
        <w:rPr>
          <w:b/>
          <w:u w:val="single"/>
        </w:rPr>
        <w:t>North America are gripped by a deep freeze after global warming halts the circulation of a North Atlantic ocean current</w:t>
      </w:r>
      <w:r w:rsidRPr="00C3628C">
        <w:rPr>
          <w:sz w:val="16"/>
        </w:rPr>
        <w:t xml:space="preserve">. The film is pure Hollywood hyperbole. But some </w:t>
      </w:r>
      <w:r w:rsidRPr="00443E51">
        <w:rPr>
          <w:b/>
          <w:u w:val="single"/>
        </w:rPr>
        <w:t>scientists say the current is vulnerable to rising temperatures.</w:t>
      </w:r>
      <w:r>
        <w:rPr>
          <w:b/>
          <w:u w:val="single"/>
        </w:rPr>
        <w:t xml:space="preserve"> </w:t>
      </w:r>
      <w:r w:rsidRPr="00443E51">
        <w:rPr>
          <w:b/>
          <w:u w:val="single"/>
        </w:rPr>
        <w:t>Acting like a conveyor belt, the current transports warm, surface waters toward the Poles and cold, deep waters toward the Equator.</w:t>
      </w:r>
      <w:r>
        <w:rPr>
          <w:b/>
          <w:u w:val="single"/>
        </w:rPr>
        <w:t xml:space="preserve"> </w:t>
      </w:r>
      <w:r w:rsidRPr="00443E51">
        <w:rPr>
          <w:b/>
          <w:u w:val="single"/>
        </w:rPr>
        <w:t>In the Atlantic Ocean, these warm surface waters push northward, releasing heat into the atmosphere and becoming cooler and denser. As they do, the waters sink and flow southward in the deep ocean.</w:t>
      </w:r>
      <w:r>
        <w:rPr>
          <w:b/>
          <w:u w:val="single"/>
        </w:rPr>
        <w:t xml:space="preserve"> </w:t>
      </w:r>
      <w:r w:rsidRPr="00443E51">
        <w:rPr>
          <w:b/>
          <w:u w:val="single"/>
        </w:rPr>
        <w:t>"The Atlantic circulation moves heat toward the Arctic, and this helps moderate wintertime temperatures in the high-latitude Northern Hemisphere,"</w:t>
      </w:r>
      <w:r w:rsidRPr="00C3628C">
        <w:rPr>
          <w:sz w:val="16"/>
        </w:rPr>
        <w:t xml:space="preserve"> said Ruth Curry, a physical oceanography research specialist at the Woods Hole Oceanographic Institution on Cape Cod, Massachusetts. Curry noted that </w:t>
      </w:r>
      <w:r w:rsidRPr="00443E51">
        <w:rPr>
          <w:b/>
          <w:u w:val="single"/>
        </w:rPr>
        <w:t>excessive amounts of freshwater dumped into the North Atlantic could alter seawater density and, in time, affect the flow of the North Atlantic ocean current. (Global warming has boosted freshwater runoff in the form of glacier meltwater and additional precipitation</w:t>
      </w:r>
      <w:r w:rsidRPr="00C3628C">
        <w:rPr>
          <w:sz w:val="16"/>
        </w:rPr>
        <w:t xml:space="preserve">, Curry said.) Just how much extra freshwater it would take to alter the circulation system, known as the Atlantic Meridional Overturning Circulation, is a gray area of climate science. Broken Belt? Suffice it to say that </w:t>
      </w:r>
      <w:r w:rsidRPr="00443E51">
        <w:rPr>
          <w:b/>
          <w:u w:val="single"/>
        </w:rPr>
        <w:t>the conveyor belt continues to work today. But freshwater runoff into the North Atlantic has increased in recent decades, and runoff is expected to increase further as global temperatures climb higher</w:t>
      </w:r>
      <w:r w:rsidRPr="00C3628C">
        <w:rPr>
          <w:sz w:val="16"/>
        </w:rPr>
        <w:t xml:space="preserve">, Curry said. Curry and research colleague Cecilie Mauritzen of the Norwegian Meteorological Institute in Oslo estimate that it will take about a century, at present rates, for the circulation pattern to be seriously affected by the increase in freshwater runoff. The scientists conclude that it would take about two centuries for freshwater runoff to halt the North Atlantic conveyor belt entirely. Curry and Mauritzen published their findings in the June 17 issue of the research journal Science. Stefan </w:t>
      </w:r>
      <w:r w:rsidRPr="00C3628C">
        <w:rPr>
          <w:b/>
          <w:u w:val="single"/>
        </w:rPr>
        <w:t>Rahmstorf, a professor of ocean physics</w:t>
      </w:r>
      <w:r w:rsidRPr="00C3628C">
        <w:rPr>
          <w:sz w:val="16"/>
        </w:rPr>
        <w:t xml:space="preserve"> at Potsdam University in Germany, </w:t>
      </w:r>
      <w:r w:rsidRPr="00C3628C">
        <w:rPr>
          <w:b/>
          <w:u w:val="single"/>
        </w:rPr>
        <w:t>said the researchers' calculations appear accurate.</w:t>
      </w:r>
    </w:p>
    <w:p w:rsidR="00807B39" w:rsidRDefault="00807B39" w:rsidP="00807B39">
      <w:pPr>
        <w:rPr>
          <w:b/>
          <w:u w:val="single"/>
        </w:rPr>
      </w:pPr>
    </w:p>
    <w:p w:rsidR="00807B39" w:rsidRPr="00C3628C" w:rsidRDefault="00807B39" w:rsidP="00807B39">
      <w:pPr>
        <w:rPr>
          <w:b/>
          <w:u w:val="single"/>
        </w:rPr>
      </w:pPr>
    </w:p>
    <w:p w:rsidR="00807B39" w:rsidRPr="009409AB" w:rsidRDefault="00807B39" w:rsidP="00807B39">
      <w:pPr>
        <w:shd w:val="clear" w:color="auto" w:fill="FFFFFF"/>
        <w:spacing w:after="195" w:line="285" w:lineRule="atLeast"/>
        <w:rPr>
          <w:rFonts w:ascii="Arial" w:hAnsi="Arial" w:cs="Arial"/>
          <w:color w:val="333333"/>
          <w:sz w:val="16"/>
          <w:szCs w:val="21"/>
        </w:rPr>
      </w:pPr>
    </w:p>
    <w:p w:rsidR="00807B39" w:rsidRDefault="00807B39" w:rsidP="00807B39">
      <w:pPr>
        <w:pStyle w:val="Heading3"/>
      </w:pPr>
      <w:r>
        <w:t>Ice Age - Aff Answers - Enough CO2 now</w:t>
      </w:r>
    </w:p>
    <w:p w:rsidR="00807B39" w:rsidRDefault="00807B39" w:rsidP="00807B39"/>
    <w:p w:rsidR="00807B39" w:rsidRDefault="00807B39" w:rsidP="00807B39">
      <w:pPr>
        <w:pStyle w:val="Heading4"/>
      </w:pPr>
      <w:r>
        <w:t>We don't need to continue to add CO2 to the atmosphere - enough CO2 now to stave off the next ice age</w:t>
      </w:r>
    </w:p>
    <w:p w:rsidR="00807B39" w:rsidRPr="00EC6B6D" w:rsidRDefault="00807B39" w:rsidP="00807B39">
      <w:r w:rsidRPr="00623285">
        <w:rPr>
          <w:b/>
        </w:rPr>
        <w:t>Waugh, 12</w:t>
      </w:r>
      <w:r>
        <w:t xml:space="preserve">  [Rob, </w:t>
      </w:r>
      <w:r w:rsidRPr="00EC6B6D">
        <w:t>Columnist for Mail on Sunday. Former Science and Tech editor of Mai</w:t>
      </w:r>
      <w:r>
        <w:t xml:space="preserve">l Online. Freelance writer, “Human carbon emissions could put OFF a lethal new ice agesay scientists”, January, </w:t>
      </w:r>
      <w:r w:rsidRPr="00EC6B6D">
        <w:t>http://www.dailymail.co.uk/sciencetech/article-2084106/Human-carbon-emissions-lethal-Ice-Age-say-scientists.html</w:t>
      </w:r>
      <w:r>
        <w:t>]</w:t>
      </w:r>
    </w:p>
    <w:p w:rsidR="00807B39" w:rsidRDefault="00807B39" w:rsidP="00807B39">
      <w:pPr>
        <w:rPr>
          <w:sz w:val="16"/>
        </w:rPr>
      </w:pPr>
      <w:r w:rsidRPr="00EC6B6D">
        <w:rPr>
          <w:sz w:val="16"/>
        </w:rPr>
        <w:t xml:space="preserve">Cambridge university scientists say that a new Ice Age is due to start within 1,500 years. </w:t>
      </w:r>
      <w:r w:rsidRPr="00EC6B6D">
        <w:rPr>
          <w:sz w:val="12"/>
        </w:rPr>
        <w:t>¶</w:t>
      </w:r>
      <w:r w:rsidRPr="00EC6B6D">
        <w:rPr>
          <w:sz w:val="16"/>
        </w:rPr>
        <w:t xml:space="preserve"> But due to human carbon emissions, the lethal 'big freeze' could be put off.</w:t>
      </w:r>
      <w:r w:rsidRPr="00EC6B6D">
        <w:rPr>
          <w:sz w:val="12"/>
        </w:rPr>
        <w:t>¶</w:t>
      </w:r>
      <w:r w:rsidRPr="00EC6B6D">
        <w:rPr>
          <w:sz w:val="16"/>
        </w:rPr>
        <w:t xml:space="preserve"> Levels of CO2 in the atmosphere could actually insulate against a catastrophic ice age which would see glaciers advance over Europe and north America.</w:t>
      </w:r>
      <w:r w:rsidRPr="00EC6B6D">
        <w:rPr>
          <w:sz w:val="12"/>
        </w:rPr>
        <w:t>¶</w:t>
      </w:r>
      <w:r w:rsidRPr="00EC6B6D">
        <w:rPr>
          <w:sz w:val="16"/>
        </w:rPr>
        <w:t xml:space="preserve"> The scientists admit that we would be 'better off' in a warmer world - but caution that this is 'missing the point'. </w:t>
      </w:r>
      <w:r w:rsidRPr="00EC6B6D">
        <w:rPr>
          <w:sz w:val="12"/>
        </w:rPr>
        <w:t>¶</w:t>
      </w:r>
      <w:r w:rsidRPr="00EC6B6D">
        <w:rPr>
          <w:sz w:val="16"/>
        </w:rPr>
        <w:t xml:space="preserve"> In a paper published in Nature Geoscience, Cambridge University paleoclimatologist Luke Skinner says that </w:t>
      </w:r>
      <w:r w:rsidRPr="00EC6B6D">
        <w:rPr>
          <w:rStyle w:val="StyleUnderline"/>
        </w:rPr>
        <w:t>even if carbon emissions stopped today, levels would remain elevated for at least 1,000 years, and stored heat could prevent the next Ice Age from happening</w:t>
      </w:r>
      <w:r w:rsidRPr="00EC6B6D">
        <w:rPr>
          <w:sz w:val="16"/>
        </w:rPr>
        <w:t xml:space="preserve">. </w:t>
      </w:r>
      <w:r w:rsidRPr="00EC6B6D">
        <w:rPr>
          <w:sz w:val="12"/>
        </w:rPr>
        <w:t>¶</w:t>
      </w:r>
      <w:r w:rsidRPr="00EC6B6D">
        <w:rPr>
          <w:sz w:val="16"/>
        </w:rPr>
        <w:t xml:space="preserve"> Instead, things would cool down, but not quite so severely. </w:t>
      </w:r>
      <w:r w:rsidRPr="00EC6B6D">
        <w:rPr>
          <w:sz w:val="12"/>
        </w:rPr>
        <w:t>¶</w:t>
      </w:r>
      <w:r w:rsidRPr="00EC6B6D">
        <w:rPr>
          <w:sz w:val="16"/>
        </w:rPr>
        <w:t xml:space="preserve"> Thanks to elevated levels of carbon dioxide in the atmosphere, the earth would not experience 'glaciation' - periods of severe cold where glaciers advance.</w:t>
      </w:r>
      <w:r w:rsidRPr="00EC6B6D">
        <w:rPr>
          <w:sz w:val="12"/>
        </w:rPr>
        <w:t>¶</w:t>
      </w:r>
      <w:r w:rsidRPr="00EC6B6D">
        <w:rPr>
          <w:rStyle w:val="StyleUnderline"/>
        </w:rPr>
        <w:t xml:space="preserve"> The current level of carbon dioxide is 390 parts per million. Scientists believe that level would need to drop to 240 parts per million to allow glaciation to take place</w:t>
      </w:r>
      <w:r w:rsidRPr="00EC6B6D">
        <w:rPr>
          <w:sz w:val="16"/>
        </w:rPr>
        <w:t xml:space="preserve">. </w:t>
      </w:r>
      <w:r w:rsidRPr="00EC6B6D">
        <w:rPr>
          <w:sz w:val="12"/>
        </w:rPr>
        <w:t>¶</w:t>
      </w:r>
      <w:r w:rsidRPr="00EC6B6D">
        <w:rPr>
          <w:sz w:val="16"/>
        </w:rPr>
        <w:t xml:space="preserve"> 'It's an interesting philosophical discussion. Would we better off in a warm world rather than a glaciation? Probably we would,' says Dr Skinner. </w:t>
      </w:r>
      <w:r w:rsidRPr="00EC6B6D">
        <w:rPr>
          <w:sz w:val="12"/>
        </w:rPr>
        <w:t>¶</w:t>
      </w:r>
      <w:r w:rsidRPr="00EC6B6D">
        <w:rPr>
          <w:sz w:val="16"/>
        </w:rPr>
        <w:t xml:space="preserve"> </w:t>
      </w:r>
      <w:r w:rsidRPr="00EC6B6D">
        <w:rPr>
          <w:rStyle w:val="StyleUnderline"/>
        </w:rPr>
        <w:t xml:space="preserve">'At current levels of CO2, even if emissions stopped now, we'd </w:t>
      </w:r>
      <w:r w:rsidRPr="00EC6B6D">
        <w:rPr>
          <w:sz w:val="16"/>
        </w:rPr>
        <w:t>probably</w:t>
      </w:r>
      <w:r w:rsidRPr="00EC6B6D">
        <w:rPr>
          <w:rStyle w:val="StyleUnderline"/>
        </w:rPr>
        <w:t xml:space="preserve"> have a long interglacial period</w:t>
      </w:r>
      <w:r w:rsidRPr="00EC6B6D">
        <w:rPr>
          <w:sz w:val="16"/>
        </w:rPr>
        <w:t xml:space="preserve">,' says Dr Skinner. </w:t>
      </w:r>
      <w:r w:rsidRPr="00EC6B6D">
        <w:rPr>
          <w:sz w:val="12"/>
        </w:rPr>
        <w:t>¶</w:t>
      </w:r>
      <w:r w:rsidRPr="00EC6B6D">
        <w:rPr>
          <w:sz w:val="16"/>
        </w:rPr>
        <w:t xml:space="preserve"> 'Interglacial' periods are warmer periods between periods of glaciation.</w:t>
      </w:r>
      <w:r w:rsidRPr="00EC6B6D">
        <w:rPr>
          <w:sz w:val="12"/>
        </w:rPr>
        <w:t>¶</w:t>
      </w:r>
      <w:r w:rsidRPr="00EC6B6D">
        <w:rPr>
          <w:sz w:val="16"/>
        </w:rPr>
        <w:t xml:space="preserve"> </w:t>
      </w:r>
      <w:r w:rsidRPr="00EC6B6D">
        <w:rPr>
          <w:sz w:val="12"/>
        </w:rPr>
        <w:t>¶</w:t>
      </w:r>
      <w:r w:rsidRPr="00EC6B6D">
        <w:rPr>
          <w:sz w:val="16"/>
        </w:rPr>
        <w:t xml:space="preserve"> The last ice age ended 11,500 years ago, and scientists debate over when the next one is 'due'.</w:t>
      </w:r>
      <w:r w:rsidRPr="00EC6B6D">
        <w:rPr>
          <w:sz w:val="12"/>
        </w:rPr>
        <w:t>¶</w:t>
      </w:r>
      <w:r w:rsidRPr="00EC6B6D">
        <w:rPr>
          <w:sz w:val="16"/>
        </w:rPr>
        <w:t xml:space="preserve"> The cycle is dictated by tiny variations in Earth's orbit around the sun.</w:t>
      </w:r>
      <w:r w:rsidRPr="00EC6B6D">
        <w:rPr>
          <w:sz w:val="12"/>
        </w:rPr>
        <w:t>¶</w:t>
      </w:r>
      <w:r w:rsidRPr="00EC6B6D">
        <w:rPr>
          <w:sz w:val="16"/>
        </w:rPr>
        <w:t xml:space="preserve"> Ice ages are marked by glaciers advancing over continents. At the peak of the last ice age, large areas of Europe, Asia and North America were covered in ice.</w:t>
      </w:r>
      <w:r w:rsidRPr="00EC6B6D">
        <w:rPr>
          <w:sz w:val="12"/>
        </w:rPr>
        <w:t>¶</w:t>
      </w:r>
      <w:r w:rsidRPr="00EC6B6D">
        <w:rPr>
          <w:sz w:val="16"/>
        </w:rPr>
        <w:t xml:space="preserve"> The effects on human civilisation would be catastrophic.</w:t>
      </w:r>
      <w:r w:rsidRPr="00EC6B6D">
        <w:rPr>
          <w:sz w:val="12"/>
        </w:rPr>
        <w:t>¶</w:t>
      </w:r>
      <w:r w:rsidRPr="00EC6B6D">
        <w:rPr>
          <w:sz w:val="16"/>
        </w:rPr>
        <w:t xml:space="preserve"> He says, 'This is missing the point, because where we're going is not maintaining our currently warm climate but heating it much further, and</w:t>
      </w:r>
      <w:r w:rsidRPr="00EC6B6D">
        <w:rPr>
          <w:rStyle w:val="StyleUnderline"/>
        </w:rPr>
        <w:t xml:space="preserve"> adding CO2 to a warm climate is very different from adding it to a cold climate</w:t>
      </w:r>
      <w:r w:rsidRPr="00EC6B6D">
        <w:rPr>
          <w:sz w:val="16"/>
        </w:rPr>
        <w:t>.'</w:t>
      </w:r>
      <w:r w:rsidRPr="00EC6B6D">
        <w:rPr>
          <w:sz w:val="12"/>
        </w:rPr>
        <w:t>¶</w:t>
      </w:r>
      <w:r w:rsidRPr="00EC6B6D">
        <w:rPr>
          <w:sz w:val="16"/>
        </w:rPr>
        <w:t xml:space="preserve"> </w:t>
      </w:r>
      <w:r w:rsidRPr="00EC6B6D">
        <w:rPr>
          <w:sz w:val="12"/>
        </w:rPr>
        <w:t>¶</w:t>
      </w:r>
      <w:r w:rsidRPr="00EC6B6D">
        <w:rPr>
          <w:sz w:val="16"/>
        </w:rPr>
        <w:t xml:space="preserve"> </w:t>
      </w:r>
    </w:p>
    <w:p w:rsidR="00807B39" w:rsidRPr="00623285" w:rsidRDefault="00807B39" w:rsidP="00807B39"/>
    <w:p w:rsidR="00A95652" w:rsidRPr="008C1B2E" w:rsidRDefault="00A95652" w:rsidP="008C1B2E">
      <w:bookmarkStart w:id="6" w:name="_GoBack"/>
      <w:bookmarkEnd w:id="6"/>
    </w:p>
    <w:sectPr w:rsidR="00A95652" w:rsidRPr="008C1B2E" w:rsidSect="00DB249A">
      <w:headerReference w:type="default" r:id="rI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2973" w:rsidRDefault="00807B39" w:rsidP="00D61508">
    <w:pPr>
      <w:pStyle w:val="Header"/>
      <w:tabs>
        <w:tab w:val="clear" w:pos="9360"/>
        <w:tab w:val="right" w:pos="10080"/>
      </w:tabs>
      <w:ind w:left="-720" w:right="-720"/>
      <w:rPr>
        <w:rFonts w:ascii="Arial Narrow" w:hAnsi="Arial Narrow"/>
        <w:b/>
        <w:smallCaps/>
        <w:szCs w:val="24"/>
      </w:rPr>
    </w:pPr>
    <w:r>
      <w:rPr>
        <w:rFonts w:ascii="Arial Narrow" w:hAnsi="Arial Narrow"/>
        <w:b/>
        <w:smallCaps/>
        <w:szCs w:val="24"/>
      </w:rPr>
      <w:t>NDI 2014</w:t>
    </w:r>
    <w:r>
      <w:rPr>
        <w:rFonts w:ascii="Arial Narrow" w:hAnsi="Arial Narrow"/>
        <w:b/>
        <w:smallCaps/>
        <w:szCs w:val="24"/>
      </w:rPr>
      <w:tab/>
    </w:r>
    <w:r>
      <w:rPr>
        <w:rFonts w:ascii="Arial Narrow" w:hAnsi="Arial Narrow"/>
        <w:b/>
        <w:smallCaps/>
        <w:szCs w:val="24"/>
      </w:rPr>
      <w:tab/>
      <w:t>Sophomores</w:t>
    </w:r>
    <w:r>
      <w:rPr>
        <w:rFonts w:ascii="Arial Narrow" w:hAnsi="Arial Narrow"/>
        <w:b/>
        <w:smallCaps/>
        <w:szCs w:val="24"/>
      </w:rPr>
      <w:tab/>
    </w:r>
    <w:r>
      <w:rPr>
        <w:rFonts w:ascii="Arial Narrow" w:hAnsi="Arial Narrow"/>
        <w:b/>
        <w:smallCaps/>
        <w:szCs w:val="24"/>
      </w:rPr>
      <w:tab/>
      <w:t>GBS 2014</w:t>
    </w:r>
  </w:p>
  <w:p w:rsidR="00A32973" w:rsidRPr="00C46D84" w:rsidRDefault="00807B39" w:rsidP="00D61508">
    <w:pPr>
      <w:pStyle w:val="Header"/>
      <w:tabs>
        <w:tab w:val="clear" w:pos="9360"/>
        <w:tab w:val="right" w:pos="10080"/>
      </w:tabs>
      <w:ind w:left="-720" w:right="-720"/>
      <w:rPr>
        <w:rFonts w:ascii="Arial Narrow" w:hAnsi="Arial Narrow"/>
        <w:b/>
        <w:smallCaps/>
        <w:szCs w:val="24"/>
        <w:u w:val="single"/>
      </w:rPr>
    </w:pPr>
    <w:r>
      <w:rPr>
        <w:rFonts w:ascii="Arial Narrow" w:hAnsi="Arial Narrow"/>
        <w:b/>
        <w:smallCaps/>
        <w:szCs w:val="24"/>
        <w:u w:val="single"/>
      </w:rPr>
      <w:t>global warming toolbox</w:t>
    </w:r>
    <w:r w:rsidRPr="00C46D84">
      <w:rPr>
        <w:rFonts w:ascii="Arial Narrow" w:hAnsi="Arial Narrow"/>
        <w:b/>
        <w:smallCaps/>
        <w:szCs w:val="24"/>
        <w:u w:val="single"/>
      </w:rPr>
      <w:tab/>
    </w:r>
    <w:r w:rsidRPr="00C46D84">
      <w:rPr>
        <w:rFonts w:ascii="Arial Narrow" w:hAnsi="Arial Narrow"/>
        <w:b/>
        <w:smallCaps/>
        <w:szCs w:val="24"/>
        <w:u w:val="single"/>
      </w:rPr>
      <w:tab/>
    </w:r>
    <w:r>
      <w:rPr>
        <w:rFonts w:ascii="Arial Narrow" w:hAnsi="Arial Narrow"/>
        <w:b/>
        <w:smallCaps/>
        <w:szCs w:val="24"/>
        <w:u w:val="single"/>
      </w:rPr>
      <w:t>aff kickers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07B39"/>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65003"/>
    <w:rsid w:val="007F5B66"/>
    <w:rsid w:val="00807B39"/>
    <w:rsid w:val="00823A1C"/>
    <w:rsid w:val="00845B9D"/>
    <w:rsid w:val="00860984"/>
    <w:rsid w:val="008B3ECB"/>
    <w:rsid w:val="008C1B2E"/>
    <w:rsid w:val="0091627E"/>
    <w:rsid w:val="009E1922"/>
    <w:rsid w:val="00A93661"/>
    <w:rsid w:val="00A95652"/>
    <w:rsid w:val="00B33C6D"/>
    <w:rsid w:val="00B4508F"/>
    <w:rsid w:val="00B8057C"/>
    <w:rsid w:val="00BF593B"/>
    <w:rsid w:val="00C74727"/>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07B39"/>
    <w:pPr>
      <w:spacing w:after="0" w:line="240" w:lineRule="auto"/>
    </w:pPr>
    <w:rPr>
      <w:rFonts w:ascii="Georgia" w:hAnsi="Georgia" w:cs="Calibri"/>
      <w:sz w:val="24"/>
    </w:rPr>
  </w:style>
  <w:style w:type="paragraph" w:styleId="Heading1">
    <w:name w:val="heading 1"/>
    <w:aliases w:val="Pocket"/>
    <w:basedOn w:val="Normal"/>
    <w:next w:val="Normal"/>
    <w:link w:val="Heading1Char"/>
    <w:autoRedefine/>
    <w:uiPriority w:val="1"/>
    <w:qFormat/>
    <w:rsid w:val="00807B3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2"/>
    <w:unhideWhenUsed/>
    <w:qFormat/>
    <w:rsid w:val="00807B3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3"/>
    <w:unhideWhenUsed/>
    <w:qFormat/>
    <w:rsid w:val="00807B3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4"/>
    <w:unhideWhenUsed/>
    <w:qFormat/>
    <w:rsid w:val="00807B3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07B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B39"/>
  </w:style>
  <w:style w:type="character" w:customStyle="1" w:styleId="Heading1Char">
    <w:name w:val="Heading 1 Char"/>
    <w:aliases w:val="Pocket Char"/>
    <w:basedOn w:val="DefaultParagraphFont"/>
    <w:link w:val="Heading1"/>
    <w:uiPriority w:val="1"/>
    <w:rsid w:val="00807B39"/>
    <w:rPr>
      <w:rFonts w:eastAsiaTheme="majorEastAsia" w:cstheme="majorBidi"/>
      <w:b/>
      <w:sz w:val="52"/>
      <w:szCs w:val="32"/>
    </w:rPr>
  </w:style>
  <w:style w:type="character" w:customStyle="1" w:styleId="Heading2Char">
    <w:name w:val="Heading 2 Char"/>
    <w:aliases w:val="Hat Char"/>
    <w:basedOn w:val="DefaultParagraphFont"/>
    <w:link w:val="Heading2"/>
    <w:uiPriority w:val="2"/>
    <w:rsid w:val="00807B3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3"/>
    <w:rsid w:val="00807B3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4"/>
    <w:rsid w:val="00807B39"/>
    <w:rPr>
      <w:rFonts w:eastAsiaTheme="majorEastAsia"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
    <w:basedOn w:val="DefaultParagraphFont"/>
    <w:uiPriority w:val="7"/>
    <w:qFormat/>
    <w:rsid w:val="00807B3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07B39"/>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807B39"/>
    <w:rPr>
      <w:u w:val="single"/>
    </w:rPr>
  </w:style>
  <w:style w:type="character" w:styleId="Hyperlink">
    <w:name w:val="Hyperlink"/>
    <w:aliases w:val="heading 1 (block title)"/>
    <w:basedOn w:val="DefaultParagraphFont"/>
    <w:uiPriority w:val="99"/>
    <w:unhideWhenUsed/>
    <w:rsid w:val="00807B39"/>
    <w:rPr>
      <w:color w:val="auto"/>
      <w:u w:val="none"/>
    </w:rPr>
  </w:style>
  <w:style w:type="character" w:styleId="FollowedHyperlink">
    <w:name w:val="FollowedHyperlink"/>
    <w:basedOn w:val="DefaultParagraphFont"/>
    <w:uiPriority w:val="99"/>
    <w:semiHidden/>
    <w:unhideWhenUsed/>
    <w:rsid w:val="00807B39"/>
    <w:rPr>
      <w:color w:val="auto"/>
      <w:u w:val="none"/>
    </w:rPr>
  </w:style>
  <w:style w:type="character" w:customStyle="1" w:styleId="StyleBold">
    <w:name w:val="Style Bold"/>
    <w:basedOn w:val="DefaultParagraphFont"/>
    <w:uiPriority w:val="9"/>
    <w:semiHidden/>
    <w:rsid w:val="00807B39"/>
    <w:rPr>
      <w:b/>
      <w:bCs/>
    </w:rPr>
  </w:style>
  <w:style w:type="paragraph" w:styleId="Header">
    <w:name w:val="header"/>
    <w:basedOn w:val="Normal"/>
    <w:link w:val="HeaderChar"/>
    <w:uiPriority w:val="99"/>
    <w:rsid w:val="00807B39"/>
    <w:pPr>
      <w:tabs>
        <w:tab w:val="center" w:pos="4680"/>
        <w:tab w:val="right" w:pos="9360"/>
      </w:tabs>
    </w:pPr>
  </w:style>
  <w:style w:type="character" w:customStyle="1" w:styleId="HeaderChar">
    <w:name w:val="Header Char"/>
    <w:basedOn w:val="DefaultParagraphFont"/>
    <w:link w:val="Header"/>
    <w:uiPriority w:val="99"/>
    <w:rsid w:val="00807B39"/>
    <w:rPr>
      <w:rFonts w:ascii="Georgia" w:hAnsi="Georgia" w:cs="Calibri"/>
      <w:sz w:val="24"/>
    </w:rPr>
  </w:style>
  <w:style w:type="paragraph" w:styleId="Footer">
    <w:name w:val="footer"/>
    <w:basedOn w:val="Normal"/>
    <w:link w:val="FooterChar"/>
    <w:uiPriority w:val="99"/>
    <w:semiHidden/>
    <w:rsid w:val="00807B39"/>
    <w:pPr>
      <w:tabs>
        <w:tab w:val="center" w:pos="4680"/>
        <w:tab w:val="right" w:pos="9360"/>
      </w:tabs>
    </w:pPr>
  </w:style>
  <w:style w:type="character" w:customStyle="1" w:styleId="FooterChar">
    <w:name w:val="Footer Char"/>
    <w:basedOn w:val="DefaultParagraphFont"/>
    <w:link w:val="Footer"/>
    <w:uiPriority w:val="99"/>
    <w:semiHidden/>
    <w:rsid w:val="00807B39"/>
    <w:rPr>
      <w:rFonts w:ascii="Georgia" w:hAnsi="Georgia" w:cs="Calibri"/>
      <w:sz w:val="24"/>
    </w:rPr>
  </w:style>
  <w:style w:type="paragraph" w:styleId="BalloonText">
    <w:name w:val="Balloon Text"/>
    <w:basedOn w:val="Normal"/>
    <w:link w:val="BalloonTextChar"/>
    <w:uiPriority w:val="99"/>
    <w:semiHidden/>
    <w:rsid w:val="00807B39"/>
    <w:rPr>
      <w:rFonts w:ascii="Tahoma" w:hAnsi="Tahoma" w:cs="Tahoma"/>
      <w:sz w:val="16"/>
      <w:szCs w:val="16"/>
    </w:rPr>
  </w:style>
  <w:style w:type="character" w:customStyle="1" w:styleId="BalloonTextChar">
    <w:name w:val="Balloon Text Char"/>
    <w:basedOn w:val="DefaultParagraphFont"/>
    <w:link w:val="BalloonText"/>
    <w:uiPriority w:val="99"/>
    <w:semiHidden/>
    <w:rsid w:val="00807B39"/>
    <w:rPr>
      <w:rFonts w:ascii="Tahoma" w:hAnsi="Tahoma" w:cs="Tahoma"/>
      <w:sz w:val="16"/>
      <w:szCs w:val="16"/>
    </w:rPr>
  </w:style>
  <w:style w:type="character" w:customStyle="1" w:styleId="AuthorYear">
    <w:name w:val="AuthorYear"/>
    <w:uiPriority w:val="1"/>
    <w:qFormat/>
    <w:rsid w:val="00807B39"/>
    <w:rPr>
      <w:rFonts w:ascii="Georgia" w:hAnsi="Georgia"/>
      <w:b/>
      <w:sz w:val="24"/>
    </w:rPr>
  </w:style>
  <w:style w:type="paragraph" w:styleId="ListParagraph">
    <w:name w:val="List Paragraph"/>
    <w:basedOn w:val="Normal"/>
    <w:uiPriority w:val="34"/>
    <w:semiHidden/>
    <w:rsid w:val="00807B39"/>
    <w:pPr>
      <w:ind w:left="720"/>
      <w:contextualSpacing/>
    </w:pPr>
  </w:style>
  <w:style w:type="paragraph" w:styleId="DocumentMap">
    <w:name w:val="Document Map"/>
    <w:basedOn w:val="Normal"/>
    <w:link w:val="DocumentMapChar"/>
    <w:uiPriority w:val="99"/>
    <w:semiHidden/>
    <w:rsid w:val="00807B39"/>
    <w:rPr>
      <w:rFonts w:ascii="Tahoma" w:hAnsi="Tahoma" w:cs="Tahoma"/>
      <w:sz w:val="16"/>
      <w:szCs w:val="16"/>
    </w:rPr>
  </w:style>
  <w:style w:type="character" w:customStyle="1" w:styleId="DocumentMapChar">
    <w:name w:val="Document Map Char"/>
    <w:basedOn w:val="DefaultParagraphFont"/>
    <w:link w:val="DocumentMap"/>
    <w:uiPriority w:val="99"/>
    <w:semiHidden/>
    <w:rsid w:val="00807B39"/>
    <w:rPr>
      <w:rFonts w:ascii="Tahoma" w:hAnsi="Tahoma" w:cs="Tahoma"/>
      <w:sz w:val="16"/>
      <w:szCs w:val="16"/>
    </w:rPr>
  </w:style>
  <w:style w:type="character" w:styleId="CommentReference">
    <w:name w:val="annotation reference"/>
    <w:basedOn w:val="DefaultParagraphFont"/>
    <w:uiPriority w:val="99"/>
    <w:semiHidden/>
    <w:unhideWhenUsed/>
    <w:rsid w:val="00807B39"/>
    <w:rPr>
      <w:sz w:val="16"/>
      <w:szCs w:val="16"/>
    </w:rPr>
  </w:style>
  <w:style w:type="paragraph" w:styleId="CommentText">
    <w:name w:val="annotation text"/>
    <w:basedOn w:val="Normal"/>
    <w:link w:val="CommentTextChar"/>
    <w:uiPriority w:val="99"/>
    <w:semiHidden/>
    <w:unhideWhenUsed/>
    <w:rsid w:val="00807B39"/>
    <w:rPr>
      <w:sz w:val="20"/>
      <w:szCs w:val="20"/>
    </w:rPr>
  </w:style>
  <w:style w:type="character" w:customStyle="1" w:styleId="CommentTextChar">
    <w:name w:val="Comment Text Char"/>
    <w:basedOn w:val="DefaultParagraphFont"/>
    <w:link w:val="CommentText"/>
    <w:uiPriority w:val="99"/>
    <w:semiHidden/>
    <w:rsid w:val="00807B39"/>
    <w:rPr>
      <w:rFonts w:ascii="Georgia" w:hAnsi="Georgia" w:cs="Calibri"/>
      <w:sz w:val="20"/>
      <w:szCs w:val="20"/>
    </w:rPr>
  </w:style>
  <w:style w:type="character" w:customStyle="1" w:styleId="underline">
    <w:name w:val="underline"/>
    <w:qFormat/>
    <w:rsid w:val="00807B39"/>
    <w:rPr>
      <w:b/>
      <w:u w:val="single"/>
    </w:rPr>
  </w:style>
  <w:style w:type="character" w:customStyle="1" w:styleId="apple-style-span">
    <w:name w:val="apple-style-span"/>
    <w:rsid w:val="00807B39"/>
  </w:style>
  <w:style w:type="paragraph" w:customStyle="1" w:styleId="CardIndented">
    <w:name w:val="Card (Indented)"/>
    <w:basedOn w:val="Normal"/>
    <w:qFormat/>
    <w:rsid w:val="00807B39"/>
    <w:pPr>
      <w:ind w:left="288"/>
    </w:pPr>
    <w:rPr>
      <w:rFonts w:ascii="Times New Roman" w:hAnsi="Times New Roman"/>
      <w:sz w:val="20"/>
    </w:rPr>
  </w:style>
  <w:style w:type="paragraph" w:customStyle="1" w:styleId="card">
    <w:name w:val="card"/>
    <w:basedOn w:val="Normal"/>
    <w:next w:val="Normal"/>
    <w:link w:val="cardChar"/>
    <w:qFormat/>
    <w:rsid w:val="00807B39"/>
    <w:pPr>
      <w:spacing w:after="160" w:line="259" w:lineRule="auto"/>
      <w:ind w:left="288" w:right="288"/>
    </w:pPr>
    <w:rPr>
      <w:rFonts w:ascii="Calibri" w:eastAsia="Times New Roman" w:hAnsi="Calibri"/>
      <w:szCs w:val="24"/>
    </w:rPr>
  </w:style>
  <w:style w:type="character" w:customStyle="1" w:styleId="cardChar">
    <w:name w:val="card Char"/>
    <w:link w:val="card"/>
    <w:rsid w:val="00807B39"/>
    <w:rPr>
      <w:rFonts w:ascii="Calibri" w:eastAsia="Times New Roman" w:hAnsi="Calibri" w:cs="Calibri"/>
      <w:sz w:val="24"/>
      <w:szCs w:val="24"/>
    </w:rPr>
  </w:style>
  <w:style w:type="paragraph" w:customStyle="1" w:styleId="UnderlinedCardText">
    <w:name w:val="Underlined Card Text"/>
    <w:basedOn w:val="Normal"/>
    <w:link w:val="UnderlinedCardTextChar"/>
    <w:qFormat/>
    <w:rsid w:val="00807B39"/>
    <w:pPr>
      <w:spacing w:after="200" w:line="259" w:lineRule="auto"/>
      <w:contextualSpacing/>
    </w:pPr>
    <w:rPr>
      <w:rFonts w:ascii="Calibri" w:hAnsi="Calibri"/>
      <w:u w:val="single"/>
    </w:rPr>
  </w:style>
  <w:style w:type="character" w:customStyle="1" w:styleId="UnderlinedCardTextChar">
    <w:name w:val="Underlined Card Text Char"/>
    <w:basedOn w:val="DefaultParagraphFont"/>
    <w:link w:val="UnderlinedCardText"/>
    <w:rsid w:val="00807B39"/>
    <w:rPr>
      <w:rFonts w:ascii="Calibri" w:hAnsi="Calibri" w:cs="Calibri"/>
      <w:sz w:val="24"/>
      <w:u w:val="single"/>
    </w:rPr>
  </w:style>
  <w:style w:type="character" w:styleId="Strong">
    <w:name w:val="Strong"/>
    <w:aliases w:val="8 pt font"/>
    <w:basedOn w:val="DefaultParagraphFont"/>
    <w:qFormat/>
    <w:rsid w:val="00807B3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07B39"/>
    <w:pPr>
      <w:spacing w:after="0" w:line="240" w:lineRule="auto"/>
    </w:pPr>
    <w:rPr>
      <w:rFonts w:ascii="Georgia" w:hAnsi="Georgia" w:cs="Calibri"/>
      <w:sz w:val="24"/>
    </w:rPr>
  </w:style>
  <w:style w:type="paragraph" w:styleId="Heading1">
    <w:name w:val="heading 1"/>
    <w:aliases w:val="Pocket"/>
    <w:basedOn w:val="Normal"/>
    <w:next w:val="Normal"/>
    <w:link w:val="Heading1Char"/>
    <w:autoRedefine/>
    <w:uiPriority w:val="1"/>
    <w:qFormat/>
    <w:rsid w:val="00807B39"/>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2"/>
    <w:unhideWhenUsed/>
    <w:qFormat/>
    <w:rsid w:val="00807B39"/>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3"/>
    <w:unhideWhenUsed/>
    <w:qFormat/>
    <w:rsid w:val="00807B39"/>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4"/>
    <w:unhideWhenUsed/>
    <w:qFormat/>
    <w:rsid w:val="00807B39"/>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07B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B39"/>
  </w:style>
  <w:style w:type="character" w:customStyle="1" w:styleId="Heading1Char">
    <w:name w:val="Heading 1 Char"/>
    <w:aliases w:val="Pocket Char"/>
    <w:basedOn w:val="DefaultParagraphFont"/>
    <w:link w:val="Heading1"/>
    <w:uiPriority w:val="1"/>
    <w:rsid w:val="00807B39"/>
    <w:rPr>
      <w:rFonts w:eastAsiaTheme="majorEastAsia" w:cstheme="majorBidi"/>
      <w:b/>
      <w:sz w:val="52"/>
      <w:szCs w:val="32"/>
    </w:rPr>
  </w:style>
  <w:style w:type="character" w:customStyle="1" w:styleId="Heading2Char">
    <w:name w:val="Heading 2 Char"/>
    <w:aliases w:val="Hat Char"/>
    <w:basedOn w:val="DefaultParagraphFont"/>
    <w:link w:val="Heading2"/>
    <w:uiPriority w:val="2"/>
    <w:rsid w:val="00807B3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3"/>
    <w:rsid w:val="00807B3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4"/>
    <w:rsid w:val="00807B39"/>
    <w:rPr>
      <w:rFonts w:eastAsiaTheme="majorEastAsia"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
    <w:basedOn w:val="DefaultParagraphFont"/>
    <w:uiPriority w:val="7"/>
    <w:qFormat/>
    <w:rsid w:val="00807B39"/>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07B39"/>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807B39"/>
    <w:rPr>
      <w:u w:val="single"/>
    </w:rPr>
  </w:style>
  <w:style w:type="character" w:styleId="Hyperlink">
    <w:name w:val="Hyperlink"/>
    <w:aliases w:val="heading 1 (block title)"/>
    <w:basedOn w:val="DefaultParagraphFont"/>
    <w:uiPriority w:val="99"/>
    <w:unhideWhenUsed/>
    <w:rsid w:val="00807B39"/>
    <w:rPr>
      <w:color w:val="auto"/>
      <w:u w:val="none"/>
    </w:rPr>
  </w:style>
  <w:style w:type="character" w:styleId="FollowedHyperlink">
    <w:name w:val="FollowedHyperlink"/>
    <w:basedOn w:val="DefaultParagraphFont"/>
    <w:uiPriority w:val="99"/>
    <w:semiHidden/>
    <w:unhideWhenUsed/>
    <w:rsid w:val="00807B39"/>
    <w:rPr>
      <w:color w:val="auto"/>
      <w:u w:val="none"/>
    </w:rPr>
  </w:style>
  <w:style w:type="character" w:customStyle="1" w:styleId="StyleBold">
    <w:name w:val="Style Bold"/>
    <w:basedOn w:val="DefaultParagraphFont"/>
    <w:uiPriority w:val="9"/>
    <w:semiHidden/>
    <w:rsid w:val="00807B39"/>
    <w:rPr>
      <w:b/>
      <w:bCs/>
    </w:rPr>
  </w:style>
  <w:style w:type="paragraph" w:styleId="Header">
    <w:name w:val="header"/>
    <w:basedOn w:val="Normal"/>
    <w:link w:val="HeaderChar"/>
    <w:uiPriority w:val="99"/>
    <w:rsid w:val="00807B39"/>
    <w:pPr>
      <w:tabs>
        <w:tab w:val="center" w:pos="4680"/>
        <w:tab w:val="right" w:pos="9360"/>
      </w:tabs>
    </w:pPr>
  </w:style>
  <w:style w:type="character" w:customStyle="1" w:styleId="HeaderChar">
    <w:name w:val="Header Char"/>
    <w:basedOn w:val="DefaultParagraphFont"/>
    <w:link w:val="Header"/>
    <w:uiPriority w:val="99"/>
    <w:rsid w:val="00807B39"/>
    <w:rPr>
      <w:rFonts w:ascii="Georgia" w:hAnsi="Georgia" w:cs="Calibri"/>
      <w:sz w:val="24"/>
    </w:rPr>
  </w:style>
  <w:style w:type="paragraph" w:styleId="Footer">
    <w:name w:val="footer"/>
    <w:basedOn w:val="Normal"/>
    <w:link w:val="FooterChar"/>
    <w:uiPriority w:val="99"/>
    <w:semiHidden/>
    <w:rsid w:val="00807B39"/>
    <w:pPr>
      <w:tabs>
        <w:tab w:val="center" w:pos="4680"/>
        <w:tab w:val="right" w:pos="9360"/>
      </w:tabs>
    </w:pPr>
  </w:style>
  <w:style w:type="character" w:customStyle="1" w:styleId="FooterChar">
    <w:name w:val="Footer Char"/>
    <w:basedOn w:val="DefaultParagraphFont"/>
    <w:link w:val="Footer"/>
    <w:uiPriority w:val="99"/>
    <w:semiHidden/>
    <w:rsid w:val="00807B39"/>
    <w:rPr>
      <w:rFonts w:ascii="Georgia" w:hAnsi="Georgia" w:cs="Calibri"/>
      <w:sz w:val="24"/>
    </w:rPr>
  </w:style>
  <w:style w:type="paragraph" w:styleId="BalloonText">
    <w:name w:val="Balloon Text"/>
    <w:basedOn w:val="Normal"/>
    <w:link w:val="BalloonTextChar"/>
    <w:uiPriority w:val="99"/>
    <w:semiHidden/>
    <w:rsid w:val="00807B39"/>
    <w:rPr>
      <w:rFonts w:ascii="Tahoma" w:hAnsi="Tahoma" w:cs="Tahoma"/>
      <w:sz w:val="16"/>
      <w:szCs w:val="16"/>
    </w:rPr>
  </w:style>
  <w:style w:type="character" w:customStyle="1" w:styleId="BalloonTextChar">
    <w:name w:val="Balloon Text Char"/>
    <w:basedOn w:val="DefaultParagraphFont"/>
    <w:link w:val="BalloonText"/>
    <w:uiPriority w:val="99"/>
    <w:semiHidden/>
    <w:rsid w:val="00807B39"/>
    <w:rPr>
      <w:rFonts w:ascii="Tahoma" w:hAnsi="Tahoma" w:cs="Tahoma"/>
      <w:sz w:val="16"/>
      <w:szCs w:val="16"/>
    </w:rPr>
  </w:style>
  <w:style w:type="character" w:customStyle="1" w:styleId="AuthorYear">
    <w:name w:val="AuthorYear"/>
    <w:uiPriority w:val="1"/>
    <w:qFormat/>
    <w:rsid w:val="00807B39"/>
    <w:rPr>
      <w:rFonts w:ascii="Georgia" w:hAnsi="Georgia"/>
      <w:b/>
      <w:sz w:val="24"/>
    </w:rPr>
  </w:style>
  <w:style w:type="paragraph" w:styleId="ListParagraph">
    <w:name w:val="List Paragraph"/>
    <w:basedOn w:val="Normal"/>
    <w:uiPriority w:val="34"/>
    <w:semiHidden/>
    <w:rsid w:val="00807B39"/>
    <w:pPr>
      <w:ind w:left="720"/>
      <w:contextualSpacing/>
    </w:pPr>
  </w:style>
  <w:style w:type="paragraph" w:styleId="DocumentMap">
    <w:name w:val="Document Map"/>
    <w:basedOn w:val="Normal"/>
    <w:link w:val="DocumentMapChar"/>
    <w:uiPriority w:val="99"/>
    <w:semiHidden/>
    <w:rsid w:val="00807B39"/>
    <w:rPr>
      <w:rFonts w:ascii="Tahoma" w:hAnsi="Tahoma" w:cs="Tahoma"/>
      <w:sz w:val="16"/>
      <w:szCs w:val="16"/>
    </w:rPr>
  </w:style>
  <w:style w:type="character" w:customStyle="1" w:styleId="DocumentMapChar">
    <w:name w:val="Document Map Char"/>
    <w:basedOn w:val="DefaultParagraphFont"/>
    <w:link w:val="DocumentMap"/>
    <w:uiPriority w:val="99"/>
    <w:semiHidden/>
    <w:rsid w:val="00807B39"/>
    <w:rPr>
      <w:rFonts w:ascii="Tahoma" w:hAnsi="Tahoma" w:cs="Tahoma"/>
      <w:sz w:val="16"/>
      <w:szCs w:val="16"/>
    </w:rPr>
  </w:style>
  <w:style w:type="character" w:styleId="CommentReference">
    <w:name w:val="annotation reference"/>
    <w:basedOn w:val="DefaultParagraphFont"/>
    <w:uiPriority w:val="99"/>
    <w:semiHidden/>
    <w:unhideWhenUsed/>
    <w:rsid w:val="00807B39"/>
    <w:rPr>
      <w:sz w:val="16"/>
      <w:szCs w:val="16"/>
    </w:rPr>
  </w:style>
  <w:style w:type="paragraph" w:styleId="CommentText">
    <w:name w:val="annotation text"/>
    <w:basedOn w:val="Normal"/>
    <w:link w:val="CommentTextChar"/>
    <w:uiPriority w:val="99"/>
    <w:semiHidden/>
    <w:unhideWhenUsed/>
    <w:rsid w:val="00807B39"/>
    <w:rPr>
      <w:sz w:val="20"/>
      <w:szCs w:val="20"/>
    </w:rPr>
  </w:style>
  <w:style w:type="character" w:customStyle="1" w:styleId="CommentTextChar">
    <w:name w:val="Comment Text Char"/>
    <w:basedOn w:val="DefaultParagraphFont"/>
    <w:link w:val="CommentText"/>
    <w:uiPriority w:val="99"/>
    <w:semiHidden/>
    <w:rsid w:val="00807B39"/>
    <w:rPr>
      <w:rFonts w:ascii="Georgia" w:hAnsi="Georgia" w:cs="Calibri"/>
      <w:sz w:val="20"/>
      <w:szCs w:val="20"/>
    </w:rPr>
  </w:style>
  <w:style w:type="character" w:customStyle="1" w:styleId="underline">
    <w:name w:val="underline"/>
    <w:qFormat/>
    <w:rsid w:val="00807B39"/>
    <w:rPr>
      <w:b/>
      <w:u w:val="single"/>
    </w:rPr>
  </w:style>
  <w:style w:type="character" w:customStyle="1" w:styleId="apple-style-span">
    <w:name w:val="apple-style-span"/>
    <w:rsid w:val="00807B39"/>
  </w:style>
  <w:style w:type="paragraph" w:customStyle="1" w:styleId="CardIndented">
    <w:name w:val="Card (Indented)"/>
    <w:basedOn w:val="Normal"/>
    <w:qFormat/>
    <w:rsid w:val="00807B39"/>
    <w:pPr>
      <w:ind w:left="288"/>
    </w:pPr>
    <w:rPr>
      <w:rFonts w:ascii="Times New Roman" w:hAnsi="Times New Roman"/>
      <w:sz w:val="20"/>
    </w:rPr>
  </w:style>
  <w:style w:type="paragraph" w:customStyle="1" w:styleId="card">
    <w:name w:val="card"/>
    <w:basedOn w:val="Normal"/>
    <w:next w:val="Normal"/>
    <w:link w:val="cardChar"/>
    <w:qFormat/>
    <w:rsid w:val="00807B39"/>
    <w:pPr>
      <w:spacing w:after="160" w:line="259" w:lineRule="auto"/>
      <w:ind w:left="288" w:right="288"/>
    </w:pPr>
    <w:rPr>
      <w:rFonts w:ascii="Calibri" w:eastAsia="Times New Roman" w:hAnsi="Calibri"/>
      <w:szCs w:val="24"/>
    </w:rPr>
  </w:style>
  <w:style w:type="character" w:customStyle="1" w:styleId="cardChar">
    <w:name w:val="card Char"/>
    <w:link w:val="card"/>
    <w:rsid w:val="00807B39"/>
    <w:rPr>
      <w:rFonts w:ascii="Calibri" w:eastAsia="Times New Roman" w:hAnsi="Calibri" w:cs="Calibri"/>
      <w:sz w:val="24"/>
      <w:szCs w:val="24"/>
    </w:rPr>
  </w:style>
  <w:style w:type="paragraph" w:customStyle="1" w:styleId="UnderlinedCardText">
    <w:name w:val="Underlined Card Text"/>
    <w:basedOn w:val="Normal"/>
    <w:link w:val="UnderlinedCardTextChar"/>
    <w:qFormat/>
    <w:rsid w:val="00807B39"/>
    <w:pPr>
      <w:spacing w:after="200" w:line="259" w:lineRule="auto"/>
      <w:contextualSpacing/>
    </w:pPr>
    <w:rPr>
      <w:rFonts w:ascii="Calibri" w:hAnsi="Calibri"/>
      <w:u w:val="single"/>
    </w:rPr>
  </w:style>
  <w:style w:type="character" w:customStyle="1" w:styleId="UnderlinedCardTextChar">
    <w:name w:val="Underlined Card Text Char"/>
    <w:basedOn w:val="DefaultParagraphFont"/>
    <w:link w:val="UnderlinedCardText"/>
    <w:rsid w:val="00807B39"/>
    <w:rPr>
      <w:rFonts w:ascii="Calibri" w:hAnsi="Calibri" w:cs="Calibri"/>
      <w:sz w:val="24"/>
      <w:u w:val="single"/>
    </w:rPr>
  </w:style>
  <w:style w:type="character" w:styleId="Strong">
    <w:name w:val="Strong"/>
    <w:aliases w:val="8 pt font"/>
    <w:basedOn w:val="DefaultParagraphFont"/>
    <w:qFormat/>
    <w:rsid w:val="00807B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limate-guardian.agilityhoster.com/philosophy/consensus/" TargetMode="External"/><Relationship Id="rId18" Type="http://schemas.openxmlformats.org/officeDocument/2006/relationships/hyperlink" Target="http://www.co2science.org/articles/V14/N27/EDIT.php" TargetMode="External"/><Relationship Id="rId26" Type="http://schemas.openxmlformats.org/officeDocument/2006/relationships/hyperlink" Target="http://www.independent.co.uk/environment/climate-change/wars-of-the-world-how-global-warming-puts-60-nations-at-risk-442788.html" TargetMode="External"/><Relationship Id="rId39" Type="http://schemas.openxmlformats.org/officeDocument/2006/relationships/hyperlink" Target="http://www.epa.gov/climatechange/impacts-adaptation/ecosystems.html" TargetMode="External"/><Relationship Id="rId21" Type="http://schemas.openxmlformats.org/officeDocument/2006/relationships/hyperlink" Target="http://heartland.org/policy-documents/you-call-consensus" TargetMode="External"/><Relationship Id="rId34" Type="http://schemas.openxmlformats.org/officeDocument/2006/relationships/hyperlink" Target="http://www.theguardian.com/environment/2014/mar/31/climate-change-food-supply-un%5dZG" TargetMode="External"/><Relationship Id="rId42" Type="http://schemas.openxmlformats.org/officeDocument/2006/relationships/hyperlink" Target="http://onlinelibrary.wiley.com/doi/10.1111/j.1523-1739.2006.00364.x/full" TargetMode="External"/><Relationship Id="rId47" Type="http://schemas.openxmlformats.org/officeDocument/2006/relationships/hyperlink" Target="http://www.sciencedaily.com/releases/2011/08/110824091146.htm" TargetMode="External"/><Relationship Id="rId50" Type="http://schemas.openxmlformats.org/officeDocument/2006/relationships/hyperlink" Target="http://www.ipcc.ch/pdf/assessment-report/ar4/syr/ar4_syr_spm.pdf" TargetMode="External"/><Relationship Id="rId55" Type="http://schemas.openxmlformats.org/officeDocument/2006/relationships/hyperlink" Target="http://english.aljazeera.net/news/americas/2011/06/20116216141857396.html" TargetMode="External"/><Relationship Id="rId63" Type="http://schemas.openxmlformats.org/officeDocument/2006/relationships/hyperlink" Target="http://heartland.org/policy-documents/challenge-scientific-consensus-global-warming?artId=21970" TargetMode="External"/><Relationship Id="rId68" Type="http://schemas.openxmlformats.org/officeDocument/2006/relationships/hyperlink" Target="http://onlinelibrary.wiley.com/doi/10.1111/j.1365-2486.2008.01786.x/full" TargetMode="External"/><Relationship Id="rId76" Type="http://schemas.openxmlformats.org/officeDocument/2006/relationships/hyperlink" Target="http://www.co2science.org/articles/V8/N48/EDIT.php" TargetMode="External"/><Relationship Id="rId7" Type="http://schemas.openxmlformats.org/officeDocument/2006/relationships/hyperlink" Target="http://www.aaas.org/sites/default/files/migrate/uploads/1021climate_letter1.pdf" TargetMode="External"/><Relationship Id="rId71" Type="http://schemas.openxmlformats.org/officeDocument/2006/relationships/hyperlink" Target="http://www.theaustralian.com.au/archive/news/sorry-to-ruin-the-fun-but-an-ice-age-cometh/story-e6frg73o-1111116134873" TargetMode="External"/><Relationship Id="rId2" Type="http://schemas.openxmlformats.org/officeDocument/2006/relationships/styles" Target="styles.xml"/><Relationship Id="rId16" Type="http://schemas.openxmlformats.org/officeDocument/2006/relationships/hyperlink" Target="http://www.isciencetimes.com/articles/6040/20130911/global-cooling-arctic-ice-cap-60-photo.htm" TargetMode="External"/><Relationship Id="rId29" Type="http://schemas.openxmlformats.org/officeDocument/2006/relationships/hyperlink" Target="http://www.telegraph.co.uk/news/8622945/Chris-Huhne-Climate-change-threatens-UK-security.html" TargetMode="External"/><Relationship Id="rId11" Type="http://schemas.openxmlformats.org/officeDocument/2006/relationships/hyperlink" Target="https://ubir.buffalo.edu/xmlui/handle/10477/23741" TargetMode="External"/><Relationship Id="rId24" Type="http://schemas.openxmlformats.org/officeDocument/2006/relationships/hyperlink" Target="http://zeenews.india.com/news/eco-news/climate-change-could-lead-to-extinction-of-humans-expert_921464.html" TargetMode="External"/><Relationship Id="rId32" Type="http://schemas.openxmlformats.org/officeDocument/2006/relationships/hyperlink" Target="http://www.theguardian.com/environment/2009/nov/03/global-warming-climate-refugees" TargetMode="External"/><Relationship Id="rId37" Type="http://schemas.openxmlformats.org/officeDocument/2006/relationships/hyperlink" Target="http://wcmsprd-dev-staging4.epa.gov/climatechange/images/impacts-adaptation/MarineSpeciesShifting-large.jpg" TargetMode="External"/><Relationship Id="rId40" Type="http://schemas.openxmlformats.org/officeDocument/2006/relationships/hyperlink" Target="http://www.epa.gov/climatechange/impacts-adaptation/northeast.html" TargetMode="External"/><Relationship Id="rId45" Type="http://schemas.openxmlformats.org/officeDocument/2006/relationships/hyperlink" Target="http://thinkprogress.org/climate/2011/09/20/323639/global-warming-extinction-of-biodiversity/" TargetMode="External"/><Relationship Id="rId53" Type="http://schemas.openxmlformats.org/officeDocument/2006/relationships/hyperlink" Target="http://climateprogress.org/2010/08/31/geological-society-acid-ocean-marine-lif/" TargetMode="External"/><Relationship Id="rId58" Type="http://schemas.openxmlformats.org/officeDocument/2006/relationships/hyperlink" Target="http://www.scielo.br/scielo.php?pid=S0001-37652008000100006&amp;script=sci_arttext" TargetMode="External"/><Relationship Id="rId66" Type="http://schemas.openxmlformats.org/officeDocument/2006/relationships/hyperlink" Target="http://www.thecommentator.com/article/5133/global_warming_orthodoxy_is_irrational_and_wicked" TargetMode="External"/><Relationship Id="rId74" Type="http://schemas.openxmlformats.org/officeDocument/2006/relationships/hyperlink" Target="http://www.co2science.org/articles/V8/N3/C1.php" TargetMode="External"/><Relationship Id="rId79" Type="http://schemas.openxmlformats.org/officeDocument/2006/relationships/hyperlink" Target="http://science1.nasa.gov/science-news/science-at-nasa/2004/05mar_arctic/" TargetMode="External"/><Relationship Id="rId5" Type="http://schemas.openxmlformats.org/officeDocument/2006/relationships/webSettings" Target="webSettings.xml"/><Relationship Id="rId61" Type="http://schemas.openxmlformats.org/officeDocument/2006/relationships/hyperlink" Target="http://science.time.com/2013/08/02/infectious-disease-could-be-more-common-in-a-warmer-world-especially-for-plants-and-animals/" TargetMode="External"/><Relationship Id="rId82" Type="http://schemas.openxmlformats.org/officeDocument/2006/relationships/fontTable" Target="fontTable.xml"/><Relationship Id="rId10" Type="http://schemas.openxmlformats.org/officeDocument/2006/relationships/hyperlink" Target="http://ocean.nationalgeographic.com/ocean/critical-issues-sea-level-rise/" TargetMode="External"/><Relationship Id="rId19" Type="http://schemas.openxmlformats.org/officeDocument/2006/relationships/hyperlink" Target="http://www.sciencedaily.com/releases/2009/11/091109121117.htm" TargetMode="External"/><Relationship Id="rId31" Type="http://schemas.openxmlformats.org/officeDocument/2006/relationships/hyperlink" Target="http://www.law.harvard.edu/students/orgs/elr/vol33_2/Docherty%20Giannini.pdf" TargetMode="External"/><Relationship Id="rId44" Type="http://schemas.openxmlformats.org/officeDocument/2006/relationships/hyperlink" Target="http://thinkprogress.org/author/joe/" TargetMode="External"/><Relationship Id="rId52" Type="http://schemas.openxmlformats.org/officeDocument/2006/relationships/hyperlink" Target="http://thinkprogress.org/romm/2010/11/09/206989/royal-society-rate-of-species-extinctions-far-exceeds-anything-in-the-fossil-recordo/" TargetMode="External"/><Relationship Id="rId60" Type="http://schemas.openxmlformats.org/officeDocument/2006/relationships/hyperlink" Target="http://www.ncbi.nlm.nih.gov/pubmed/16216650" TargetMode="External"/><Relationship Id="rId65" Type="http://schemas.openxmlformats.org/officeDocument/2006/relationships/hyperlink" Target="http://www.nature.com/ngeo/journal/v3/n3/full/ngeo780.html" TargetMode="External"/><Relationship Id="rId73" Type="http://schemas.openxmlformats.org/officeDocument/2006/relationships/hyperlink" Target="http://www.co2science.org/articles/V8/N11/C1.php" TargetMode="External"/><Relationship Id="rId78" Type="http://schemas.openxmlformats.org/officeDocument/2006/relationships/hyperlink" Target="http://oceanservice.noaa.gov/education/kits/currents/06conveyor3.html" TargetMode="External"/><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kepticalscience.com/contary-to-contrarians-ipcc-temp-projections-accurate.html" TargetMode="External"/><Relationship Id="rId14" Type="http://schemas.openxmlformats.org/officeDocument/2006/relationships/hyperlink" Target="http://news.stanford.edu/news/2011/october/urban-heat-islands-101911.html" TargetMode="External"/><Relationship Id="rId22" Type="http://schemas.openxmlformats.org/officeDocument/2006/relationships/hyperlink" Target="http://www.smh.com.au/environment/climate-change/climate-change-could-make-humans-extinct-warns-health-expert-20140330-35rus.html" TargetMode="External"/><Relationship Id="rId27" Type="http://schemas.openxmlformats.org/officeDocument/2006/relationships/hyperlink" Target="http://planetsave.com/2011/04/21/climate-change-conflict-amp-ill-health-linked-pose-grave-threat/" TargetMode="External"/><Relationship Id="rId30" Type="http://schemas.openxmlformats.org/officeDocument/2006/relationships/hyperlink" Target="http://ocean.nationalgeographic.com/ocean/critical-issues-sea-level-rise/" TargetMode="External"/><Relationship Id="rId35" Type="http://schemas.openxmlformats.org/officeDocument/2006/relationships/hyperlink" Target="http://www.epa.gov/climatechange/impacts-adaptation/agriculture.html" TargetMode="External"/><Relationship Id="rId43" Type="http://schemas.openxmlformats.org/officeDocument/2006/relationships/hyperlink" Target="http://www.sysecol2.ethz.ch/pdfs/Wa183.pdf" TargetMode="External"/><Relationship Id="rId48" Type="http://schemas.openxmlformats.org/officeDocument/2006/relationships/hyperlink" Target="http://www.nature.com/nclimate/journal/v1/n6/full/nclimate1191.html" TargetMode="External"/><Relationship Id="rId56" Type="http://schemas.openxmlformats.org/officeDocument/2006/relationships/hyperlink" Target="https://www.zotero.org/gro%20ups/" TargetMode="External"/><Relationship Id="rId64" Type="http://schemas.openxmlformats.org/officeDocument/2006/relationships/hyperlink" Target="http://scienceandpublicpolicy.org/images/stories/papers/originals/acid_test.pdf" TargetMode="External"/><Relationship Id="rId69" Type="http://schemas.openxmlformats.org/officeDocument/2006/relationships/hyperlink" Target="http://www.nationalreview.com/articles/295098/carbon-emissions-are-good-robert-zubrin" TargetMode="External"/><Relationship Id="rId77" Type="http://schemas.openxmlformats.org/officeDocument/2006/relationships/hyperlink" Target="http://science1.nasa.gov/science-news/science-at-nasa/2004/05mar_arctic/" TargetMode="External"/><Relationship Id="rId8" Type="http://schemas.openxmlformats.org/officeDocument/2006/relationships/hyperlink" Target="http://sciencepolicy.agu.org/files/2013/07/AGU-Climate-Change-Position-Statement_August-2013.pdf" TargetMode="External"/><Relationship Id="rId51" Type="http://schemas.openxmlformats.org/officeDocument/2006/relationships/hyperlink" Target="http://climateprogress.org/2009/03/22/an-introduction-to-global-warming-impacts-hell-and-high-water/" TargetMode="External"/><Relationship Id="rId72" Type="http://schemas.openxmlformats.org/officeDocument/2006/relationships/hyperlink" Target="http://www.co2science.org/articles/V2/N24/C5.php" TargetMode="External"/><Relationship Id="rId80" Type="http://schemas.openxmlformats.org/officeDocument/2006/relationships/hyperlink" Target="http://news.nationalgeographic.com/news/2005/06/0627_050627_oceancurrent.html" TargetMode="External"/><Relationship Id="rId3" Type="http://schemas.microsoft.com/office/2007/relationships/stylesWithEffects" Target="stylesWithEffects.xml"/><Relationship Id="rId12" Type="http://schemas.openxmlformats.org/officeDocument/2006/relationships/hyperlink" Target="http://www.talkradionews.com/opinion/2014/07/01/giant-methane-monster-lurking.html" TargetMode="External"/><Relationship Id="rId17" Type="http://schemas.openxmlformats.org/officeDocument/2006/relationships/hyperlink" Target="http://www.wunderground.com/resources/climate/hoax.asp" TargetMode="External"/><Relationship Id="rId25" Type="http://schemas.openxmlformats.org/officeDocument/2006/relationships/hyperlink" Target="http://www.aaas.org/sites/default/files/migrate/uploads/aaas_climate_statement3.pdf" TargetMode="External"/><Relationship Id="rId33" Type="http://schemas.openxmlformats.org/officeDocument/2006/relationships/hyperlink" Target="http://www.ibtimes.com/climate-change-greater-threat-global-food-production-previously-thought-mit-researchers-1640830" TargetMode="External"/><Relationship Id="rId38" Type="http://schemas.openxmlformats.org/officeDocument/2006/relationships/hyperlink" Target="http://www.globalchange.gov/components/com_joomgallery/img_originals/global_climate_change_impacts_in_the_united_states_1/alaska_17/alaska_9_20090707_1126954867.jpg" TargetMode="External"/><Relationship Id="rId46" Type="http://schemas.openxmlformats.org/officeDocument/2006/relationships/hyperlink" Target="http://thinkprogress.org/climate/2011/09/20/323639/global-warming-extinction-of-biodiversity/?mobile=nc" TargetMode="External"/><Relationship Id="rId59" Type="http://schemas.openxmlformats.org/officeDocument/2006/relationships/hyperlink" Target="http://www.sciencedirect.com/science/article/pii/S0262407909625999" TargetMode="External"/><Relationship Id="rId67" Type="http://schemas.openxmlformats.org/officeDocument/2006/relationships/hyperlink" Target="http://iopscience.iop.org/1748-9326/8/3/035009" TargetMode="External"/><Relationship Id="rId20" Type="http://schemas.openxmlformats.org/officeDocument/2006/relationships/hyperlink" Target="http://www.annualreviews.org/doi/pdf/10.1146/annurev.energy.22.1.75" TargetMode="External"/><Relationship Id="rId41" Type="http://schemas.openxmlformats.org/officeDocument/2006/relationships/hyperlink" Target="http://www.columbia.edu/~jeh1/2008/StateOfWild_20080428.pdf" TargetMode="External"/><Relationship Id="rId54" Type="http://schemas.openxmlformats.org/officeDocument/2006/relationships/hyperlink" Target="http://thinkprogress.org/romm/2010/07/29/206497/nature-decline-ocean-phytoplankton-global-warming-boris-worm/" TargetMode="External"/><Relationship Id="rId62" Type="http://schemas.openxmlformats.org/officeDocument/2006/relationships/hyperlink" Target="http://www.gfdl.noaa.gov/global-warming-and-hurricanes" TargetMode="External"/><Relationship Id="rId70" Type="http://schemas.openxmlformats.org/officeDocument/2006/relationships/hyperlink" Target="http://www.earthpolicy.org/images/uploads/press_room/SciAm-final.pdf" TargetMode="External"/><Relationship Id="rId75" Type="http://schemas.openxmlformats.org/officeDocument/2006/relationships/hyperlink" Target="http://www.co2science.org/articles/V8/N50/EDIT.php"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iopscience.iop.org/1748-9326/8/2/024024/article" TargetMode="External"/><Relationship Id="rId15" Type="http://schemas.openxmlformats.org/officeDocument/2006/relationships/hyperlink" Target="http://www.theherald.com.au/story/1934243/opinion-politics-muddies-global-warming-debate/" TargetMode="External"/><Relationship Id="rId23" Type="http://schemas.openxmlformats.org/officeDocument/2006/relationships/hyperlink" Target="http://www.agoracosmopolitan.com/home/Frontpage/2008/07/14/02463.html" TargetMode="External"/><Relationship Id="rId28" Type="http://schemas.openxmlformats.org/officeDocument/2006/relationships/hyperlink" Target="http://planetsave.com/2011/04/21/climate-change-conflict-amp-ill-health-linked-pose-grave-threat/" TargetMode="External"/><Relationship Id="rId36" Type="http://schemas.openxmlformats.org/officeDocument/2006/relationships/hyperlink" Target="http://www.epa.gov/climatechange/impacts-adaptation/agriculture.html" TargetMode="External"/><Relationship Id="rId49" Type="http://schemas.openxmlformats.org/officeDocument/2006/relationships/hyperlink" Target="http://climateprogress.org/2010/04/21/lets-rename-earth-day/" TargetMode="External"/><Relationship Id="rId57" Type="http://schemas.openxmlformats.org/officeDocument/2006/relationships/hyperlink" Target="http://earthsky.org/earth/carol-turley-describes-acidifications-widespread-impact-on-marine-lif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61</Pages>
  <Words>80642</Words>
  <Characters>459665</Characters>
  <Application>Microsoft Office Word</Application>
  <DocSecurity>0</DocSecurity>
  <Lines>3830</Lines>
  <Paragraphs>1078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keywords>5.0</cp:keywords>
  <cp:lastModifiedBy>alvin</cp:lastModifiedBy>
  <cp:revision>1</cp:revision>
  <dcterms:created xsi:type="dcterms:W3CDTF">2014-08-03T21:37:00Z</dcterms:created>
  <dcterms:modified xsi:type="dcterms:W3CDTF">2014-08-03T21:37:00Z</dcterms:modified>
</cp:coreProperties>
</file>