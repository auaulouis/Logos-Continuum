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1936" w:rsidRDefault="006D1936" w:rsidP="00793FA3">
      <w:pPr>
        <w:pStyle w:val="Heading1"/>
      </w:pPr>
      <w:r>
        <w:t>Hegemony Good (The Truth)</w:t>
      </w:r>
    </w:p>
    <w:p w:rsidR="009351A7" w:rsidRDefault="009351A7" w:rsidP="009351A7">
      <w:pPr>
        <w:pStyle w:val="Heading2"/>
      </w:pPr>
      <w:r>
        <w:t>Sustainable</w:t>
      </w:r>
    </w:p>
    <w:p w:rsidR="009351A7" w:rsidRDefault="009351A7" w:rsidP="009351A7">
      <w:pPr>
        <w:pStyle w:val="Heading4"/>
      </w:pPr>
      <w:r>
        <w:t xml:space="preserve">US </w:t>
      </w:r>
      <w:proofErr w:type="spellStart"/>
      <w:r>
        <w:t>heg</w:t>
      </w:r>
      <w:proofErr w:type="spellEnd"/>
      <w:r>
        <w:t xml:space="preserve"> is sustainable – economy is resilient </w:t>
      </w:r>
    </w:p>
    <w:p w:rsidR="009351A7" w:rsidRPr="00596C91" w:rsidRDefault="009351A7" w:rsidP="009351A7">
      <w:pPr>
        <w:rPr>
          <w:sz w:val="24"/>
          <w:szCs w:val="24"/>
        </w:rPr>
      </w:pPr>
      <w:proofErr w:type="spellStart"/>
      <w:r w:rsidRPr="00596C91">
        <w:rPr>
          <w:b/>
          <w:sz w:val="24"/>
          <w:szCs w:val="24"/>
        </w:rPr>
        <w:t>Rothkopf</w:t>
      </w:r>
      <w:proofErr w:type="spellEnd"/>
      <w:r w:rsidRPr="00596C91">
        <w:rPr>
          <w:b/>
          <w:sz w:val="24"/>
          <w:szCs w:val="24"/>
        </w:rPr>
        <w:t xml:space="preserve"> 7-7 </w:t>
      </w:r>
      <w:r w:rsidRPr="00596C91">
        <w:rPr>
          <w:sz w:val="24"/>
          <w:szCs w:val="24"/>
        </w:rPr>
        <w:t xml:space="preserve">- David </w:t>
      </w:r>
      <w:proofErr w:type="spellStart"/>
      <w:r w:rsidRPr="00596C91">
        <w:rPr>
          <w:sz w:val="24"/>
          <w:szCs w:val="24"/>
        </w:rPr>
        <w:t>Rothkopf</w:t>
      </w:r>
      <w:proofErr w:type="spellEnd"/>
      <w:r w:rsidRPr="00596C91">
        <w:rPr>
          <w:sz w:val="24"/>
          <w:szCs w:val="24"/>
        </w:rPr>
        <w:t xml:space="preserve"> is CEO and Editor of the FP Group. His next book, National Insecurity: American Leadership in an Age of Fear is due out in October of this year. (David, 2014, “Therapy for the Self-Hating Superpower”, Foreign Policy, http://www.foreignpolicy.com/articles/2014/07/07/therapy_for_the_self_hating_superpower_american_declinism?wp_login_redirect=0) </w:t>
      </w:r>
    </w:p>
    <w:p w:rsidR="009351A7" w:rsidRPr="00F52BBB" w:rsidRDefault="009351A7" w:rsidP="009351A7">
      <w:pPr>
        <w:rPr>
          <w:sz w:val="16"/>
          <w:szCs w:val="24"/>
        </w:rPr>
      </w:pPr>
    </w:p>
    <w:p w:rsidR="009351A7" w:rsidRPr="00F52BBB" w:rsidRDefault="009351A7" w:rsidP="009351A7">
      <w:pPr>
        <w:rPr>
          <w:sz w:val="16"/>
          <w:szCs w:val="24"/>
        </w:rPr>
      </w:pPr>
      <w:r w:rsidRPr="00F52BBB">
        <w:rPr>
          <w:sz w:val="16"/>
          <w:szCs w:val="24"/>
        </w:rPr>
        <w:t xml:space="preserve">America is in decline. America is broke. America is unwilling to lead. America has alienated the world. America is fat. America is addicted to sugar, reality television, and hearing itself </w:t>
      </w:r>
      <w:proofErr w:type="gramStart"/>
      <w:r w:rsidRPr="00F52BBB">
        <w:rPr>
          <w:sz w:val="16"/>
          <w:szCs w:val="24"/>
        </w:rPr>
        <w:t>speak</w:t>
      </w:r>
      <w:proofErr w:type="gramEnd"/>
      <w:r w:rsidRPr="00F52BBB">
        <w:rPr>
          <w:sz w:val="16"/>
          <w:szCs w:val="24"/>
        </w:rPr>
        <w:t>.</w:t>
      </w:r>
    </w:p>
    <w:p w:rsidR="009351A7" w:rsidRPr="00F52BBB" w:rsidRDefault="009351A7" w:rsidP="009351A7">
      <w:pPr>
        <w:rPr>
          <w:sz w:val="16"/>
          <w:szCs w:val="24"/>
        </w:rPr>
      </w:pPr>
      <w:r w:rsidRPr="00F52BBB">
        <w:rPr>
          <w:sz w:val="16"/>
          <w:szCs w:val="24"/>
        </w:rPr>
        <w:t>Washington is dysfunctional. Washington is corrupt. Washington is full of liars, con men, and self-promoters who prove that there is no limit to how far people can go in life if they have the right PAC spending dough behind them.</w:t>
      </w:r>
    </w:p>
    <w:p w:rsidR="009351A7" w:rsidRPr="00F52BBB" w:rsidRDefault="009351A7" w:rsidP="009351A7">
      <w:pPr>
        <w:rPr>
          <w:sz w:val="16"/>
          <w:szCs w:val="24"/>
        </w:rPr>
      </w:pPr>
      <w:r w:rsidRPr="00F52BBB">
        <w:rPr>
          <w:sz w:val="16"/>
          <w:szCs w:val="24"/>
        </w:rPr>
        <w:t>Americans are a violent people. They are narcissistic. They are misogynistic. They are puritanical, hyped up on religiosity, and turning against science, math, and history.</w:t>
      </w:r>
    </w:p>
    <w:p w:rsidR="009351A7" w:rsidRPr="00F52BBB" w:rsidRDefault="009351A7" w:rsidP="009351A7">
      <w:pPr>
        <w:rPr>
          <w:sz w:val="16"/>
          <w:szCs w:val="24"/>
        </w:rPr>
      </w:pPr>
      <w:r w:rsidRPr="00F52BBB">
        <w:rPr>
          <w:sz w:val="16"/>
          <w:szCs w:val="24"/>
        </w:rPr>
        <w:t xml:space="preserve">Americans don't read. They don't work hard anymore. </w:t>
      </w:r>
      <w:r w:rsidRPr="00167B6C">
        <w:rPr>
          <w:sz w:val="16"/>
          <w:szCs w:val="16"/>
        </w:rPr>
        <w:t>The American dream is dead</w:t>
      </w:r>
      <w:r w:rsidRPr="00F52BBB">
        <w:rPr>
          <w:sz w:val="16"/>
          <w:szCs w:val="24"/>
        </w:rPr>
        <w:t>. Today's children will be the first generation who must learn to expect less, not more, than their parents had.</w:t>
      </w:r>
    </w:p>
    <w:p w:rsidR="009351A7" w:rsidRPr="00F52BBB" w:rsidRDefault="009351A7" w:rsidP="009351A7">
      <w:pPr>
        <w:rPr>
          <w:sz w:val="16"/>
          <w:szCs w:val="24"/>
        </w:rPr>
      </w:pPr>
      <w:r w:rsidRPr="00F52BBB">
        <w:rPr>
          <w:sz w:val="16"/>
          <w:szCs w:val="24"/>
        </w:rPr>
        <w:t>For the richest and most powerful nation in the history of the Earth, having ideas like these bouncing around the Internet and laced into talk-show banter sure does suggest that America has a nasty self-image problem. Call it body-politic-</w:t>
      </w:r>
      <w:proofErr w:type="spellStart"/>
      <w:r w:rsidRPr="00F52BBB">
        <w:rPr>
          <w:sz w:val="16"/>
          <w:szCs w:val="24"/>
        </w:rPr>
        <w:t>dysmorphia</w:t>
      </w:r>
      <w:proofErr w:type="spellEnd"/>
      <w:r w:rsidRPr="00F52BBB">
        <w:rPr>
          <w:sz w:val="16"/>
          <w:szCs w:val="24"/>
        </w:rPr>
        <w:t>. Call it the self-hating superpower disease. Call the problem whatever you want -- so long as you recognize the country needs to deal with it.</w:t>
      </w:r>
    </w:p>
    <w:p w:rsidR="009351A7" w:rsidRPr="00F52BBB" w:rsidRDefault="009351A7" w:rsidP="009351A7">
      <w:pPr>
        <w:rPr>
          <w:sz w:val="16"/>
          <w:szCs w:val="24"/>
        </w:rPr>
      </w:pPr>
      <w:r w:rsidRPr="00A671F5">
        <w:rPr>
          <w:rStyle w:val="StyleUnderline"/>
        </w:rPr>
        <w:t>What America needs is an intervention</w:t>
      </w:r>
      <w:r w:rsidRPr="00F52BBB">
        <w:rPr>
          <w:sz w:val="16"/>
          <w:szCs w:val="24"/>
        </w:rPr>
        <w:t xml:space="preserve">. Not another overseas intervention; it has tried those, and they only accelerated the descent into a collective neurosis that has Americans behaving like they're channeling Woody Allen. </w:t>
      </w:r>
    </w:p>
    <w:p w:rsidR="009351A7" w:rsidRPr="00F52BBB" w:rsidRDefault="009351A7" w:rsidP="009351A7">
      <w:pPr>
        <w:rPr>
          <w:sz w:val="16"/>
          <w:szCs w:val="24"/>
        </w:rPr>
      </w:pPr>
      <w:r w:rsidRPr="00F52BBB">
        <w:rPr>
          <w:sz w:val="16"/>
          <w:szCs w:val="24"/>
        </w:rPr>
        <w:t xml:space="preserve">No, </w:t>
      </w:r>
      <w:r w:rsidRPr="00A671F5">
        <w:rPr>
          <w:rStyle w:val="StyleUnderline"/>
        </w:rPr>
        <w:t>what the country needs is a good, strong domestic intervention</w:t>
      </w:r>
      <w:r w:rsidRPr="00F52BBB">
        <w:rPr>
          <w:sz w:val="16"/>
          <w:szCs w:val="24"/>
        </w:rPr>
        <w:t xml:space="preserve">, along the lines of what someone would do for a self-destructive friend or family member. Americans all gather in someone's living room -- Jay Z and Beyoncé probably have space for everyone at their house -- and start telling some hard truths in the hopes that the country will snap out of this downward psychological spiral it is in. </w:t>
      </w:r>
    </w:p>
    <w:p w:rsidR="009351A7" w:rsidRPr="00F52BBB" w:rsidRDefault="009351A7" w:rsidP="009351A7">
      <w:pPr>
        <w:rPr>
          <w:sz w:val="16"/>
          <w:szCs w:val="24"/>
        </w:rPr>
      </w:pPr>
      <w:r w:rsidRPr="00F52BBB">
        <w:rPr>
          <w:sz w:val="16"/>
          <w:szCs w:val="24"/>
        </w:rPr>
        <w:t xml:space="preserve">The intervention needs to show that this mopey, downcast </w:t>
      </w:r>
      <w:proofErr w:type="spellStart"/>
      <w:r w:rsidRPr="00F52BBB">
        <w:rPr>
          <w:sz w:val="16"/>
          <w:szCs w:val="24"/>
        </w:rPr>
        <w:t>Eeyore</w:t>
      </w:r>
      <w:proofErr w:type="spellEnd"/>
      <w:r w:rsidRPr="00F52BBB">
        <w:rPr>
          <w:sz w:val="16"/>
          <w:szCs w:val="24"/>
        </w:rPr>
        <w:t xml:space="preserve"> of a global power is actually doing much better than it thinks it is. The facts suggest that, come the end of this century, perhaps the only things that will be the same on planet Earth are that America will still be seen as the richest, most powerful nation around -- and the world will still be complaining about it. </w:t>
      </w:r>
    </w:p>
    <w:p w:rsidR="009351A7" w:rsidRPr="00F52BBB" w:rsidRDefault="009351A7" w:rsidP="009351A7">
      <w:pPr>
        <w:rPr>
          <w:sz w:val="16"/>
          <w:szCs w:val="24"/>
        </w:rPr>
      </w:pPr>
      <w:r w:rsidRPr="00F52BBB">
        <w:rPr>
          <w:sz w:val="16"/>
          <w:szCs w:val="24"/>
        </w:rPr>
        <w:t xml:space="preserve">Of all the world's major developed economies, </w:t>
      </w:r>
      <w:r w:rsidRPr="00A671F5">
        <w:rPr>
          <w:rStyle w:val="StyleUnderline"/>
        </w:rPr>
        <w:t xml:space="preserve">America has best recovered from the financial crisis, </w:t>
      </w:r>
      <w:r w:rsidRPr="00A671F5">
        <w:rPr>
          <w:rStyle w:val="Emphasis"/>
        </w:rPr>
        <w:t>showing again its resilience and ability to reinvent itself</w:t>
      </w:r>
      <w:r w:rsidRPr="00F52BBB">
        <w:rPr>
          <w:sz w:val="16"/>
          <w:szCs w:val="24"/>
        </w:rPr>
        <w:t xml:space="preserve">. Thanks in no small part to this reality, North American partners -- that is, Canada and Mexico -- are enjoying simultaneous periods of promise. NAFTA is working, big time. For example, Texas exports almost as much to Mexico as the United States exports to China. Integrated supply chains are fueling this, and more integration of the countries' economies is inevitable. That's all very good, especially because, when there is growth below the border, Mexico's youthful, energetic population is less inclined to head north (and more likely to be reliable consumers of U.S. products back home). </w:t>
      </w:r>
    </w:p>
    <w:p w:rsidR="009351A7" w:rsidRPr="00F52BBB" w:rsidRDefault="009351A7" w:rsidP="009351A7">
      <w:pPr>
        <w:rPr>
          <w:sz w:val="16"/>
          <w:szCs w:val="24"/>
        </w:rPr>
      </w:pPr>
      <w:r w:rsidRPr="00F52BBB">
        <w:rPr>
          <w:sz w:val="16"/>
          <w:szCs w:val="24"/>
        </w:rPr>
        <w:t>Moreover, cheap energy, especially natural gas, is already driving investment flows to the United States. That will make it easier for the country to compete in key sectors, such as petrochemicals and other similarly energy-intensive industries, while also lowering emissions. Hitting President Barack Obama's new goal of reducing emissions by almost a third should be a relative snap. (This, in part, is thanks to the fact that overall emissions have already fallen 10 percent since 2005, the start date from which the cuts are to be calculated.)</w:t>
      </w:r>
    </w:p>
    <w:p w:rsidR="009351A7" w:rsidRPr="00A671F5" w:rsidRDefault="009351A7" w:rsidP="009351A7">
      <w:pPr>
        <w:rPr>
          <w:rStyle w:val="StyleUnderline"/>
        </w:rPr>
      </w:pPr>
      <w:r w:rsidRPr="00A671F5">
        <w:rPr>
          <w:rStyle w:val="StyleUnderline"/>
        </w:rPr>
        <w:t>Critically</w:t>
      </w:r>
      <w:r w:rsidRPr="00F52BBB">
        <w:rPr>
          <w:sz w:val="16"/>
          <w:szCs w:val="24"/>
        </w:rPr>
        <w:t xml:space="preserve">, too, </w:t>
      </w:r>
      <w:r w:rsidRPr="00A671F5">
        <w:rPr>
          <w:rStyle w:val="StyleUnderline"/>
        </w:rPr>
        <w:t>the U.S. budget deficit is shrinking</w:t>
      </w:r>
      <w:r w:rsidRPr="00F52BBB">
        <w:rPr>
          <w:sz w:val="16"/>
          <w:szCs w:val="24"/>
        </w:rPr>
        <w:t xml:space="preserve">. The total for the first eight months of this fiscal year is the smallest since the same time period in 2008, and the overall deficit for 2014 is projected to be about half a trillion dollars -- a big fall from $1.4 trillion in 2009. </w:t>
      </w:r>
      <w:r w:rsidRPr="00A671F5">
        <w:rPr>
          <w:rStyle w:val="StyleUnderline"/>
        </w:rPr>
        <w:t xml:space="preserve">The country is certainly not out of the woods, but it is trending in a direction that makes deficit spending sustainable. </w:t>
      </w:r>
    </w:p>
    <w:p w:rsidR="009351A7" w:rsidRDefault="009351A7" w:rsidP="009351A7">
      <w:pPr>
        <w:rPr>
          <w:sz w:val="16"/>
          <w:szCs w:val="24"/>
        </w:rPr>
      </w:pPr>
      <w:r w:rsidRPr="00F52BBB">
        <w:rPr>
          <w:sz w:val="16"/>
          <w:szCs w:val="24"/>
        </w:rPr>
        <w:t xml:space="preserve">There is concern that budget pressures will result in America cutting back its defense spending in some quarters and that America will therefore become weaker internationally. In their article about American power in this issue of Foreign Policy, for instance, </w:t>
      </w:r>
      <w:r w:rsidRPr="00F51B13">
        <w:rPr>
          <w:rStyle w:val="StyleUnderline"/>
        </w:rPr>
        <w:t xml:space="preserve">Elbridge Colby and Paul </w:t>
      </w:r>
      <w:proofErr w:type="spellStart"/>
      <w:r w:rsidRPr="00F51B13">
        <w:rPr>
          <w:rStyle w:val="StyleUnderline"/>
        </w:rPr>
        <w:t>Lettow</w:t>
      </w:r>
      <w:proofErr w:type="spellEnd"/>
      <w:r w:rsidRPr="00F51B13">
        <w:rPr>
          <w:rStyle w:val="StyleUnderline"/>
        </w:rPr>
        <w:t xml:space="preserve"> fret that the U.S. has already weakened itself by cutting $600 billion from planned defense spending</w:t>
      </w:r>
      <w:r w:rsidRPr="00F52BBB">
        <w:rPr>
          <w:sz w:val="16"/>
          <w:szCs w:val="24"/>
        </w:rPr>
        <w:t xml:space="preserve"> over the next decade. But </w:t>
      </w:r>
      <w:r w:rsidRPr="00F51B13">
        <w:rPr>
          <w:rStyle w:val="StyleUnderline"/>
        </w:rPr>
        <w:t>that probably won't happen</w:t>
      </w:r>
      <w:r w:rsidRPr="00F52BBB">
        <w:rPr>
          <w:sz w:val="16"/>
          <w:szCs w:val="24"/>
        </w:rPr>
        <w:t xml:space="preserve">, given Washington's penchant for the status quo on such things. </w:t>
      </w:r>
      <w:r w:rsidRPr="00F51B13">
        <w:rPr>
          <w:rStyle w:val="StyleUnderline"/>
        </w:rPr>
        <w:t>And even if it did, that would only be a 10 percent cut</w:t>
      </w:r>
      <w:r w:rsidRPr="00F52BBB">
        <w:rPr>
          <w:sz w:val="16"/>
          <w:szCs w:val="24"/>
        </w:rPr>
        <w:t xml:space="preserve"> (based on current spending). Given that today America spends as much as the next 10 countries (ranked by defense budgets) combined, the number will still be pretty darn beefy. </w:t>
      </w:r>
    </w:p>
    <w:p w:rsidR="009351A7" w:rsidRPr="00E2070D" w:rsidRDefault="009351A7" w:rsidP="009351A7">
      <w:pPr>
        <w:rPr>
          <w:sz w:val="16"/>
          <w:szCs w:val="16"/>
        </w:rPr>
      </w:pPr>
      <w:r w:rsidRPr="00E2070D">
        <w:rPr>
          <w:sz w:val="16"/>
          <w:szCs w:val="16"/>
        </w:rPr>
        <w:t>Some argue that, regardless of what's happening with defense and deficits, America is losing its will to lead in the world. There are plenty of well-founded criticisms of the current administration's foreign policy -- and I've aired them before -- but the reality is that the country is in a typical retrenchment that follows major overseas military involvement. And historically, after World War I, World War II, the Korean War, and the Vietnam War, America has re-engaged within a decade or two. My guess is that, no matter who wins the presidency in 2016 (Hillary Clinton? Jeb Bush?), she or he will be more inclined to have America play its traditional leadership role. And many of America's allies and other actors will welcome that re-engagement in ways that would have been impossible to imagine after the fiasco in Iraq. After all, global institutions and alliances require an engaged United States.</w:t>
      </w:r>
    </w:p>
    <w:p w:rsidR="009351A7" w:rsidRPr="00E2070D" w:rsidRDefault="009351A7" w:rsidP="009351A7">
      <w:pPr>
        <w:rPr>
          <w:sz w:val="16"/>
          <w:szCs w:val="16"/>
        </w:rPr>
      </w:pPr>
      <w:r w:rsidRPr="00E2070D">
        <w:rPr>
          <w:sz w:val="16"/>
          <w:szCs w:val="16"/>
        </w:rPr>
        <w:t>In terms of new technologies that will propel economic growth -- 3-D printing, biotechnology, and more -- no country is better prepared to be at the forefront of R&amp;D. This is because of America's system of higher education, the size of its economic market, Americans' predisposition to inventiveness, and their willingness to embrace change. On top of that, old factors that made America strong in the past -- from being surrounded by oceans to the domestic and regional struggles faced by key rivals -- are holding steady.</w:t>
      </w:r>
    </w:p>
    <w:p w:rsidR="009351A7" w:rsidRPr="00E2070D" w:rsidRDefault="009351A7" w:rsidP="009351A7">
      <w:pPr>
        <w:rPr>
          <w:sz w:val="16"/>
          <w:szCs w:val="16"/>
        </w:rPr>
      </w:pPr>
      <w:r w:rsidRPr="00E2070D">
        <w:rPr>
          <w:sz w:val="16"/>
          <w:szCs w:val="16"/>
        </w:rPr>
        <w:t>In short, there's every reason to expect that the 21st century might also be seen as an American century.</w:t>
      </w:r>
    </w:p>
    <w:p w:rsidR="009351A7" w:rsidRPr="00E2070D" w:rsidRDefault="009351A7" w:rsidP="009351A7">
      <w:pPr>
        <w:rPr>
          <w:sz w:val="16"/>
          <w:szCs w:val="16"/>
        </w:rPr>
      </w:pPr>
      <w:r w:rsidRPr="00E2070D">
        <w:rPr>
          <w:sz w:val="16"/>
          <w:szCs w:val="16"/>
        </w:rPr>
        <w:t xml:space="preserve">Can the country screw it up? It doesn't take a long look at Congress or America's failing infrastructure or its lousy math and science test scores to know that this is a possibility. And to be sure, myriad problems big and small need fixing. However, perhaps America's best character trait is that it has learned to grow and recover without too much "help" from the government. States and localities, as well as the private sector, are sources of much innovation. And sooner or later, the government always comes to realize that there are some roles only it can play, and even Washington steps up to bat. </w:t>
      </w:r>
    </w:p>
    <w:p w:rsidR="009351A7" w:rsidRPr="00E2070D" w:rsidRDefault="009351A7" w:rsidP="009351A7">
      <w:pPr>
        <w:rPr>
          <w:sz w:val="16"/>
          <w:szCs w:val="16"/>
        </w:rPr>
      </w:pPr>
      <w:r w:rsidRPr="00E2070D">
        <w:rPr>
          <w:sz w:val="16"/>
          <w:szCs w:val="16"/>
        </w:rPr>
        <w:t>So it's time to intervene, to set aside the gloom and doom of the chattering classes and face facts -- the good kind. Sure, there will always be declinists. Even a robust America will allow them to continue to peddle their slogans. Because in the richest and most powerful nation in the history of the Earth, all evidence to the contrary notwithstanding, there will always be those who think that the only way to go is down.</w:t>
      </w:r>
    </w:p>
    <w:p w:rsidR="009351A7" w:rsidRDefault="009351A7" w:rsidP="009351A7">
      <w:pPr>
        <w:rPr>
          <w:sz w:val="16"/>
          <w:szCs w:val="24"/>
        </w:rPr>
      </w:pPr>
    </w:p>
    <w:p w:rsidR="009351A7" w:rsidRDefault="009351A7" w:rsidP="009351A7">
      <w:pPr>
        <w:rPr>
          <w:sz w:val="16"/>
          <w:szCs w:val="24"/>
        </w:rPr>
      </w:pPr>
    </w:p>
    <w:p w:rsidR="009351A7" w:rsidRDefault="009351A7" w:rsidP="009351A7">
      <w:pPr>
        <w:pStyle w:val="Heading4"/>
      </w:pPr>
      <w:proofErr w:type="spellStart"/>
      <w:r>
        <w:t>Heg</w:t>
      </w:r>
      <w:proofErr w:type="spellEnd"/>
      <w:r>
        <w:t xml:space="preserve"> is sustainable – international organizations depend on US power and the US is resilient to decline </w:t>
      </w:r>
    </w:p>
    <w:p w:rsidR="009351A7" w:rsidRPr="00E2070D" w:rsidRDefault="009351A7" w:rsidP="009351A7">
      <w:pPr>
        <w:rPr>
          <w:sz w:val="24"/>
          <w:szCs w:val="24"/>
        </w:rPr>
      </w:pPr>
      <w:proofErr w:type="spellStart"/>
      <w:r w:rsidRPr="00596C91">
        <w:rPr>
          <w:b/>
          <w:sz w:val="24"/>
          <w:szCs w:val="24"/>
        </w:rPr>
        <w:t>Rothkopf</w:t>
      </w:r>
      <w:proofErr w:type="spellEnd"/>
      <w:r w:rsidRPr="00596C91">
        <w:rPr>
          <w:b/>
          <w:sz w:val="24"/>
          <w:szCs w:val="24"/>
        </w:rPr>
        <w:t xml:space="preserve"> 7-7 </w:t>
      </w:r>
      <w:r w:rsidRPr="00596C91">
        <w:rPr>
          <w:sz w:val="24"/>
          <w:szCs w:val="24"/>
        </w:rPr>
        <w:t xml:space="preserve">- David </w:t>
      </w:r>
      <w:proofErr w:type="spellStart"/>
      <w:r w:rsidRPr="00596C91">
        <w:rPr>
          <w:sz w:val="24"/>
          <w:szCs w:val="24"/>
        </w:rPr>
        <w:t>Rothkopf</w:t>
      </w:r>
      <w:proofErr w:type="spellEnd"/>
      <w:r w:rsidRPr="00596C91">
        <w:rPr>
          <w:sz w:val="24"/>
          <w:szCs w:val="24"/>
        </w:rPr>
        <w:t xml:space="preserve"> is CEO and Editor of the FP Group. His next book, National Insecurity: American Leadership in an Age of Fear is due out in October of this year. (David, 2014, “Therapy for the Self-Hating Superpower”, Foreign Policy, http://www.foreignpolicy.com/articles/2014/07/07/therapy_for_the_self_hating_superpower_american_declinism?wp_login_redirect=0) </w:t>
      </w:r>
    </w:p>
    <w:p w:rsidR="009351A7" w:rsidRDefault="009351A7" w:rsidP="009351A7">
      <w:pPr>
        <w:rPr>
          <w:sz w:val="16"/>
          <w:szCs w:val="24"/>
        </w:rPr>
      </w:pPr>
    </w:p>
    <w:p w:rsidR="009351A7" w:rsidRPr="00E2070D" w:rsidRDefault="009351A7" w:rsidP="009351A7">
      <w:pPr>
        <w:rPr>
          <w:sz w:val="16"/>
          <w:szCs w:val="16"/>
        </w:rPr>
      </w:pPr>
      <w:r w:rsidRPr="00E2070D">
        <w:rPr>
          <w:sz w:val="16"/>
          <w:szCs w:val="16"/>
        </w:rPr>
        <w:t xml:space="preserve">America is in decline. America is broke. America is unwilling to lead. America has alienated the world. America is fat. America is addicted to sugar, reality television, and hearing itself </w:t>
      </w:r>
      <w:proofErr w:type="gramStart"/>
      <w:r w:rsidRPr="00E2070D">
        <w:rPr>
          <w:sz w:val="16"/>
          <w:szCs w:val="16"/>
        </w:rPr>
        <w:t>speak</w:t>
      </w:r>
      <w:proofErr w:type="gramEnd"/>
      <w:r w:rsidRPr="00E2070D">
        <w:rPr>
          <w:sz w:val="16"/>
          <w:szCs w:val="16"/>
        </w:rPr>
        <w:t>.</w:t>
      </w:r>
    </w:p>
    <w:p w:rsidR="009351A7" w:rsidRPr="00E2070D" w:rsidRDefault="009351A7" w:rsidP="009351A7">
      <w:pPr>
        <w:rPr>
          <w:sz w:val="16"/>
          <w:szCs w:val="16"/>
        </w:rPr>
      </w:pPr>
      <w:r w:rsidRPr="00E2070D">
        <w:rPr>
          <w:sz w:val="16"/>
          <w:szCs w:val="16"/>
        </w:rPr>
        <w:t>Washington is dysfunctional. Washington is corrupt. Washington is full of liars, con men, and self-promoters who prove that there is no limit to how far people can go in life if they have the right PAC spending dough behind them.</w:t>
      </w:r>
    </w:p>
    <w:p w:rsidR="009351A7" w:rsidRPr="00E2070D" w:rsidRDefault="009351A7" w:rsidP="009351A7">
      <w:pPr>
        <w:rPr>
          <w:sz w:val="16"/>
          <w:szCs w:val="16"/>
        </w:rPr>
      </w:pPr>
      <w:r w:rsidRPr="00E2070D">
        <w:rPr>
          <w:sz w:val="16"/>
          <w:szCs w:val="16"/>
        </w:rPr>
        <w:t>Americans are a violent people. They are narcissistic. They are misogynistic. They are puritanical, hyped up on religiosity, and turning against science, math, and history.</w:t>
      </w:r>
    </w:p>
    <w:p w:rsidR="009351A7" w:rsidRPr="00E2070D" w:rsidRDefault="009351A7" w:rsidP="009351A7">
      <w:pPr>
        <w:rPr>
          <w:sz w:val="16"/>
          <w:szCs w:val="16"/>
        </w:rPr>
      </w:pPr>
      <w:r w:rsidRPr="00E2070D">
        <w:rPr>
          <w:sz w:val="16"/>
          <w:szCs w:val="16"/>
        </w:rPr>
        <w:t>Americans don't read. They don't work hard anymore. The American dream is dead. Today's children will be the first generation who must learn to expect less, not more, than their parents had.</w:t>
      </w:r>
    </w:p>
    <w:p w:rsidR="009351A7" w:rsidRPr="00E2070D" w:rsidRDefault="009351A7" w:rsidP="009351A7">
      <w:pPr>
        <w:rPr>
          <w:sz w:val="16"/>
          <w:szCs w:val="16"/>
        </w:rPr>
      </w:pPr>
      <w:r w:rsidRPr="00E2070D">
        <w:rPr>
          <w:sz w:val="16"/>
          <w:szCs w:val="16"/>
        </w:rPr>
        <w:t>For the richest and most powerful nation in the history of the Earth, having ideas like these bouncing around the Internet and laced into talk-show banter sure does suggest that America has a nasty self-image problem. Call it body-politic-</w:t>
      </w:r>
      <w:proofErr w:type="spellStart"/>
      <w:r w:rsidRPr="00E2070D">
        <w:rPr>
          <w:sz w:val="16"/>
          <w:szCs w:val="16"/>
        </w:rPr>
        <w:t>dysmorphia</w:t>
      </w:r>
      <w:proofErr w:type="spellEnd"/>
      <w:r w:rsidRPr="00E2070D">
        <w:rPr>
          <w:sz w:val="16"/>
          <w:szCs w:val="16"/>
        </w:rPr>
        <w:t>. Call it the self-hating superpower disease. Call the problem whatever you want -- so long as you recognize the country needs to deal with it.</w:t>
      </w:r>
    </w:p>
    <w:p w:rsidR="009351A7" w:rsidRPr="00E2070D" w:rsidRDefault="009351A7" w:rsidP="009351A7">
      <w:pPr>
        <w:rPr>
          <w:sz w:val="16"/>
          <w:szCs w:val="16"/>
        </w:rPr>
      </w:pPr>
      <w:r w:rsidRPr="00E2070D">
        <w:rPr>
          <w:sz w:val="16"/>
          <w:szCs w:val="16"/>
        </w:rPr>
        <w:t xml:space="preserve">What America needs is an intervention. Not another overseas intervention; it has tried those, and they only accelerated the descent into a collective neurosis that has Americans behaving like they're channeling Woody Allen. </w:t>
      </w:r>
    </w:p>
    <w:p w:rsidR="009351A7" w:rsidRPr="00E2070D" w:rsidRDefault="009351A7" w:rsidP="009351A7">
      <w:pPr>
        <w:rPr>
          <w:sz w:val="16"/>
          <w:szCs w:val="16"/>
        </w:rPr>
      </w:pPr>
      <w:r w:rsidRPr="00E2070D">
        <w:rPr>
          <w:sz w:val="16"/>
          <w:szCs w:val="16"/>
        </w:rPr>
        <w:t xml:space="preserve">No, what the country needs is a good, strong domestic intervention, along the lines of what someone would do for a self-destructive friend or family member. Americans all gather in someone's living room -- Jay Z and Beyoncé probably have space for everyone at their house -- and start telling some hard truths in the hopes that the country will snap out of this downward psychological spiral it is in. </w:t>
      </w:r>
    </w:p>
    <w:p w:rsidR="009351A7" w:rsidRPr="00E2070D" w:rsidRDefault="009351A7" w:rsidP="009351A7">
      <w:pPr>
        <w:rPr>
          <w:sz w:val="16"/>
          <w:szCs w:val="16"/>
        </w:rPr>
      </w:pPr>
      <w:r w:rsidRPr="00E2070D">
        <w:rPr>
          <w:sz w:val="16"/>
          <w:szCs w:val="16"/>
        </w:rPr>
        <w:t xml:space="preserve">The intervention needs to show that this mopey, downcast </w:t>
      </w:r>
      <w:proofErr w:type="spellStart"/>
      <w:r w:rsidRPr="00E2070D">
        <w:rPr>
          <w:sz w:val="16"/>
          <w:szCs w:val="16"/>
        </w:rPr>
        <w:t>Eeyore</w:t>
      </w:r>
      <w:proofErr w:type="spellEnd"/>
      <w:r w:rsidRPr="00E2070D">
        <w:rPr>
          <w:sz w:val="16"/>
          <w:szCs w:val="16"/>
        </w:rPr>
        <w:t xml:space="preserve"> of a global power is actually doing much better than it thinks it is. The facts suggest that, come the end of this century, perhaps the only things that will be the same on planet Earth are that America will still be seen as the richest, most powerful nation around -- and the world will still be complaining about it. </w:t>
      </w:r>
    </w:p>
    <w:p w:rsidR="009351A7" w:rsidRPr="00E2070D" w:rsidRDefault="009351A7" w:rsidP="009351A7">
      <w:pPr>
        <w:rPr>
          <w:sz w:val="16"/>
          <w:szCs w:val="16"/>
        </w:rPr>
      </w:pPr>
      <w:r w:rsidRPr="00E2070D">
        <w:rPr>
          <w:sz w:val="16"/>
          <w:szCs w:val="16"/>
        </w:rPr>
        <w:t xml:space="preserve">Of all the world's major developed economies, America has best recovered from the financial crisis, showing again its resilience and ability to reinvent itself. Thanks in no small part to this reality, North American partners -- that is, Canada and Mexico -- are enjoying simultaneous periods of promise. NAFTA is working, big time. For example, Texas exports almost as much to Mexico as the United States exports to China. Integrated supply chains are fueling this, and more integration of the countries' economies is inevitable. That's all very good, especially because, when there is growth below the border, Mexico's youthful, energetic population is less inclined to head north (and more likely to be reliable consumers of U.S. products back home). </w:t>
      </w:r>
    </w:p>
    <w:p w:rsidR="009351A7" w:rsidRPr="00E2070D" w:rsidRDefault="009351A7" w:rsidP="009351A7">
      <w:pPr>
        <w:rPr>
          <w:sz w:val="16"/>
          <w:szCs w:val="16"/>
        </w:rPr>
      </w:pPr>
      <w:r w:rsidRPr="00E2070D">
        <w:rPr>
          <w:sz w:val="16"/>
          <w:szCs w:val="16"/>
        </w:rPr>
        <w:t>Moreover, cheap energy, especially natural gas, is already driving investment flows to the United States. That will make it easier for the country to compete in key sectors, such as petrochemicals and other similarly energy-intensive industries, while also lowering emissions. Hitting President Barack Obama's new goal of reducing emissions by almost a third should be a relative snap. (This, in part, is thanks to the fact that overall emissions have already fallen 10 percent since 2005, the start date from which the cuts are to be calculated.)</w:t>
      </w:r>
    </w:p>
    <w:p w:rsidR="009351A7" w:rsidRPr="00E2070D" w:rsidRDefault="009351A7" w:rsidP="009351A7">
      <w:pPr>
        <w:rPr>
          <w:sz w:val="16"/>
          <w:szCs w:val="16"/>
        </w:rPr>
      </w:pPr>
      <w:r w:rsidRPr="00E2070D">
        <w:rPr>
          <w:sz w:val="16"/>
          <w:szCs w:val="16"/>
        </w:rPr>
        <w:t xml:space="preserve">Critically, too, the U.S. budget deficit is shrinking. The total for the first eight months of this fiscal year is the smallest since the same time period in 2008, and the overall deficit for 2014 is projected to be about half a trillion dollars -- a big fall from $1.4 trillion in 2009. The country is certainly not out of the woods, but it is trending in a direction that makes deficit spending sustainable. </w:t>
      </w:r>
    </w:p>
    <w:p w:rsidR="009351A7" w:rsidRPr="00E2070D" w:rsidRDefault="009351A7" w:rsidP="009351A7">
      <w:pPr>
        <w:rPr>
          <w:sz w:val="16"/>
          <w:szCs w:val="16"/>
        </w:rPr>
      </w:pPr>
      <w:r w:rsidRPr="00E2070D">
        <w:rPr>
          <w:sz w:val="16"/>
          <w:szCs w:val="16"/>
        </w:rPr>
        <w:t xml:space="preserve">There is concern that budget pressures will result in America cutting back its defense spending in some quarters and that America will therefore become weaker internationally. In their article about American power in this issue of Foreign Policy, for instance, Elbridge Colby and Paul </w:t>
      </w:r>
      <w:proofErr w:type="spellStart"/>
      <w:r w:rsidRPr="00E2070D">
        <w:rPr>
          <w:sz w:val="16"/>
          <w:szCs w:val="16"/>
        </w:rPr>
        <w:t>Lettow</w:t>
      </w:r>
      <w:proofErr w:type="spellEnd"/>
      <w:r w:rsidRPr="00E2070D">
        <w:rPr>
          <w:sz w:val="16"/>
          <w:szCs w:val="16"/>
        </w:rPr>
        <w:t xml:space="preserve"> fret that the U.S. has already weakened itself by cutting $600 billion from planned defense spending over the next decade. But that probably won't happen, given Washington's penchant for the status quo on such things. And even if it did, that would only be a 10 percent cut (based on current spending). Given that today America spends as much as the next 10 countries (ranked by defense budgets) combined, the number will still be pretty darn beefy. </w:t>
      </w:r>
    </w:p>
    <w:p w:rsidR="009351A7" w:rsidRPr="00F51B13" w:rsidRDefault="009351A7" w:rsidP="009351A7">
      <w:pPr>
        <w:rPr>
          <w:rStyle w:val="StyleUnderline"/>
        </w:rPr>
      </w:pPr>
      <w:r w:rsidRPr="00286BE9">
        <w:rPr>
          <w:rStyle w:val="StyleUnderline"/>
        </w:rPr>
        <w:t>Some argue that,</w:t>
      </w:r>
      <w:r w:rsidRPr="00F52BBB">
        <w:rPr>
          <w:sz w:val="16"/>
          <w:szCs w:val="24"/>
        </w:rPr>
        <w:t xml:space="preserve"> regardless of what's happening with defense and deficits, </w:t>
      </w:r>
      <w:r w:rsidRPr="00F51B13">
        <w:rPr>
          <w:rStyle w:val="StyleUnderline"/>
        </w:rPr>
        <w:t>America is losing its will to lead in the world.</w:t>
      </w:r>
      <w:r w:rsidRPr="00F52BBB">
        <w:rPr>
          <w:sz w:val="16"/>
          <w:szCs w:val="24"/>
        </w:rPr>
        <w:t xml:space="preserve"> There are plenty of well-founded criticisms of the current administration's foreign policy -- and I've aired them before -- but the reality is that the country is in a typical retrenchment that follows major overseas military involvement. And historically, after World War I, World War II, the Korean War, and the Vietnam War, America has re-engaged within a decade or two. My guess is that, no matter who wins the presidency in 2016 (Hillary Clinton? Jeb Bush?), she or he will be more inclined to have America play its traditional leadership role. And many of </w:t>
      </w:r>
      <w:r w:rsidRPr="00F51B13">
        <w:rPr>
          <w:rStyle w:val="StyleUnderline"/>
        </w:rPr>
        <w:t>America's allies and other actors will welcome that re-engagement</w:t>
      </w:r>
      <w:r w:rsidRPr="00F52BBB">
        <w:rPr>
          <w:sz w:val="16"/>
          <w:szCs w:val="24"/>
        </w:rPr>
        <w:t xml:space="preserve"> in ways that would have been impossible to imagine after the fiasco in Iraq. After all, </w:t>
      </w:r>
      <w:r w:rsidRPr="00F51B13">
        <w:rPr>
          <w:rStyle w:val="StyleUnderline"/>
        </w:rPr>
        <w:t>global institutions and alliances require an engaged United States.</w:t>
      </w:r>
    </w:p>
    <w:p w:rsidR="009351A7" w:rsidRPr="00F52BBB" w:rsidRDefault="009351A7" w:rsidP="009351A7">
      <w:pPr>
        <w:rPr>
          <w:sz w:val="16"/>
          <w:szCs w:val="24"/>
        </w:rPr>
      </w:pPr>
      <w:r w:rsidRPr="00F52BBB">
        <w:rPr>
          <w:sz w:val="16"/>
          <w:szCs w:val="24"/>
        </w:rPr>
        <w:t xml:space="preserve">In terms of new technologies that will propel economic growth -- 3-D printing, biotechnology, and more -- </w:t>
      </w:r>
      <w:r w:rsidRPr="00F51B13">
        <w:rPr>
          <w:rStyle w:val="StyleUnderline"/>
        </w:rPr>
        <w:t>no country is better prepared to be at the forefront of R&amp;D.</w:t>
      </w:r>
      <w:r w:rsidRPr="00F52BBB">
        <w:rPr>
          <w:sz w:val="16"/>
          <w:szCs w:val="24"/>
        </w:rPr>
        <w:t xml:space="preserve"> </w:t>
      </w:r>
      <w:r w:rsidRPr="00F51B13">
        <w:rPr>
          <w:rStyle w:val="StyleUnderline"/>
        </w:rPr>
        <w:t>This is because of America's system of higher education, the size of its economic market, Americans' predisposition to inventiveness, and their willingness to embrace change.</w:t>
      </w:r>
      <w:r w:rsidRPr="00F52BBB">
        <w:rPr>
          <w:sz w:val="16"/>
          <w:szCs w:val="24"/>
        </w:rPr>
        <w:t xml:space="preserve"> On top of that, old factors that made America strong in the past -- from being surrounded by oceans to the domestic and regional struggles faced by key rivals -- are holding steady.</w:t>
      </w:r>
    </w:p>
    <w:p w:rsidR="009351A7" w:rsidRPr="00F51B13" w:rsidRDefault="009351A7" w:rsidP="009351A7">
      <w:pPr>
        <w:rPr>
          <w:rStyle w:val="Emphasis"/>
        </w:rPr>
      </w:pPr>
      <w:r w:rsidRPr="00F52BBB">
        <w:rPr>
          <w:sz w:val="16"/>
          <w:szCs w:val="24"/>
        </w:rPr>
        <w:t xml:space="preserve">In short, </w:t>
      </w:r>
      <w:r w:rsidRPr="00F51B13">
        <w:rPr>
          <w:rStyle w:val="Emphasis"/>
        </w:rPr>
        <w:t>there's every reason to expect that the 21st century might also be seen as an American century.</w:t>
      </w:r>
    </w:p>
    <w:p w:rsidR="009351A7" w:rsidRPr="00F52BBB" w:rsidRDefault="009351A7" w:rsidP="009351A7">
      <w:pPr>
        <w:rPr>
          <w:sz w:val="16"/>
          <w:szCs w:val="24"/>
        </w:rPr>
      </w:pPr>
      <w:r w:rsidRPr="00F52BBB">
        <w:rPr>
          <w:sz w:val="16"/>
          <w:szCs w:val="24"/>
        </w:rPr>
        <w:t xml:space="preserve">Can the country screw it up? It doesn't take a long look at Congress or America's failing infrastructure or its lousy math and science test scores to know that this is a possibility. And to be sure, myriad problems big and small need fixing. However, perhaps </w:t>
      </w:r>
      <w:r w:rsidRPr="00F51B13">
        <w:rPr>
          <w:rStyle w:val="StyleUnderline"/>
        </w:rPr>
        <w:t>America's best character trait is that it has learned to grow and recover without too much "help" from the government.</w:t>
      </w:r>
      <w:r w:rsidRPr="00F52BBB">
        <w:rPr>
          <w:sz w:val="16"/>
          <w:szCs w:val="24"/>
        </w:rPr>
        <w:t xml:space="preserve"> States and localities, as well as the private sector, are sources of much innovation. And sooner or later, the government always comes to realize that there are some roles only it can play, and even Washington steps up to bat. </w:t>
      </w:r>
    </w:p>
    <w:p w:rsidR="009351A7" w:rsidRDefault="009351A7" w:rsidP="009351A7">
      <w:pPr>
        <w:rPr>
          <w:rStyle w:val="StyleUnderline"/>
        </w:rPr>
      </w:pPr>
      <w:r w:rsidRPr="00F52BBB">
        <w:rPr>
          <w:sz w:val="16"/>
          <w:szCs w:val="24"/>
        </w:rPr>
        <w:t xml:space="preserve">So it's time to intervene, to set aside the gloom and doom of the chattering classes and face facts -- the good kind. Sure, </w:t>
      </w:r>
      <w:r w:rsidRPr="00F51B13">
        <w:rPr>
          <w:rStyle w:val="StyleUnderline"/>
        </w:rPr>
        <w:t>there will always be declinists. Even a robust America will allow them to continue to peddle their slogans. Because in the richest and most powerful nation in the history of the Earth, all evidence to the contrary notwithstanding, there will always be those who think that the only way to go is down.</w:t>
      </w:r>
    </w:p>
    <w:p w:rsidR="009351A7" w:rsidRPr="001D6451" w:rsidRDefault="009351A7" w:rsidP="009351A7">
      <w:pPr>
        <w:pStyle w:val="Heading4"/>
        <w:rPr>
          <w:sz w:val="24"/>
        </w:rPr>
      </w:pPr>
      <w:r w:rsidRPr="001D6451">
        <w:rPr>
          <w:sz w:val="24"/>
        </w:rPr>
        <w:t xml:space="preserve">US hegemony is locked in- no rising challengers and allies will bandwagon </w:t>
      </w:r>
    </w:p>
    <w:p w:rsidR="009351A7" w:rsidRPr="001D6451" w:rsidRDefault="009351A7" w:rsidP="009351A7">
      <w:pPr>
        <w:pStyle w:val="card"/>
        <w:ind w:left="0"/>
        <w:rPr>
          <w:rFonts w:ascii="Georgia" w:hAnsi="Georgia"/>
          <w:sz w:val="24"/>
          <w:szCs w:val="24"/>
        </w:rPr>
      </w:pPr>
      <w:r w:rsidRPr="001D6451">
        <w:rPr>
          <w:rFonts w:ascii="Georgia" w:hAnsi="Georgia"/>
          <w:b/>
          <w:sz w:val="24"/>
          <w:szCs w:val="24"/>
        </w:rPr>
        <w:t>White 13</w:t>
      </w:r>
      <w:r w:rsidRPr="001D6451">
        <w:rPr>
          <w:rFonts w:ascii="Georgia" w:hAnsi="Georgia"/>
          <w:sz w:val="24"/>
          <w:szCs w:val="24"/>
        </w:rPr>
        <w:t xml:space="preserve"> (Thomas, </w:t>
      </w:r>
      <w:r w:rsidRPr="001D6451">
        <w:rPr>
          <w:rFonts w:ascii="Georgia" w:hAnsi="Georgia"/>
          <w:sz w:val="24"/>
          <w:szCs w:val="24"/>
          <w:shd w:val="clear" w:color="auto" w:fill="FFFFFF"/>
        </w:rPr>
        <w:t>Global Academic Fellow, NYU Shanghai</w:t>
      </w:r>
      <w:r w:rsidRPr="001D6451">
        <w:rPr>
          <w:rFonts w:ascii="Georgia" w:hAnsi="Georgia" w:cs="Times New Roman"/>
          <w:sz w:val="24"/>
          <w:szCs w:val="24"/>
        </w:rPr>
        <w:t xml:space="preserve">, </w:t>
      </w:r>
      <w:r w:rsidRPr="001D6451">
        <w:rPr>
          <w:rFonts w:ascii="Georgia" w:hAnsi="Georgia"/>
          <w:sz w:val="24"/>
          <w:szCs w:val="24"/>
        </w:rPr>
        <w:t xml:space="preserve">11/12/13, “Why U.S. Hegemony Is Here to Stay,” Huffington Post, </w:t>
      </w:r>
      <w:hyperlink r:id="rId6" w:history="1">
        <w:r w:rsidRPr="001D6451">
          <w:rPr>
            <w:rStyle w:val="Hyperlink"/>
            <w:rFonts w:ascii="Georgia" w:hAnsi="Georgia"/>
            <w:sz w:val="24"/>
            <w:szCs w:val="24"/>
          </w:rPr>
          <w:t>http://www.huffingtonpost.com/thomas-white/why-us-hegemony-is-here-t_b_4258264.html</w:t>
        </w:r>
      </w:hyperlink>
      <w:r w:rsidRPr="001D6451">
        <w:rPr>
          <w:rFonts w:ascii="Georgia" w:hAnsi="Georgia"/>
          <w:sz w:val="24"/>
          <w:szCs w:val="24"/>
        </w:rPr>
        <w:t>, JHR)</w:t>
      </w:r>
    </w:p>
    <w:p w:rsidR="009351A7" w:rsidRPr="005A31C8" w:rsidRDefault="009351A7" w:rsidP="009351A7">
      <w:pPr>
        <w:rPr>
          <w:rFonts w:ascii="Times" w:eastAsia="Times New Roman" w:hAnsi="Times" w:cs="Times New Roman"/>
          <w:sz w:val="20"/>
          <w:szCs w:val="20"/>
        </w:rPr>
      </w:pPr>
      <w:r w:rsidRPr="001D6451">
        <w:rPr>
          <w:u w:val="single"/>
        </w:rPr>
        <w:t>Prevailing wisdom goes like this--China will overtake the U.S. economy in the next few decades, ushering in a new era of Chinese international political dominance.</w:t>
      </w:r>
      <w:r w:rsidRPr="001D6451">
        <w:t xml:space="preserve"> Various reports agree--15 out of 22 countries in </w:t>
      </w:r>
      <w:r w:rsidRPr="001D6451">
        <w:rPr>
          <w:u w:val="single"/>
        </w:rPr>
        <w:t>a</w:t>
      </w:r>
      <w:r w:rsidRPr="001D6451">
        <w:rPr>
          <w:rStyle w:val="apple-converted-space"/>
          <w:rFonts w:eastAsiaTheme="majorEastAsia"/>
          <w:u w:val="single"/>
        </w:rPr>
        <w:t xml:space="preserve"> </w:t>
      </w:r>
      <w:hyperlink r:id="rId7" w:tgtFrame="_hplink" w:history="1">
        <w:r w:rsidRPr="001D6451">
          <w:rPr>
            <w:rStyle w:val="Hyperlink"/>
            <w:bdr w:val="none" w:sz="0" w:space="0" w:color="auto" w:frame="1"/>
          </w:rPr>
          <w:t>Pew Research</w:t>
        </w:r>
      </w:hyperlink>
      <w:r w:rsidRPr="001D6451">
        <w:rPr>
          <w:rStyle w:val="apple-converted-space"/>
          <w:rFonts w:eastAsiaTheme="majorEastAsia"/>
          <w:u w:val="single"/>
        </w:rPr>
        <w:t xml:space="preserve"> </w:t>
      </w:r>
      <w:r w:rsidRPr="001D6451">
        <w:rPr>
          <w:u w:val="single"/>
        </w:rPr>
        <w:t>study and a plurality of U.S. Americans believe China has overtaken the U.S. or will soon</w:t>
      </w:r>
      <w:r w:rsidRPr="001D6451">
        <w:t>. And the U.S. National Intelligence Council forecasts China usurping</w:t>
      </w:r>
      <w:r w:rsidRPr="001D6451">
        <w:rPr>
          <w:rStyle w:val="apple-converted-space"/>
          <w:rFonts w:eastAsiaTheme="majorEastAsia"/>
        </w:rPr>
        <w:t xml:space="preserve"> </w:t>
      </w:r>
      <w:hyperlink r:id="rId8" w:tgtFrame="_hplink" w:history="1">
        <w:r w:rsidRPr="001D6451">
          <w:rPr>
            <w:rStyle w:val="Hyperlink"/>
            <w:bdr w:val="none" w:sz="0" w:space="0" w:color="auto" w:frame="1"/>
          </w:rPr>
          <w:t>U.S. authority</w:t>
        </w:r>
      </w:hyperlink>
      <w:r w:rsidRPr="001D6451">
        <w:rPr>
          <w:rStyle w:val="apple-converted-space"/>
          <w:rFonts w:eastAsiaTheme="majorEastAsia"/>
        </w:rPr>
        <w:t xml:space="preserve"> </w:t>
      </w:r>
      <w:r w:rsidRPr="001D6451">
        <w:t>by 2030</w:t>
      </w:r>
      <w:r w:rsidRPr="001D6451">
        <w:rPr>
          <w:u w:val="single"/>
        </w:rPr>
        <w:t>. U.S. hegemonic decline has been debated for decades</w:t>
      </w:r>
      <w:r w:rsidRPr="001D6451">
        <w:t xml:space="preserve">, and the newest foil to its authority is China. The U.S. currently exists as the world's one and only superpower. </w:t>
      </w:r>
      <w:r w:rsidRPr="001D6451">
        <w:rPr>
          <w:rStyle w:val="Emphasis"/>
          <w:sz w:val="24"/>
        </w:rPr>
        <w:t>But it is folly to believe that the U.S. will be deposed by China</w:t>
      </w:r>
      <w:r w:rsidRPr="001D6451">
        <w:rPr>
          <w:sz w:val="28"/>
          <w:u w:val="single"/>
        </w:rPr>
        <w:t xml:space="preserve"> </w:t>
      </w:r>
      <w:r w:rsidRPr="001D6451">
        <w:rPr>
          <w:u w:val="single"/>
        </w:rPr>
        <w:t xml:space="preserve">anytime soon, even with its double-digit growth and increasing regional influence. </w:t>
      </w:r>
      <w:r w:rsidRPr="001D6451">
        <w:rPr>
          <w:rStyle w:val="Emphasis"/>
          <w:sz w:val="24"/>
        </w:rPr>
        <w:t>Reports foretelling the end of U.S. hegemony rely on raw data</w:t>
      </w:r>
      <w:r w:rsidRPr="001D6451">
        <w:rPr>
          <w:u w:val="single"/>
        </w:rPr>
        <w:t xml:space="preserve">, when it is international relationships that truly undergird world superpowers. </w:t>
      </w:r>
      <w:r w:rsidRPr="001D6451">
        <w:rPr>
          <w:rStyle w:val="Emphasis"/>
          <w:sz w:val="24"/>
        </w:rPr>
        <w:t>No economic, military, and public opinion formula will decide the world's next global hegemon</w:t>
      </w:r>
      <w:r w:rsidRPr="001D6451">
        <w:rPr>
          <w:u w:val="single"/>
        </w:rPr>
        <w:t xml:space="preserve">. </w:t>
      </w:r>
      <w:proofErr w:type="gramStart"/>
      <w:r w:rsidRPr="001D6451">
        <w:rPr>
          <w:u w:val="single"/>
        </w:rPr>
        <w:t>These components matter--but not without international legitimacy, as derived from, and defined by, a global coalition of the willing</w:t>
      </w:r>
      <w:r w:rsidRPr="001D6451">
        <w:t>.</w:t>
      </w:r>
      <w:proofErr w:type="gramEnd"/>
      <w:r w:rsidRPr="001D6451">
        <w:t xml:space="preserve"> It is here that the U.S. reigns supreme. </w:t>
      </w:r>
      <w:r w:rsidRPr="001D6451">
        <w:rPr>
          <w:u w:val="single"/>
        </w:rPr>
        <w:t>The U.S. has won over, however begrudgingly, the international community as a whole.</w:t>
      </w:r>
      <w:r w:rsidRPr="001D6451">
        <w:t xml:space="preserve"> And until this allegiance to the U.S. breaks down, she will remain the absolute world superpower. </w:t>
      </w:r>
      <w:r w:rsidRPr="001D6451">
        <w:rPr>
          <w:rStyle w:val="Emphasis"/>
          <w:sz w:val="24"/>
        </w:rPr>
        <w:t xml:space="preserve">The U.S. wields a power of influence, persuasion, and leadership on the international stage </w:t>
      </w:r>
      <w:r w:rsidRPr="001D6451">
        <w:rPr>
          <w:u w:val="single"/>
        </w:rPr>
        <w:t>that no other state comes close to</w:t>
      </w:r>
      <w:r w:rsidRPr="001D6451">
        <w:t xml:space="preserve">. She sets international law, ignores international law, and is accountable to no one. China, while clearly jockeying for authority and power, does not yet have legitimacy </w:t>
      </w:r>
      <w:r w:rsidRPr="001D6451">
        <w:rPr>
          <w:u w:val="single"/>
        </w:rPr>
        <w:t xml:space="preserve">Take France's invasion of </w:t>
      </w:r>
      <w:proofErr w:type="spellStart"/>
      <w:r w:rsidRPr="001D6451">
        <w:rPr>
          <w:u w:val="single"/>
        </w:rPr>
        <w:t>Mali</w:t>
      </w:r>
      <w:proofErr w:type="spellEnd"/>
      <w:r w:rsidRPr="001D6451">
        <w:rPr>
          <w:u w:val="single"/>
        </w:rPr>
        <w:t xml:space="preserve"> last year. It was the U.S. who </w:t>
      </w:r>
      <w:r w:rsidRPr="001D6451">
        <w:rPr>
          <w:rStyle w:val="UnderlineBold"/>
          <w:b w:val="0"/>
          <w:sz w:val="24"/>
        </w:rPr>
        <w:t>provided the necessary support, in effect running the operation to combat</w:t>
      </w:r>
      <w:r w:rsidRPr="001D6451">
        <w:rPr>
          <w:rStyle w:val="UnderlineBold"/>
          <w:rFonts w:eastAsiaTheme="majorEastAsia"/>
          <w:b w:val="0"/>
          <w:sz w:val="24"/>
        </w:rPr>
        <w:t xml:space="preserve"> </w:t>
      </w:r>
      <w:hyperlink r:id="rId9" w:tgtFrame="_hplink" w:history="1">
        <w:r w:rsidRPr="001D6451">
          <w:rPr>
            <w:rStyle w:val="UnderlineBold"/>
            <w:b w:val="0"/>
            <w:sz w:val="24"/>
          </w:rPr>
          <w:t>Islamic militants</w:t>
        </w:r>
      </w:hyperlink>
      <w:r w:rsidRPr="001D6451">
        <w:rPr>
          <w:rStyle w:val="UnderlineBold"/>
          <w:b w:val="0"/>
          <w:sz w:val="24"/>
          <w:u w:val="none"/>
        </w:rPr>
        <w:t xml:space="preserve">. A scenario where France, a country with a permanent seat on the UN Security Council, calls first on China for tactical support is tough to imagine. </w:t>
      </w:r>
      <w:r w:rsidRPr="001D6451">
        <w:rPr>
          <w:rStyle w:val="UnderlineBold"/>
          <w:b w:val="0"/>
          <w:sz w:val="24"/>
        </w:rPr>
        <w:t>China has seen its regional influence increase substantially in recent years, but a situation where China and</w:t>
      </w:r>
      <w:r w:rsidRPr="001D6451">
        <w:rPr>
          <w:rStyle w:val="UnderlineBold"/>
          <w:rFonts w:eastAsiaTheme="majorEastAsia"/>
          <w:b w:val="0"/>
          <w:sz w:val="24"/>
        </w:rPr>
        <w:t xml:space="preserve"> not </w:t>
      </w:r>
      <w:r w:rsidRPr="001D6451">
        <w:rPr>
          <w:rStyle w:val="UnderlineBold"/>
          <w:b w:val="0"/>
          <w:sz w:val="24"/>
        </w:rPr>
        <w:t xml:space="preserve">the U.S. </w:t>
      </w:r>
      <w:proofErr w:type="gramStart"/>
      <w:r w:rsidRPr="001D6451">
        <w:rPr>
          <w:rStyle w:val="UnderlineBold"/>
          <w:b w:val="0"/>
          <w:sz w:val="24"/>
        </w:rPr>
        <w:t>leads</w:t>
      </w:r>
      <w:proofErr w:type="gramEnd"/>
      <w:r w:rsidRPr="001D6451">
        <w:rPr>
          <w:rStyle w:val="UnderlineBold"/>
          <w:b w:val="0"/>
          <w:sz w:val="24"/>
        </w:rPr>
        <w:t xml:space="preserve"> a successful international coalition of allies is fantasy</w:t>
      </w:r>
      <w:r w:rsidRPr="001D6451">
        <w:rPr>
          <w:rStyle w:val="UnderlineBold"/>
          <w:b w:val="0"/>
          <w:sz w:val="24"/>
          <w:u w:val="none"/>
        </w:rPr>
        <w:t xml:space="preserve">. In fact, the opposite is true. </w:t>
      </w:r>
      <w:r w:rsidRPr="001D6451">
        <w:rPr>
          <w:rStyle w:val="Emphasis"/>
          <w:sz w:val="24"/>
        </w:rPr>
        <w:t>China is far from being considered a trustworthy ally</w:t>
      </w:r>
      <w:r w:rsidRPr="001D6451">
        <w:rPr>
          <w:rStyle w:val="UnderlineBold"/>
          <w:b w:val="0"/>
          <w:sz w:val="28"/>
        </w:rPr>
        <w:t xml:space="preserve"> </w:t>
      </w:r>
      <w:r w:rsidRPr="001D6451">
        <w:rPr>
          <w:rStyle w:val="UnderlineBold"/>
          <w:b w:val="0"/>
          <w:sz w:val="24"/>
        </w:rPr>
        <w:t>to the international community, sitting on the periphery of many international decision-making processes</w:t>
      </w:r>
      <w:r w:rsidRPr="001D6451">
        <w:rPr>
          <w:rStyle w:val="UnderlineBold"/>
          <w:b w:val="0"/>
          <w:sz w:val="24"/>
          <w:u w:val="none"/>
        </w:rPr>
        <w:t xml:space="preserve">, for a number of reasons. </w:t>
      </w:r>
      <w:r w:rsidRPr="001D6451">
        <w:rPr>
          <w:rStyle w:val="UnderlineBold"/>
          <w:b w:val="0"/>
          <w:sz w:val="24"/>
        </w:rPr>
        <w:t>China commits deeply troubling human</w:t>
      </w:r>
      <w:r w:rsidRPr="001D6451">
        <w:rPr>
          <w:rStyle w:val="UnderlineBold"/>
          <w:rFonts w:eastAsiaTheme="majorEastAsia"/>
          <w:b w:val="0"/>
          <w:sz w:val="24"/>
        </w:rPr>
        <w:t xml:space="preserve"> </w:t>
      </w:r>
      <w:hyperlink r:id="rId10" w:tgtFrame="_hplink" w:history="1">
        <w:r w:rsidRPr="001D6451">
          <w:rPr>
            <w:rStyle w:val="UnderlineBold"/>
            <w:b w:val="0"/>
            <w:sz w:val="24"/>
          </w:rPr>
          <w:t>rights violations</w:t>
        </w:r>
      </w:hyperlink>
      <w:r w:rsidRPr="001D6451">
        <w:rPr>
          <w:rStyle w:val="UnderlineBold"/>
          <w:b w:val="0"/>
          <w:sz w:val="24"/>
        </w:rPr>
        <w:t xml:space="preserve"> at home.</w:t>
      </w:r>
      <w:r w:rsidRPr="001D6451">
        <w:rPr>
          <w:rStyle w:val="UnderlineBold"/>
          <w:b w:val="0"/>
          <w:sz w:val="24"/>
          <w:u w:val="none"/>
        </w:rPr>
        <w:t xml:space="preserve"> China has yet to disavow the brutal oppression of President Bashar al-Assad, and, along with Russia, has held up</w:t>
      </w:r>
      <w:r w:rsidRPr="001D6451">
        <w:rPr>
          <w:rStyle w:val="UnderlineBold"/>
          <w:rFonts w:eastAsiaTheme="majorEastAsia"/>
          <w:b w:val="0"/>
          <w:sz w:val="24"/>
          <w:u w:val="none"/>
        </w:rPr>
        <w:t xml:space="preserve"> </w:t>
      </w:r>
      <w:hyperlink r:id="rId11" w:tgtFrame="_hplink" w:history="1">
        <w:r w:rsidRPr="001D6451">
          <w:rPr>
            <w:rStyle w:val="UnderlineBold"/>
            <w:b w:val="0"/>
            <w:sz w:val="24"/>
            <w:u w:val="none"/>
          </w:rPr>
          <w:t>UN resolutions</w:t>
        </w:r>
      </w:hyperlink>
      <w:r w:rsidRPr="001D6451">
        <w:rPr>
          <w:rStyle w:val="UnderlineBold"/>
          <w:rFonts w:eastAsiaTheme="majorEastAsia"/>
          <w:b w:val="0"/>
          <w:sz w:val="24"/>
          <w:u w:val="none"/>
        </w:rPr>
        <w:t xml:space="preserve"> </w:t>
      </w:r>
      <w:r w:rsidRPr="001D6451">
        <w:rPr>
          <w:rStyle w:val="UnderlineBold"/>
          <w:b w:val="0"/>
          <w:sz w:val="24"/>
          <w:u w:val="none"/>
        </w:rPr>
        <w:t xml:space="preserve">condemning the regime. China is also North Korea's last ally, a thoroughly unfortunate distinction. </w:t>
      </w:r>
      <w:r w:rsidRPr="001D6451">
        <w:rPr>
          <w:rStyle w:val="UnderlineBold"/>
          <w:b w:val="0"/>
          <w:sz w:val="24"/>
        </w:rPr>
        <w:t>China's relationship to</w:t>
      </w:r>
      <w:r w:rsidRPr="001D6451">
        <w:rPr>
          <w:rStyle w:val="UnderlineBold"/>
          <w:rFonts w:eastAsiaTheme="majorEastAsia"/>
          <w:b w:val="0"/>
          <w:sz w:val="24"/>
        </w:rPr>
        <w:t xml:space="preserve"> </w:t>
      </w:r>
      <w:hyperlink r:id="rId12" w:tgtFrame="_hplink" w:history="1">
        <w:r w:rsidRPr="001D6451">
          <w:rPr>
            <w:rStyle w:val="UnderlineBold"/>
            <w:b w:val="0"/>
            <w:sz w:val="24"/>
          </w:rPr>
          <w:t>human rights</w:t>
        </w:r>
      </w:hyperlink>
      <w:r w:rsidRPr="001D6451">
        <w:rPr>
          <w:rStyle w:val="UnderlineBold"/>
          <w:rFonts w:eastAsiaTheme="majorEastAsia"/>
          <w:b w:val="0"/>
          <w:sz w:val="24"/>
        </w:rPr>
        <w:t xml:space="preserve"> </w:t>
      </w:r>
      <w:r w:rsidRPr="001D6451">
        <w:rPr>
          <w:rStyle w:val="UnderlineBold"/>
          <w:b w:val="0"/>
          <w:sz w:val="24"/>
        </w:rPr>
        <w:t>is anything but progressive. Censorship of the press and the Internet, restrictions on freedoms of religion, expression, association, prohibition of many independent labor unions and organizations, and the repressive policies against many people in Western China and Tibet</w:t>
      </w:r>
      <w:r w:rsidRPr="001D6451">
        <w:rPr>
          <w:rStyle w:val="UnderlineBold"/>
          <w:b w:val="0"/>
          <w:sz w:val="24"/>
          <w:u w:val="none"/>
        </w:rPr>
        <w:t xml:space="preserve"> spell trouble for the leaders in Beijing on the international stage. Even though the U.S. is no human rights saint, she currently </w:t>
      </w:r>
      <w:r w:rsidRPr="001D6451">
        <w:rPr>
          <w:rStyle w:val="Emphasis"/>
          <w:sz w:val="24"/>
        </w:rPr>
        <w:t>holds legitimacy with a team of allies who prize consistency and stability</w:t>
      </w:r>
      <w:r w:rsidRPr="001D6451">
        <w:rPr>
          <w:rStyle w:val="UnderlineBold"/>
          <w:b w:val="0"/>
          <w:sz w:val="24"/>
        </w:rPr>
        <w:t>, making a global shift in power highly unlikely</w:t>
      </w:r>
      <w:r w:rsidRPr="001D6451">
        <w:rPr>
          <w:rStyle w:val="UnderlineBold"/>
          <w:b w:val="0"/>
          <w:sz w:val="24"/>
          <w:u w:val="none"/>
        </w:rPr>
        <w:t xml:space="preserve">. If China continues on this path of questionable governance and cavorting with questionable allies, </w:t>
      </w:r>
      <w:r w:rsidRPr="001D6451">
        <w:rPr>
          <w:rStyle w:val="UnderlineBold"/>
          <w:b w:val="0"/>
          <w:sz w:val="24"/>
        </w:rPr>
        <w:t>no serious block of internationally influential states will support a Chinese hegemony over the current U.S. one.</w:t>
      </w:r>
      <w:r w:rsidRPr="001D6451">
        <w:rPr>
          <w:rStyle w:val="UnderlineBold"/>
          <w:b w:val="0"/>
          <w:sz w:val="24"/>
          <w:u w:val="none"/>
        </w:rPr>
        <w:t xml:space="preserve"> And so, China will remain a strong regional and international player, but one that plays second </w:t>
      </w:r>
      <w:proofErr w:type="gramStart"/>
      <w:r w:rsidRPr="001D6451">
        <w:rPr>
          <w:rStyle w:val="UnderlineBold"/>
          <w:b w:val="0"/>
          <w:sz w:val="24"/>
          <w:u w:val="none"/>
        </w:rPr>
        <w:t>fiddle</w:t>
      </w:r>
      <w:proofErr w:type="gramEnd"/>
      <w:r w:rsidRPr="001D6451">
        <w:rPr>
          <w:rStyle w:val="UnderlineBold"/>
          <w:b w:val="0"/>
          <w:sz w:val="24"/>
          <w:u w:val="none"/>
        </w:rPr>
        <w:t xml:space="preserve"> to the U.S. Still, the dogged sentiment of declining U.S. authority remains.</w:t>
      </w:r>
      <w:r w:rsidRPr="001D6451">
        <w:rPr>
          <w:rStyle w:val="UnderlineBold"/>
          <w:rFonts w:eastAsiaTheme="majorEastAsia"/>
          <w:b w:val="0"/>
          <w:sz w:val="24"/>
          <w:u w:val="none"/>
        </w:rPr>
        <w:t xml:space="preserve"> </w:t>
      </w:r>
      <w:hyperlink r:id="rId13" w:tgtFrame="_hplink" w:history="1">
        <w:r w:rsidRPr="001D6451">
          <w:rPr>
            <w:rStyle w:val="UnderlineBold"/>
            <w:b w:val="0"/>
            <w:sz w:val="24"/>
            <w:u w:val="none"/>
          </w:rPr>
          <w:t>China predicts</w:t>
        </w:r>
      </w:hyperlink>
      <w:r w:rsidRPr="001D6451">
        <w:rPr>
          <w:rStyle w:val="UnderlineBold"/>
          <w:rFonts w:eastAsiaTheme="majorEastAsia"/>
          <w:b w:val="0"/>
          <w:sz w:val="24"/>
          <w:u w:val="none"/>
        </w:rPr>
        <w:t xml:space="preserve"> </w:t>
      </w:r>
      <w:r w:rsidRPr="001D6451">
        <w:rPr>
          <w:rStyle w:val="UnderlineBold"/>
          <w:b w:val="0"/>
          <w:sz w:val="24"/>
          <w:u w:val="none"/>
        </w:rPr>
        <w:t xml:space="preserve">its economy will overtake that of the U.S. by 2019. </w:t>
      </w:r>
      <w:r w:rsidRPr="001D6451">
        <w:rPr>
          <w:rStyle w:val="UnderlineBold"/>
          <w:b w:val="0"/>
          <w:sz w:val="24"/>
        </w:rPr>
        <w:t>But the likes of the U.K., France, Germany, Japan, etc. will not simply turn around and support China the moment its GDP crosses some arbitrary threshold</w:t>
      </w:r>
      <w:r w:rsidRPr="001D6451">
        <w:rPr>
          <w:rStyle w:val="UnderlineBold"/>
          <w:b w:val="0"/>
          <w:sz w:val="24"/>
          <w:u w:val="none"/>
        </w:rPr>
        <w:t>. Rich, industrialized nations are not about to live in an international system dictated by Chinese rule. The U.S. and China will engage in plenty of power struggles in the coming decades--</w:t>
      </w:r>
      <w:r w:rsidRPr="001D6451">
        <w:rPr>
          <w:rStyle w:val="UnderlineBold"/>
          <w:b w:val="0"/>
          <w:sz w:val="24"/>
        </w:rPr>
        <w:t xml:space="preserve">but </w:t>
      </w:r>
      <w:r w:rsidRPr="001D6451">
        <w:rPr>
          <w:rStyle w:val="Emphasis"/>
          <w:sz w:val="24"/>
        </w:rPr>
        <w:t>it is unlikely that China will challenge U.S. authority and garner support</w:t>
      </w:r>
      <w:r w:rsidRPr="001D6451">
        <w:rPr>
          <w:rStyle w:val="UnderlineBold"/>
          <w:b w:val="0"/>
          <w:sz w:val="28"/>
        </w:rPr>
        <w:t xml:space="preserve"> </w:t>
      </w:r>
      <w:r w:rsidRPr="001D6451">
        <w:rPr>
          <w:rStyle w:val="UnderlineBold"/>
          <w:b w:val="0"/>
          <w:sz w:val="24"/>
        </w:rPr>
        <w:t>from the world's industrialized nations</w:t>
      </w:r>
      <w:r w:rsidRPr="001D6451">
        <w:rPr>
          <w:rStyle w:val="UnderlineBold"/>
          <w:b w:val="0"/>
          <w:sz w:val="24"/>
          <w:u w:val="none"/>
        </w:rPr>
        <w:t xml:space="preserve">. The U.S., regardless of its failings, rightfully holds firmly its influence over world values, </w:t>
      </w:r>
      <w:r w:rsidRPr="001D6451">
        <w:rPr>
          <w:rStyle w:val="UnderlineBold"/>
          <w:b w:val="0"/>
          <w:sz w:val="24"/>
        </w:rPr>
        <w:t>and will do so indefinitely, regardless of its economic and military strength in relation to China.</w:t>
      </w:r>
      <w:r w:rsidRPr="001D6451">
        <w:rPr>
          <w:rStyle w:val="UnderlineBold"/>
          <w:b w:val="0"/>
          <w:sz w:val="24"/>
          <w:u w:val="none"/>
        </w:rPr>
        <w:t xml:space="preserve"> Amidst economic crises and an embarrassing era of political dysfunction (See: government shutdown</w:t>
      </w:r>
      <w:r w:rsidRPr="001D6451">
        <w:rPr>
          <w:rStyle w:val="UnderlineBold"/>
          <w:b w:val="0"/>
          <w:sz w:val="24"/>
        </w:rPr>
        <w:t xml:space="preserve">), </w:t>
      </w:r>
      <w:r w:rsidRPr="001D6451">
        <w:rPr>
          <w:rStyle w:val="Emphasis"/>
          <w:sz w:val="24"/>
        </w:rPr>
        <w:t>the U.S. remains the world's only superpower</w:t>
      </w:r>
      <w:r w:rsidRPr="001D6451">
        <w:rPr>
          <w:rStyle w:val="UnderlineBold"/>
          <w:b w:val="0"/>
          <w:sz w:val="24"/>
          <w:u w:val="none"/>
        </w:rPr>
        <w:t>. An upheaval of the international power dynamic, in this century,</w:t>
      </w:r>
      <w:r w:rsidRPr="001D6451">
        <w:rPr>
          <w:rStyle w:val="UnderlineBold"/>
          <w:b w:val="0"/>
          <w:sz w:val="24"/>
        </w:rPr>
        <w:t xml:space="preserve"> requires more than economic or military might. It requires democratic values, respectable allies, and an appreciation of human rights</w:t>
      </w:r>
      <w:r w:rsidRPr="001D6451">
        <w:rPr>
          <w:rStyle w:val="UnderlineBold"/>
          <w:b w:val="0"/>
          <w:sz w:val="24"/>
          <w:u w:val="none"/>
        </w:rPr>
        <w:t xml:space="preserve">. And until China can pass these tests, </w:t>
      </w:r>
      <w:r w:rsidRPr="001D6451">
        <w:rPr>
          <w:rStyle w:val="Emphasis"/>
          <w:sz w:val="24"/>
        </w:rPr>
        <w:t xml:space="preserve">the </w:t>
      </w:r>
      <w:r w:rsidRPr="005A31C8">
        <w:rPr>
          <w:rStyle w:val="Emphasis"/>
          <w:sz w:val="24"/>
        </w:rPr>
        <w:t>U.S. is s in no danger of losing its allies or influence.</w:t>
      </w:r>
    </w:p>
    <w:p w:rsidR="009351A7" w:rsidRPr="00624287" w:rsidRDefault="009351A7" w:rsidP="009351A7">
      <w:pPr>
        <w:pStyle w:val="Heading4"/>
        <w:rPr>
          <w:color w:val="FF0000"/>
        </w:rPr>
      </w:pPr>
      <w:r>
        <w:t xml:space="preserve">The US is the global hegemon now – superior military capabilities guarantee combat success – their authors are incompetent </w:t>
      </w:r>
    </w:p>
    <w:p w:rsidR="009351A7" w:rsidRPr="00B860D1" w:rsidRDefault="009351A7" w:rsidP="009351A7">
      <w:pPr>
        <w:rPr>
          <w:sz w:val="16"/>
          <w:szCs w:val="16"/>
        </w:rPr>
      </w:pPr>
      <w:r>
        <w:rPr>
          <w:b/>
        </w:rPr>
        <w:t>Kagan 12</w:t>
      </w:r>
      <w:r>
        <w:rPr>
          <w:sz w:val="16"/>
          <w:szCs w:val="16"/>
        </w:rPr>
        <w:t xml:space="preserve"> – Robert, senior fellow at Brookings, “Not Fade Away,” </w:t>
      </w:r>
      <w:hyperlink r:id="rId14" w:history="1">
        <w:r w:rsidRPr="00EF36EF">
          <w:rPr>
            <w:rStyle w:val="Hyperlink"/>
            <w:sz w:val="16"/>
            <w:szCs w:val="16"/>
          </w:rPr>
          <w:t>http://www.newrepublic.com/article/politics/magazine/99521/america-world-power-declinism?passthru=ZDkyNzQzZTk3YWY3YzE0OWM5MGRiZmIwNGQwNDBiZmI&amp;utm_source=PANTHEON_STRIPPED&amp;utm_campaign=PANTHEON_STRIPPED&amp;utm_medium=PANTHEON_STRIPPED</w:t>
        </w:r>
      </w:hyperlink>
      <w:r>
        <w:rPr>
          <w:sz w:val="16"/>
          <w:szCs w:val="16"/>
        </w:rPr>
        <w:t xml:space="preserve">, 7/8/14 </w:t>
      </w:r>
      <w:proofErr w:type="spellStart"/>
      <w:r>
        <w:rPr>
          <w:sz w:val="16"/>
          <w:szCs w:val="16"/>
        </w:rPr>
        <w:t>BRoche</w:t>
      </w:r>
      <w:proofErr w:type="spellEnd"/>
    </w:p>
    <w:p w:rsidR="009351A7" w:rsidRDefault="009351A7" w:rsidP="009351A7">
      <w:pPr>
        <w:rPr>
          <w:rStyle w:val="StyleUnderline"/>
        </w:rPr>
      </w:pPr>
      <w:r w:rsidRPr="00B860D1">
        <w:rPr>
          <w:rStyle w:val="StyleUnderline"/>
        </w:rPr>
        <w:t>Less than a decade ago</w:t>
      </w:r>
      <w:r w:rsidRPr="00B860D1">
        <w:rPr>
          <w:sz w:val="14"/>
        </w:rPr>
        <w:t xml:space="preserve">, most </w:t>
      </w:r>
      <w:r w:rsidRPr="00B860D1">
        <w:rPr>
          <w:rStyle w:val="StyleUnderline"/>
        </w:rPr>
        <w:t>observers spoke not of America’s decline but of its enduring primacy</w:t>
      </w:r>
      <w:r w:rsidRPr="00B860D1">
        <w:rPr>
          <w:sz w:val="14"/>
        </w:rPr>
        <w:t xml:space="preserve">. In 2002, the historian Paul Kennedy, who in the late 1980s had written a much-discussed book on “the rise and fall of the great powers,” America included, declared that never in history had there been such a great “disparity of power” as between the United States and the rest of the world. </w:t>
      </w:r>
      <w:proofErr w:type="spellStart"/>
      <w:r w:rsidRPr="00B860D1">
        <w:rPr>
          <w:sz w:val="14"/>
        </w:rPr>
        <w:t>Ikenberry</w:t>
      </w:r>
      <w:proofErr w:type="spellEnd"/>
      <w:r w:rsidRPr="00B860D1">
        <w:rPr>
          <w:sz w:val="14"/>
        </w:rPr>
        <w:t xml:space="preserve"> agreed that “no other great power” had held “such formidable advantages in military, economic, technological, cultural, or political capabilities.... The preeminence of American power” was “unprecedented.” </w:t>
      </w:r>
      <w:r w:rsidRPr="00B860D1">
        <w:rPr>
          <w:rStyle w:val="StyleUnderline"/>
        </w:rPr>
        <w:t xml:space="preserve">In 2004, the pundit </w:t>
      </w:r>
      <w:proofErr w:type="spellStart"/>
      <w:r w:rsidRPr="00B860D1">
        <w:rPr>
          <w:rStyle w:val="StyleUnderline"/>
        </w:rPr>
        <w:t>Fareed</w:t>
      </w:r>
      <w:proofErr w:type="spellEnd"/>
      <w:r w:rsidRPr="00B860D1">
        <w:rPr>
          <w:rStyle w:val="StyleUnderline"/>
        </w:rPr>
        <w:t xml:space="preserve"> </w:t>
      </w:r>
      <w:proofErr w:type="spellStart"/>
      <w:r w:rsidRPr="00B860D1">
        <w:rPr>
          <w:rStyle w:val="StyleUnderline"/>
        </w:rPr>
        <w:t>Zakaria</w:t>
      </w:r>
      <w:proofErr w:type="spellEnd"/>
      <w:r w:rsidRPr="00B860D1">
        <w:rPr>
          <w:rStyle w:val="StyleUnderline"/>
        </w:rPr>
        <w:t xml:space="preserve"> described the United States as enjoying a “comprehensive </w:t>
      </w:r>
      <w:proofErr w:type="spellStart"/>
      <w:r w:rsidRPr="00B860D1">
        <w:rPr>
          <w:rStyle w:val="StyleUnderline"/>
        </w:rPr>
        <w:t>uni</w:t>
      </w:r>
      <w:proofErr w:type="spellEnd"/>
      <w:r w:rsidRPr="00B860D1">
        <w:rPr>
          <w:rStyle w:val="StyleUnderline"/>
        </w:rPr>
        <w:t xml:space="preserve">-polarity” unlike anything seen since Rome. But a mere four years later </w:t>
      </w:r>
      <w:proofErr w:type="spellStart"/>
      <w:r w:rsidRPr="00B860D1">
        <w:rPr>
          <w:rStyle w:val="StyleUnderline"/>
        </w:rPr>
        <w:t>Zakaria</w:t>
      </w:r>
      <w:proofErr w:type="spellEnd"/>
      <w:r w:rsidRPr="00B860D1">
        <w:rPr>
          <w:rStyle w:val="StyleUnderline"/>
        </w:rPr>
        <w:t xml:space="preserve"> was writing about the “post-American world” and “the rise of the rest,”</w:t>
      </w:r>
      <w:r w:rsidRPr="00B860D1">
        <w:rPr>
          <w:sz w:val="14"/>
        </w:rPr>
        <w:t xml:space="preserve"> and Kennedy was discoursing again upon the inevitability of American decline. </w:t>
      </w:r>
      <w:r w:rsidRPr="00B860D1">
        <w:rPr>
          <w:rStyle w:val="StyleUnderline"/>
        </w:rPr>
        <w:t>Did the fundamentals of America’s relative power shift so dramatically in just a few short years? The answer is no.</w:t>
      </w:r>
      <w:r w:rsidRPr="00B860D1">
        <w:rPr>
          <w:sz w:val="14"/>
        </w:rPr>
        <w:t xml:space="preserve"> Let’s start with the basic indicators. </w:t>
      </w:r>
      <w:r w:rsidRPr="00B860D1">
        <w:rPr>
          <w:rStyle w:val="StyleUnderline"/>
        </w:rPr>
        <w:t>In economic terms,</w:t>
      </w:r>
      <w:r w:rsidRPr="00B860D1">
        <w:rPr>
          <w:sz w:val="14"/>
        </w:rPr>
        <w:t xml:space="preserve"> and even despite the current years of recession and slow growth, </w:t>
      </w:r>
      <w:r w:rsidRPr="00B860D1">
        <w:rPr>
          <w:rStyle w:val="StyleUnderline"/>
        </w:rPr>
        <w:t>America’s position in the world has not changed. Its share of the world’s GDP has held remarkably steady</w:t>
      </w:r>
      <w:r w:rsidRPr="00B860D1">
        <w:rPr>
          <w:sz w:val="14"/>
        </w:rPr>
        <w:t xml:space="preserve">, not only over the past decade but </w:t>
      </w:r>
      <w:r w:rsidRPr="00B860D1">
        <w:rPr>
          <w:rStyle w:val="StyleUnderline"/>
        </w:rPr>
        <w:t>over the past four decades</w:t>
      </w:r>
      <w:r w:rsidRPr="00B860D1">
        <w:rPr>
          <w:sz w:val="14"/>
        </w:rPr>
        <w:t xml:space="preserve">. In 1969, the United States produced roughly a quarter of the world’s economic output. Today it still produces roughly a quarter, and </w:t>
      </w:r>
      <w:r w:rsidRPr="00B860D1">
        <w:rPr>
          <w:rStyle w:val="StyleUnderline"/>
        </w:rPr>
        <w:t>it remains not only the largest but also the richest economy in the world</w:t>
      </w:r>
      <w:r w:rsidRPr="00B860D1">
        <w:rPr>
          <w:sz w:val="14"/>
        </w:rPr>
        <w:t xml:space="preserve">. </w:t>
      </w:r>
      <w:r w:rsidRPr="00B860D1">
        <w:rPr>
          <w:rStyle w:val="StyleUnderline"/>
        </w:rPr>
        <w:t>People are rightly mesmerized by the rise of China, India, and other Asian nations whose share of the global economy has been climbing steadily, but this has so far come almost entirely at the expense of Europe and Japan, which have had a declining share of the global economy</w:t>
      </w:r>
      <w:r w:rsidRPr="00B860D1">
        <w:rPr>
          <w:sz w:val="14"/>
        </w:rPr>
        <w:t xml:space="preserve">. Optimists about China’s development predict that it will overtake the United States as the largest economy in the world sometime in the next two decades. This could mean that the United States will face an increasing challenge to its economic position in the future. But </w:t>
      </w:r>
      <w:r w:rsidRPr="00B860D1">
        <w:rPr>
          <w:rStyle w:val="StyleUnderline"/>
        </w:rPr>
        <w:t xml:space="preserve">the sheer size of an economy is not by itself a good measure of overall power within the international system. If it were, then early nineteenth-century China, with what was then the world’s largest </w:t>
      </w:r>
      <w:proofErr w:type="gramStart"/>
      <w:r w:rsidRPr="00B860D1">
        <w:rPr>
          <w:rStyle w:val="StyleUnderline"/>
        </w:rPr>
        <w:t>economy,</w:t>
      </w:r>
      <w:proofErr w:type="gramEnd"/>
      <w:r w:rsidRPr="00B860D1">
        <w:rPr>
          <w:rStyle w:val="StyleUnderline"/>
        </w:rPr>
        <w:t xml:space="preserve"> would have been the predominant power instead of the prostrate victim of smaller European nations</w:t>
      </w:r>
      <w:r w:rsidRPr="00B860D1">
        <w:rPr>
          <w:sz w:val="14"/>
        </w:rPr>
        <w:t xml:space="preserve">. </w:t>
      </w:r>
      <w:r w:rsidRPr="00B860D1">
        <w:rPr>
          <w:rStyle w:val="StyleUnderline"/>
        </w:rPr>
        <w:t>Even if China does reach this pinnacle again</w:t>
      </w:r>
      <w:r w:rsidRPr="00B860D1">
        <w:rPr>
          <w:sz w:val="14"/>
        </w:rPr>
        <w:t>—and Chinese leaders face significant obstacles to sustaining the country’s growth indefinitely—</w:t>
      </w:r>
      <w:r w:rsidRPr="00B860D1">
        <w:rPr>
          <w:rStyle w:val="StyleUnderline"/>
        </w:rPr>
        <w:t>it will still remain far behind both the United States</w:t>
      </w:r>
      <w:r w:rsidRPr="00B860D1">
        <w:rPr>
          <w:sz w:val="14"/>
        </w:rPr>
        <w:t xml:space="preserve"> and Europe </w:t>
      </w:r>
      <w:r w:rsidRPr="00B860D1">
        <w:rPr>
          <w:rStyle w:val="StyleUnderline"/>
        </w:rPr>
        <w:t>in terms of per capita GDP</w:t>
      </w:r>
      <w:r w:rsidRPr="00B860D1">
        <w:rPr>
          <w:sz w:val="14"/>
        </w:rPr>
        <w:t xml:space="preserve">. Military capacity matters, too, as early nineteenth-century China learned and Chinese leaders know today. As Yan </w:t>
      </w:r>
      <w:proofErr w:type="spellStart"/>
      <w:r w:rsidRPr="00B860D1">
        <w:rPr>
          <w:sz w:val="14"/>
        </w:rPr>
        <w:t>Xuetong</w:t>
      </w:r>
      <w:proofErr w:type="spellEnd"/>
      <w:r w:rsidRPr="00B860D1">
        <w:rPr>
          <w:sz w:val="14"/>
        </w:rPr>
        <w:t xml:space="preserve"> recently noted, </w:t>
      </w:r>
      <w:r w:rsidRPr="00B860D1">
        <w:rPr>
          <w:rStyle w:val="StyleUnderline"/>
        </w:rPr>
        <w:t>“military strength underpins hegemony.” Here the United States remains unmatched</w:t>
      </w:r>
      <w:r w:rsidRPr="00B860D1">
        <w:rPr>
          <w:sz w:val="14"/>
        </w:rPr>
        <w:t xml:space="preserve">. </w:t>
      </w:r>
      <w:r w:rsidRPr="00B860D1">
        <w:rPr>
          <w:rStyle w:val="StyleUnderline"/>
        </w:rPr>
        <w:t>It is far and away the most powerful nation the world has ever known, and there has been no decline in America’s relative military capacity</w:t>
      </w:r>
      <w:r w:rsidRPr="00B860D1">
        <w:rPr>
          <w:sz w:val="14"/>
        </w:rPr>
        <w:t xml:space="preserve">—at least not yet. </w:t>
      </w:r>
      <w:r w:rsidRPr="00B860D1">
        <w:rPr>
          <w:rStyle w:val="StyleUnderline"/>
        </w:rPr>
        <w:t>Americans currently spend less than $600 billion a year on defense, more than the rest of the other great powers combined.</w:t>
      </w:r>
      <w:r w:rsidRPr="00B860D1">
        <w:rPr>
          <w:sz w:val="14"/>
        </w:rPr>
        <w:t xml:space="preserve"> (This figure does not include the deployment in Iraq, which is ending, or the combat forces in Afghanistan, which are likely to diminish steadily over the next couple of years.) They do so, moreover, while consuming a little less than 4 percent of GDP annually—a higher percentage than the other great powers, but in historical terms lower than the 10 percent of GDP that the United States spent on defense in the mid-1950s and the 7 percent it spent in the late 1980s. The superior expenditures underestimate America’s actual superiority in military capability. American land and air forces are equipped with the most advanced weaponry, and are the most experienced in actual combat. </w:t>
      </w:r>
      <w:r w:rsidRPr="00B860D1">
        <w:rPr>
          <w:rStyle w:val="StyleUnderline"/>
        </w:rPr>
        <w:t>They would defeat any competitor in a head-to-head battle. American naval power remains predominant in every region of the world.</w:t>
      </w:r>
    </w:p>
    <w:p w:rsidR="009351A7" w:rsidRDefault="009351A7" w:rsidP="009351A7">
      <w:pPr>
        <w:pStyle w:val="Heading4"/>
        <w:rPr>
          <w:rStyle w:val="StyleUnderline"/>
          <w:u w:val="none"/>
        </w:rPr>
      </w:pPr>
      <w:r>
        <w:rPr>
          <w:rStyle w:val="StyleUnderline"/>
          <w:u w:val="none"/>
        </w:rPr>
        <w:t>Leading now – military power</w:t>
      </w:r>
    </w:p>
    <w:p w:rsidR="009351A7" w:rsidRPr="007A0DEF" w:rsidRDefault="009351A7" w:rsidP="009351A7">
      <w:pPr>
        <w:rPr>
          <w:sz w:val="16"/>
          <w:szCs w:val="16"/>
        </w:rPr>
      </w:pPr>
      <w:r>
        <w:rPr>
          <w:b/>
        </w:rPr>
        <w:t>Obama 5/28</w:t>
      </w:r>
      <w:r>
        <w:rPr>
          <w:sz w:val="16"/>
          <w:szCs w:val="16"/>
        </w:rPr>
        <w:t xml:space="preserve"> – POTUS, “Remarks by the President at the United States Military Academy Commencement Ceremony,” </w:t>
      </w:r>
      <w:hyperlink r:id="rId15" w:history="1">
        <w:r w:rsidRPr="00B345C9">
          <w:rPr>
            <w:rStyle w:val="Hyperlink"/>
            <w:sz w:val="16"/>
            <w:szCs w:val="16"/>
          </w:rPr>
          <w:t>http://www.whitehouse.gov/the-press-office/2014/05/28/remarks-president-west-point-academy-commencement-ceremony</w:t>
        </w:r>
      </w:hyperlink>
      <w:r>
        <w:rPr>
          <w:sz w:val="16"/>
          <w:szCs w:val="16"/>
        </w:rPr>
        <w:t>, 7/11/14</w:t>
      </w:r>
    </w:p>
    <w:p w:rsidR="009351A7" w:rsidRPr="007A0DEF" w:rsidRDefault="009351A7" w:rsidP="009351A7">
      <w:pPr>
        <w:rPr>
          <w:sz w:val="14"/>
        </w:rPr>
      </w:pPr>
      <w:r w:rsidRPr="007A0DEF">
        <w:rPr>
          <w:sz w:val="14"/>
        </w:rPr>
        <w:t xml:space="preserve">In fact, by most measures, </w:t>
      </w:r>
      <w:r w:rsidRPr="000E10D5">
        <w:rPr>
          <w:rStyle w:val="StyleUnderline"/>
        </w:rPr>
        <w:t xml:space="preserve">America has rarely been stronger relative to the rest of the world. Those who argue otherwise -- who suggest that America is in decline, or has seen its global leadership slip away -- are either misreading history or engaged in partisan politics. </w:t>
      </w:r>
      <w:r w:rsidRPr="007A0DEF">
        <w:rPr>
          <w:sz w:val="14"/>
        </w:rPr>
        <w:t xml:space="preserve">Think about it. </w:t>
      </w:r>
      <w:r w:rsidRPr="000E10D5">
        <w:rPr>
          <w:rStyle w:val="StyleUnderline"/>
        </w:rPr>
        <w:t>Our military has no peer. The odds of a direct threat against us by any nation are low and do not come close to the dangers we faced during the Cold War</w:t>
      </w:r>
      <w:r w:rsidRPr="007A0DEF">
        <w:rPr>
          <w:sz w:val="14"/>
        </w:rPr>
        <w:t xml:space="preserve">. Meanwhile, </w:t>
      </w:r>
      <w:r w:rsidRPr="000E10D5">
        <w:rPr>
          <w:rStyle w:val="StyleUnderline"/>
        </w:rPr>
        <w:t>our economy remains the most dynamic on Earth; our businesses the most innovative</w:t>
      </w:r>
      <w:r w:rsidRPr="007A0DEF">
        <w:rPr>
          <w:sz w:val="14"/>
        </w:rPr>
        <w:t xml:space="preserve">. </w:t>
      </w:r>
      <w:r w:rsidRPr="000E10D5">
        <w:rPr>
          <w:rStyle w:val="StyleUnderline"/>
        </w:rPr>
        <w:t>Each year, we grow more energy independent</w:t>
      </w:r>
      <w:r w:rsidRPr="007A0DEF">
        <w:rPr>
          <w:sz w:val="14"/>
        </w:rPr>
        <w:t xml:space="preserve">. From Europe to Asia, </w:t>
      </w:r>
      <w:r w:rsidRPr="000E10D5">
        <w:rPr>
          <w:rStyle w:val="StyleUnderline"/>
        </w:rPr>
        <w:t>we are the hub of alliances unrivaled in the history of nations</w:t>
      </w:r>
      <w:r w:rsidRPr="007A0DEF">
        <w:rPr>
          <w:sz w:val="14"/>
        </w:rPr>
        <w:t xml:space="preserve">. America continues to attract striving immigrants. The values of our founding inspire leaders in parliaments and new movements in public squares around the globe. And </w:t>
      </w:r>
      <w:r w:rsidRPr="000E10D5">
        <w:rPr>
          <w:rStyle w:val="StyleUnderline"/>
        </w:rPr>
        <w:t>when a typhoon hits the Philippines, or schoolgirls are kidnapped in Nigeria, or masked men occupy a building in Ukraine, it is America that the world looks to for help.</w:t>
      </w:r>
      <w:r w:rsidRPr="007A0DEF">
        <w:rPr>
          <w:sz w:val="14"/>
        </w:rPr>
        <w:t xml:space="preserve"> </w:t>
      </w:r>
      <w:proofErr w:type="gramStart"/>
      <w:r w:rsidRPr="007A0DEF">
        <w:rPr>
          <w:sz w:val="14"/>
        </w:rPr>
        <w:t>(Applause.)</w:t>
      </w:r>
      <w:proofErr w:type="gramEnd"/>
      <w:r w:rsidRPr="007A0DEF">
        <w:rPr>
          <w:sz w:val="14"/>
        </w:rPr>
        <w:t xml:space="preserve"> So </w:t>
      </w:r>
      <w:r w:rsidRPr="000E10D5">
        <w:rPr>
          <w:rStyle w:val="StyleUnderline"/>
        </w:rPr>
        <w:t>the United States is and remains the one indispensable nation. That has been true for the century passed and it will be true for the century to come.</w:t>
      </w:r>
      <w:r w:rsidRPr="007A0DEF">
        <w:rPr>
          <w:sz w:val="14"/>
        </w:rPr>
        <w:t xml:space="preserve"> But the world is changing with accelerating speed. This presents opportunity, but also new dangers. We know all too well, after 9/11, just how technology and globalization has put power once reserved for states in the hands of individuals, raising the capacity of terrorists to do harm. Russia’s aggression toward former Soviet states unnerves capitals in Europe, while China’s economic rise and military reach worries its neighbors. From Brazil to India, rising middle classes compete with us, and governments seek a greater say in global forums. And even as developing nations embrace democracy and market economies, 24-hour news and social media makes it impossible to ignore the continuation of sectarian conflicts and failing states and popular uprisings that might have received only passing notice a generation ago. It will be your generation’s task to respond to this new world. </w:t>
      </w:r>
      <w:r w:rsidRPr="000E10D5">
        <w:rPr>
          <w:rStyle w:val="StyleUnderline"/>
        </w:rPr>
        <w:t>The question we face</w:t>
      </w:r>
      <w:r w:rsidRPr="007A0DEF">
        <w:rPr>
          <w:sz w:val="14"/>
        </w:rPr>
        <w:t xml:space="preserve">, the question each of you will face, </w:t>
      </w:r>
      <w:r w:rsidRPr="000E10D5">
        <w:rPr>
          <w:rStyle w:val="StyleUnderline"/>
        </w:rPr>
        <w:t xml:space="preserve">is not whether America will lead, but how we will lead </w:t>
      </w:r>
      <w:r w:rsidRPr="007A0DEF">
        <w:rPr>
          <w:sz w:val="14"/>
        </w:rPr>
        <w:t xml:space="preserve">-- not just to secure our peace and prosperity, but also </w:t>
      </w:r>
      <w:r w:rsidRPr="000E10D5">
        <w:rPr>
          <w:rStyle w:val="StyleUnderline"/>
        </w:rPr>
        <w:t>extend peace and prosperity around the globe</w:t>
      </w:r>
      <w:r w:rsidRPr="007A0DEF">
        <w:rPr>
          <w:sz w:val="14"/>
        </w:rPr>
        <w:t>.</w:t>
      </w:r>
    </w:p>
    <w:p w:rsidR="009351A7" w:rsidRDefault="009351A7" w:rsidP="009351A7">
      <w:pPr>
        <w:pStyle w:val="Heading4"/>
      </w:pPr>
      <w:r>
        <w:t>The US is retaining global hegemony now – maintaining global alliances and trade networks is key – the addition of small bases means we would dominate in any conflict</w:t>
      </w:r>
    </w:p>
    <w:p w:rsidR="009351A7" w:rsidRPr="00B95E86" w:rsidRDefault="009351A7" w:rsidP="009351A7">
      <w:pPr>
        <w:rPr>
          <w:sz w:val="16"/>
          <w:szCs w:val="16"/>
        </w:rPr>
      </w:pPr>
      <w:proofErr w:type="spellStart"/>
      <w:r>
        <w:rPr>
          <w:b/>
        </w:rPr>
        <w:t>Bogais</w:t>
      </w:r>
      <w:proofErr w:type="spellEnd"/>
      <w:r>
        <w:rPr>
          <w:b/>
        </w:rPr>
        <w:t xml:space="preserve"> 3/4</w:t>
      </w:r>
      <w:r>
        <w:rPr>
          <w:b/>
          <w:sz w:val="16"/>
          <w:szCs w:val="16"/>
        </w:rPr>
        <w:t xml:space="preserve"> – </w:t>
      </w:r>
      <w:r>
        <w:rPr>
          <w:sz w:val="16"/>
          <w:szCs w:val="16"/>
        </w:rPr>
        <w:t xml:space="preserve">Jonathan, interdisciplinary social scientist, a specialist in foreign affairs - Southeast Asia and West Pacific – and a strategic adviser. He </w:t>
      </w:r>
      <w:proofErr w:type="spellStart"/>
      <w:r>
        <w:rPr>
          <w:sz w:val="16"/>
          <w:szCs w:val="16"/>
        </w:rPr>
        <w:t>specialises</w:t>
      </w:r>
      <w:proofErr w:type="spellEnd"/>
      <w:r>
        <w:rPr>
          <w:sz w:val="16"/>
          <w:szCs w:val="16"/>
        </w:rPr>
        <w:t xml:space="preserve"> in intercultural relations, conflict (ethnic &amp; sectarian), ethnicity, international security, and media. </w:t>
      </w:r>
      <w:proofErr w:type="spellStart"/>
      <w:r>
        <w:rPr>
          <w:sz w:val="16"/>
          <w:szCs w:val="16"/>
        </w:rPr>
        <w:t>Dr</w:t>
      </w:r>
      <w:proofErr w:type="spellEnd"/>
      <w:r>
        <w:rPr>
          <w:sz w:val="16"/>
          <w:szCs w:val="16"/>
        </w:rPr>
        <w:t xml:space="preserve"> </w:t>
      </w:r>
      <w:proofErr w:type="spellStart"/>
      <w:r>
        <w:rPr>
          <w:sz w:val="16"/>
          <w:szCs w:val="16"/>
        </w:rPr>
        <w:t>Bogais</w:t>
      </w:r>
      <w:proofErr w:type="spellEnd"/>
      <w:r>
        <w:rPr>
          <w:sz w:val="16"/>
          <w:szCs w:val="16"/>
        </w:rPr>
        <w:t xml:space="preserve"> combines over three decades as a practitioner in Southeast Asia (foreign correspondent, senior analyst and strategic adviser) with an academic background in social sciences (PhD Sociology from Paris Sorbonne, 1984, and a Master in Intercultural Psychology, also from Paris Sorbonne.) He has had an ongoing involvement during this time in international missions, advised senior diplomats and delegations, and participated in conflict resolution negotiations – including frontline situations. He continues to be involved in these areas. He teaches social and political transformation, human rights, human security, conflict, intercultural relations, international security, and media. “Asia-Pacific focus will </w:t>
      </w:r>
      <w:proofErr w:type="spellStart"/>
      <w:r>
        <w:rPr>
          <w:sz w:val="16"/>
          <w:szCs w:val="16"/>
        </w:rPr>
        <w:t>revitalise</w:t>
      </w:r>
      <w:proofErr w:type="spellEnd"/>
      <w:r>
        <w:rPr>
          <w:sz w:val="16"/>
          <w:szCs w:val="16"/>
        </w:rPr>
        <w:t xml:space="preserve"> US hegemony, but at what price?” </w:t>
      </w:r>
      <w:hyperlink r:id="rId16" w:history="1">
        <w:r w:rsidRPr="00956FFC">
          <w:rPr>
            <w:rStyle w:val="Hyperlink"/>
            <w:sz w:val="16"/>
            <w:szCs w:val="16"/>
          </w:rPr>
          <w:t>http://theconversation.com/asia-pacific-focus-will-revitalise-us-hegemony-but-at-what-price-23707</w:t>
        </w:r>
      </w:hyperlink>
      <w:r>
        <w:rPr>
          <w:sz w:val="16"/>
          <w:szCs w:val="16"/>
        </w:rPr>
        <w:t xml:space="preserve">, 7/7/14 </w:t>
      </w:r>
      <w:proofErr w:type="spellStart"/>
      <w:r>
        <w:rPr>
          <w:sz w:val="16"/>
          <w:szCs w:val="16"/>
        </w:rPr>
        <w:t>BRoche</w:t>
      </w:r>
      <w:proofErr w:type="spellEnd"/>
    </w:p>
    <w:p w:rsidR="009351A7" w:rsidRDefault="009351A7" w:rsidP="009351A7">
      <w:pPr>
        <w:rPr>
          <w:sz w:val="12"/>
        </w:rPr>
      </w:pPr>
      <w:r w:rsidRPr="00B95E86">
        <w:rPr>
          <w:sz w:val="12"/>
        </w:rPr>
        <w:t xml:space="preserve">When introducing the Pentagon’s US$496 billion budget last week – $31 billion below what President Barack Obama requested – US </w:t>
      </w:r>
      <w:proofErr w:type="spellStart"/>
      <w:r w:rsidRPr="00B95E86">
        <w:rPr>
          <w:sz w:val="12"/>
        </w:rPr>
        <w:t>Defence</w:t>
      </w:r>
      <w:proofErr w:type="spellEnd"/>
      <w:r w:rsidRPr="00B95E86">
        <w:rPr>
          <w:sz w:val="12"/>
        </w:rPr>
        <w:t xml:space="preserve"> Secretary Chuck</w:t>
      </w:r>
      <w:r w:rsidRPr="008A4544">
        <w:rPr>
          <w:rStyle w:val="StyleUnderline"/>
        </w:rPr>
        <w:t xml:space="preserve"> Hagel said: We are repositioning to focus on the strategic challenges and opportunities that will define our future in a world that is growing more volatile, more unpredictable and</w:t>
      </w:r>
      <w:r w:rsidRPr="00B95E86">
        <w:rPr>
          <w:sz w:val="12"/>
        </w:rPr>
        <w:t xml:space="preserve"> in some instances </w:t>
      </w:r>
      <w:r w:rsidRPr="008A4544">
        <w:rPr>
          <w:rStyle w:val="StyleUnderline"/>
        </w:rPr>
        <w:t>more threatening</w:t>
      </w:r>
      <w:r w:rsidRPr="00B95E86">
        <w:rPr>
          <w:sz w:val="12"/>
        </w:rPr>
        <w:t xml:space="preserve"> to the United States. </w:t>
      </w:r>
      <w:proofErr w:type="gramStart"/>
      <w:r w:rsidRPr="00B95E86">
        <w:rPr>
          <w:sz w:val="12"/>
        </w:rPr>
        <w:t xml:space="preserve">Once the most powerful economy in the world with no real challenge to its global dominance, </w:t>
      </w:r>
      <w:r w:rsidRPr="008A4544">
        <w:rPr>
          <w:rStyle w:val="StyleUnderline"/>
        </w:rPr>
        <w:t>the US is facing real threats</w:t>
      </w:r>
      <w:r w:rsidRPr="00B95E86">
        <w:rPr>
          <w:sz w:val="12"/>
        </w:rPr>
        <w:t>.</w:t>
      </w:r>
      <w:proofErr w:type="gramEnd"/>
      <w:r w:rsidRPr="00B95E86">
        <w:rPr>
          <w:sz w:val="12"/>
        </w:rPr>
        <w:t xml:space="preserve"> At home, the US faces a wide range of domestic problems and serious economic challenges. These are partly the consequences of a staggering US$318 billion trade deficit with China in 2013. The China challenge </w:t>
      </w:r>
      <w:proofErr w:type="gramStart"/>
      <w:r w:rsidRPr="00B95E86">
        <w:rPr>
          <w:sz w:val="12"/>
        </w:rPr>
        <w:t>Internationally</w:t>
      </w:r>
      <w:proofErr w:type="gramEnd"/>
      <w:r w:rsidRPr="00B95E86">
        <w:rPr>
          <w:sz w:val="12"/>
        </w:rPr>
        <w:t xml:space="preserve">, decades of political, military and economic foreign interventions to serve – first and foremost – America’s “national interest” have undermined US credibility. These range from the Middle East, where it has fought two decades of unsuccessful wars, to South and Central America, Africa and South-East Asia. Now, </w:t>
      </w:r>
      <w:r w:rsidRPr="008A4544">
        <w:rPr>
          <w:rStyle w:val="StyleUnderline"/>
        </w:rPr>
        <w:t>the US faces</w:t>
      </w:r>
      <w:r w:rsidRPr="00B95E86">
        <w:rPr>
          <w:sz w:val="12"/>
        </w:rPr>
        <w:t xml:space="preserve"> the emergence of </w:t>
      </w:r>
      <w:r w:rsidRPr="008A4544">
        <w:rPr>
          <w:rStyle w:val="StyleUnderline"/>
        </w:rPr>
        <w:t>China</w:t>
      </w:r>
      <w:r w:rsidRPr="00B95E86">
        <w:rPr>
          <w:sz w:val="12"/>
        </w:rPr>
        <w:t xml:space="preserve"> as a world economic powerhouse and a significant threat to its hegemony. It is hardly a surprise that </w:t>
      </w:r>
      <w:r w:rsidRPr="008A4544">
        <w:rPr>
          <w:rStyle w:val="StyleUnderline"/>
        </w:rPr>
        <w:t xml:space="preserve">the US is desperate to </w:t>
      </w:r>
      <w:proofErr w:type="spellStart"/>
      <w:r w:rsidRPr="008A4544">
        <w:rPr>
          <w:rStyle w:val="StyleUnderline"/>
        </w:rPr>
        <w:t>revitalise</w:t>
      </w:r>
      <w:proofErr w:type="spellEnd"/>
      <w:r w:rsidRPr="008A4544">
        <w:rPr>
          <w:rStyle w:val="StyleUnderline"/>
        </w:rPr>
        <w:t xml:space="preserve"> its Asia-Pacific hegemony</w:t>
      </w:r>
      <w:r w:rsidRPr="00B95E86">
        <w:rPr>
          <w:sz w:val="12"/>
        </w:rPr>
        <w:t xml:space="preserve"> to compensate for its declining power. To achieve this goal, </w:t>
      </w:r>
      <w:r w:rsidRPr="008A4544">
        <w:rPr>
          <w:rStyle w:val="StyleUnderline"/>
        </w:rPr>
        <w:t>the Obama administration is weaving together a web of military and political alliances and relationships</w:t>
      </w:r>
      <w:r w:rsidRPr="00B95E86">
        <w:rPr>
          <w:sz w:val="12"/>
        </w:rPr>
        <w:t xml:space="preserve">. </w:t>
      </w:r>
      <w:r w:rsidRPr="008A4544">
        <w:rPr>
          <w:rStyle w:val="StyleUnderline"/>
        </w:rPr>
        <w:t xml:space="preserve">This ranges from Japan to India, across Central and East Asia, from north-west Pacific to New Zealand. Using well-defined </w:t>
      </w:r>
      <w:proofErr w:type="spellStart"/>
      <w:r w:rsidRPr="008A4544">
        <w:rPr>
          <w:rStyle w:val="StyleUnderline"/>
        </w:rPr>
        <w:t>defence</w:t>
      </w:r>
      <w:proofErr w:type="spellEnd"/>
      <w:r w:rsidRPr="008A4544">
        <w:rPr>
          <w:rStyle w:val="StyleUnderline"/>
        </w:rPr>
        <w:t xml:space="preserve"> diplomacy initiatives, the US is attempting to leverage its allies' resources and power while taking advantage of regional insecurities</w:t>
      </w:r>
      <w:r w:rsidRPr="00B95E86">
        <w:rPr>
          <w:sz w:val="12"/>
        </w:rPr>
        <w:t>. These are a result of China’s rising power and determination to protect its maritime access. The success of the Asia-Pacific “rebalancing” depends on America’s ability to build relationships across the region in the context of China’s growing economy, expanding influence and accelerating military capabilities. This highlights the importance to the Asia-Pacific rebalance of forward presence. This is to be achieved by integrating US forces with partner countries across the region and building new alliances. While China is dotting the region with strategic investments,</w:t>
      </w:r>
      <w:r w:rsidRPr="008A4544">
        <w:rPr>
          <w:rStyle w:val="StyleUnderline"/>
        </w:rPr>
        <w:t xml:space="preserve"> the Obama administration is focusing obsessively on building its military power. The US is dotting the region with new bases and other means of containment.</w:t>
      </w:r>
      <w:r w:rsidRPr="00B95E86">
        <w:rPr>
          <w:sz w:val="12"/>
        </w:rPr>
        <w:t xml:space="preserve"> New bases </w:t>
      </w:r>
      <w:proofErr w:type="gramStart"/>
      <w:r w:rsidRPr="00B95E86">
        <w:rPr>
          <w:sz w:val="12"/>
        </w:rPr>
        <w:t>The</w:t>
      </w:r>
      <w:proofErr w:type="gramEnd"/>
      <w:r w:rsidRPr="00B95E86">
        <w:rPr>
          <w:sz w:val="12"/>
        </w:rPr>
        <w:t xml:space="preserve"> number of large US bases is declining, together with the number of military personnel. However, </w:t>
      </w:r>
      <w:r w:rsidRPr="008A4544">
        <w:rPr>
          <w:rStyle w:val="StyleUnderline"/>
        </w:rPr>
        <w:t>the global infrastructure of small overseas bases is multiplying rapidly</w:t>
      </w:r>
      <w:r w:rsidRPr="00B95E86">
        <w:rPr>
          <w:sz w:val="12"/>
        </w:rPr>
        <w:t xml:space="preserve">. Over time, </w:t>
      </w:r>
      <w:r w:rsidRPr="008A4544">
        <w:rPr>
          <w:rStyle w:val="StyleUnderline"/>
        </w:rPr>
        <w:t>this increase could give Pentagon strategists the flexibility to react quickly to developments anywhere, approaching outright military superiority</w:t>
      </w:r>
      <w:r w:rsidRPr="00B95E86">
        <w:rPr>
          <w:sz w:val="12"/>
        </w:rPr>
        <w:t xml:space="preserve">. The US military-led humanitarian </w:t>
      </w:r>
      <w:r w:rsidRPr="008A4544">
        <w:rPr>
          <w:rStyle w:val="StyleUnderline"/>
        </w:rPr>
        <w:t>intervention in the Philippines following Typhoon Haiyan</w:t>
      </w:r>
      <w:r w:rsidRPr="00B95E86">
        <w:rPr>
          <w:sz w:val="12"/>
        </w:rPr>
        <w:t xml:space="preserve"> last November shows how effective this strategy can be. Within days of the crisis, the </w:t>
      </w:r>
      <w:r w:rsidRPr="008A4544">
        <w:rPr>
          <w:rStyle w:val="StyleUnderline"/>
        </w:rPr>
        <w:t>US had mounted a significant military intervention</w:t>
      </w:r>
      <w:r w:rsidRPr="00B95E86">
        <w:rPr>
          <w:sz w:val="12"/>
        </w:rPr>
        <w:t xml:space="preserve">. Forces converged on the Philippines from various locations across the region. The </w:t>
      </w:r>
      <w:r w:rsidRPr="008A4544">
        <w:rPr>
          <w:rStyle w:val="StyleUnderline"/>
        </w:rPr>
        <w:t>multiplicity of small bases also allows strategists to factor in changes in political circumstances in any specific country</w:t>
      </w:r>
      <w:r w:rsidRPr="00B95E86">
        <w:rPr>
          <w:sz w:val="12"/>
        </w:rPr>
        <w:t xml:space="preserve">. </w:t>
      </w:r>
      <w:r w:rsidRPr="008A4544">
        <w:rPr>
          <w:rStyle w:val="StyleUnderline"/>
        </w:rPr>
        <w:t>Should the US be prevented from using facilities, they can turn to another nearby</w:t>
      </w:r>
      <w:r w:rsidRPr="00B95E86">
        <w:rPr>
          <w:sz w:val="12"/>
        </w:rPr>
        <w:t>. This happened with Turkey in 2003. Small bases are less likely to be opposed by local populations, as happened in the Philippines and Japan. Finally</w:t>
      </w:r>
      <w:r w:rsidRPr="008A4544">
        <w:rPr>
          <w:rStyle w:val="StyleUnderline"/>
        </w:rPr>
        <w:t>, the mobility of the US forces would make it harder for China to fight should a conflict emerge</w:t>
      </w:r>
      <w:r w:rsidRPr="00B95E86">
        <w:rPr>
          <w:sz w:val="12"/>
        </w:rPr>
        <w:t xml:space="preserve">. In this way, </w:t>
      </w:r>
      <w:r w:rsidRPr="008A4544">
        <w:rPr>
          <w:rStyle w:val="StyleUnderline"/>
        </w:rPr>
        <w:t>the Pentagon is developing small and flexible Forward Operating Sites, and even smaller Cooperative Security Locations, nicknamed “lily pads”, all around the world</w:t>
      </w:r>
      <w:r w:rsidRPr="00B95E86">
        <w:rPr>
          <w:sz w:val="12"/>
        </w:rPr>
        <w:t>. These are small, secretive, hard-to-reach facilities with limited numbers of military specialists, minimal amenities and prepositioned weaponry and supplies. There are plans to build advance command posts on Palawan near the Spratly Islands to monitor the South China Sea. Ensuring sustainability is essential to the success of any forward strategy and depends on Main Operating Bases, often located on allies’ territory. US partners in the region include Japan, South Korea, Australia, the Philippines, Singapore and Thailand. These countries have allowed the US comprehensive access to facilities and assets. In an effort to secure the control of maritime routes, as well as access to a wider range of strategic locations, the US is negotiating</w:t>
      </w:r>
      <w:r w:rsidRPr="008A4544">
        <w:rPr>
          <w:rStyle w:val="StyleUnderline"/>
        </w:rPr>
        <w:t xml:space="preserve"> </w:t>
      </w:r>
      <w:r w:rsidRPr="00B95E86">
        <w:rPr>
          <w:sz w:val="12"/>
        </w:rPr>
        <w:t xml:space="preserve">with other states including Indonesia, New Zealand and an old wartime foe: Vietnam. </w:t>
      </w:r>
      <w:r w:rsidRPr="008A4544">
        <w:rPr>
          <w:rStyle w:val="StyleUnderline"/>
        </w:rPr>
        <w:t>An increase in the number of US bases worldwide could give Pentagon strategists the flexibility to react quickly to developments anywhere</w:t>
      </w:r>
      <w:r w:rsidRPr="00B95E86">
        <w:rPr>
          <w:sz w:val="12"/>
        </w:rPr>
        <w:t xml:space="preserve">. </w:t>
      </w:r>
    </w:p>
    <w:p w:rsidR="009351A7" w:rsidRDefault="009351A7" w:rsidP="009351A7">
      <w:pPr>
        <w:pStyle w:val="Heading4"/>
      </w:pPr>
      <w:r>
        <w:t>Decline is not inevitable – financial and military institutions check it</w:t>
      </w:r>
    </w:p>
    <w:p w:rsidR="009351A7" w:rsidRPr="00F24121" w:rsidRDefault="009351A7" w:rsidP="009351A7">
      <w:pPr>
        <w:rPr>
          <w:sz w:val="16"/>
          <w:szCs w:val="16"/>
        </w:rPr>
      </w:pPr>
      <w:proofErr w:type="spellStart"/>
      <w:r>
        <w:rPr>
          <w:b/>
        </w:rPr>
        <w:t>Lieber</w:t>
      </w:r>
      <w:proofErr w:type="spellEnd"/>
      <w:r>
        <w:rPr>
          <w:b/>
        </w:rPr>
        <w:t xml:space="preserve"> 11</w:t>
      </w:r>
      <w:r>
        <w:rPr>
          <w:sz w:val="16"/>
          <w:szCs w:val="16"/>
        </w:rPr>
        <w:t xml:space="preserve"> - Robert J. </w:t>
      </w:r>
      <w:proofErr w:type="spellStart"/>
      <w:r>
        <w:rPr>
          <w:sz w:val="16"/>
          <w:szCs w:val="16"/>
        </w:rPr>
        <w:t>Lieber</w:t>
      </w:r>
      <w:proofErr w:type="spellEnd"/>
      <w:r>
        <w:rPr>
          <w:sz w:val="16"/>
          <w:szCs w:val="16"/>
        </w:rPr>
        <w:t xml:space="preserve"> is Professor of Government and International Affairs at Georgetown University. He is the author or editor of fourteen books on international relations and US foreign policy. His most recent is The American Era: Power and Strategy for the 21st Century</w:t>
      </w:r>
    </w:p>
    <w:p w:rsidR="009351A7" w:rsidRPr="00F24121" w:rsidRDefault="009351A7" w:rsidP="009351A7">
      <w:r w:rsidRPr="00F24121">
        <w:rPr>
          <w:rStyle w:val="StyleUnderline"/>
        </w:rPr>
        <w:t>There is a widespread belief today that America is in decline</w:t>
      </w:r>
      <w:r w:rsidRPr="00F24121">
        <w:t>. Standard &amp; Poor’s</w:t>
      </w:r>
      <w:r>
        <w:t xml:space="preserve"> </w:t>
      </w:r>
      <w:r w:rsidRPr="00F24121">
        <w:t>recent downgrading of America’s long-term credit rating from AAA to AA-plus</w:t>
      </w:r>
      <w:r>
        <w:t xml:space="preserve"> </w:t>
      </w:r>
      <w:r w:rsidRPr="00F24121">
        <w:t>is but the latest occasion for an outpouring of pessimistic statements. Proponents</w:t>
      </w:r>
      <w:r>
        <w:t xml:space="preserve"> </w:t>
      </w:r>
      <w:r w:rsidRPr="00F24121">
        <w:t>of that view argue that the United States as a society, economy, and political</w:t>
      </w:r>
      <w:r>
        <w:t xml:space="preserve"> </w:t>
      </w:r>
      <w:r w:rsidRPr="00F24121">
        <w:t>power is weakening and that its international primacy is ebbing as a result of the</w:t>
      </w:r>
      <w:r>
        <w:t xml:space="preserve"> </w:t>
      </w:r>
      <w:r w:rsidRPr="00F24121">
        <w:t>rise of others—especially China.1</w:t>
      </w:r>
      <w:r>
        <w:t xml:space="preserve"> </w:t>
      </w:r>
      <w:r w:rsidRPr="00F24121">
        <w:rPr>
          <w:rStyle w:val="StyleUnderline"/>
        </w:rPr>
        <w:t>To be sure, the US faces</w:t>
      </w:r>
      <w:r w:rsidRPr="00F24121">
        <w:t xml:space="preserve"> both serious domestic</w:t>
      </w:r>
      <w:r>
        <w:t xml:space="preserve"> </w:t>
      </w:r>
      <w:r w:rsidRPr="00F24121">
        <w:rPr>
          <w:rStyle w:val="StyleUnderline"/>
        </w:rPr>
        <w:t>problems</w:t>
      </w:r>
      <w:r w:rsidRPr="00F24121">
        <w:t xml:space="preserve"> and a significantly changed global environment, yet </w:t>
      </w:r>
      <w:r w:rsidRPr="00F24121">
        <w:rPr>
          <w:rStyle w:val="StyleUnderline"/>
        </w:rPr>
        <w:t>in evaluating America’s power position, it is essential to think broadly and long term</w:t>
      </w:r>
      <w:r w:rsidRPr="00F24121">
        <w:t>. In this</w:t>
      </w:r>
      <w:r>
        <w:t xml:space="preserve"> </w:t>
      </w:r>
      <w:r w:rsidRPr="00F24121">
        <w:t xml:space="preserve">regard, </w:t>
      </w:r>
      <w:r w:rsidRPr="00F24121">
        <w:rPr>
          <w:rStyle w:val="StyleUnderline"/>
        </w:rPr>
        <w:t>it is sobering to consider how varied and volatile previous assessments have been</w:t>
      </w:r>
      <w:r w:rsidRPr="00F24121">
        <w:t>. Obs</w:t>
      </w:r>
      <w:r w:rsidRPr="00F24121">
        <w:rPr>
          <w:rStyle w:val="StyleUnderline"/>
        </w:rPr>
        <w:t>ervers in the US and abroad have periodically offered gloomy and even dire assertions about Ameri</w:t>
      </w:r>
      <w:r w:rsidRPr="00F24121">
        <w:t xml:space="preserve">ca. Yet time after time, </w:t>
      </w:r>
      <w:r w:rsidRPr="00F24121">
        <w:rPr>
          <w:rStyle w:val="StyleUnderline"/>
        </w:rPr>
        <w:t xml:space="preserve">these have proven to be far too pessimistic, even embarrassingly so. </w:t>
      </w:r>
      <w:r w:rsidRPr="00F24121">
        <w:t>True, there has been a degree of erosion in America’s economic and military</w:t>
      </w:r>
      <w:r>
        <w:t xml:space="preserve"> </w:t>
      </w:r>
      <w:r w:rsidRPr="00F24121">
        <w:t xml:space="preserve">power relative to other countries. However, </w:t>
      </w:r>
      <w:r w:rsidRPr="00F24121">
        <w:rPr>
          <w:rStyle w:val="StyleUnderline"/>
        </w:rPr>
        <w:t xml:space="preserve">the margin of strength </w:t>
      </w:r>
      <w:proofErr w:type="spellStart"/>
      <w:r w:rsidRPr="00F24121">
        <w:rPr>
          <w:rStyle w:val="StyleUnderline"/>
        </w:rPr>
        <w:t>vis</w:t>
      </w:r>
      <w:proofErr w:type="spellEnd"/>
      <w:r w:rsidRPr="00F24121">
        <w:rPr>
          <w:rStyle w:val="StyleUnderline"/>
        </w:rPr>
        <w:t>-a-</w:t>
      </w:r>
      <w:proofErr w:type="spellStart"/>
      <w:r w:rsidRPr="00F24121">
        <w:rPr>
          <w:rStyle w:val="StyleUnderline"/>
        </w:rPr>
        <w:t>vis</w:t>
      </w:r>
      <w:proofErr w:type="spellEnd"/>
      <w:r w:rsidRPr="00F24121">
        <w:rPr>
          <w:rStyle w:val="StyleUnderline"/>
        </w:rPr>
        <w:t xml:space="preserve"> other international actors has been so wide that despite some attrition, the US still remains in a unique position as compared with other countries</w:t>
      </w:r>
      <w:r w:rsidRPr="00F24121">
        <w:t>. In contrast</w:t>
      </w:r>
      <w:r>
        <w:t xml:space="preserve"> </w:t>
      </w:r>
      <w:r w:rsidRPr="00F24121">
        <w:t xml:space="preserve">to the British experience of imperial decline a century ago, </w:t>
      </w:r>
      <w:r w:rsidRPr="00F24121">
        <w:rPr>
          <w:rStyle w:val="StyleUnderline"/>
        </w:rPr>
        <w:t>America continues to possess a substantial edge, whether measured in terms of its share of world GDP, depth and size of financial markets, technology, demography, or military power projection. In the percentage of GDP devoted to defense it is not truly overstretched. Even with the costs</w:t>
      </w:r>
      <w:r w:rsidRPr="00F24121">
        <w:t xml:space="preserve"> of war in Afghanistan and continuing military</w:t>
      </w:r>
      <w:r>
        <w:t xml:space="preserve"> </w:t>
      </w:r>
      <w:r w:rsidRPr="00F24121">
        <w:t>commitments in Iraq and elsewhere, current defense spending at 4.9 percent of</w:t>
      </w:r>
      <w:r>
        <w:t xml:space="preserve"> </w:t>
      </w:r>
      <w:r w:rsidRPr="00F24121">
        <w:t>GDP remains well below Cold War levels, which averaged 8.7 percent in the</w:t>
      </w:r>
      <w:r>
        <w:t xml:space="preserve"> </w:t>
      </w:r>
      <w:r w:rsidRPr="00F24121">
        <w:t>1960s, 5.9 percent in the 1970s, and 5.8 percent in the 1980s.2</w:t>
      </w:r>
      <w:r>
        <w:t xml:space="preserve"> </w:t>
      </w:r>
      <w:r w:rsidRPr="00F24121">
        <w:t>Those who focus on current problems and bitter political debates often lose sight</w:t>
      </w:r>
      <w:r>
        <w:t xml:space="preserve"> </w:t>
      </w:r>
      <w:r w:rsidRPr="00F24121">
        <w:t>of America’s strengths: The US has the world’s third largest population, enjoys a</w:t>
      </w:r>
      <w:r>
        <w:t xml:space="preserve"> </w:t>
      </w:r>
      <w:r w:rsidRPr="00F24121">
        <w:t>more favorable demographic profile than China and most other major countries</w:t>
      </w:r>
      <w:r>
        <w:t xml:space="preserve"> </w:t>
      </w:r>
      <w:r w:rsidRPr="00F24121">
        <w:t>except India, and is the one country in the world that is simultaneously big and rich.</w:t>
      </w:r>
      <w:r>
        <w:t xml:space="preserve"> </w:t>
      </w:r>
      <w:r w:rsidRPr="00F24121">
        <w:t xml:space="preserve">America’s great research universities and its scientific facilities are unrivaled. Its Israel Journal of foreign Affairs </w:t>
      </w:r>
      <w:proofErr w:type="gramStart"/>
      <w:r w:rsidRPr="00F24121">
        <w:t>V :</w:t>
      </w:r>
      <w:proofErr w:type="gramEnd"/>
      <w:r w:rsidRPr="00F24121">
        <w:t xml:space="preserve"> 3 (2011)</w:t>
      </w:r>
      <w:r>
        <w:t xml:space="preserve"> </w:t>
      </w:r>
      <w:r w:rsidRPr="00F24121">
        <w:t>24</w:t>
      </w:r>
      <w:r>
        <w:t xml:space="preserve"> </w:t>
      </w:r>
      <w:r w:rsidRPr="00F24121">
        <w:t>competitiveness remains in the top rank, matched only by a few smaller countries</w:t>
      </w:r>
      <w:r>
        <w:t xml:space="preserve"> </w:t>
      </w:r>
      <w:r w:rsidRPr="00F24121">
        <w:t>such as Singapore and Finland. America continues to be a magnet for talented</w:t>
      </w:r>
      <w:r>
        <w:t xml:space="preserve"> </w:t>
      </w:r>
      <w:r w:rsidRPr="00F24121">
        <w:t>immigrants from all over the world. The American political system, warts and all,</w:t>
      </w:r>
      <w:r>
        <w:t xml:space="preserve"> </w:t>
      </w:r>
      <w:r w:rsidRPr="00F24121">
        <w:t>remains flexible and accountable to the public while maintaining constitutional</w:t>
      </w:r>
      <w:r>
        <w:t xml:space="preserve"> </w:t>
      </w:r>
      <w:r w:rsidRPr="00F24121">
        <w:t>liberties and the rule of law. Time and again, when faced with serious crises, the</w:t>
      </w:r>
      <w:r>
        <w:t xml:space="preserve"> </w:t>
      </w:r>
      <w:r w:rsidRPr="00F24121">
        <w:t xml:space="preserve">country has eventually found a way to respond. And contrary to </w:t>
      </w:r>
      <w:proofErr w:type="spellStart"/>
      <w:r w:rsidRPr="00F24121">
        <w:t>Fareed</w:t>
      </w:r>
      <w:proofErr w:type="spellEnd"/>
      <w:r w:rsidRPr="00F24121">
        <w:t xml:space="preserve"> </w:t>
      </w:r>
      <w:proofErr w:type="spellStart"/>
      <w:r w:rsidRPr="00F24121">
        <w:t>Zakaria’s</w:t>
      </w:r>
      <w:proofErr w:type="spellEnd"/>
      <w:r>
        <w:t xml:space="preserve"> </w:t>
      </w:r>
      <w:r w:rsidRPr="00F24121">
        <w:t>claim that success has made it “sclerotic,” a capacity for flexibility, adaptability,</w:t>
      </w:r>
      <w:r>
        <w:t xml:space="preserve"> </w:t>
      </w:r>
      <w:r w:rsidRPr="00F24121">
        <w:t>and innovation is likely to continue to serve it well.</w:t>
      </w:r>
    </w:p>
    <w:p w:rsidR="009351A7" w:rsidRDefault="009351A7" w:rsidP="009351A7">
      <w:pPr>
        <w:pStyle w:val="Heading4"/>
      </w:pPr>
      <w:r>
        <w:t>Decline’s not inevitable – The US is unparalleled in military strength</w:t>
      </w:r>
    </w:p>
    <w:p w:rsidR="009351A7" w:rsidRPr="000E5C74" w:rsidRDefault="009351A7" w:rsidP="009351A7">
      <w:pPr>
        <w:rPr>
          <w:sz w:val="16"/>
          <w:szCs w:val="16"/>
        </w:rPr>
      </w:pPr>
      <w:proofErr w:type="spellStart"/>
      <w:r>
        <w:rPr>
          <w:b/>
        </w:rPr>
        <w:t>Soare</w:t>
      </w:r>
      <w:proofErr w:type="spellEnd"/>
      <w:r>
        <w:rPr>
          <w:b/>
        </w:rPr>
        <w:t xml:space="preserve"> 13</w:t>
      </w:r>
      <w:r>
        <w:rPr>
          <w:sz w:val="16"/>
          <w:szCs w:val="16"/>
        </w:rPr>
        <w:t xml:space="preserve"> – </w:t>
      </w:r>
      <w:proofErr w:type="spellStart"/>
      <w:r>
        <w:rPr>
          <w:sz w:val="16"/>
          <w:szCs w:val="16"/>
        </w:rPr>
        <w:t>Simona</w:t>
      </w:r>
      <w:proofErr w:type="spellEnd"/>
      <w:r>
        <w:rPr>
          <w:sz w:val="16"/>
          <w:szCs w:val="16"/>
        </w:rPr>
        <w:t xml:space="preserve">, IPSDMH, Defense Studies, Researcher/Practitioner, “Global Goliath vs. Global Leader: the United States’ Difficult Choice,” </w:t>
      </w:r>
      <w:hyperlink r:id="rId17" w:history="1">
        <w:r w:rsidRPr="004478B8">
          <w:rPr>
            <w:rStyle w:val="Hyperlink"/>
            <w:sz w:val="16"/>
            <w:szCs w:val="16"/>
          </w:rPr>
          <w:t>https://www.academia.edu/4576375/Global_Goliath_vs._Global_Leader_Americas_Difficult_Choice</w:t>
        </w:r>
      </w:hyperlink>
      <w:r>
        <w:rPr>
          <w:sz w:val="16"/>
          <w:szCs w:val="16"/>
        </w:rPr>
        <w:t xml:space="preserve">, 7/6/14 </w:t>
      </w:r>
      <w:proofErr w:type="spellStart"/>
      <w:r>
        <w:rPr>
          <w:sz w:val="16"/>
          <w:szCs w:val="16"/>
        </w:rPr>
        <w:t>BRoche</w:t>
      </w:r>
      <w:proofErr w:type="spellEnd"/>
    </w:p>
    <w:p w:rsidR="009351A7" w:rsidRDefault="009351A7" w:rsidP="009351A7">
      <w:r>
        <w:t xml:space="preserve">This article starts off by asking </w:t>
      </w:r>
      <w:r w:rsidRPr="000E5C74">
        <w:rPr>
          <w:rStyle w:val="StyleUnderline"/>
        </w:rPr>
        <w:t>what makes this particular period in American history so different from the previous four declinist waves</w:t>
      </w:r>
      <w:r>
        <w:t xml:space="preserve"> of American foreign policy. And the answer it comes up with after taking a closer look at the pinnacle of systemic power – military power – </w:t>
      </w:r>
      <w:r w:rsidRPr="002F20FE">
        <w:rPr>
          <w:u w:val="single"/>
        </w:rPr>
        <w:t xml:space="preserve">is that </w:t>
      </w:r>
      <w:r w:rsidRPr="000E5C74">
        <w:rPr>
          <w:rStyle w:val="StyleUnderline"/>
        </w:rPr>
        <w:t>the U.S. is poised to remain the systemic Goliath for the foreseeable future</w:t>
      </w:r>
      <w:r>
        <w:t xml:space="preserve">. In particular, I argue </w:t>
      </w:r>
      <w:r w:rsidRPr="000E5C74">
        <w:rPr>
          <w:rStyle w:val="StyleUnderline"/>
        </w:rPr>
        <w:t>the empirical evidence offered by the declinist school of American foreign policy is</w:t>
      </w:r>
      <w:r>
        <w:t xml:space="preserve"> </w:t>
      </w:r>
      <w:r w:rsidRPr="000E5C74">
        <w:rPr>
          <w:rStyle w:val="StyleUnderline"/>
        </w:rPr>
        <w:t>circumstantial and barely quantifiable</w:t>
      </w:r>
      <w:r>
        <w:t>. In other words, t</w:t>
      </w:r>
      <w:r w:rsidRPr="000E5C74">
        <w:rPr>
          <w:rStyle w:val="StyleUnderline"/>
        </w:rPr>
        <w:t>he global Goliath is still undefeated in the military field where no signs of decline are pertinently visible</w:t>
      </w:r>
      <w:r>
        <w:t xml:space="preserve"> at this point.</w:t>
      </w:r>
    </w:p>
    <w:p w:rsidR="009351A7" w:rsidRDefault="009351A7" w:rsidP="009351A7">
      <w:pPr>
        <w:pStyle w:val="Heading4"/>
      </w:pPr>
      <w:r>
        <w:t xml:space="preserve">The US still has a larger military presence than the next 15 countries </w:t>
      </w:r>
      <w:r>
        <w:rPr>
          <w:u w:val="single"/>
        </w:rPr>
        <w:t>combined</w:t>
      </w:r>
    </w:p>
    <w:p w:rsidR="009351A7" w:rsidRDefault="009351A7" w:rsidP="009351A7">
      <w:pPr>
        <w:rPr>
          <w:sz w:val="16"/>
          <w:szCs w:val="16"/>
        </w:rPr>
      </w:pPr>
      <w:proofErr w:type="spellStart"/>
      <w:r>
        <w:rPr>
          <w:b/>
        </w:rPr>
        <w:t>Soare</w:t>
      </w:r>
      <w:proofErr w:type="spellEnd"/>
      <w:r>
        <w:rPr>
          <w:b/>
        </w:rPr>
        <w:t xml:space="preserve"> 13</w:t>
      </w:r>
      <w:r>
        <w:rPr>
          <w:sz w:val="16"/>
          <w:szCs w:val="16"/>
        </w:rPr>
        <w:t xml:space="preserve"> – </w:t>
      </w:r>
      <w:proofErr w:type="spellStart"/>
      <w:r>
        <w:rPr>
          <w:sz w:val="16"/>
          <w:szCs w:val="16"/>
        </w:rPr>
        <w:t>Simona</w:t>
      </w:r>
      <w:proofErr w:type="spellEnd"/>
      <w:r>
        <w:rPr>
          <w:sz w:val="16"/>
          <w:szCs w:val="16"/>
        </w:rPr>
        <w:t xml:space="preserve">, IPSDMH, Defense Studies, Researcher/Practitioner, “Global Goliath vs. Global Leader: the United States’ Difficult Choice, </w:t>
      </w:r>
      <w:hyperlink r:id="rId18" w:history="1">
        <w:r w:rsidRPr="004478B8">
          <w:rPr>
            <w:rStyle w:val="Hyperlink"/>
            <w:sz w:val="16"/>
            <w:szCs w:val="16"/>
          </w:rPr>
          <w:t>https://www.academia.edu/4576375/Global_Goliath_vs._Global_Leader_Americas_Difficult_Choice</w:t>
        </w:r>
      </w:hyperlink>
      <w:r>
        <w:rPr>
          <w:sz w:val="16"/>
          <w:szCs w:val="16"/>
        </w:rPr>
        <w:t xml:space="preserve">, 7/6/14 </w:t>
      </w:r>
      <w:proofErr w:type="spellStart"/>
      <w:r>
        <w:rPr>
          <w:sz w:val="16"/>
          <w:szCs w:val="16"/>
        </w:rPr>
        <w:t>BRoche</w:t>
      </w:r>
      <w:proofErr w:type="spellEnd"/>
    </w:p>
    <w:p w:rsidR="009351A7" w:rsidRPr="007C3382" w:rsidRDefault="009351A7" w:rsidP="009351A7">
      <w:pPr>
        <w:rPr>
          <w:sz w:val="14"/>
        </w:rPr>
      </w:pPr>
      <w:r w:rsidRPr="007C3382">
        <w:rPr>
          <w:sz w:val="14"/>
        </w:rPr>
        <w:t xml:space="preserve">As of 2012, </w:t>
      </w:r>
      <w:r w:rsidRPr="00DC19E6">
        <w:rPr>
          <w:rStyle w:val="StyleUnderline"/>
        </w:rPr>
        <w:t>empirical evidence shows the U.S. is still very much ahead of the international military game on all attributes of national military power: defense budgets</w:t>
      </w:r>
      <w:r w:rsidRPr="007C3382">
        <w:rPr>
          <w:sz w:val="14"/>
        </w:rPr>
        <w:t xml:space="preserve"> (nominal and percentage of GDP), </w:t>
      </w:r>
      <w:r w:rsidRPr="00DC19E6">
        <w:rPr>
          <w:rStyle w:val="StyleUnderline"/>
        </w:rPr>
        <w:t>personnel, capabilities, military R&amp;D as well as number of alliances and/or forward military bases.</w:t>
      </w:r>
      <w:r w:rsidRPr="007C3382">
        <w:rPr>
          <w:sz w:val="14"/>
        </w:rPr>
        <w:t xml:space="preserve"> First, the U.S.’ defense budget in 2012 was approximately $646 billion, down 12.7% from the 2011 defense budget of approximately $740 billion. This reduction of the American defense budget alone represented 77.2% of the global defense expenditure reductions in 2012 (Military Balance, 2013: 41-42; 2012: 43). Fig. 1 depicts the historical evolution of U.S. defense budgets since 1948 as well as its total force levels, indicating </w:t>
      </w:r>
      <w:r w:rsidRPr="00DC19E6">
        <w:rPr>
          <w:rStyle w:val="StyleUnderline"/>
        </w:rPr>
        <w:t>the American investment per capita in its soldiers have doubled in half-a-decade</w:t>
      </w:r>
      <w:r w:rsidRPr="007C3382">
        <w:rPr>
          <w:sz w:val="14"/>
        </w:rPr>
        <w:t xml:space="preserve">. Of course, there are still huge budgetary pressures to further cut the American defense budget. In particular, after the sequester entered into effect on March 1, 2013 there no longer is an issue of whether the Pentagon’s budget should be slashed, but rather how much can be slashed off of the Pentagon’s budget. In the Fiscal Year 2013 the Obama administration requested an overall defense budget of approximately $614 billion, with a rough 5% decrease from the 2012 overall budget. The largest cuts proposed by the administration are operated as a result of the winding down of the wars in Iraq and Afghanistan, totaling nearly 27% decrease of the Overseas Contingency Operations (OCO) budget. This substantial reduction saves the U.S. budget approximately $32 billion in a single year. The FY2013 clearly expresses the Obama </w:t>
      </w:r>
      <w:proofErr w:type="spellStart"/>
      <w:r w:rsidRPr="007C3382">
        <w:rPr>
          <w:sz w:val="14"/>
        </w:rPr>
        <w:t>adminis</w:t>
      </w:r>
      <w:proofErr w:type="spellEnd"/>
      <w:r w:rsidRPr="007C3382">
        <w:rPr>
          <w:sz w:val="14"/>
        </w:rPr>
        <w:t xml:space="preserve">- </w:t>
      </w:r>
      <w:proofErr w:type="spellStart"/>
      <w:r w:rsidRPr="007C3382">
        <w:rPr>
          <w:sz w:val="14"/>
        </w:rPr>
        <w:t>tration’s</w:t>
      </w:r>
      <w:proofErr w:type="spellEnd"/>
      <w:r w:rsidRPr="007C3382">
        <w:rPr>
          <w:sz w:val="14"/>
        </w:rPr>
        <w:t xml:space="preserve"> plan to progressively reduce the defense budget to approximately $487 billion by 2021 – a significant part of the administration’s planned $4 trillion deficit reduction by 2021 which will reduce the level of the deficit to below 3% of GDP and also stabilize the federal debt relative to the size of the American economy (Fiscal Year 2013, 2012: 5, 77). However, one should not confuse the cuts proposed by the Obama administration for the 2013-2017 </w:t>
      </w:r>
      <w:proofErr w:type="gramStart"/>
      <w:r w:rsidRPr="007C3382">
        <w:rPr>
          <w:sz w:val="14"/>
        </w:rPr>
        <w:t>period</w:t>
      </w:r>
      <w:proofErr w:type="gramEnd"/>
      <w:r w:rsidRPr="007C3382">
        <w:rPr>
          <w:sz w:val="14"/>
        </w:rPr>
        <w:t xml:space="preserve"> with expressions of the economic difficulties the U.S. is experiencing. One cannot completely disregard the fact that by 2014 the U.S. will have disengaged from over a decade of intense OCO which have led to the sky-rocketing of the American defense budget in the aftermath of 9/11 and especially after the launch in March 2003 of the military operations in Iraq. Empirical evidence suggests that the U.S. traditionally follows such periods of intense combat missions abroad with periods of substantial defense spending cuts (see Fig. 2). Murdock and </w:t>
      </w:r>
      <w:proofErr w:type="spellStart"/>
      <w:r w:rsidRPr="007C3382">
        <w:rPr>
          <w:sz w:val="14"/>
        </w:rPr>
        <w:t>Crotty</w:t>
      </w:r>
      <w:proofErr w:type="spellEnd"/>
      <w:r w:rsidRPr="007C3382">
        <w:rPr>
          <w:sz w:val="14"/>
        </w:rPr>
        <w:t xml:space="preserve"> (2012: 35-36) argue it is not immediately clear if the defense budget will see a similar decrease in the aftermath of winding down combat operations in </w:t>
      </w:r>
      <w:r w:rsidRPr="00DC19E6">
        <w:rPr>
          <w:rStyle w:val="StyleUnderline"/>
        </w:rPr>
        <w:t>Iraq, Afghanistan and Libya</w:t>
      </w:r>
      <w:r w:rsidRPr="007C3382">
        <w:rPr>
          <w:sz w:val="14"/>
        </w:rPr>
        <w:t xml:space="preserve">. But circumstances are certainly different this time around. On the one hand, the U.S. is not coming out of a war the size of World War II, so bringing down the defense budget might not be as obviously simple as it first appears. In 2001 the costs of OCOs were not the only ones responsible for the spike in the defense budget. Consequently, cutting these </w:t>
      </w:r>
      <w:r w:rsidRPr="00DC19E6">
        <w:rPr>
          <w:rStyle w:val="StyleUnderline"/>
        </w:rPr>
        <w:t>expenses</w:t>
      </w:r>
      <w:r w:rsidRPr="007C3382">
        <w:rPr>
          <w:sz w:val="14"/>
        </w:rPr>
        <w:t xml:space="preserve"> off the list </w:t>
      </w:r>
      <w:r w:rsidRPr="00DC19E6">
        <w:rPr>
          <w:rStyle w:val="StyleUnderline"/>
        </w:rPr>
        <w:t>will not bring the defense budget down by 35-45% as it was the case in the aftermath of the War in Korea, the Vietnam War or even the Cold War.</w:t>
      </w:r>
      <w:r w:rsidRPr="007C3382">
        <w:rPr>
          <w:sz w:val="14"/>
        </w:rPr>
        <w:t xml:space="preserve"> Increases of personnel costs were responsible since 2002 onwards for a large part of the increase of the American defense budget. Faulty procurement procedures were, too. Over the past three years, </w:t>
      </w:r>
      <w:r w:rsidRPr="00DC19E6">
        <w:rPr>
          <w:rStyle w:val="StyleUnderline"/>
        </w:rPr>
        <w:t>empirical evidence shows that procurement and gross investment in defense has been relatively constant, albeit at huge costs</w:t>
      </w:r>
      <w:r w:rsidRPr="007C3382">
        <w:rPr>
          <w:sz w:val="14"/>
        </w:rPr>
        <w:t xml:space="preserve">. Yet, consumption expenses, especially those related to personnel as well as OCOs closely follow proportionately the evolution of the American defense budget. This has been the case since 2001 (Murdock and </w:t>
      </w:r>
      <w:proofErr w:type="spellStart"/>
      <w:r w:rsidRPr="007C3382">
        <w:rPr>
          <w:sz w:val="14"/>
        </w:rPr>
        <w:t>Crotty</w:t>
      </w:r>
      <w:proofErr w:type="spellEnd"/>
      <w:r w:rsidRPr="007C3382">
        <w:rPr>
          <w:sz w:val="14"/>
        </w:rPr>
        <w:t xml:space="preserve">, 2012: 39). And the estimates for the FYDP 2013-2014 show that personnel </w:t>
      </w:r>
      <w:r w:rsidRPr="00DC19E6">
        <w:rPr>
          <w:rStyle w:val="StyleUnderline"/>
        </w:rPr>
        <w:t>costs within the U.S. military are likely to rise, rather than be subject to a cap</w:t>
      </w:r>
      <w:r w:rsidRPr="007C3382">
        <w:rPr>
          <w:sz w:val="14"/>
        </w:rPr>
        <w:t xml:space="preserve"> – with or without the BCA’s effects. In fact, current </w:t>
      </w:r>
      <w:proofErr w:type="spellStart"/>
      <w:r w:rsidRPr="007C3382">
        <w:rPr>
          <w:sz w:val="14"/>
        </w:rPr>
        <w:t>esti</w:t>
      </w:r>
      <w:proofErr w:type="spellEnd"/>
      <w:r w:rsidRPr="007C3382">
        <w:rPr>
          <w:sz w:val="14"/>
        </w:rPr>
        <w:t xml:space="preserve">- mates show the BCA cap will affect mainly procurement and less personnel costs which have doubled in just a decade after 2001 by comparison to previous periods in which personnel costs doubled roughly every other decade (Murdock and </w:t>
      </w:r>
      <w:proofErr w:type="spellStart"/>
      <w:r w:rsidRPr="007C3382">
        <w:rPr>
          <w:sz w:val="14"/>
        </w:rPr>
        <w:t>Crotty</w:t>
      </w:r>
      <w:proofErr w:type="spellEnd"/>
      <w:r w:rsidRPr="007C3382">
        <w:rPr>
          <w:sz w:val="14"/>
        </w:rPr>
        <w:t xml:space="preserve">, 2012: 38-39; </w:t>
      </w:r>
      <w:proofErr w:type="spellStart"/>
      <w:r w:rsidRPr="007C3382">
        <w:rPr>
          <w:sz w:val="14"/>
        </w:rPr>
        <w:t>Conetta</w:t>
      </w:r>
      <w:proofErr w:type="spellEnd"/>
      <w:r w:rsidRPr="007C3382">
        <w:rPr>
          <w:sz w:val="14"/>
        </w:rPr>
        <w:t xml:space="preserve"> et.al., 2012: 1-2); this is purely contradictory to the current consensus in Washington that the U.S. better have a smaller force than a hollow force. According to the CBO estimates (2013a: 22), the American military personnel costs are most likely to rise even if the CBA caps apply and the number of troops is maintained. But these costs will not be the only ones rising after 2016; the Department of Defense (</w:t>
      </w:r>
      <w:proofErr w:type="spellStart"/>
      <w:proofErr w:type="gramStart"/>
      <w:r w:rsidRPr="007C3382">
        <w:rPr>
          <w:sz w:val="14"/>
        </w:rPr>
        <w:t>DoD</w:t>
      </w:r>
      <w:proofErr w:type="spellEnd"/>
      <w:proofErr w:type="gramEnd"/>
      <w:r w:rsidRPr="007C3382">
        <w:rPr>
          <w:sz w:val="14"/>
        </w:rPr>
        <w:t xml:space="preserve">) budget plans suggest the budgets for operations and main- </w:t>
      </w:r>
      <w:proofErr w:type="spellStart"/>
      <w:r w:rsidRPr="007C3382">
        <w:rPr>
          <w:sz w:val="14"/>
        </w:rPr>
        <w:t>tenance</w:t>
      </w:r>
      <w:proofErr w:type="spellEnd"/>
      <w:r w:rsidRPr="007C3382">
        <w:rPr>
          <w:sz w:val="14"/>
        </w:rPr>
        <w:t xml:space="preserve"> are also set to rise the fastest. Similarly, procurement will be maintained at roughly the current levels, because the Pentagon feels that reducing these will undermine the American military operational capability in the mid-term. Consequently, the FY2014 emphasizes procure- </w:t>
      </w:r>
      <w:proofErr w:type="spellStart"/>
      <w:r w:rsidRPr="007C3382">
        <w:rPr>
          <w:sz w:val="14"/>
        </w:rPr>
        <w:t>ment</w:t>
      </w:r>
      <w:proofErr w:type="spellEnd"/>
      <w:r w:rsidRPr="007C3382">
        <w:rPr>
          <w:sz w:val="14"/>
        </w:rPr>
        <w:t xml:space="preserve"> as one of the top priorities of the American security strategy, albeit at a reduced cost. Equally consequential for the American new military strategy of intentional uncertainty is the budget allocation plans among the different military services. According to the </w:t>
      </w:r>
      <w:proofErr w:type="spellStart"/>
      <w:r w:rsidRPr="007C3382">
        <w:rPr>
          <w:sz w:val="14"/>
        </w:rPr>
        <w:t>DoD’s</w:t>
      </w:r>
      <w:proofErr w:type="spellEnd"/>
      <w:r w:rsidRPr="007C3382">
        <w:rPr>
          <w:sz w:val="14"/>
        </w:rPr>
        <w:t xml:space="preserve"> plans, the Army will see the largest budget cuts in comparison to the relatively stable if not slightly rising budgets of the Navy and the Air Force (CBO, 2013b: 27). On the other hand, </w:t>
      </w:r>
      <w:r w:rsidRPr="00DC19E6">
        <w:rPr>
          <w:rStyle w:val="StyleUnderline"/>
        </w:rPr>
        <w:t>the U.S. is coming out of a decade of OCOs and is sliding right into a military rivalry with a rising near peer – China.</w:t>
      </w:r>
      <w:r w:rsidRPr="007C3382">
        <w:rPr>
          <w:sz w:val="14"/>
        </w:rPr>
        <w:t xml:space="preserve"> This will certainly affect how Washington rethinks its defense budgets in terms of how much it can cut in the short-term. The </w:t>
      </w:r>
      <w:proofErr w:type="spellStart"/>
      <w:r w:rsidRPr="007C3382">
        <w:rPr>
          <w:sz w:val="14"/>
        </w:rPr>
        <w:t>DoD</w:t>
      </w:r>
      <w:proofErr w:type="spellEnd"/>
      <w:r w:rsidRPr="007C3382">
        <w:rPr>
          <w:sz w:val="14"/>
        </w:rPr>
        <w:t xml:space="preserve"> Budget Authority estimates the defense budget will shrink relative to the size of the economy. However, there is no defense estimate for the period 2013-2015 to help reduce the federal deficit and the percentage of the foreign debt. According to the CBO, the defense budget will still create federal deficits which will return to significant levels especially beyond 2017 even as the share of defense-related expenditure tanks to 3.3% by 2022 (FY2013, 2012: 212-213; CBO, 2013b). Moreover, shifting troops to PACOM will also come at a considerable cost which will only add up to the defense deficit and severely limit the amount that might be shaved off the Pentagon’s annual </w:t>
      </w:r>
      <w:proofErr w:type="gramStart"/>
      <w:r w:rsidRPr="007C3382">
        <w:rPr>
          <w:sz w:val="14"/>
        </w:rPr>
        <w:t>budgets.</w:t>
      </w:r>
      <w:proofErr w:type="gramEnd"/>
      <w:r w:rsidRPr="007C3382">
        <w:rPr>
          <w:sz w:val="14"/>
        </w:rPr>
        <w:t xml:space="preserve"> To top it all off, Fig. 2 indicates what may possibly become a trend in U.S. defense expenditure: </w:t>
      </w:r>
      <w:r w:rsidRPr="00DC19E6">
        <w:rPr>
          <w:rStyle w:val="StyleUnderline"/>
        </w:rPr>
        <w:t xml:space="preserve">the Pentagon and the </w:t>
      </w:r>
      <w:proofErr w:type="spellStart"/>
      <w:proofErr w:type="gramStart"/>
      <w:r w:rsidRPr="00DC19E6">
        <w:rPr>
          <w:rStyle w:val="StyleUnderline"/>
        </w:rPr>
        <w:t>DoD</w:t>
      </w:r>
      <w:proofErr w:type="spellEnd"/>
      <w:proofErr w:type="gramEnd"/>
      <w:r w:rsidRPr="00DC19E6">
        <w:rPr>
          <w:rStyle w:val="StyleUnderline"/>
        </w:rPr>
        <w:t xml:space="preserve"> no longer practice the kind of sudden, rapid and steep budget cuts on defense- related issues that had been the case after World War II or the War in Korea. The last two cycles of defense budget drawbacks tend to be spread out over an increasing number of years.</w:t>
      </w:r>
      <w:r w:rsidRPr="007C3382">
        <w:rPr>
          <w:sz w:val="14"/>
        </w:rPr>
        <w:t xml:space="preserve"> At the same time, the Obama administration’s FY2014 largely follows along the lines of FY2013 and the estimations of FYDP 2013-2021; the FY2014 requests a defense budget of $526.6 billion; (18,5% lower than the 2012 budget), stipulating it shaves $3.9 billion off the defense expenditure while managing to ensure appropriate procure- </w:t>
      </w:r>
      <w:proofErr w:type="spellStart"/>
      <w:r w:rsidRPr="007C3382">
        <w:rPr>
          <w:sz w:val="14"/>
        </w:rPr>
        <w:t>ment</w:t>
      </w:r>
      <w:proofErr w:type="spellEnd"/>
      <w:r w:rsidRPr="007C3382">
        <w:rPr>
          <w:sz w:val="14"/>
        </w:rPr>
        <w:t xml:space="preserve">, military wages and social entitlements. However, the CBO as well as the </w:t>
      </w:r>
      <w:proofErr w:type="spellStart"/>
      <w:r w:rsidRPr="007C3382">
        <w:rPr>
          <w:sz w:val="14"/>
        </w:rPr>
        <w:t>DoD’s</w:t>
      </w:r>
      <w:proofErr w:type="spellEnd"/>
      <w:r w:rsidRPr="007C3382">
        <w:rPr>
          <w:sz w:val="14"/>
        </w:rPr>
        <w:t xml:space="preserve"> Budget Authority do not seem to expect cuts in the defense budget to be as steep or even as constant as the sequester might have first led one to believe. Their estimates revolve around a slight decrease of fewer than 5% by 2015, followed by a modest 1-1.5% annual increase in 2016-2017, according to the Future Year Defense Program 2013-2017 (FYDP). At the same time, even with the sequester entering into effect on March 1, 2013 the U.S. military would not be as hardly hit as one might have initially been led to believe either. On March 26, 2013 President Obama signed bill H.R. 933, also known as the Consolidated and Further Continuing Appropriations Act, 2013 which temporarily alleviates the caps of the BCA and the sequester and salvages the Department of Defense from having to go through this fiscal year under a continuing resolution (CR) which is more constrained and allows it to spend much of its proposed 2013 budget as wisely as it possibly can; this, too, is likely to turn into a trend for the 2013-2017 period. </w:t>
      </w:r>
      <w:r w:rsidRPr="00DC19E6">
        <w:rPr>
          <w:rStyle w:val="StyleUnderline"/>
        </w:rPr>
        <w:t>Even on a visible downward trend in 2012, the American defense budget still represented 40.8% of the total global defense expenditures,</w:t>
      </w:r>
      <w:r>
        <w:rPr>
          <w:rStyle w:val="StyleUnderline"/>
        </w:rPr>
        <w:t xml:space="preserve"> </w:t>
      </w:r>
      <w:r w:rsidRPr="00DC19E6">
        <w:rPr>
          <w:rStyle w:val="StyleUnderline"/>
        </w:rPr>
        <w:t>totaling more than the collective defense budgets of the next top 15 global defense spenders</w:t>
      </w:r>
      <w:r w:rsidRPr="007C3382">
        <w:rPr>
          <w:sz w:val="14"/>
        </w:rPr>
        <w:t xml:space="preserve"> (see Fig. 3 and Fig. 4). </w:t>
      </w:r>
      <w:r w:rsidRPr="00DC19E6">
        <w:rPr>
          <w:rStyle w:val="StyleUnderline"/>
        </w:rPr>
        <w:t>This is</w:t>
      </w:r>
      <w:r w:rsidRPr="007C3382">
        <w:rPr>
          <w:sz w:val="14"/>
        </w:rPr>
        <w:t xml:space="preserve">, in relative terms, </w:t>
      </w:r>
      <w:r w:rsidRPr="00DC19E6">
        <w:rPr>
          <w:rStyle w:val="StyleUnderline"/>
        </w:rPr>
        <w:t xml:space="preserve">the military equivalent of America’s towering </w:t>
      </w:r>
      <w:proofErr w:type="spellStart"/>
      <w:r w:rsidRPr="00DC19E6">
        <w:rPr>
          <w:rStyle w:val="StyleUnderline"/>
        </w:rPr>
        <w:t>econo</w:t>
      </w:r>
      <w:proofErr w:type="spellEnd"/>
      <w:r w:rsidRPr="00DC19E6">
        <w:rPr>
          <w:rStyle w:val="StyleUnderline"/>
        </w:rPr>
        <w:t>- mic position in the aftermath of World War II when the American economy alone produced approximately 42% of the total global output</w:t>
      </w:r>
      <w:r w:rsidRPr="007C3382">
        <w:rPr>
          <w:sz w:val="14"/>
        </w:rPr>
        <w:t xml:space="preserve">. By comparison, </w:t>
      </w:r>
      <w:r w:rsidRPr="00DC19E6">
        <w:rPr>
          <w:rStyle w:val="Emphasis"/>
        </w:rPr>
        <w:t>the cumulated value of the European defense budgets is almost 1/3 of the total American defense budget and the only state defense budget that comes remotely closest to the U.S.’ is the People Republic of China’s defense budget of roughly $102 billion according to the Military Balance (2013). Between the two leading world powers there is a defense expenditure hiatus of over $500 billion. Even if</w:t>
      </w:r>
      <w:r>
        <w:rPr>
          <w:rStyle w:val="Emphasis"/>
        </w:rPr>
        <w:t xml:space="preserve"> </w:t>
      </w:r>
      <w:r w:rsidRPr="00DC19E6">
        <w:rPr>
          <w:rStyle w:val="Emphasis"/>
        </w:rPr>
        <w:t>the Chinese military budget continues to grow by double digit share on a yearly basis, it will still not catch up with the American defense budget earlier than the mid-2030</w:t>
      </w:r>
      <w:r w:rsidRPr="007C3382">
        <w:rPr>
          <w:sz w:val="14"/>
        </w:rPr>
        <w:t xml:space="preserve"> according to an IISS projection (Fig. 5) confirmed by the National Intelligence Council’s own Global Trends 2030 and the Pentagon’s 2012 report on the military power of the People’s Republic of China. Also, nowadays </w:t>
      </w:r>
      <w:r w:rsidRPr="00AF1365">
        <w:rPr>
          <w:rStyle w:val="StyleUnderline"/>
        </w:rPr>
        <w:t>the military expenditure gap between the U.S. and the rest of the world is far greater than it used to be in 2000-2002 when the American defense budget which amounted to $281 billion</w:t>
      </w:r>
      <w:r>
        <w:rPr>
          <w:rStyle w:val="StyleUnderline"/>
        </w:rPr>
        <w:t xml:space="preserve"> </w:t>
      </w:r>
      <w:r w:rsidRPr="00AF1365">
        <w:rPr>
          <w:rStyle w:val="StyleUnderline"/>
        </w:rPr>
        <w:t>represented almost 46% of the defense expenditures of the top ten defense spenders in the world</w:t>
      </w:r>
      <w:r w:rsidRPr="007C3382">
        <w:rPr>
          <w:sz w:val="14"/>
        </w:rPr>
        <w:t xml:space="preserve"> (Chamberlain, 2004: 17), albeit the ratio between the U.S. and different regions of the world is shifting, from Europe as the second largest defense spender towards Asia and the Middle East (Military Balance, 2013).</w:t>
      </w:r>
    </w:p>
    <w:p w:rsidR="009351A7" w:rsidRDefault="009351A7" w:rsidP="009351A7">
      <w:pPr>
        <w:pStyle w:val="Heading4"/>
      </w:pPr>
      <w:r>
        <w:t>Go home - Graph</w:t>
      </w:r>
    </w:p>
    <w:p w:rsidR="009351A7" w:rsidRDefault="009351A7" w:rsidP="009351A7">
      <w:pPr>
        <w:rPr>
          <w:sz w:val="16"/>
          <w:szCs w:val="16"/>
        </w:rPr>
      </w:pPr>
      <w:proofErr w:type="spellStart"/>
      <w:r>
        <w:rPr>
          <w:b/>
        </w:rPr>
        <w:t>Soare</w:t>
      </w:r>
      <w:proofErr w:type="spellEnd"/>
      <w:r>
        <w:rPr>
          <w:b/>
        </w:rPr>
        <w:t xml:space="preserve"> 13</w:t>
      </w:r>
      <w:r>
        <w:rPr>
          <w:sz w:val="16"/>
          <w:szCs w:val="16"/>
        </w:rPr>
        <w:t xml:space="preserve"> – </w:t>
      </w:r>
      <w:proofErr w:type="spellStart"/>
      <w:r>
        <w:rPr>
          <w:sz w:val="16"/>
          <w:szCs w:val="16"/>
        </w:rPr>
        <w:t>Simona</w:t>
      </w:r>
      <w:proofErr w:type="spellEnd"/>
      <w:r>
        <w:rPr>
          <w:sz w:val="16"/>
          <w:szCs w:val="16"/>
        </w:rPr>
        <w:t xml:space="preserve">, IPSDMH, Defense Studies, Researcher/Practitioner, “Global Goliath vs. Global Leader: the United States’ Difficult Choice, </w:t>
      </w:r>
      <w:hyperlink r:id="rId19" w:history="1">
        <w:r w:rsidRPr="004478B8">
          <w:rPr>
            <w:rStyle w:val="Hyperlink"/>
            <w:sz w:val="16"/>
            <w:szCs w:val="16"/>
          </w:rPr>
          <w:t>https://www.academia.edu/4576375/Global_Goliath_vs._Global_Leader_Americas_Difficult_Choice</w:t>
        </w:r>
      </w:hyperlink>
      <w:r>
        <w:rPr>
          <w:sz w:val="16"/>
          <w:szCs w:val="16"/>
        </w:rPr>
        <w:t xml:space="preserve">, 7/6/14 </w:t>
      </w:r>
      <w:proofErr w:type="spellStart"/>
      <w:r>
        <w:rPr>
          <w:sz w:val="16"/>
          <w:szCs w:val="16"/>
        </w:rPr>
        <w:t>BRoche</w:t>
      </w:r>
      <w:proofErr w:type="spellEnd"/>
    </w:p>
    <w:p w:rsidR="009351A7" w:rsidRPr="00DC19E6" w:rsidRDefault="009351A7" w:rsidP="009351A7">
      <w:r w:rsidRPr="00AF1365">
        <w:rPr>
          <w:rStyle w:val="StyleUnderline"/>
          <w:noProof/>
          <w:lang w:eastAsia="ja-JP"/>
        </w:rPr>
        <w:drawing>
          <wp:inline distT="0" distB="0" distL="0" distR="0" wp14:anchorId="0B8BF271" wp14:editId="12E084AA">
            <wp:extent cx="2105025" cy="2402840"/>
            <wp:effectExtent l="0" t="0" r="9525" b="0"/>
            <wp:docPr id="1" name="Picture 1" descr="http://puu.sh/9Zt48/8d846d38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uu.sh/9Zt48/8d846d3812.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05025" cy="2402840"/>
                    </a:xfrm>
                    <a:prstGeom prst="rect">
                      <a:avLst/>
                    </a:prstGeom>
                    <a:noFill/>
                    <a:ln>
                      <a:noFill/>
                    </a:ln>
                  </pic:spPr>
                </pic:pic>
              </a:graphicData>
            </a:graphic>
          </wp:inline>
        </w:drawing>
      </w:r>
    </w:p>
    <w:p w:rsidR="009351A7" w:rsidRPr="0067269A" w:rsidRDefault="009351A7" w:rsidP="009351A7">
      <w:pPr>
        <w:pStyle w:val="Heading4"/>
      </w:pPr>
      <w:proofErr w:type="spellStart"/>
      <w:r>
        <w:t>Heg</w:t>
      </w:r>
      <w:proofErr w:type="spellEnd"/>
      <w:r>
        <w:t xml:space="preserve"> is sustainable—military strength</w:t>
      </w:r>
    </w:p>
    <w:p w:rsidR="009351A7" w:rsidRDefault="009351A7" w:rsidP="009351A7">
      <w:proofErr w:type="spellStart"/>
      <w:r>
        <w:rPr>
          <w:rStyle w:val="Style13ptBold"/>
        </w:rPr>
        <w:t>Lundestad</w:t>
      </w:r>
      <w:proofErr w:type="spellEnd"/>
      <w:r>
        <w:rPr>
          <w:rStyle w:val="Style13ptBold"/>
        </w:rPr>
        <w:t xml:space="preserve"> and </w:t>
      </w:r>
      <w:proofErr w:type="spellStart"/>
      <w:r>
        <w:rPr>
          <w:rStyle w:val="Style13ptBold"/>
        </w:rPr>
        <w:t>Jakobsen</w:t>
      </w:r>
      <w:proofErr w:type="spellEnd"/>
      <w:r>
        <w:rPr>
          <w:rStyle w:val="Style13ptBold"/>
        </w:rPr>
        <w:t>, 13</w:t>
      </w:r>
      <w:r w:rsidRPr="00561DDC">
        <w:t xml:space="preserve"> -</w:t>
      </w:r>
      <w:r>
        <w:t xml:space="preserve"> *Associate Professor of Philosophy at </w:t>
      </w:r>
      <w:proofErr w:type="spellStart"/>
      <w:r>
        <w:t>Norges</w:t>
      </w:r>
      <w:proofErr w:type="spellEnd"/>
      <w:r>
        <w:t xml:space="preserve"> </w:t>
      </w:r>
      <w:proofErr w:type="spellStart"/>
      <w:r>
        <w:t>Arktiske</w:t>
      </w:r>
      <w:proofErr w:type="spellEnd"/>
      <w:r>
        <w:t xml:space="preserve"> </w:t>
      </w:r>
      <w:proofErr w:type="spellStart"/>
      <w:r>
        <w:t>Universitet</w:t>
      </w:r>
      <w:proofErr w:type="spellEnd"/>
      <w:r>
        <w:t xml:space="preserve"> (</w:t>
      </w:r>
      <w:proofErr w:type="spellStart"/>
      <w:r>
        <w:t>UiT</w:t>
      </w:r>
      <w:proofErr w:type="spellEnd"/>
      <w:r>
        <w:t>), **Ph.D., Statistics</w:t>
      </w:r>
    </w:p>
    <w:p w:rsidR="009351A7" w:rsidRPr="00561DDC" w:rsidRDefault="009351A7" w:rsidP="009351A7">
      <w:r>
        <w:t>(</w:t>
      </w:r>
      <w:proofErr w:type="spellStart"/>
      <w:r>
        <w:t>Eirik</w:t>
      </w:r>
      <w:proofErr w:type="spellEnd"/>
      <w:r>
        <w:t xml:space="preserve"> and Tor, 2-5-13, “A Unipolar World: Systems and Wars in Three Different Military Eras”, Popular Social Science</w:t>
      </w:r>
      <w:proofErr w:type="gramStart"/>
      <w:r>
        <w:t xml:space="preserve">, </w:t>
      </w:r>
      <w:r w:rsidRPr="00561DDC">
        <w:t xml:space="preserve"> </w:t>
      </w:r>
      <w:proofErr w:type="gramEnd"/>
      <w:r>
        <w:fldChar w:fldCharType="begin"/>
      </w:r>
      <w:r>
        <w:instrText xml:space="preserve"> HYPERLINK "http://www.popularsocialscience.com/2013/02/05/a-unipolar-world-systems-and-wars-in-three-different-military-eras/" </w:instrText>
      </w:r>
      <w:r>
        <w:fldChar w:fldCharType="separate"/>
      </w:r>
      <w:r w:rsidRPr="003547BF">
        <w:rPr>
          <w:rStyle w:val="Hyperlink"/>
        </w:rPr>
        <w:t>http://www.popularsocialscience.com/2013/02/05/a-unipolar-world-systems-and-wars-in-three-different-military-eras/</w:t>
      </w:r>
      <w:r>
        <w:fldChar w:fldCharType="end"/>
      </w:r>
      <w:r>
        <w:t>, amp)</w:t>
      </w:r>
    </w:p>
    <w:p w:rsidR="009351A7" w:rsidRDefault="009351A7" w:rsidP="009351A7"/>
    <w:p w:rsidR="009351A7" w:rsidRDefault="009351A7" w:rsidP="009351A7">
      <w:r>
        <w:t xml:space="preserve">We agree that </w:t>
      </w:r>
      <w:r w:rsidRPr="0002274A">
        <w:rPr>
          <w:rStyle w:val="StyleUnderline"/>
        </w:rPr>
        <w:t>today’s unipolar balance of power is robust</w:t>
      </w:r>
      <w:r>
        <w:t>. At present time</w:t>
      </w:r>
      <w:r w:rsidRPr="0002274A">
        <w:rPr>
          <w:rStyle w:val="StyleUnderline"/>
        </w:rPr>
        <w:t xml:space="preserve"> no state seems able to challenge the USA militarily</w:t>
      </w:r>
      <w:r>
        <w:t xml:space="preserve">. One of the reasons is that </w:t>
      </w:r>
      <w:r w:rsidRPr="0002274A">
        <w:rPr>
          <w:rStyle w:val="StyleUnderline"/>
        </w:rPr>
        <w:t>the USA is in a geographically advantageous situation compared to other countries. Relevant challengers like China, Japan, India, and Russia hold less favorable strategic positions as they are amidst more multipolar regions</w:t>
      </w:r>
      <w:r>
        <w:t>.</w:t>
      </w:r>
    </w:p>
    <w:p w:rsidR="009351A7" w:rsidRDefault="009351A7" w:rsidP="009351A7">
      <w:r>
        <w:t xml:space="preserve">Yet, we also agree with Waltz that the USA will become weakened over time due to its over-commitment. But </w:t>
      </w:r>
      <w:r w:rsidRPr="0002274A">
        <w:rPr>
          <w:rStyle w:val="StyleUnderline"/>
        </w:rPr>
        <w:t>since the system is built around the power of the United States, it will continue to be in existence as long as the USA can attend to the world’s security needs. Unless something unexpected happens, the unipolar balance of power could have a long lifetime</w:t>
      </w:r>
      <w:r>
        <w:t>.</w:t>
      </w:r>
    </w:p>
    <w:p w:rsidR="009351A7" w:rsidRDefault="009351A7" w:rsidP="009351A7"/>
    <w:p w:rsidR="009351A7" w:rsidRDefault="009351A7" w:rsidP="009351A7">
      <w:pPr>
        <w:pStyle w:val="Heading4"/>
      </w:pPr>
      <w:proofErr w:type="spellStart"/>
      <w:r>
        <w:t>Heg</w:t>
      </w:r>
      <w:proofErr w:type="spellEnd"/>
      <w:r>
        <w:t xml:space="preserve"> high and sustainable—military dominance</w:t>
      </w:r>
    </w:p>
    <w:p w:rsidR="009351A7" w:rsidRDefault="009351A7" w:rsidP="009351A7">
      <w:pPr>
        <w:rPr>
          <w:rStyle w:val="Style13ptBold"/>
        </w:rPr>
      </w:pPr>
      <w:r>
        <w:rPr>
          <w:rStyle w:val="Style13ptBold"/>
        </w:rPr>
        <w:t>Maher, 11</w:t>
      </w:r>
    </w:p>
    <w:p w:rsidR="009351A7" w:rsidRPr="00C74A6A" w:rsidRDefault="009351A7" w:rsidP="009351A7">
      <w:r>
        <w:t xml:space="preserve">(Richard, 11/12/11, “The Paradox of American </w:t>
      </w:r>
      <w:proofErr w:type="spellStart"/>
      <w:r>
        <w:t>Unipolarity</w:t>
      </w:r>
      <w:proofErr w:type="spellEnd"/>
      <w:r>
        <w:t>: Why the United States May Be Better Off in a Post-Unipolar World”, amp)</w:t>
      </w:r>
    </w:p>
    <w:p w:rsidR="009351A7" w:rsidRDefault="009351A7" w:rsidP="009351A7">
      <w:r w:rsidRPr="00C74A6A">
        <w:rPr>
          <w:rStyle w:val="StyleUnderline"/>
        </w:rPr>
        <w:t>On</w:t>
      </w:r>
      <w:r>
        <w:t xml:space="preserve"> pure </w:t>
      </w:r>
      <w:r w:rsidRPr="00C74A6A">
        <w:rPr>
          <w:rStyle w:val="StyleUnderline"/>
        </w:rPr>
        <w:t>material terms, the gap between the United States and the rest</w:t>
      </w:r>
      <w:r>
        <w:rPr>
          <w:rStyle w:val="StyleUnderline"/>
        </w:rPr>
        <w:t xml:space="preserve"> </w:t>
      </w:r>
      <w:r w:rsidRPr="00C74A6A">
        <w:rPr>
          <w:rStyle w:val="StyleUnderline"/>
        </w:rPr>
        <w:t>of the world is</w:t>
      </w:r>
      <w:r>
        <w:t xml:space="preserve"> indeed </w:t>
      </w:r>
      <w:r w:rsidRPr="00C74A6A">
        <w:rPr>
          <w:rStyle w:val="StyleUnderline"/>
        </w:rPr>
        <w:t>vast. The U.S. economy, with a GDP of over $14 trillion,</w:t>
      </w:r>
      <w:r>
        <w:rPr>
          <w:rStyle w:val="StyleUnderline"/>
        </w:rPr>
        <w:t xml:space="preserve"> </w:t>
      </w:r>
      <w:r w:rsidRPr="00C74A6A">
        <w:rPr>
          <w:rStyle w:val="StyleUnderline"/>
        </w:rPr>
        <w:t xml:space="preserve">is </w:t>
      </w:r>
      <w:r>
        <w:t xml:space="preserve">nearly </w:t>
      </w:r>
      <w:r w:rsidRPr="00C74A6A">
        <w:rPr>
          <w:rStyle w:val="StyleUnderline"/>
        </w:rPr>
        <w:t>three times the size of China’s,</w:t>
      </w:r>
      <w:r>
        <w:t xml:space="preserve"> now </w:t>
      </w:r>
      <w:r w:rsidRPr="00C74A6A">
        <w:rPr>
          <w:rStyle w:val="StyleUnderline"/>
        </w:rPr>
        <w:t>the</w:t>
      </w:r>
      <w:r>
        <w:t xml:space="preserve"> world’s </w:t>
      </w:r>
      <w:r w:rsidRPr="00C74A6A">
        <w:rPr>
          <w:rStyle w:val="StyleUnderline"/>
        </w:rPr>
        <w:t>second-largest</w:t>
      </w:r>
      <w:r>
        <w:t xml:space="preserve"> § national </w:t>
      </w:r>
      <w:r w:rsidRPr="00C74A6A">
        <w:rPr>
          <w:rStyle w:val="StyleUnderline"/>
        </w:rPr>
        <w:t>economy</w:t>
      </w:r>
      <w:r>
        <w:t xml:space="preserve">. </w:t>
      </w:r>
      <w:r w:rsidRPr="00C74A6A">
        <w:rPr>
          <w:rStyle w:val="StyleUnderline"/>
        </w:rPr>
        <w:t xml:space="preserve">The United States </w:t>
      </w:r>
      <w:r>
        <w:t xml:space="preserve">today </w:t>
      </w:r>
      <w:r w:rsidRPr="00C74A6A">
        <w:rPr>
          <w:rStyle w:val="StyleUnderline"/>
        </w:rPr>
        <w:t>accounts for</w:t>
      </w:r>
      <w:r>
        <w:t xml:space="preserve"> approximately </w:t>
      </w:r>
      <w:r w:rsidRPr="00C74A6A">
        <w:rPr>
          <w:rStyle w:val="StyleUnderline"/>
        </w:rPr>
        <w:t>25</w:t>
      </w:r>
      <w:r>
        <w:rPr>
          <w:rStyle w:val="StyleUnderline"/>
        </w:rPr>
        <w:t xml:space="preserve"> </w:t>
      </w:r>
      <w:r w:rsidRPr="00C74A6A">
        <w:rPr>
          <w:rStyle w:val="StyleUnderline"/>
        </w:rPr>
        <w:t>percent of</w:t>
      </w:r>
      <w:r>
        <w:t xml:space="preserve"> global </w:t>
      </w:r>
      <w:r w:rsidRPr="00C74A6A">
        <w:rPr>
          <w:rStyle w:val="StyleUnderline"/>
        </w:rPr>
        <w:t>economic output</w:t>
      </w:r>
      <w:r>
        <w:t xml:space="preserve">, </w:t>
      </w:r>
      <w:r w:rsidRPr="00C74A6A">
        <w:rPr>
          <w:rStyle w:val="StyleUnderline"/>
        </w:rPr>
        <w:t>a figure</w:t>
      </w:r>
      <w:r>
        <w:t xml:space="preserve"> </w:t>
      </w:r>
      <w:r w:rsidRPr="00C74A6A">
        <w:rPr>
          <w:rStyle w:val="StyleUnderline"/>
        </w:rPr>
        <w:t>that has held</w:t>
      </w:r>
      <w:r>
        <w:t xml:space="preserve"> relatively </w:t>
      </w:r>
      <w:r w:rsidRPr="00C74A6A">
        <w:rPr>
          <w:rStyle w:val="StyleUnderline"/>
        </w:rPr>
        <w:t>stable</w:t>
      </w:r>
      <w:r>
        <w:t xml:space="preserve"> </w:t>
      </w:r>
      <w:r w:rsidRPr="00C74A6A">
        <w:rPr>
          <w:rStyle w:val="StyleUnderline"/>
        </w:rPr>
        <w:t>despite</w:t>
      </w:r>
      <w:r>
        <w:t xml:space="preserve"> steadily increasing economic </w:t>
      </w:r>
      <w:r w:rsidRPr="00C74A6A">
        <w:rPr>
          <w:rStyle w:val="StyleUnderline"/>
        </w:rPr>
        <w:t>growth in China, India, Brazil, and other</w:t>
      </w:r>
      <w:r>
        <w:rPr>
          <w:rStyle w:val="StyleUnderline"/>
        </w:rPr>
        <w:t xml:space="preserve"> </w:t>
      </w:r>
      <w:r w:rsidRPr="00C74A6A">
        <w:rPr>
          <w:rStyle w:val="StyleUnderline"/>
        </w:rPr>
        <w:t>countries</w:t>
      </w:r>
      <w:r>
        <w:t xml:space="preserve">. </w:t>
      </w:r>
      <w:r w:rsidRPr="00C74A6A">
        <w:rPr>
          <w:rStyle w:val="StyleUnderline"/>
        </w:rPr>
        <w:t>Among the</w:t>
      </w:r>
      <w:r>
        <w:t xml:space="preserve"> group of six or seven </w:t>
      </w:r>
      <w:r w:rsidRPr="00C74A6A">
        <w:rPr>
          <w:rStyle w:val="StyleUnderline"/>
        </w:rPr>
        <w:t>great powers, this figure</w:t>
      </w:r>
      <w:r>
        <w:rPr>
          <w:rStyle w:val="StyleUnderline"/>
        </w:rPr>
        <w:t xml:space="preserve"> </w:t>
      </w:r>
      <w:r w:rsidRPr="00C74A6A">
        <w:rPr>
          <w:rStyle w:val="StyleUnderline"/>
        </w:rPr>
        <w:t>approaches 50 percent.</w:t>
      </w:r>
      <w:r>
        <w:t xml:space="preserve"> When one takes discretionary spending into account, </w:t>
      </w:r>
      <w:r w:rsidRPr="00C74A6A">
        <w:rPr>
          <w:rStyle w:val="StyleUnderline"/>
        </w:rPr>
        <w:t>the United States today spends more on its military than the rest of the world</w:t>
      </w:r>
      <w:r>
        <w:rPr>
          <w:rStyle w:val="StyleUnderline"/>
        </w:rPr>
        <w:t xml:space="preserve"> </w:t>
      </w:r>
      <w:r w:rsidRPr="00C74A6A">
        <w:rPr>
          <w:rStyle w:val="StyleUnderline"/>
        </w:rPr>
        <w:t>combined</w:t>
      </w:r>
      <w:r>
        <w:t xml:space="preserve">. This imbalance is even further magnified by the fact that </w:t>
      </w:r>
      <w:r w:rsidRPr="00C74A6A">
        <w:rPr>
          <w:rStyle w:val="StyleUnderline"/>
        </w:rPr>
        <w:t>five of the</w:t>
      </w:r>
      <w:r>
        <w:rPr>
          <w:rStyle w:val="StyleUnderline"/>
        </w:rPr>
        <w:t xml:space="preserve"> </w:t>
      </w:r>
      <w:r w:rsidRPr="00C74A6A">
        <w:rPr>
          <w:rStyle w:val="StyleUnderline"/>
        </w:rPr>
        <w:t>next seven biggest spenders are</w:t>
      </w:r>
      <w:r>
        <w:t xml:space="preserve"> close </w:t>
      </w:r>
      <w:r w:rsidRPr="00C74A6A">
        <w:rPr>
          <w:rStyle w:val="StyleUnderline"/>
        </w:rPr>
        <w:t>U.S. allies. China</w:t>
      </w:r>
      <w:r>
        <w:t xml:space="preserve">, the country often seen as America’s next great geopolitical rival, </w:t>
      </w:r>
      <w:r w:rsidRPr="00C74A6A">
        <w:rPr>
          <w:rStyle w:val="StyleUnderline"/>
        </w:rPr>
        <w:t>has a defense budget that is one</w:t>
      </w:r>
      <w:r>
        <w:rPr>
          <w:rStyle w:val="StyleUnderline"/>
        </w:rPr>
        <w:t xml:space="preserve"> </w:t>
      </w:r>
      <w:r w:rsidRPr="00C74A6A">
        <w:rPr>
          <w:rStyle w:val="StyleUnderline"/>
        </w:rPr>
        <w:t>seventh of what the United States spends</w:t>
      </w:r>
      <w:r>
        <w:t xml:space="preserve"> on its military. </w:t>
      </w:r>
      <w:r w:rsidRPr="00C74A6A">
        <w:rPr>
          <w:rStyle w:val="StyleUnderline"/>
        </w:rPr>
        <w:t>There is also a vast gap</w:t>
      </w:r>
      <w:r>
        <w:rPr>
          <w:rStyle w:val="StyleUnderline"/>
        </w:rPr>
        <w:t xml:space="preserve"> </w:t>
      </w:r>
      <w:r w:rsidRPr="00C74A6A">
        <w:rPr>
          <w:rStyle w:val="StyleUnderline"/>
        </w:rPr>
        <w:t>in</w:t>
      </w:r>
      <w:r>
        <w:t xml:space="preserve"> terms of the </w:t>
      </w:r>
      <w:r w:rsidRPr="00C74A6A">
        <w:rPr>
          <w:rStyle w:val="StyleUnderline"/>
        </w:rPr>
        <w:t>reach and sophistication of</w:t>
      </w:r>
      <w:r>
        <w:t xml:space="preserve"> advanced </w:t>
      </w:r>
      <w:r w:rsidRPr="00C74A6A">
        <w:rPr>
          <w:rStyle w:val="StyleUnderline"/>
        </w:rPr>
        <w:t>weapons</w:t>
      </w:r>
      <w:r>
        <w:t xml:space="preserve"> systems. By some measures, </w:t>
      </w:r>
      <w:r w:rsidRPr="00C74A6A">
        <w:rPr>
          <w:rStyle w:val="StyleUnderline"/>
        </w:rPr>
        <w:t xml:space="preserve">the United States spends more on research </w:t>
      </w:r>
      <w:r w:rsidRPr="00C74A6A">
        <w:t>and development</w:t>
      </w:r>
      <w:r>
        <w:t xml:space="preserve"> </w:t>
      </w:r>
      <w:r w:rsidRPr="00C74A6A">
        <w:rPr>
          <w:rStyle w:val="StyleUnderline"/>
        </w:rPr>
        <w:t>for its military than the rest of the world combined</w:t>
      </w:r>
      <w:r>
        <w:t xml:space="preserve">. What is remarkable is that </w:t>
      </w:r>
      <w:r w:rsidRPr="00C74A6A">
        <w:rPr>
          <w:rStyle w:val="StyleUnderline"/>
        </w:rPr>
        <w:t>the United States can do</w:t>
      </w:r>
      <w:r w:rsidRPr="00C74A6A">
        <w:t xml:space="preserve"> all of </w:t>
      </w:r>
      <w:r w:rsidRPr="00C74A6A">
        <w:rPr>
          <w:rStyle w:val="StyleUnderline"/>
        </w:rPr>
        <w:t>this without</w:t>
      </w:r>
      <w:r w:rsidRPr="00C74A6A">
        <w:t xml:space="preserve"> completely </w:t>
      </w:r>
      <w:r w:rsidRPr="00C74A6A">
        <w:rPr>
          <w:rStyle w:val="StyleUnderline"/>
        </w:rPr>
        <w:t>breaking</w:t>
      </w:r>
      <w:r w:rsidRPr="00C74A6A">
        <w:t xml:space="preserve"> the </w:t>
      </w:r>
      <w:r w:rsidRPr="00C74A6A">
        <w:rPr>
          <w:rStyle w:val="StyleUnderline"/>
        </w:rPr>
        <w:t>bank</w:t>
      </w:r>
      <w:r w:rsidRPr="00C74A6A">
        <w:t>. The</w:t>
      </w:r>
      <w:r>
        <w:t xml:space="preserve"> </w:t>
      </w:r>
      <w:r w:rsidRPr="00C74A6A">
        <w:t xml:space="preserve">United States today devotes approximately </w:t>
      </w:r>
      <w:r>
        <w:t xml:space="preserve">4 percent of GDP to defense. As a percentage of GDP, the United States today spends far less on its military than it did during the Cold War, when defense spending hovered around 10 percent of gross economic output. As one would expect, the United States today enjoys unquestioned preeminence in the military realm. </w:t>
      </w:r>
      <w:r w:rsidRPr="00C74A6A">
        <w:rPr>
          <w:rStyle w:val="StyleUnderline"/>
        </w:rPr>
        <w:t>No other state comes close to</w:t>
      </w:r>
      <w:r>
        <w:rPr>
          <w:rStyle w:val="StyleUnderline"/>
        </w:rPr>
        <w:t xml:space="preserve"> </w:t>
      </w:r>
      <w:r w:rsidRPr="00C74A6A">
        <w:rPr>
          <w:rStyle w:val="StyleUnderline"/>
        </w:rPr>
        <w:t>having the capability to project military power like the United States</w:t>
      </w:r>
      <w:r>
        <w:t>.</w:t>
      </w:r>
    </w:p>
    <w:p w:rsidR="009351A7" w:rsidRPr="0023555B" w:rsidRDefault="009351A7" w:rsidP="009351A7">
      <w:pPr>
        <w:keepNext/>
        <w:keepLines/>
        <w:spacing w:before="40" w:after="0"/>
        <w:outlineLvl w:val="3"/>
        <w:rPr>
          <w:rFonts w:eastAsia="MS Gothic" w:cs="Times New Roman"/>
          <w:b/>
          <w:iCs/>
        </w:rPr>
      </w:pPr>
      <w:proofErr w:type="gramStart"/>
      <w:r w:rsidRPr="0023555B">
        <w:rPr>
          <w:rFonts w:eastAsia="MS Gothic" w:cs="Times New Roman"/>
          <w:b/>
          <w:iCs/>
        </w:rPr>
        <w:t>their</w:t>
      </w:r>
      <w:proofErr w:type="gramEnd"/>
      <w:r w:rsidRPr="0023555B">
        <w:rPr>
          <w:rFonts w:eastAsia="MS Gothic" w:cs="Times New Roman"/>
          <w:b/>
          <w:iCs/>
        </w:rPr>
        <w:t xml:space="preserve"> authors use flawed logic and the costs of retrenchment are net higher</w:t>
      </w:r>
    </w:p>
    <w:p w:rsidR="009351A7" w:rsidRPr="0023555B" w:rsidRDefault="009351A7" w:rsidP="009351A7">
      <w:pPr>
        <w:rPr>
          <w:rFonts w:eastAsia="Calibri" w:cs="Times New Roman"/>
          <w:sz w:val="16"/>
          <w:szCs w:val="16"/>
        </w:rPr>
      </w:pPr>
      <w:proofErr w:type="spellStart"/>
      <w:r w:rsidRPr="0023555B">
        <w:rPr>
          <w:rFonts w:eastAsia="Calibri" w:cs="Times New Roman"/>
          <w:b/>
        </w:rPr>
        <w:t>Soare</w:t>
      </w:r>
      <w:proofErr w:type="spellEnd"/>
      <w:r w:rsidRPr="0023555B">
        <w:rPr>
          <w:rFonts w:eastAsia="Calibri" w:cs="Times New Roman"/>
          <w:b/>
        </w:rPr>
        <w:t xml:space="preserve"> 13</w:t>
      </w:r>
      <w:r w:rsidRPr="0023555B">
        <w:rPr>
          <w:rFonts w:eastAsia="Calibri" w:cs="Times New Roman"/>
          <w:sz w:val="16"/>
          <w:szCs w:val="16"/>
        </w:rPr>
        <w:t xml:space="preserve"> – </w:t>
      </w:r>
      <w:proofErr w:type="spellStart"/>
      <w:r w:rsidRPr="0023555B">
        <w:rPr>
          <w:rFonts w:eastAsia="Calibri" w:cs="Times New Roman"/>
          <w:sz w:val="16"/>
          <w:szCs w:val="16"/>
        </w:rPr>
        <w:t>Simona</w:t>
      </w:r>
      <w:proofErr w:type="spellEnd"/>
      <w:r w:rsidRPr="0023555B">
        <w:rPr>
          <w:rFonts w:eastAsia="Calibri" w:cs="Times New Roman"/>
          <w:sz w:val="16"/>
          <w:szCs w:val="16"/>
        </w:rPr>
        <w:t xml:space="preserve">, IPSDMH, Defense Studies, Researcher/Practitioner, “Global Goliath vs. Global Leader: the United States’ Difficult Choice, </w:t>
      </w:r>
      <w:hyperlink r:id="rId21" w:history="1">
        <w:r w:rsidRPr="0023555B">
          <w:rPr>
            <w:rFonts w:eastAsia="Calibri" w:cs="Times New Roman"/>
            <w:sz w:val="16"/>
            <w:szCs w:val="16"/>
          </w:rPr>
          <w:t>https://www.academia.edu/4576375/Global_Goliath_vs._Global_Leader_Americas_Difficult_Choice</w:t>
        </w:r>
      </w:hyperlink>
      <w:r w:rsidRPr="0023555B">
        <w:rPr>
          <w:rFonts w:eastAsia="Calibri" w:cs="Times New Roman"/>
          <w:sz w:val="16"/>
          <w:szCs w:val="16"/>
        </w:rPr>
        <w:t xml:space="preserve">, 7/6/14 </w:t>
      </w:r>
      <w:proofErr w:type="spellStart"/>
      <w:r w:rsidRPr="0023555B">
        <w:rPr>
          <w:rFonts w:eastAsia="Calibri" w:cs="Times New Roman"/>
          <w:sz w:val="16"/>
          <w:szCs w:val="16"/>
        </w:rPr>
        <w:t>BRoche</w:t>
      </w:r>
      <w:proofErr w:type="spellEnd"/>
    </w:p>
    <w:p w:rsidR="009351A7" w:rsidRPr="0023555B" w:rsidRDefault="009351A7" w:rsidP="009351A7">
      <w:pPr>
        <w:rPr>
          <w:rFonts w:eastAsia="Calibri" w:cs="Times New Roman"/>
          <w:u w:val="single"/>
        </w:rPr>
      </w:pPr>
      <w:r w:rsidRPr="0023555B">
        <w:rPr>
          <w:rFonts w:eastAsia="Calibri" w:cs="Times New Roman"/>
        </w:rPr>
        <w:t xml:space="preserve">In general, the </w:t>
      </w:r>
      <w:r w:rsidRPr="0023555B">
        <w:rPr>
          <w:rFonts w:eastAsia="Calibri" w:cs="Times New Roman"/>
          <w:u w:val="single"/>
        </w:rPr>
        <w:t>declinists argue for limiting America’s engagement</w:t>
      </w:r>
      <w:r w:rsidRPr="0023555B">
        <w:rPr>
          <w:rFonts w:eastAsia="Calibri" w:cs="Times New Roman"/>
        </w:rPr>
        <w:t xml:space="preserve"> </w:t>
      </w:r>
      <w:r w:rsidRPr="0023555B">
        <w:rPr>
          <w:rFonts w:eastAsia="Calibri" w:cs="Times New Roman"/>
          <w:u w:val="single"/>
        </w:rPr>
        <w:t>abroad to reduce the pressure on the American economy in the short- and mid-term</w:t>
      </w:r>
      <w:r w:rsidRPr="0023555B">
        <w:rPr>
          <w:rFonts w:eastAsia="Calibri" w:cs="Times New Roman"/>
        </w:rPr>
        <w:t xml:space="preserve">. However, </w:t>
      </w:r>
      <w:r w:rsidRPr="0023555B">
        <w:rPr>
          <w:rFonts w:eastAsia="Calibri" w:cs="Times New Roman"/>
          <w:u w:val="single"/>
        </w:rPr>
        <w:t>disengagement will also cost a lot of money</w:t>
      </w:r>
      <w:r w:rsidRPr="0023555B">
        <w:rPr>
          <w:rFonts w:eastAsia="Calibri" w:cs="Times New Roman"/>
        </w:rPr>
        <w:t xml:space="preserve">. And </w:t>
      </w:r>
      <w:r w:rsidRPr="0023555B">
        <w:rPr>
          <w:rFonts w:eastAsia="Calibri" w:cs="Times New Roman"/>
          <w:u w:val="single"/>
        </w:rPr>
        <w:t>if the point is to alleviate the U.S.’ economic problems in the short- and mid-term, then would not disengagement costs be intuitively harmful</w:t>
      </w:r>
      <w:r w:rsidRPr="0023555B">
        <w:rPr>
          <w:rFonts w:eastAsia="Calibri" w:cs="Times New Roman"/>
        </w:rPr>
        <w:t xml:space="preserve">? Also, </w:t>
      </w:r>
      <w:r w:rsidRPr="0023555B">
        <w:rPr>
          <w:rFonts w:eastAsia="Calibri" w:cs="Times New Roman"/>
          <w:u w:val="single"/>
        </w:rPr>
        <w:t>alleviating the short- term pressures on the American budget will prove of no avail in the mid-term if the costs of America’s restrained posture are prohibitively higher. And these costs are only presumed at this poi</w:t>
      </w:r>
      <w:r w:rsidRPr="0023555B">
        <w:rPr>
          <w:rFonts w:eastAsia="Calibri" w:cs="Times New Roman"/>
        </w:rPr>
        <w:t>nt. In a nutshell</w:t>
      </w:r>
      <w:r w:rsidRPr="0023555B">
        <w:rPr>
          <w:rFonts w:eastAsia="Calibri" w:cs="Times New Roman"/>
          <w:u w:val="single"/>
        </w:rPr>
        <w:t>, neither the declinists, nor the critics bring solid empirical evidence to support their arguments, because neither argument is based on balanced and relatively complete evidentiary support for the harms and blessings of the proposed alternative grand strategies.</w:t>
      </w:r>
    </w:p>
    <w:p w:rsidR="009351A7" w:rsidRDefault="009351A7" w:rsidP="009351A7"/>
    <w:p w:rsidR="009351A7" w:rsidRPr="006D1936" w:rsidRDefault="009351A7" w:rsidP="009351A7"/>
    <w:p w:rsidR="0056111F" w:rsidRDefault="0056111F" w:rsidP="002C4807">
      <w:pPr>
        <w:pStyle w:val="Heading3"/>
      </w:pPr>
      <w:bookmarkStart w:id="0" w:name="_GoBack"/>
      <w:bookmarkEnd w:id="0"/>
      <w:r>
        <w:t>A2 China Rise</w:t>
      </w:r>
    </w:p>
    <w:p w:rsidR="0056111F" w:rsidRPr="009F053D" w:rsidRDefault="0056111F" w:rsidP="0056111F">
      <w:pPr>
        <w:pStyle w:val="Heading4"/>
        <w:rPr>
          <w:rStyle w:val="UnderlineBold"/>
          <w:b/>
          <w:sz w:val="24"/>
          <w:u w:val="none"/>
        </w:rPr>
      </w:pPr>
      <w:r w:rsidRPr="009F053D">
        <w:rPr>
          <w:rStyle w:val="UnderlineBold"/>
          <w:b/>
          <w:sz w:val="24"/>
          <w:u w:val="none"/>
        </w:rPr>
        <w:t xml:space="preserve">No China challenge- prices and nationalism </w:t>
      </w:r>
    </w:p>
    <w:p w:rsidR="0056111F" w:rsidRPr="009F053D" w:rsidRDefault="0056111F" w:rsidP="0056111F">
      <w:pPr>
        <w:rPr>
          <w:rStyle w:val="UnderlineBold"/>
          <w:rFonts w:eastAsia="Times New Roman" w:cs="Times New Roman"/>
          <w:b w:val="0"/>
          <w:sz w:val="24"/>
          <w:u w:val="none"/>
        </w:rPr>
      </w:pPr>
      <w:proofErr w:type="spellStart"/>
      <w:r w:rsidRPr="009F053D">
        <w:rPr>
          <w:rStyle w:val="UnderlineBold"/>
          <w:sz w:val="24"/>
          <w:u w:val="none"/>
        </w:rPr>
        <w:t>Kanin</w:t>
      </w:r>
      <w:proofErr w:type="spellEnd"/>
      <w:r w:rsidRPr="009F053D">
        <w:rPr>
          <w:rStyle w:val="UnderlineBold"/>
          <w:sz w:val="24"/>
          <w:u w:val="none"/>
        </w:rPr>
        <w:t xml:space="preserve"> 14 </w:t>
      </w:r>
      <w:r w:rsidRPr="009F053D">
        <w:rPr>
          <w:rStyle w:val="UnderlineBold"/>
          <w:b w:val="0"/>
          <w:sz w:val="24"/>
          <w:u w:val="none"/>
        </w:rPr>
        <w:t xml:space="preserve">(Daniel, </w:t>
      </w:r>
      <w:r w:rsidRPr="009F053D">
        <w:rPr>
          <w:rFonts w:eastAsia="Times New Roman" w:cs="Times New Roman"/>
          <w:iCs/>
          <w:sz w:val="24"/>
          <w:shd w:val="clear" w:color="auto" w:fill="FFFFFF"/>
        </w:rPr>
        <w:t xml:space="preserve">adjunct professor of international relations at Johns Hopkins University and a former senior intelligence analyst for the Central Intelligence Agency, </w:t>
      </w:r>
      <w:r w:rsidRPr="009F053D">
        <w:rPr>
          <w:rStyle w:val="UnderlineBold"/>
          <w:b w:val="0"/>
          <w:sz w:val="24"/>
          <w:u w:val="none"/>
        </w:rPr>
        <w:t>2/18/14, “</w:t>
      </w:r>
      <w:hyperlink r:id="rId22" w:tooltip="Permalink to Managing conflict as America declines" w:history="1">
        <w:r w:rsidRPr="009F053D">
          <w:rPr>
            <w:rStyle w:val="UnderlineBold"/>
            <w:b w:val="0"/>
            <w:sz w:val="24"/>
            <w:u w:val="none"/>
          </w:rPr>
          <w:t>Managing conflict as America declines</w:t>
        </w:r>
      </w:hyperlink>
      <w:r w:rsidRPr="009F053D">
        <w:rPr>
          <w:rStyle w:val="UnderlineBold"/>
          <w:b w:val="0"/>
          <w:sz w:val="24"/>
          <w:u w:val="none"/>
        </w:rPr>
        <w:t xml:space="preserve">,” Trans Conflict, </w:t>
      </w:r>
      <w:hyperlink r:id="rId23" w:history="1">
        <w:r w:rsidRPr="009F053D">
          <w:rPr>
            <w:rStyle w:val="UnderlineBold"/>
            <w:b w:val="0"/>
            <w:sz w:val="24"/>
            <w:u w:val="none"/>
          </w:rPr>
          <w:t>http://www.transconflict.com/2014/02/managing-conflict-america-declines-182/</w:t>
        </w:r>
      </w:hyperlink>
      <w:r w:rsidRPr="009F053D">
        <w:rPr>
          <w:rStyle w:val="UnderlineBold"/>
          <w:b w:val="0"/>
          <w:sz w:val="24"/>
          <w:u w:val="none"/>
        </w:rPr>
        <w:t>, JHR )</w:t>
      </w:r>
    </w:p>
    <w:p w:rsidR="0056111F" w:rsidRDefault="0056111F" w:rsidP="0056111F">
      <w:pPr>
        <w:shd w:val="clear" w:color="auto" w:fill="FFFFFF"/>
        <w:spacing w:after="210"/>
        <w:rPr>
          <w:rFonts w:cs="Times New Roman"/>
          <w:color w:val="555555"/>
          <w:sz w:val="24"/>
        </w:rPr>
      </w:pPr>
      <w:r w:rsidRPr="009F053D">
        <w:rPr>
          <w:rFonts w:cs="Times New Roman"/>
          <w:color w:val="555555"/>
          <w:sz w:val="24"/>
          <w:u w:val="single"/>
        </w:rPr>
        <w:t xml:space="preserve">No matter how rich China gets, </w:t>
      </w:r>
      <w:r w:rsidRPr="009F053D">
        <w:rPr>
          <w:rStyle w:val="Emphasis"/>
          <w:sz w:val="24"/>
        </w:rPr>
        <w:t xml:space="preserve">it still will have the problem of deciding whether to continue to free ride </w:t>
      </w:r>
      <w:r w:rsidRPr="009F053D">
        <w:rPr>
          <w:rFonts w:cs="Times New Roman"/>
          <w:color w:val="555555"/>
          <w:sz w:val="24"/>
          <w:u w:val="single"/>
        </w:rPr>
        <w:t xml:space="preserve">off US military power </w:t>
      </w:r>
      <w:r w:rsidRPr="009F053D">
        <w:rPr>
          <w:rFonts w:cs="Times New Roman"/>
          <w:color w:val="555555"/>
          <w:sz w:val="24"/>
        </w:rPr>
        <w:t xml:space="preserve">(assuming that liberal and center-right war-hawks do not lead Washington into some disaster that discredits that single remaining prop of American self-regard). So far, </w:t>
      </w:r>
      <w:r w:rsidRPr="009F053D">
        <w:rPr>
          <w:rStyle w:val="Emphasis"/>
          <w:sz w:val="24"/>
        </w:rPr>
        <w:t>Beijing has been content</w:t>
      </w:r>
      <w:r w:rsidRPr="009F053D">
        <w:rPr>
          <w:rFonts w:cs="Times New Roman"/>
          <w:color w:val="555555"/>
          <w:sz w:val="28"/>
          <w:u w:val="single"/>
        </w:rPr>
        <w:t xml:space="preserve"> </w:t>
      </w:r>
      <w:r w:rsidRPr="009F053D">
        <w:rPr>
          <w:rFonts w:cs="Times New Roman"/>
          <w:color w:val="555555"/>
          <w:sz w:val="24"/>
          <w:u w:val="single"/>
        </w:rPr>
        <w:t>to use Washington’s defensiveness about its eroding global status to leave to the Americans the costly job of threatening force</w:t>
      </w:r>
      <w:r w:rsidRPr="009F053D">
        <w:rPr>
          <w:rFonts w:cs="Times New Roman"/>
          <w:color w:val="555555"/>
          <w:sz w:val="24"/>
        </w:rPr>
        <w:t xml:space="preserve"> or actually using it to preserve or restore stability in places where Beijing has made important investments in resources critical to its economic future. </w:t>
      </w:r>
      <w:r w:rsidRPr="009F053D">
        <w:rPr>
          <w:rFonts w:cs="Times New Roman"/>
          <w:color w:val="555555"/>
          <w:sz w:val="24"/>
          <w:u w:val="single"/>
        </w:rPr>
        <w:t xml:space="preserve">One challenge for Chinese authorities will be to convince </w:t>
      </w:r>
      <w:r w:rsidRPr="009F053D">
        <w:rPr>
          <w:rStyle w:val="Emphasis"/>
          <w:sz w:val="24"/>
        </w:rPr>
        <w:t>increasingly nationalistic urban elites</w:t>
      </w:r>
      <w:r w:rsidRPr="009F053D">
        <w:rPr>
          <w:rFonts w:cs="Times New Roman"/>
          <w:color w:val="555555"/>
          <w:sz w:val="24"/>
          <w:u w:val="single"/>
        </w:rPr>
        <w:t xml:space="preserve"> to remain willing to let a stressed US burden itself</w:t>
      </w:r>
      <w:r w:rsidRPr="009F053D">
        <w:rPr>
          <w:rFonts w:cs="Times New Roman"/>
          <w:color w:val="555555"/>
          <w:sz w:val="24"/>
        </w:rPr>
        <w:t xml:space="preserve"> with the role of global policeman while China gathers its strength. </w:t>
      </w:r>
    </w:p>
    <w:p w:rsidR="0056111F" w:rsidRDefault="0056111F" w:rsidP="0056111F">
      <w:pPr>
        <w:rPr>
          <w:b/>
          <w:sz w:val="24"/>
        </w:rPr>
      </w:pPr>
      <w:r>
        <w:rPr>
          <w:b/>
          <w:sz w:val="24"/>
        </w:rPr>
        <w:t xml:space="preserve">Any pursuit of Chinese hegemony is regional and peaceful </w:t>
      </w:r>
    </w:p>
    <w:p w:rsidR="0056111F" w:rsidRPr="001D6451" w:rsidRDefault="0056111F" w:rsidP="0056111F">
      <w:pPr>
        <w:rPr>
          <w:sz w:val="24"/>
        </w:rPr>
      </w:pPr>
      <w:r w:rsidRPr="001D6451">
        <w:rPr>
          <w:b/>
          <w:sz w:val="24"/>
        </w:rPr>
        <w:t>Kelly 14</w:t>
      </w:r>
      <w:r w:rsidRPr="001D6451">
        <w:rPr>
          <w:sz w:val="24"/>
        </w:rPr>
        <w:t xml:space="preserve"> (Robert, as</w:t>
      </w:r>
      <w:r w:rsidRPr="001D6451">
        <w:rPr>
          <w:rFonts w:eastAsia="Times New Roman" w:cs="Times New Roman"/>
          <w:iCs/>
          <w:sz w:val="24"/>
          <w:shd w:val="clear" w:color="auto" w:fill="FFFFFF"/>
        </w:rPr>
        <w:t xml:space="preserve">sociate professor of international relations in the Department of Political Science and Diplomacy at Pusan National University, </w:t>
      </w:r>
      <w:r w:rsidRPr="001D6451">
        <w:rPr>
          <w:sz w:val="24"/>
        </w:rPr>
        <w:t>2/10/14, “</w:t>
      </w:r>
      <w:r w:rsidRPr="001D6451">
        <w:rPr>
          <w:rFonts w:eastAsia="Times New Roman" w:cs="Times New Roman"/>
          <w:sz w:val="24"/>
        </w:rPr>
        <w:t>What Would Chinese Hegemony Look Like?”</w:t>
      </w:r>
      <w:r w:rsidRPr="001D6451">
        <w:rPr>
          <w:sz w:val="24"/>
        </w:rPr>
        <w:t xml:space="preserve">, The Diplomat, </w:t>
      </w:r>
      <w:hyperlink r:id="rId24" w:history="1">
        <w:r w:rsidRPr="001D6451">
          <w:rPr>
            <w:rStyle w:val="Hyperlink"/>
            <w:sz w:val="24"/>
          </w:rPr>
          <w:t>http://thediplomat.com/2014/02/what-would-chinese-hegemony-look-like/</w:t>
        </w:r>
      </w:hyperlink>
      <w:r w:rsidRPr="001D6451">
        <w:rPr>
          <w:sz w:val="24"/>
        </w:rPr>
        <w:t>, JHR)</w:t>
      </w:r>
    </w:p>
    <w:p w:rsidR="0056111F" w:rsidRDefault="0056111F" w:rsidP="0056111F">
      <w:pPr>
        <w:pStyle w:val="NormalWeb"/>
        <w:shd w:val="clear" w:color="auto" w:fill="FFFFFF"/>
        <w:spacing w:before="0" w:beforeAutospacing="0" w:after="240" w:afterAutospacing="0"/>
        <w:rPr>
          <w:rFonts w:ascii="Georgia" w:hAnsi="Georgia"/>
          <w:u w:val="single"/>
        </w:rPr>
      </w:pPr>
      <w:r w:rsidRPr="00D858AD">
        <w:rPr>
          <w:rFonts w:ascii="Georgia" w:hAnsi="Georgia"/>
          <w:u w:val="single"/>
        </w:rPr>
        <w:t>A common theme in the literature on China’s rise is</w:t>
      </w:r>
      <w:r w:rsidRPr="00D858AD">
        <w:rPr>
          <w:rStyle w:val="apple-converted-space"/>
          <w:rFonts w:ascii="Georgia" w:eastAsiaTheme="majorEastAsia" w:hAnsi="Georgia"/>
          <w:u w:val="single"/>
        </w:rPr>
        <w:t xml:space="preserve"> </w:t>
      </w:r>
      <w:hyperlink r:id="rId25" w:tgtFrame="_blank" w:history="1">
        <w:r w:rsidRPr="00D858AD">
          <w:rPr>
            <w:rStyle w:val="Hyperlink"/>
            <w:rFonts w:ascii="Georgia" w:hAnsi="Georgia"/>
          </w:rPr>
          <w:t>its apparent inevitability</w:t>
        </w:r>
      </w:hyperlink>
      <w:r w:rsidRPr="00D858AD">
        <w:rPr>
          <w:rFonts w:ascii="Georgia" w:hAnsi="Georgia"/>
          <w:u w:val="single"/>
        </w:rPr>
        <w:t>.</w:t>
      </w:r>
      <w:r w:rsidRPr="00D858AD">
        <w:rPr>
          <w:rFonts w:ascii="Georgia" w:hAnsi="Georgia"/>
        </w:rPr>
        <w:t xml:space="preserve"> Westerners particularly tend to get carried away with book-titles such as</w:t>
      </w:r>
      <w:r w:rsidRPr="00D858AD">
        <w:rPr>
          <w:rStyle w:val="apple-converted-space"/>
          <w:rFonts w:ascii="Georgia" w:eastAsiaTheme="majorEastAsia" w:hAnsi="Georgia"/>
        </w:rPr>
        <w:t xml:space="preserve"> </w:t>
      </w:r>
      <w:r w:rsidRPr="00D858AD">
        <w:rPr>
          <w:rFonts w:ascii="Georgia" w:hAnsi="Georgia"/>
          <w:i/>
          <w:iCs/>
        </w:rPr>
        <w:t>Eclipse</w:t>
      </w:r>
      <w:r w:rsidRPr="00D858AD">
        <w:rPr>
          <w:rStyle w:val="apple-converted-space"/>
          <w:rFonts w:ascii="Georgia" w:eastAsiaTheme="majorEastAsia" w:hAnsi="Georgia"/>
          <w:i/>
          <w:iCs/>
        </w:rPr>
        <w:t xml:space="preserve"> </w:t>
      </w:r>
      <w:r w:rsidRPr="00D858AD">
        <w:rPr>
          <w:rFonts w:ascii="Georgia" w:hAnsi="Georgia"/>
        </w:rPr>
        <w:t>(of the U.S. by China),</w:t>
      </w:r>
      <w:r w:rsidRPr="00D858AD">
        <w:rPr>
          <w:rStyle w:val="apple-converted-space"/>
          <w:rFonts w:ascii="Georgia" w:eastAsiaTheme="majorEastAsia" w:hAnsi="Georgia"/>
        </w:rPr>
        <w:t xml:space="preserve"> </w:t>
      </w:r>
      <w:r w:rsidRPr="00D858AD">
        <w:rPr>
          <w:rFonts w:ascii="Georgia" w:hAnsi="Georgia"/>
          <w:i/>
          <w:iCs/>
        </w:rPr>
        <w:t>When China Rules the World</w:t>
      </w:r>
      <w:r w:rsidRPr="00D858AD">
        <w:rPr>
          <w:rFonts w:ascii="Georgia" w:hAnsi="Georgia"/>
        </w:rPr>
        <w:t xml:space="preserve">, or </w:t>
      </w:r>
      <w:r w:rsidRPr="00D858AD">
        <w:rPr>
          <w:rFonts w:ascii="Georgia" w:hAnsi="Georgia"/>
          <w:i/>
          <w:iCs/>
        </w:rPr>
        <w:t>China’s New Empire</w:t>
      </w:r>
      <w:r w:rsidRPr="00D858AD">
        <w:rPr>
          <w:rFonts w:ascii="Georgia" w:hAnsi="Georgia"/>
        </w:rPr>
        <w:t xml:space="preserve">. History is indeed filled with the rise to dominance of powerful states. China and Japan both sought in the past to dominate Asia. </w:t>
      </w:r>
      <w:r w:rsidRPr="00D858AD">
        <w:rPr>
          <w:rFonts w:ascii="Georgia" w:hAnsi="Georgia"/>
          <w:u w:val="single"/>
        </w:rPr>
        <w:t>Various European states including the U.S.SR, Germany, and France did the same. But frequently these would-be hegemons collided with a counter-hegemonic coalition of states unwilling to be manipulated or conquered. Occasionally the hegemonic aspirant may win; Europe under Rome was “unipolar,” as was feudal Asia</w:t>
      </w:r>
      <w:r w:rsidRPr="00D858AD">
        <w:rPr>
          <w:rStyle w:val="apple-converted-space"/>
          <w:rFonts w:ascii="Georgia" w:eastAsiaTheme="majorEastAsia" w:hAnsi="Georgia"/>
          <w:u w:val="single"/>
        </w:rPr>
        <w:t xml:space="preserve"> </w:t>
      </w:r>
      <w:hyperlink r:id="rId26" w:tgtFrame="_blank" w:history="1">
        <w:r w:rsidRPr="00D858AD">
          <w:rPr>
            <w:rStyle w:val="Hyperlink"/>
            <w:rFonts w:ascii="Georgia" w:hAnsi="Georgia"/>
          </w:rPr>
          <w:t>now-and-again under the strongest Chinese dynasties</w:t>
        </w:r>
      </w:hyperlink>
      <w:r w:rsidRPr="00D858AD">
        <w:rPr>
          <w:rFonts w:ascii="Georgia" w:hAnsi="Georgia"/>
          <w:u w:val="single"/>
        </w:rPr>
        <w:t>. But there is nothing inevitable about this.</w:t>
      </w:r>
      <w:r w:rsidRPr="00D858AD">
        <w:rPr>
          <w:rFonts w:ascii="Georgia" w:hAnsi="Georgia"/>
        </w:rPr>
        <w:t xml:space="preserve"> Hegemonic contenders as various as Napoleon or Im</w:t>
      </w:r>
      <w:r>
        <w:rPr>
          <w:rFonts w:ascii="Georgia" w:hAnsi="Georgia"/>
        </w:rPr>
        <w:t xml:space="preserve">perial Japan </w:t>
      </w:r>
      <w:proofErr w:type="gramStart"/>
      <w:r>
        <w:rPr>
          <w:rFonts w:ascii="Georgia" w:hAnsi="Georgia"/>
        </w:rPr>
        <w:t>have</w:t>
      </w:r>
      <w:proofErr w:type="gramEnd"/>
      <w:r>
        <w:rPr>
          <w:rFonts w:ascii="Georgia" w:hAnsi="Georgia"/>
        </w:rPr>
        <w:t xml:space="preserve"> been defeated. </w:t>
      </w:r>
      <w:r w:rsidRPr="00D858AD">
        <w:rPr>
          <w:rFonts w:ascii="Georgia" w:hAnsi="Georgia"/>
          <w:u w:val="single"/>
        </w:rPr>
        <w:t xml:space="preserve">To be fair, </w:t>
      </w:r>
      <w:r w:rsidRPr="00D858AD">
        <w:rPr>
          <w:rStyle w:val="Emphasis"/>
          <w:rFonts w:eastAsiaTheme="majorEastAsia"/>
          <w:sz w:val="24"/>
        </w:rPr>
        <w:t>it is not clear yet if indeed China seeks regional hegemony</w:t>
      </w:r>
      <w:r w:rsidRPr="00D858AD">
        <w:rPr>
          <w:rFonts w:ascii="Georgia" w:hAnsi="Georgia"/>
          <w:u w:val="single"/>
        </w:rPr>
        <w:t>.</w:t>
      </w:r>
      <w:r w:rsidRPr="00D858AD">
        <w:rPr>
          <w:rFonts w:ascii="Georgia" w:hAnsi="Georgia"/>
        </w:rPr>
        <w:t xml:space="preserve"> </w:t>
      </w:r>
      <w:r w:rsidRPr="00D858AD">
        <w:rPr>
          <w:rFonts w:ascii="Georgia" w:hAnsi="Georgia"/>
          <w:sz w:val="12"/>
          <w:szCs w:val="12"/>
        </w:rPr>
        <w:t>But there is a</w:t>
      </w:r>
      <w:r w:rsidRPr="00D858AD">
        <w:rPr>
          <w:rStyle w:val="apple-converted-space"/>
          <w:rFonts w:ascii="Georgia" w:eastAsiaTheme="majorEastAsia" w:hAnsi="Georgia"/>
          <w:sz w:val="12"/>
          <w:szCs w:val="12"/>
        </w:rPr>
        <w:t xml:space="preserve"> </w:t>
      </w:r>
      <w:hyperlink r:id="rId27" w:tgtFrame="_blank" w:history="1">
        <w:r w:rsidRPr="00D858AD">
          <w:rPr>
            <w:rStyle w:val="Hyperlink"/>
            <w:rFonts w:ascii="Georgia" w:hAnsi="Georgia"/>
            <w:sz w:val="12"/>
            <w:szCs w:val="12"/>
          </w:rPr>
          <w:t>growing consensus</w:t>
        </w:r>
      </w:hyperlink>
      <w:r w:rsidRPr="00D858AD">
        <w:rPr>
          <w:rStyle w:val="apple-converted-space"/>
          <w:rFonts w:ascii="Georgia" w:eastAsiaTheme="majorEastAsia" w:hAnsi="Georgia"/>
          <w:sz w:val="12"/>
          <w:szCs w:val="12"/>
        </w:rPr>
        <w:t xml:space="preserve"> </w:t>
      </w:r>
      <w:r w:rsidRPr="00D858AD">
        <w:rPr>
          <w:rFonts w:ascii="Georgia" w:hAnsi="Georgia"/>
          <w:sz w:val="12"/>
          <w:szCs w:val="12"/>
        </w:rPr>
        <w:t>among American and Japanese analysts that this is indeed the case.</w:t>
      </w:r>
      <w:r w:rsidRPr="00D858AD">
        <w:rPr>
          <w:rFonts w:ascii="Georgia" w:hAnsi="Georgia"/>
        </w:rPr>
        <w:t xml:space="preserve"> By Chinese hegemony in Asia we broadly mean something akin to the United States’ position in Latin America. We do not mean actual conquest</w:t>
      </w:r>
      <w:r w:rsidRPr="00D858AD">
        <w:rPr>
          <w:rFonts w:ascii="Georgia" w:hAnsi="Georgia"/>
          <w:u w:val="single"/>
        </w:rPr>
        <w:t>.</w:t>
      </w:r>
      <w:r w:rsidRPr="00D858AD">
        <w:rPr>
          <w:rStyle w:val="apple-converted-space"/>
          <w:rFonts w:ascii="Georgia" w:eastAsiaTheme="majorEastAsia" w:hAnsi="Georgia"/>
          <w:u w:val="single"/>
        </w:rPr>
        <w:t xml:space="preserve"> </w:t>
      </w:r>
      <w:hyperlink r:id="rId28" w:tgtFrame="_blank" w:history="1">
        <w:r w:rsidRPr="00D858AD">
          <w:rPr>
            <w:rStyle w:val="Emphasis"/>
            <w:rFonts w:eastAsiaTheme="majorEastAsia"/>
            <w:sz w:val="24"/>
          </w:rPr>
          <w:t>Almost no one believes</w:t>
        </w:r>
      </w:hyperlink>
      <w:r w:rsidRPr="00D858AD">
        <w:rPr>
          <w:rStyle w:val="Emphasis"/>
          <w:rFonts w:eastAsiaTheme="majorEastAsia"/>
          <w:sz w:val="24"/>
        </w:rPr>
        <w:t xml:space="preserve"> China intends to annex</w:t>
      </w:r>
      <w:r w:rsidRPr="00D858AD">
        <w:rPr>
          <w:rFonts w:ascii="Georgia" w:hAnsi="Georgia"/>
          <w:sz w:val="28"/>
          <w:u w:val="single"/>
        </w:rPr>
        <w:t xml:space="preserve"> </w:t>
      </w:r>
      <w:r w:rsidRPr="00D858AD">
        <w:rPr>
          <w:rFonts w:ascii="Georgia" w:hAnsi="Georgia"/>
          <w:u w:val="single"/>
        </w:rPr>
        <w:t>even its weakest neighbors like Cambodia or North Korea. Rather, analysts expect a zone of super-ordinate influence over neighbors.</w:t>
      </w:r>
    </w:p>
    <w:p w:rsidR="0056111F" w:rsidRPr="00DC6D36" w:rsidRDefault="0056111F" w:rsidP="0056111F">
      <w:pPr>
        <w:pStyle w:val="Heading4"/>
        <w:rPr>
          <w:sz w:val="24"/>
        </w:rPr>
      </w:pPr>
      <w:r w:rsidRPr="00DC6D36">
        <w:rPr>
          <w:sz w:val="24"/>
        </w:rPr>
        <w:t xml:space="preserve">China’s rise is irrelevant- the likelihood of war is determined through cost benefit analysis, power trajectories don’t factor in </w:t>
      </w:r>
    </w:p>
    <w:p w:rsidR="0056111F" w:rsidRPr="00F42B92" w:rsidRDefault="0056111F" w:rsidP="0056111F">
      <w:pPr>
        <w:rPr>
          <w:rFonts w:eastAsia="Times New Roman" w:cs="Times New Roman"/>
          <w:sz w:val="24"/>
        </w:rPr>
      </w:pPr>
      <w:proofErr w:type="spellStart"/>
      <w:r w:rsidRPr="00F42B92">
        <w:rPr>
          <w:b/>
          <w:sz w:val="24"/>
        </w:rPr>
        <w:t>Montiero</w:t>
      </w:r>
      <w:proofErr w:type="spellEnd"/>
      <w:r w:rsidRPr="00F42B92">
        <w:rPr>
          <w:b/>
          <w:sz w:val="24"/>
        </w:rPr>
        <w:t xml:space="preserve"> and Debs 14 </w:t>
      </w:r>
      <w:r w:rsidRPr="00F42B92">
        <w:rPr>
          <w:sz w:val="24"/>
        </w:rPr>
        <w:t>(</w:t>
      </w:r>
      <w:proofErr w:type="spellStart"/>
      <w:r w:rsidRPr="00F42B92">
        <w:rPr>
          <w:sz w:val="24"/>
        </w:rPr>
        <w:t>Nuno</w:t>
      </w:r>
      <w:proofErr w:type="spellEnd"/>
      <w:r w:rsidRPr="00F42B92">
        <w:rPr>
          <w:sz w:val="24"/>
        </w:rPr>
        <w:t>, a</w:t>
      </w:r>
      <w:r w:rsidRPr="00F42B92">
        <w:rPr>
          <w:rFonts w:eastAsia="Times New Roman" w:cs="Times New Roman"/>
          <w:sz w:val="24"/>
          <w:shd w:val="clear" w:color="auto" w:fill="FFFFFF"/>
        </w:rPr>
        <w:t>ssistant professor of political science at Yale University, teaches international relations theory and security studies</w:t>
      </w:r>
    </w:p>
    <w:p w:rsidR="0056111F" w:rsidRPr="00F42B92" w:rsidRDefault="0056111F" w:rsidP="0056111F">
      <w:pPr>
        <w:rPr>
          <w:rFonts w:eastAsia="Times New Roman" w:cs="Times New Roman"/>
          <w:sz w:val="24"/>
        </w:rPr>
      </w:pPr>
      <w:r w:rsidRPr="00F42B92">
        <w:rPr>
          <w:sz w:val="24"/>
        </w:rPr>
        <w:t>Alexandre, a</w:t>
      </w:r>
      <w:r w:rsidRPr="00F42B92">
        <w:rPr>
          <w:rFonts w:eastAsia="Times New Roman" w:cs="Times New Roman"/>
          <w:sz w:val="24"/>
          <w:shd w:val="clear" w:color="auto" w:fill="FFFFFF"/>
        </w:rPr>
        <w:t>ssistant Professor of Political Science at Yale University</w:t>
      </w:r>
    </w:p>
    <w:p w:rsidR="0056111F" w:rsidRPr="00F42B92" w:rsidRDefault="0056111F" w:rsidP="0056111F">
      <w:pPr>
        <w:pStyle w:val="card"/>
        <w:ind w:left="0"/>
        <w:rPr>
          <w:rFonts w:ascii="Georgia" w:hAnsi="Georgia"/>
          <w:sz w:val="24"/>
          <w:szCs w:val="24"/>
        </w:rPr>
      </w:pPr>
      <w:r w:rsidRPr="00F42B92">
        <w:rPr>
          <w:rFonts w:ascii="Georgia" w:hAnsi="Georgia"/>
          <w:sz w:val="24"/>
          <w:szCs w:val="24"/>
        </w:rPr>
        <w:t>2/3/14, “An Economic Theory of Hegemonic War,”</w:t>
      </w:r>
      <w:r>
        <w:rPr>
          <w:rFonts w:ascii="Georgia" w:hAnsi="Georgia"/>
          <w:sz w:val="24"/>
          <w:szCs w:val="24"/>
        </w:rPr>
        <w:t xml:space="preserve"> Yale Education,</w:t>
      </w:r>
      <w:r w:rsidRPr="00967887">
        <w:t xml:space="preserve"> </w:t>
      </w:r>
      <w:hyperlink r:id="rId29" w:history="1">
        <w:r w:rsidRPr="00961CFF">
          <w:rPr>
            <w:rStyle w:val="Hyperlink"/>
            <w:rFonts w:ascii="Georgia" w:hAnsi="Georgia"/>
            <w:sz w:val="24"/>
            <w:szCs w:val="24"/>
          </w:rPr>
          <w:t>http://www.yale.edu/leitner/resources/papers/MonteiroDebs(2014)Feb03Yale.pdf</w:t>
        </w:r>
      </w:hyperlink>
      <w:r w:rsidRPr="00961CFF">
        <w:rPr>
          <w:rFonts w:ascii="Georgia" w:hAnsi="Georgia"/>
          <w:sz w:val="24"/>
          <w:szCs w:val="24"/>
        </w:rPr>
        <w:t>, JHR)</w:t>
      </w:r>
    </w:p>
    <w:p w:rsidR="0056111F" w:rsidRPr="005C43F6" w:rsidRDefault="0056111F" w:rsidP="0056111F">
      <w:r w:rsidRPr="0095682B">
        <w:rPr>
          <w:sz w:val="12"/>
          <w:szCs w:val="12"/>
        </w:rPr>
        <w:t>As a result, all existing arguments about the economic causes of hegemonic wars focus on the incentives that a declining hegemon has to go to war in order to forestall further decay in its relative power.</w:t>
      </w:r>
      <w:r w:rsidRPr="00247BC5">
        <w:rPr>
          <w:sz w:val="24"/>
        </w:rPr>
        <w:t xml:space="preserve"> </w:t>
      </w:r>
      <w:r w:rsidRPr="001C581F">
        <w:rPr>
          <w:sz w:val="24"/>
          <w:u w:val="single"/>
        </w:rPr>
        <w:t>In the extant literature, no argument accounts for why a weaker, rising challenger may try to overturn the existing status quo by force. Yet, it seems intuitively plausible that war might be a rational option for a weaker, economically dependent state as long as its expected outcome would result in faster economic growth. Historically</w:t>
      </w:r>
      <w:r w:rsidRPr="005C43F6">
        <w:rPr>
          <w:rStyle w:val="Emphasis"/>
          <w:sz w:val="24"/>
        </w:rPr>
        <w:t>, weaker challenges have launched important wars</w:t>
      </w:r>
      <w:r w:rsidRPr="00962535">
        <w:rPr>
          <w:sz w:val="16"/>
          <w:szCs w:val="16"/>
        </w:rPr>
        <w:t>, including WWII, which was started in both Europe and the Paciﬁc by relatively weak states, namely, Germany and Japan. How, then, can we explain a weaker challenger’s decision to launch a hegemonic war even when peace would likely allow for its power to rise further? In our view</w:t>
      </w:r>
      <w:r w:rsidRPr="00247BC5">
        <w:rPr>
          <w:sz w:val="24"/>
        </w:rPr>
        <w:t xml:space="preserve">, </w:t>
      </w:r>
      <w:r w:rsidRPr="001C581F">
        <w:rPr>
          <w:sz w:val="24"/>
          <w:u w:val="single"/>
        </w:rPr>
        <w:t xml:space="preserve">the key analytical move necessary to understand the economic causes of hegemonic wars is to shift our focus of attention from power trajectories </w:t>
      </w:r>
      <w:r w:rsidRPr="00962535">
        <w:rPr>
          <w:sz w:val="12"/>
          <w:szCs w:val="12"/>
        </w:rPr>
        <w:t>– i.e., how the challenger’s power is evolving relative to the hegemon’s – to a comparison of the challenger’s expected outcome of peace and war</w:t>
      </w:r>
      <w:r w:rsidRPr="00247BC5">
        <w:rPr>
          <w:sz w:val="24"/>
        </w:rPr>
        <w:t xml:space="preserve">. </w:t>
      </w:r>
      <w:r w:rsidRPr="001C581F">
        <w:rPr>
          <w:sz w:val="24"/>
          <w:u w:val="single"/>
        </w:rPr>
        <w:t>Whenever the economic ine</w:t>
      </w:r>
      <w:r w:rsidRPr="001C581F">
        <w:rPr>
          <w:rFonts w:ascii="Apple Chancery" w:hAnsi="Apple Chancery" w:cs="Apple Chancery"/>
          <w:sz w:val="24"/>
          <w:u w:val="single"/>
        </w:rPr>
        <w:t>ﬃ</w:t>
      </w:r>
      <w:r w:rsidRPr="001C581F">
        <w:rPr>
          <w:sz w:val="24"/>
          <w:u w:val="single"/>
        </w:rPr>
        <w:t xml:space="preserve">ciency imposed on the challenger by the existing status quo is greater than the cost of war, conﬂict is likely to ensue regardless of the power trajectory </w:t>
      </w:r>
      <w:r w:rsidRPr="00247BC5">
        <w:rPr>
          <w:sz w:val="24"/>
        </w:rPr>
        <w:t xml:space="preserve">of the challenger relative to the hegemon. In other words, </w:t>
      </w:r>
      <w:r w:rsidRPr="005C43F6">
        <w:rPr>
          <w:rStyle w:val="Emphasis"/>
          <w:sz w:val="24"/>
        </w:rPr>
        <w:t xml:space="preserve">whether the challenger is rising or declining </w:t>
      </w:r>
      <w:proofErr w:type="spellStart"/>
      <w:r w:rsidRPr="005C43F6">
        <w:rPr>
          <w:rStyle w:val="Emphasis"/>
          <w:sz w:val="24"/>
        </w:rPr>
        <w:t>vis</w:t>
      </w:r>
      <w:proofErr w:type="spellEnd"/>
      <w:r w:rsidRPr="005C43F6">
        <w:rPr>
          <w:rStyle w:val="Emphasis"/>
          <w:sz w:val="24"/>
        </w:rPr>
        <w:t>-`a-</w:t>
      </w:r>
      <w:proofErr w:type="spellStart"/>
      <w:r w:rsidRPr="005C43F6">
        <w:rPr>
          <w:rStyle w:val="Emphasis"/>
          <w:sz w:val="24"/>
        </w:rPr>
        <w:t>vis</w:t>
      </w:r>
      <w:proofErr w:type="spellEnd"/>
      <w:r w:rsidRPr="005C43F6">
        <w:rPr>
          <w:rStyle w:val="Emphasis"/>
          <w:sz w:val="24"/>
        </w:rPr>
        <w:t xml:space="preserve"> the hegemon has no impact on the likelihood of war.</w:t>
      </w:r>
      <w:r w:rsidRPr="005C43F6">
        <w:rPr>
          <w:sz w:val="28"/>
          <w:u w:val="single"/>
        </w:rPr>
        <w:t xml:space="preserve"> </w:t>
      </w:r>
      <w:r w:rsidRPr="001C581F">
        <w:rPr>
          <w:sz w:val="24"/>
          <w:u w:val="single"/>
        </w:rPr>
        <w:t xml:space="preserve">What determines whether conﬂict is likely is </w:t>
      </w:r>
      <w:r w:rsidRPr="005C43F6">
        <w:rPr>
          <w:rStyle w:val="Emphasis"/>
          <w:sz w:val="24"/>
        </w:rPr>
        <w:t>the magnitude of the economic ine</w:t>
      </w:r>
      <w:r w:rsidRPr="005C43F6">
        <w:rPr>
          <w:rStyle w:val="Emphasis"/>
          <w:rFonts w:ascii="Palatino Italic" w:hAnsi="Palatino Italic" w:cs="Palatino Italic"/>
          <w:sz w:val="24"/>
        </w:rPr>
        <w:t>ﬃ</w:t>
      </w:r>
      <w:r w:rsidRPr="005C43F6">
        <w:rPr>
          <w:rStyle w:val="Emphasis"/>
          <w:sz w:val="24"/>
        </w:rPr>
        <w:t>ciency imposed on the challenger</w:t>
      </w:r>
      <w:r w:rsidRPr="005C43F6">
        <w:rPr>
          <w:sz w:val="28"/>
        </w:rPr>
        <w:t xml:space="preserve"> </w:t>
      </w:r>
      <w:r w:rsidRPr="00247BC5">
        <w:rPr>
          <w:sz w:val="24"/>
        </w:rPr>
        <w:t xml:space="preserve">by the structure of the international economy regulated </w:t>
      </w:r>
      <w:r w:rsidRPr="001C581F">
        <w:rPr>
          <w:sz w:val="24"/>
          <w:u w:val="single"/>
        </w:rPr>
        <w:t>by the hegemon</w:t>
      </w:r>
      <w:r w:rsidRPr="00247BC5">
        <w:rPr>
          <w:sz w:val="24"/>
        </w:rPr>
        <w:t xml:space="preserve"> compared with the cost of war.</w:t>
      </w:r>
      <w:r>
        <w:t xml:space="preserve"> </w:t>
      </w:r>
    </w:p>
    <w:p w:rsidR="0056111F" w:rsidRPr="00D858AD" w:rsidRDefault="0056111F" w:rsidP="0056111F">
      <w:pPr>
        <w:pStyle w:val="NormalWeb"/>
        <w:shd w:val="clear" w:color="auto" w:fill="FFFFFF"/>
        <w:spacing w:before="0" w:beforeAutospacing="0" w:after="240" w:afterAutospacing="0"/>
        <w:rPr>
          <w:rFonts w:ascii="Georgia" w:hAnsi="Georgia"/>
          <w:u w:val="single"/>
        </w:rPr>
      </w:pPr>
    </w:p>
    <w:p w:rsidR="0056111F" w:rsidRPr="009F053D" w:rsidRDefault="0056111F" w:rsidP="0056111F">
      <w:pPr>
        <w:shd w:val="clear" w:color="auto" w:fill="FFFFFF"/>
        <w:spacing w:after="210"/>
        <w:rPr>
          <w:rFonts w:cs="Times New Roman"/>
          <w:color w:val="555555"/>
          <w:sz w:val="24"/>
        </w:rPr>
      </w:pPr>
    </w:p>
    <w:p w:rsidR="0056111F" w:rsidRDefault="0056111F" w:rsidP="0056111F">
      <w:pPr>
        <w:pStyle w:val="Heading4"/>
      </w:pPr>
      <w:r>
        <w:t xml:space="preserve">We are so economically and militarily ahead of China that they will never surpass us </w:t>
      </w:r>
    </w:p>
    <w:p w:rsidR="0056111F" w:rsidRPr="00842D58" w:rsidRDefault="0056111F" w:rsidP="0056111F">
      <w:pPr>
        <w:rPr>
          <w:sz w:val="16"/>
          <w:szCs w:val="16"/>
        </w:rPr>
      </w:pPr>
      <w:proofErr w:type="gramStart"/>
      <w:r>
        <w:rPr>
          <w:b/>
        </w:rPr>
        <w:t>Beauchamp 2/14</w:t>
      </w:r>
      <w:r w:rsidRPr="00842D58">
        <w:rPr>
          <w:sz w:val="16"/>
          <w:szCs w:val="16"/>
        </w:rPr>
        <w:t xml:space="preserve">-Reporter/Blogger for </w:t>
      </w:r>
      <w:proofErr w:type="spellStart"/>
      <w:r w:rsidRPr="00842D58">
        <w:rPr>
          <w:sz w:val="16"/>
          <w:szCs w:val="16"/>
        </w:rPr>
        <w:t>ThinkProgress</w:t>
      </w:r>
      <w:proofErr w:type="spellEnd"/>
      <w:r w:rsidRPr="00842D58">
        <w:rPr>
          <w:sz w:val="16"/>
          <w:szCs w:val="16"/>
        </w:rPr>
        <w:t>.</w:t>
      </w:r>
      <w:proofErr w:type="gramEnd"/>
      <w:r w:rsidRPr="00842D58">
        <w:rPr>
          <w:sz w:val="16"/>
          <w:szCs w:val="16"/>
        </w:rPr>
        <w:t xml:space="preserve"> He previously contributed to Andrew Sullivan's The Dish at Newsweek/Daily Beast, and has also written for Foreign Policy and Tablet magazines. Zack holds B.A.s in Philosophy and Political Science from Brown University and an </w:t>
      </w:r>
      <w:proofErr w:type="spellStart"/>
      <w:r w:rsidRPr="00842D58">
        <w:rPr>
          <w:sz w:val="16"/>
          <w:szCs w:val="16"/>
        </w:rPr>
        <w:t>M.Sc</w:t>
      </w:r>
      <w:proofErr w:type="spellEnd"/>
      <w:r w:rsidRPr="00842D58">
        <w:rPr>
          <w:sz w:val="16"/>
          <w:szCs w:val="16"/>
        </w:rPr>
        <w:t xml:space="preserve"> in International Relations from the London School of Economics.</w:t>
      </w:r>
      <w:r>
        <w:rPr>
          <w:sz w:val="16"/>
          <w:szCs w:val="16"/>
        </w:rPr>
        <w:t xml:space="preserve"> </w:t>
      </w:r>
      <w:hyperlink r:id="rId30" w:history="1">
        <w:r w:rsidRPr="00956FFC">
          <w:rPr>
            <w:rStyle w:val="Hyperlink"/>
            <w:sz w:val="16"/>
            <w:szCs w:val="16"/>
          </w:rPr>
          <w:t>http://theweek.com/author/zack-beauchamp</w:t>
        </w:r>
      </w:hyperlink>
      <w:r>
        <w:rPr>
          <w:sz w:val="16"/>
          <w:szCs w:val="16"/>
        </w:rPr>
        <w:t xml:space="preserve">, 7/7/14 </w:t>
      </w:r>
      <w:proofErr w:type="spellStart"/>
      <w:r>
        <w:rPr>
          <w:sz w:val="16"/>
          <w:szCs w:val="16"/>
        </w:rPr>
        <w:t>BRoche</w:t>
      </w:r>
      <w:proofErr w:type="spellEnd"/>
    </w:p>
    <w:p w:rsidR="0056111F" w:rsidRDefault="0056111F" w:rsidP="0056111F">
      <w:pPr>
        <w:rPr>
          <w:sz w:val="12"/>
        </w:rPr>
      </w:pPr>
      <w:r w:rsidRPr="009F2A74">
        <w:rPr>
          <w:rStyle w:val="StyleUnderline"/>
        </w:rPr>
        <w:t>Many people</w:t>
      </w:r>
      <w:r w:rsidRPr="009F2A74">
        <w:rPr>
          <w:sz w:val="12"/>
        </w:rPr>
        <w:t xml:space="preserve"> seem to </w:t>
      </w:r>
      <w:r w:rsidRPr="009F2A74">
        <w:rPr>
          <w:rStyle w:val="StyleUnderline"/>
        </w:rPr>
        <w:t>think it's simply a matter of when</w:t>
      </w:r>
      <w:r w:rsidRPr="009F2A74">
        <w:rPr>
          <w:sz w:val="12"/>
        </w:rPr>
        <w:t xml:space="preserve">, not if, </w:t>
      </w:r>
      <w:r w:rsidRPr="009F2A74">
        <w:rPr>
          <w:rStyle w:val="StyleUnderline"/>
        </w:rPr>
        <w:t>China takes the reins</w:t>
      </w:r>
      <w:r w:rsidRPr="009F2A74">
        <w:rPr>
          <w:sz w:val="12"/>
        </w:rPr>
        <w:t xml:space="preserve"> of world leadership. How, they think, can America's 314 million people permanently </w:t>
      </w:r>
      <w:proofErr w:type="spellStart"/>
      <w:r w:rsidRPr="009F2A74">
        <w:rPr>
          <w:sz w:val="12"/>
        </w:rPr>
        <w:t>outproduce</w:t>
      </w:r>
      <w:proofErr w:type="spellEnd"/>
      <w:r w:rsidRPr="009F2A74">
        <w:rPr>
          <w:sz w:val="12"/>
        </w:rPr>
        <w:t xml:space="preserve"> a population that outnumbers the U.S. by over a billion people? </w:t>
      </w:r>
      <w:r w:rsidRPr="009F2A74">
        <w:rPr>
          <w:rStyle w:val="StyleUnderline"/>
        </w:rPr>
        <w:t>Thi</w:t>
      </w:r>
      <w:r w:rsidRPr="009F2A74">
        <w:rPr>
          <w:sz w:val="12"/>
        </w:rPr>
        <w:t xml:space="preserve">s facile assumption </w:t>
      </w:r>
      <w:r w:rsidRPr="009F2A74">
        <w:rPr>
          <w:rStyle w:val="StyleUnderline"/>
        </w:rPr>
        <w:t>is wrong. China is not replacing the United States as the global hegemon. And it never will. China faces too many internal problems and regional rivals to ever make a real play for global leadership</w:t>
      </w:r>
      <w:r w:rsidRPr="009F2A74">
        <w:rPr>
          <w:sz w:val="12"/>
        </w:rPr>
        <w:t xml:space="preserve">. </w:t>
      </w:r>
      <w:r w:rsidRPr="009F2A74">
        <w:rPr>
          <w:rStyle w:val="StyleUnderline"/>
        </w:rPr>
        <w:t>And even if Beijing could take the global leadership mantle soon, it wouldn't</w:t>
      </w:r>
      <w:r w:rsidRPr="009F2A74">
        <w:rPr>
          <w:sz w:val="12"/>
        </w:rPr>
        <w:t xml:space="preserve">. </w:t>
      </w:r>
      <w:r w:rsidRPr="009F2A74">
        <w:rPr>
          <w:rStyle w:val="StyleUnderline"/>
        </w:rPr>
        <w:t>China wants to play inside the existing global order's rules, not change them</w:t>
      </w:r>
      <w:r w:rsidRPr="009F2A74">
        <w:rPr>
          <w:sz w:val="12"/>
        </w:rPr>
        <w:t xml:space="preserve">. Start with the obvious military point: </w:t>
      </w:r>
      <w:r w:rsidRPr="009F2A74">
        <w:rPr>
          <w:rStyle w:val="StyleUnderline"/>
        </w:rPr>
        <w:t>The Chinese military has nothing like the global reach of its American rival's.</w:t>
      </w:r>
      <w:r w:rsidRPr="009F2A74">
        <w:rPr>
          <w:sz w:val="12"/>
        </w:rPr>
        <w:t xml:space="preserve"> </w:t>
      </w:r>
      <w:r w:rsidRPr="009F2A74">
        <w:rPr>
          <w:rStyle w:val="StyleUnderline"/>
        </w:rPr>
        <w:t>China only has one aircraft carrier, a refitted Russian vessel. The U.S. has 10, plus nine marine mini-carriers</w:t>
      </w:r>
      <w:r w:rsidRPr="009F2A74">
        <w:rPr>
          <w:sz w:val="12"/>
        </w:rPr>
        <w:t xml:space="preserve">. </w:t>
      </w:r>
      <w:r w:rsidRPr="009F2A74">
        <w:rPr>
          <w:rStyle w:val="StyleUnderline"/>
        </w:rPr>
        <w:t>China's first homemade carrier is slated for completion in 2018, by which time the U.S. will have yet another modern carrier, and be well on its way to finishing another.</w:t>
      </w:r>
      <w:r w:rsidRPr="009F2A74">
        <w:rPr>
          <w:sz w:val="12"/>
        </w:rPr>
        <w:t xml:space="preserve"> </w:t>
      </w:r>
      <w:r w:rsidRPr="009F2A74">
        <w:rPr>
          <w:rStyle w:val="StyleUnderline"/>
        </w:rPr>
        <w:t>The idea that China will be able to compete on a global scale</w:t>
      </w:r>
      <w:r w:rsidRPr="009F2A74">
        <w:rPr>
          <w:sz w:val="12"/>
        </w:rPr>
        <w:t xml:space="preserve"> in the short to medium term </w:t>
      </w:r>
      <w:r w:rsidRPr="009F2A74">
        <w:rPr>
          <w:rStyle w:val="StyleUnderline"/>
        </w:rPr>
        <w:t>is absurd. Even in East Asia, it's not so easy for China</w:t>
      </w:r>
      <w:r w:rsidRPr="009F2A74">
        <w:rPr>
          <w:sz w:val="12"/>
        </w:rPr>
        <w:t xml:space="preserve">. In 2012, </w:t>
      </w:r>
      <w:r w:rsidRPr="009F2A74">
        <w:rPr>
          <w:rStyle w:val="StyleUnderline"/>
        </w:rPr>
        <w:t>Center for Strategic and International Studies</w:t>
      </w:r>
      <w:r w:rsidRPr="009F2A74">
        <w:rPr>
          <w:sz w:val="12"/>
        </w:rPr>
        <w:t xml:space="preserve"> experts Anthony </w:t>
      </w:r>
      <w:proofErr w:type="spellStart"/>
      <w:r w:rsidRPr="009F2A74">
        <w:rPr>
          <w:sz w:val="12"/>
        </w:rPr>
        <w:t>Cordesman</w:t>
      </w:r>
      <w:proofErr w:type="spellEnd"/>
      <w:r w:rsidRPr="009F2A74">
        <w:rPr>
          <w:sz w:val="12"/>
        </w:rPr>
        <w:t xml:space="preserve"> and Nicholas </w:t>
      </w:r>
      <w:proofErr w:type="spellStart"/>
      <w:r w:rsidRPr="009F2A74">
        <w:rPr>
          <w:sz w:val="12"/>
        </w:rPr>
        <w:t>Yarosh</w:t>
      </w:r>
      <w:proofErr w:type="spellEnd"/>
      <w:r w:rsidRPr="009F2A74">
        <w:rPr>
          <w:sz w:val="12"/>
        </w:rPr>
        <w:t xml:space="preserve"> </w:t>
      </w:r>
      <w:r w:rsidRPr="009F2A74">
        <w:rPr>
          <w:rStyle w:val="StyleUnderline"/>
        </w:rPr>
        <w:t>looked at the data on Chinese and Taiwanese military strength</w:t>
      </w:r>
      <w:r w:rsidRPr="009F2A74">
        <w:rPr>
          <w:sz w:val="12"/>
        </w:rPr>
        <w:t xml:space="preserve">. They found that </w:t>
      </w:r>
      <w:r w:rsidRPr="009F2A74">
        <w:rPr>
          <w:rStyle w:val="StyleUnderline"/>
        </w:rPr>
        <w:t>while China's relative naval strength was growing, Taiwan had actually improved the balance of air power in its favor</w:t>
      </w:r>
      <w:r w:rsidRPr="009F2A74">
        <w:rPr>
          <w:sz w:val="12"/>
        </w:rPr>
        <w:t xml:space="preserve"> between 2005 and 2012 — </w:t>
      </w:r>
      <w:r w:rsidRPr="009F2A74">
        <w:rPr>
          <w:rStyle w:val="StyleUnderline"/>
        </w:rPr>
        <w:t>just as China's economic growth rate, and hence influx of new resources to spend on its military, was peaking</w:t>
      </w:r>
      <w:r w:rsidRPr="009F2A74">
        <w:rPr>
          <w:sz w:val="12"/>
        </w:rPr>
        <w:t xml:space="preserve">. </w:t>
      </w:r>
      <w:r w:rsidRPr="009F2A74">
        <w:rPr>
          <w:rStyle w:val="StyleUnderline"/>
        </w:rPr>
        <w:t>China's equipment is often outdated, and its training regimes can be comically bad.</w:t>
      </w:r>
      <w:r w:rsidRPr="009F2A74">
        <w:rPr>
          <w:sz w:val="12"/>
        </w:rPr>
        <w:t xml:space="preserve"> A </w:t>
      </w:r>
      <w:r w:rsidRPr="009F2A74">
        <w:rPr>
          <w:rStyle w:val="StyleUnderline"/>
        </w:rPr>
        <w:t>major part of its strategic missile force patrols on horseback because it doesn't have helicopters</w:t>
      </w:r>
      <w:r w:rsidRPr="009F2A74">
        <w:rPr>
          <w:sz w:val="12"/>
        </w:rPr>
        <w:t xml:space="preserve">. This isn't to deny China's military is getting stronger. It is. And one day, this might require the United States to rethink its strategic posture in East Asia. But </w:t>
      </w:r>
      <w:r w:rsidRPr="009F2A74">
        <w:rPr>
          <w:rStyle w:val="StyleUnderline"/>
        </w:rPr>
        <w:t>Chinese hard power is nowhere close to replacing, or even thinking about challenging, American military hegemony</w:t>
      </w:r>
      <w:r w:rsidRPr="009F2A74">
        <w:rPr>
          <w:sz w:val="12"/>
        </w:rPr>
        <w:t xml:space="preserve">. And look at China's geopolitical neighborhood. As a result of historical enmity and massive power disparities, </w:t>
      </w:r>
      <w:r w:rsidRPr="009F2A74">
        <w:rPr>
          <w:rStyle w:val="StyleUnderline"/>
        </w:rPr>
        <w:t>Beijing would have a tough time convincing Japan, South Korea, and Taiwan that its military buildup is anything but threatening.</w:t>
      </w:r>
      <w:r w:rsidRPr="009F2A74">
        <w:rPr>
          <w:sz w:val="12"/>
        </w:rPr>
        <w:t xml:space="preserve"> Consequently, </w:t>
      </w:r>
      <w:r w:rsidRPr="009F2A74">
        <w:rPr>
          <w:rStyle w:val="StyleUnderline"/>
        </w:rPr>
        <w:t>the smaller East Asian states are likely to get over their mutual disagreements and stick it out together in the American-led alliance system for the foreseeable future.</w:t>
      </w:r>
      <w:r w:rsidRPr="009F2A74">
        <w:rPr>
          <w:sz w:val="12"/>
        </w:rPr>
        <w:t xml:space="preserve"> </w:t>
      </w:r>
      <w:r w:rsidRPr="009F2A74">
        <w:rPr>
          <w:rStyle w:val="StyleUnderline"/>
        </w:rPr>
        <w:t>To the north and west, China is bordered by Russia and India. China fought each of them</w:t>
      </w:r>
      <w:r w:rsidRPr="009F2A74">
        <w:rPr>
          <w:sz w:val="12"/>
        </w:rPr>
        <w:t xml:space="preserve"> as recently as the 1960s, </w:t>
      </w:r>
      <w:r w:rsidRPr="009F2A74">
        <w:rPr>
          <w:rStyle w:val="StyleUnderline"/>
        </w:rPr>
        <w:t>and both are likely to be threatened by any serious Chinese military buildup</w:t>
      </w:r>
      <w:r w:rsidRPr="009F2A74">
        <w:rPr>
          <w:sz w:val="12"/>
        </w:rPr>
        <w:t xml:space="preserve">. Unlike the United States, bordered by oceans and two friendly states, </w:t>
      </w:r>
      <w:r w:rsidRPr="009F2A74">
        <w:rPr>
          <w:rStyle w:val="StyleUnderline"/>
        </w:rPr>
        <w:t>China is surrounded by enemies and rivals. Projecting power globally is hard when you've got to worry about defending your own turf</w:t>
      </w:r>
      <w:r w:rsidRPr="009F2A74">
        <w:rPr>
          <w:sz w:val="12"/>
        </w:rPr>
        <w:t xml:space="preserve">. But what happens </w:t>
      </w:r>
      <w:r w:rsidRPr="009F2A74">
        <w:rPr>
          <w:rStyle w:val="StyleUnderline"/>
        </w:rPr>
        <w:t>when China's GDP passes America's</w:t>
      </w:r>
      <w:r w:rsidRPr="009F2A74">
        <w:rPr>
          <w:sz w:val="12"/>
        </w:rPr>
        <w:t xml:space="preserve">? Well, for one thing, </w:t>
      </w:r>
      <w:r w:rsidRPr="009F2A74">
        <w:rPr>
          <w:rStyle w:val="StyleUnderline"/>
        </w:rPr>
        <w:t>we're not really sure when that will be</w:t>
      </w:r>
      <w:r w:rsidRPr="009F2A74">
        <w:rPr>
          <w:sz w:val="12"/>
        </w:rPr>
        <w:t xml:space="preserve">. Realizing that </w:t>
      </w:r>
      <w:r w:rsidRPr="009F2A74">
        <w:rPr>
          <w:rStyle w:val="StyleUnderline"/>
        </w:rPr>
        <w:t>current growth rates were economically and ecologically unsustainable, the Chinese government cut off the investment spigot that fueled its extraordinary 10 percent average annual growth</w:t>
      </w:r>
      <w:r w:rsidRPr="009F2A74">
        <w:rPr>
          <w:sz w:val="12"/>
        </w:rPr>
        <w:t xml:space="preserve">. Today, China's growth rate is about half of what it was in 2007. One analysis suggests </w:t>
      </w:r>
      <w:r w:rsidRPr="009F2A74">
        <w:rPr>
          <w:rStyle w:val="StyleUnderline"/>
        </w:rPr>
        <w:t>China's GDP may not surpass America's until the 2100s</w:t>
      </w:r>
      <w:r w:rsidRPr="009F2A74">
        <w:rPr>
          <w:sz w:val="12"/>
        </w:rPr>
        <w:t>. Moreover, C</w:t>
      </w:r>
      <w:r w:rsidRPr="009F2A74">
        <w:rPr>
          <w:rStyle w:val="StyleUnderline"/>
        </w:rPr>
        <w:t xml:space="preserve">hina's GDP per capita </w:t>
      </w:r>
      <w:r w:rsidRPr="009F2A74">
        <w:rPr>
          <w:sz w:val="12"/>
        </w:rPr>
        <w:t xml:space="preserve">is a long way off from matching Western standards. In 2012, the World Bank assessed China's </w:t>
      </w:r>
      <w:r w:rsidRPr="009F2A74">
        <w:rPr>
          <w:rStyle w:val="StyleUnderline"/>
        </w:rPr>
        <w:t>at $6,009; the United States' was $57,749</w:t>
      </w:r>
      <w:r w:rsidRPr="009F2A74">
        <w:rPr>
          <w:sz w:val="12"/>
        </w:rPr>
        <w:t xml:space="preserve">. </w:t>
      </w:r>
      <w:r w:rsidRPr="009F2A74">
        <w:rPr>
          <w:rStyle w:val="StyleUnderline"/>
        </w:rPr>
        <w:t>The per-person measure of wealth matters in that it reflects the government's capacity to pay for things</w:t>
      </w:r>
      <w:r w:rsidRPr="009F2A74">
        <w:rPr>
          <w:sz w:val="12"/>
        </w:rPr>
        <w:t xml:space="preserve"> that make its citizens happy and healthy. That's where China's internal headaches begin. The Chinese government has staked its domestic political legitimacy on delivering rapid, massive improvements in quality of life for its citizens. As growth slows, domestic political dissent may rise. Moreover, growth's worst side effect to date — an unprecedented ecological crisis — is also a source of massive discontent. </w:t>
      </w:r>
      <w:r w:rsidRPr="009F2A74">
        <w:rPr>
          <w:rStyle w:val="StyleUnderline"/>
        </w:rPr>
        <w:t>China has 20 of the world's 30 most polluted cities; environmental cleanup costs may hoover up 3 percent of China's GDP</w:t>
      </w:r>
      <w:r w:rsidRPr="009F2A74">
        <w:rPr>
          <w:sz w:val="12"/>
        </w:rPr>
        <w:t xml:space="preserve">. </w:t>
      </w:r>
      <w:r w:rsidRPr="009F2A74">
        <w:rPr>
          <w:rStyle w:val="StyleUnderline"/>
        </w:rPr>
        <w:t>That's throwing 30 percent of its yearly</w:t>
      </w:r>
      <w:r w:rsidRPr="009F2A74">
        <w:rPr>
          <w:sz w:val="12"/>
        </w:rPr>
        <w:t xml:space="preserve"> average </w:t>
      </w:r>
      <w:r w:rsidRPr="009F2A74">
        <w:rPr>
          <w:rStyle w:val="StyleUnderline"/>
        </w:rPr>
        <w:t>growth</w:t>
      </w:r>
      <w:r w:rsidRPr="009F2A74">
        <w:rPr>
          <w:sz w:val="12"/>
        </w:rPr>
        <w:t xml:space="preserve"> (during the pre-2013 boom years!) </w:t>
      </w:r>
      <w:r w:rsidRPr="009F2A74">
        <w:rPr>
          <w:rStyle w:val="StyleUnderline"/>
        </w:rPr>
        <w:t>down the drain</w:t>
      </w:r>
      <w:r w:rsidRPr="009F2A74">
        <w:rPr>
          <w:sz w:val="12"/>
        </w:rPr>
        <w:t xml:space="preserve">. </w:t>
      </w:r>
      <w:r w:rsidRPr="009F2A74">
        <w:rPr>
          <w:rStyle w:val="StyleUnderline"/>
        </w:rPr>
        <w:t>The mass death and poisoning</w:t>
      </w:r>
      <w:r w:rsidRPr="009F2A74">
        <w:rPr>
          <w:sz w:val="12"/>
        </w:rPr>
        <w:t xml:space="preserve"> that follow as severe pollution's handmaidens </w:t>
      </w:r>
      <w:r w:rsidRPr="009F2A74">
        <w:rPr>
          <w:rStyle w:val="StyleUnderline"/>
        </w:rPr>
        <w:t>threaten the very foundations of the Communist Party's power</w:t>
      </w:r>
      <w:r w:rsidRPr="009F2A74">
        <w:rPr>
          <w:sz w:val="12"/>
        </w:rPr>
        <w:t xml:space="preserve">. American University China scholar Judith Shapiro writes that </w:t>
      </w:r>
      <w:r w:rsidRPr="009F2A74">
        <w:rPr>
          <w:rStyle w:val="StyleUnderline"/>
        </w:rPr>
        <w:t>environmental protests</w:t>
      </w:r>
      <w:r w:rsidRPr="009F2A74">
        <w:rPr>
          <w:sz w:val="12"/>
        </w:rPr>
        <w:t xml:space="preserve"> — which sometimes "shut down" huge cities — </w:t>
      </w:r>
      <w:r w:rsidRPr="009F2A74">
        <w:rPr>
          <w:rStyle w:val="StyleUnderline"/>
        </w:rPr>
        <w:t>are "so severe and so central to the manner in which China will 'rise' that it is no exaggeration to say that they cannot be separated from its national identity and the government's ability to provide for the Chinese people."</w:t>
      </w:r>
      <w:r w:rsidRPr="009F2A74">
        <w:rPr>
          <w:sz w:val="12"/>
        </w:rPr>
        <w:t xml:space="preserve"> That's hardly the only threat to the Chinese economy. </w:t>
      </w:r>
      <w:r w:rsidRPr="009F2A74">
        <w:rPr>
          <w:rStyle w:val="StyleUnderline"/>
        </w:rPr>
        <w:t>China's financial system bears a disturbing resemblance to pre-crisis Wall Street</w:t>
      </w:r>
      <w:r w:rsidRPr="009F2A74">
        <w:rPr>
          <w:sz w:val="12"/>
        </w:rPr>
        <w:t xml:space="preserve">. Its much-vaunted attempt to move away from an unsustainable export-based economy, according to </w:t>
      </w:r>
      <w:proofErr w:type="spellStart"/>
      <w:r w:rsidRPr="009F2A74">
        <w:rPr>
          <w:sz w:val="12"/>
        </w:rPr>
        <w:t>Minxin</w:t>
      </w:r>
      <w:proofErr w:type="spellEnd"/>
      <w:r w:rsidRPr="009F2A74">
        <w:rPr>
          <w:sz w:val="12"/>
        </w:rPr>
        <w:t xml:space="preserve"> Pei</w:t>
      </w:r>
      <w:r w:rsidRPr="009F2A74">
        <w:rPr>
          <w:rStyle w:val="StyleUnderline"/>
        </w:rPr>
        <w:t>, may break on the rocks of massive corruption and other economic problems</w:t>
      </w:r>
      <w:r w:rsidRPr="009F2A74">
        <w:rPr>
          <w:sz w:val="12"/>
        </w:rPr>
        <w:t xml:space="preserve">. After listing a slew of related problems, Pei suggests </w:t>
      </w:r>
      <w:r w:rsidRPr="009F2A74">
        <w:rPr>
          <w:rStyle w:val="StyleUnderline"/>
        </w:rPr>
        <w:t>we need to start envisioning a world of "declining Chinese strength and rising probability of an unexpected democratic transition in the coming two decades</w:t>
      </w:r>
      <w:r w:rsidRPr="009F2A74">
        <w:rPr>
          <w:sz w:val="12"/>
        </w:rPr>
        <w:t xml:space="preserve">." But even if this economic gloom and doom is wrong, and China really is destined for a prosperous future, </w:t>
      </w:r>
      <w:r w:rsidRPr="009F2A74">
        <w:rPr>
          <w:rStyle w:val="StyleUnderline"/>
        </w:rPr>
        <w:t xml:space="preserve">there's one simple reason China will never displace America as global leader: It doesn't want to. Chinese foreign policy, to date, has been characterized by a sort of realist </w:t>
      </w:r>
      <w:proofErr w:type="spellStart"/>
      <w:r w:rsidRPr="009F2A74">
        <w:rPr>
          <w:rStyle w:val="StyleUnderline"/>
        </w:rPr>
        <w:t>incrementalism</w:t>
      </w:r>
      <w:proofErr w:type="spellEnd"/>
      <w:r w:rsidRPr="009F2A74">
        <w:rPr>
          <w:rStyle w:val="StyleUnderline"/>
        </w:rPr>
        <w:t>. China has displayed no interest in taking over America's role as protector of the global commons</w:t>
      </w:r>
      <w:r w:rsidRPr="009F2A74">
        <w:rPr>
          <w:sz w:val="12"/>
        </w:rPr>
        <w:t xml:space="preserve">; that's altogether too altruistic a task. Instead, China is content to let the United States and its allies keep the sea lanes open and free ride off of their efforts. </w:t>
      </w:r>
      <w:r w:rsidRPr="009F2A74">
        <w:rPr>
          <w:rStyle w:val="StyleUnderline"/>
        </w:rPr>
        <w:t>A powerful China</w:t>
      </w:r>
      <w:r w:rsidRPr="009F2A74">
        <w:rPr>
          <w:sz w:val="12"/>
        </w:rPr>
        <w:t xml:space="preserve">, in other words, </w:t>
      </w:r>
      <w:r w:rsidRPr="009F2A74">
        <w:rPr>
          <w:rStyle w:val="StyleUnderline"/>
        </w:rPr>
        <w:t>would most likely to be happy to pursue its own interests inside the existing global order rather than supplanting</w:t>
      </w:r>
      <w:r w:rsidRPr="009F2A74">
        <w:rPr>
          <w:sz w:val="12"/>
        </w:rPr>
        <w:t xml:space="preserve"> it.</w:t>
      </w:r>
    </w:p>
    <w:p w:rsidR="0056111F" w:rsidRDefault="0056111F" w:rsidP="0056111F">
      <w:pPr>
        <w:rPr>
          <w:sz w:val="12"/>
        </w:rPr>
      </w:pPr>
    </w:p>
    <w:p w:rsidR="0056111F" w:rsidRDefault="0056111F" w:rsidP="0056111F">
      <w:pPr>
        <w:pStyle w:val="Heading4"/>
      </w:pPr>
      <w:proofErr w:type="spellStart"/>
      <w:r>
        <w:t>Heg</w:t>
      </w:r>
      <w:proofErr w:type="spellEnd"/>
      <w:r>
        <w:t xml:space="preserve"> inevitable – Stats</w:t>
      </w:r>
    </w:p>
    <w:p w:rsidR="0056111F" w:rsidRPr="00F24121" w:rsidRDefault="0056111F" w:rsidP="0056111F">
      <w:pPr>
        <w:rPr>
          <w:sz w:val="16"/>
          <w:szCs w:val="16"/>
        </w:rPr>
      </w:pPr>
      <w:r>
        <w:rPr>
          <w:b/>
        </w:rPr>
        <w:t>Arroyo 13</w:t>
      </w:r>
      <w:r>
        <w:rPr>
          <w:sz w:val="16"/>
          <w:szCs w:val="16"/>
        </w:rPr>
        <w:t xml:space="preserve"> – Reporter for The Corner, U.S. hegemony is better than none, </w:t>
      </w:r>
      <w:hyperlink r:id="rId31" w:history="1">
        <w:r w:rsidRPr="00EF36EF">
          <w:rPr>
            <w:rStyle w:val="Hyperlink"/>
            <w:sz w:val="16"/>
            <w:szCs w:val="16"/>
          </w:rPr>
          <w:t>http://www.thecorner.eu/world-economy/a-u-s-hegemony-is-better-than-none/28402/</w:t>
        </w:r>
      </w:hyperlink>
      <w:r>
        <w:rPr>
          <w:sz w:val="16"/>
          <w:szCs w:val="16"/>
        </w:rPr>
        <w:t xml:space="preserve">, 7/7/14 </w:t>
      </w:r>
      <w:proofErr w:type="spellStart"/>
      <w:r>
        <w:rPr>
          <w:sz w:val="16"/>
          <w:szCs w:val="16"/>
        </w:rPr>
        <w:t>BRoche</w:t>
      </w:r>
      <w:proofErr w:type="spellEnd"/>
    </w:p>
    <w:p w:rsidR="0056111F" w:rsidRDefault="0056111F" w:rsidP="0056111F">
      <w:pPr>
        <w:rPr>
          <w:rStyle w:val="StyleUnderline"/>
        </w:rPr>
      </w:pPr>
      <w:r w:rsidRPr="00F24121">
        <w:rPr>
          <w:sz w:val="12"/>
        </w:rPr>
        <w:t xml:space="preserve">World defense budget reached 1.7 trillion dollars last year, after a slight fall – 1.1% – for the third consecutive year. Despite three years of minor cuts, </w:t>
      </w:r>
      <w:r w:rsidRPr="00F24121">
        <w:rPr>
          <w:rStyle w:val="StyleUnderline"/>
        </w:rPr>
        <w:t>global defense spending is even bigger than 2007</w:t>
      </w:r>
      <w:r w:rsidRPr="00F24121">
        <w:rPr>
          <w:sz w:val="12"/>
        </w:rPr>
        <w:t xml:space="preserve">′s ($1.6 </w:t>
      </w:r>
      <w:proofErr w:type="spellStart"/>
      <w:proofErr w:type="gramStart"/>
      <w:r w:rsidRPr="00F24121">
        <w:rPr>
          <w:sz w:val="12"/>
        </w:rPr>
        <w:t>tn</w:t>
      </w:r>
      <w:proofErr w:type="spellEnd"/>
      <w:proofErr w:type="gramEnd"/>
      <w:r w:rsidRPr="00F24121">
        <w:rPr>
          <w:sz w:val="12"/>
        </w:rPr>
        <w:t>) and, of course</w:t>
      </w:r>
      <w:r w:rsidRPr="00F24121">
        <w:rPr>
          <w:rStyle w:val="StyleUnderline"/>
        </w:rPr>
        <w:t>, much higher than in the beginning of this century</w:t>
      </w:r>
      <w:r w:rsidRPr="00F24121">
        <w:rPr>
          <w:sz w:val="12"/>
        </w:rPr>
        <w:t xml:space="preserve"> ($1.4 </w:t>
      </w:r>
      <w:proofErr w:type="spellStart"/>
      <w:r w:rsidRPr="00F24121">
        <w:rPr>
          <w:sz w:val="12"/>
        </w:rPr>
        <w:t>tn</w:t>
      </w:r>
      <w:proofErr w:type="spellEnd"/>
      <w:r w:rsidRPr="00F24121">
        <w:rPr>
          <w:sz w:val="12"/>
        </w:rPr>
        <w:t xml:space="preserve">). In Spain, however defense budget has gone from more than 18 billion in 2007 to 12 billion in 2012. Under Mr. Zapatero’s government, in 2007 and 2008, Spanish defense budget reached 20 billion dollars per year – whereas in the beginning of the century it was of 14 billion – which means a 40% budget cut. So no one can be surprised by the Spanish defense minister elegant protests. </w:t>
      </w:r>
      <w:proofErr w:type="spellStart"/>
      <w:r w:rsidRPr="00F24121">
        <w:rPr>
          <w:sz w:val="12"/>
        </w:rPr>
        <w:t>Mr</w:t>
      </w:r>
      <w:proofErr w:type="spellEnd"/>
      <w:r w:rsidRPr="00F24121">
        <w:rPr>
          <w:sz w:val="12"/>
        </w:rPr>
        <w:t xml:space="preserve"> </w:t>
      </w:r>
      <w:proofErr w:type="spellStart"/>
      <w:r w:rsidRPr="00F24121">
        <w:rPr>
          <w:sz w:val="12"/>
        </w:rPr>
        <w:t>Morenés</w:t>
      </w:r>
      <w:proofErr w:type="spellEnd"/>
      <w:r w:rsidRPr="00F24121">
        <w:rPr>
          <w:sz w:val="12"/>
        </w:rPr>
        <w:t xml:space="preserve"> warns that from a certain level of expenditure the effectiveness of Spanish armed forces is jeopardized. But figures can be misleading. It is important to put them in context. In 2011, Spain had a defense budget only slightly less to Israel’s, a state living a permanent war. And if global defense spending has maintained in recent years is due to large increases approved in emerging countries, mainly in the Persian Gulf and Asia, because all the big economies of the OECD reduced their defense spending last year. On the contrary, Russia raised its military budget by more than $10 billion, to 90 billion and Saudi Arabia has an annual budget of 58 billion. </w:t>
      </w:r>
      <w:r w:rsidRPr="00F24121">
        <w:rPr>
          <w:rStyle w:val="StyleUnderline"/>
        </w:rPr>
        <w:t xml:space="preserve">The U.S. defense budget was of almost $ 400 billion a year at the beginning of the century. </w:t>
      </w:r>
      <w:proofErr w:type="gramStart"/>
      <w:r w:rsidRPr="00F24121">
        <w:rPr>
          <w:sz w:val="12"/>
        </w:rPr>
        <w:t>A similar figure than five years before (411bn in 1995).</w:t>
      </w:r>
      <w:proofErr w:type="gramEnd"/>
      <w:r w:rsidRPr="00F24121">
        <w:rPr>
          <w:sz w:val="12"/>
        </w:rPr>
        <w:t xml:space="preserve"> But this contention was blown after the attacks of 9-11. </w:t>
      </w:r>
      <w:r w:rsidRPr="00F24121">
        <w:rPr>
          <w:rStyle w:val="StyleUnderline"/>
        </w:rPr>
        <w:t>In 2002, budget went up 10%</w:t>
      </w:r>
      <w:r w:rsidRPr="00F24121">
        <w:rPr>
          <w:sz w:val="12"/>
        </w:rPr>
        <w:t xml:space="preserve"> to 440 billion. It became 507bn in 2003, to 553bn in 2004, 580bn in 2005 and 588bn in 2006. </w:t>
      </w:r>
      <w:r w:rsidRPr="00F24121">
        <w:rPr>
          <w:rStyle w:val="StyleUnderline"/>
        </w:rPr>
        <w:t xml:space="preserve">When the crisis started in 2007, its defense budget increased up </w:t>
      </w:r>
      <w:r w:rsidRPr="00F24121">
        <w:rPr>
          <w:sz w:val="12"/>
        </w:rPr>
        <w:t xml:space="preserve">to $604bn, </w:t>
      </w:r>
      <w:r w:rsidRPr="00F24121">
        <w:rPr>
          <w:rStyle w:val="StyleUnderline"/>
        </w:rPr>
        <w:t>50% more</w:t>
      </w:r>
      <w:r w:rsidRPr="00F24121">
        <w:rPr>
          <w:sz w:val="12"/>
        </w:rPr>
        <w:t xml:space="preserve"> than in 2000. Since then, it has happened as follows: in 2008 the U.S. spent 650 billion on defense; in 2009, it allocated 700 billion, and </w:t>
      </w:r>
      <w:r w:rsidRPr="00F24121">
        <w:rPr>
          <w:rStyle w:val="StyleUnderline"/>
        </w:rPr>
        <w:t>in 2010 president Obama and Congress raised US military spending to its historical peak: 720bn</w:t>
      </w:r>
      <w:r w:rsidRPr="00F24121">
        <w:rPr>
          <w:sz w:val="12"/>
        </w:rPr>
        <w:t xml:space="preserve">. </w:t>
      </w:r>
      <w:r w:rsidRPr="00F24121">
        <w:rPr>
          <w:rStyle w:val="StyleUnderline"/>
        </w:rPr>
        <w:t>An 80% increase</w:t>
      </w:r>
      <w:r w:rsidRPr="00F24121">
        <w:rPr>
          <w:sz w:val="12"/>
        </w:rPr>
        <w:t xml:space="preserve"> since the beginning of the century. Then the budget cuts took place: defense got 711 billion in 2011 and 669 billion last year. </w:t>
      </w:r>
      <w:r w:rsidRPr="00F24121">
        <w:rPr>
          <w:rStyle w:val="StyleUnderline"/>
        </w:rPr>
        <w:t>The world’s second power, China, had a defense budget of only $37</w:t>
      </w:r>
      <w:r w:rsidRPr="00F24121">
        <w:rPr>
          <w:sz w:val="12"/>
        </w:rPr>
        <w:t xml:space="preserve"> in 2000, although it has not stopped increasing it since. In 2007 it was of $96bn and in 2012 of $157bn. T</w:t>
      </w:r>
      <w:r w:rsidRPr="00F24121">
        <w:rPr>
          <w:rStyle w:val="StyleUnderline"/>
        </w:rPr>
        <w:t>here are almost 300 U.S. military bases around the planet</w:t>
      </w:r>
      <w:r w:rsidRPr="00F24121">
        <w:rPr>
          <w:sz w:val="12"/>
        </w:rPr>
        <w:t xml:space="preserve"> (50,000 soldiers in Germany, 35,000 in Japan). </w:t>
      </w:r>
      <w:r w:rsidRPr="00F24121">
        <w:rPr>
          <w:rStyle w:val="StyleUnderline"/>
        </w:rPr>
        <w:t>American defense budget is today seven times Russia’s and four times China’s</w:t>
      </w:r>
      <w:r w:rsidRPr="00F24121">
        <w:rPr>
          <w:sz w:val="12"/>
        </w:rPr>
        <w:t xml:space="preserve">. </w:t>
      </w:r>
      <w:r w:rsidRPr="00F24121">
        <w:rPr>
          <w:rStyle w:val="StyleUnderline"/>
        </w:rPr>
        <w:t>The country is undoubtedly the world’s military leader. 40% or the world’s defense spending comes from the U.S. And Congress seems always willing to increase it</w:t>
      </w:r>
      <w:r w:rsidRPr="00F24121">
        <w:rPr>
          <w:sz w:val="12"/>
        </w:rPr>
        <w:t xml:space="preserve">, using the powerful argument that otherwise only criminals would have weapons. </w:t>
      </w:r>
      <w:r w:rsidRPr="00F24121">
        <w:rPr>
          <w:rStyle w:val="StyleUnderline"/>
        </w:rPr>
        <w:t>Seven out of the ten world’s most important weapon manufacturers are in the US,</w:t>
      </w:r>
      <w:r w:rsidRPr="00F24121">
        <w:rPr>
          <w:sz w:val="12"/>
        </w:rPr>
        <w:t xml:space="preserve"> with Lockheed Martin -$36bn sales– in the first position of the ranking. Also, since 9-11 </w:t>
      </w:r>
      <w:r w:rsidRPr="00F24121">
        <w:rPr>
          <w:rStyle w:val="StyleUnderline"/>
        </w:rPr>
        <w:t>there has been an increase of organizations and agencies related to defense and intelligence.</w:t>
      </w:r>
      <w:r w:rsidRPr="00F24121">
        <w:rPr>
          <w:sz w:val="12"/>
        </w:rPr>
        <w:t xml:space="preserve"> According to The Washington Post in 2010, </w:t>
      </w:r>
      <w:r w:rsidRPr="00F24121">
        <w:rPr>
          <w:rStyle w:val="StyleUnderline"/>
        </w:rPr>
        <w:t>there are more than 3,000 of them employing 850,000 people</w:t>
      </w:r>
      <w:r w:rsidRPr="00F24121">
        <w:rPr>
          <w:sz w:val="12"/>
        </w:rPr>
        <w:t xml:space="preserve">. When the first black president took office in the US, there was a feeling of hope. Five years later, </w:t>
      </w:r>
      <w:r w:rsidRPr="00F24121">
        <w:rPr>
          <w:rStyle w:val="StyleUnderline"/>
        </w:rPr>
        <w:t>the world has been able to appreciate the efforts that granted him the Nobel Prize</w:t>
      </w:r>
      <w:r w:rsidRPr="00F24121">
        <w:rPr>
          <w:sz w:val="12"/>
        </w:rPr>
        <w:t xml:space="preserve">. </w:t>
      </w:r>
      <w:proofErr w:type="gramStart"/>
      <w:r w:rsidRPr="00F24121">
        <w:rPr>
          <w:sz w:val="12"/>
        </w:rPr>
        <w:t>For example, bringing back the troops from Iraq and Afghanistan.</w:t>
      </w:r>
      <w:proofErr w:type="gramEnd"/>
      <w:r w:rsidRPr="00F24121">
        <w:rPr>
          <w:sz w:val="12"/>
        </w:rPr>
        <w:t xml:space="preserve"> Although he has been unable to close Guantanamo and some feel disappointed by that. And they seem surprised by the Obama administration taking part in the latest espionage and violation of privacy scandals, and its prosecution of Edward Snowden or WikiLeaks. They have been spying on their European partners, who hypocritically declare themselves outraged. Those accusations have little ground because they come from those who are asking for a world’s moderator at the same time, for example in the case of Syria. And yet the US is cautiously refusing to be that referee, since they positively know how to enter Syria but they don’t have a clue of how to get out. This crisis will change the world. Actually it already has. Analysts talk about a multi-polar world where the US hegemony will be diluted and there will be more decision makers. </w:t>
      </w:r>
      <w:r w:rsidRPr="00F24121">
        <w:rPr>
          <w:rStyle w:val="StyleUnderline"/>
        </w:rPr>
        <w:t>Asia will get a bigger role. This may apply for the economy but in the military sector the U.S. hegemony is clear. And it is probably better for us all, since competitiveness, although a very healthy thing in the corporate world, can be deadly in that front.</w:t>
      </w:r>
    </w:p>
    <w:p w:rsidR="0056111F" w:rsidRPr="0023555B" w:rsidRDefault="0056111F" w:rsidP="0056111F"/>
    <w:p w:rsidR="0056111F" w:rsidRPr="006D1936" w:rsidRDefault="0056111F" w:rsidP="0056111F"/>
    <w:p w:rsidR="0056111F" w:rsidRDefault="0056111F" w:rsidP="0056111F">
      <w:pPr>
        <w:pStyle w:val="Heading2"/>
      </w:pPr>
      <w:r>
        <w:t>Internal Links</w:t>
      </w:r>
    </w:p>
    <w:p w:rsidR="00BC277D" w:rsidRDefault="00BC277D" w:rsidP="0056111F">
      <w:pPr>
        <w:pStyle w:val="Heading3"/>
      </w:pPr>
      <w:r>
        <w:t>Competitiveness</w:t>
      </w:r>
    </w:p>
    <w:p w:rsidR="00BC277D" w:rsidRDefault="00BC277D" w:rsidP="00BC277D">
      <w:pPr>
        <w:pStyle w:val="Heading4"/>
      </w:pPr>
      <w:r>
        <w:t>Economic competitiveness is key to military spending and overall hegemony – empirics – specifically prevents china rise</w:t>
      </w:r>
    </w:p>
    <w:p w:rsidR="00BC277D" w:rsidRPr="004C5844" w:rsidRDefault="00BC277D" w:rsidP="00BC277D">
      <w:pPr>
        <w:rPr>
          <w:rStyle w:val="StyleUnderline"/>
          <w:sz w:val="16"/>
          <w:szCs w:val="16"/>
          <w:u w:val="none"/>
        </w:rPr>
      </w:pPr>
      <w:proofErr w:type="spellStart"/>
      <w:r w:rsidRPr="004C5844">
        <w:rPr>
          <w:rStyle w:val="StyleUnderline"/>
          <w:b/>
          <w:u w:val="none"/>
        </w:rPr>
        <w:t>Sakaoglu</w:t>
      </w:r>
      <w:proofErr w:type="spellEnd"/>
      <w:r>
        <w:rPr>
          <w:rStyle w:val="StyleUnderline"/>
          <w:b/>
          <w:u w:val="none"/>
        </w:rPr>
        <w:t xml:space="preserve"> </w:t>
      </w:r>
      <w:proofErr w:type="gramStart"/>
      <w:r>
        <w:rPr>
          <w:rStyle w:val="StyleUnderline"/>
          <w:b/>
          <w:u w:val="none"/>
        </w:rPr>
        <w:t xml:space="preserve">13 </w:t>
      </w:r>
      <w:r>
        <w:rPr>
          <w:rStyle w:val="StyleUnderline"/>
          <w:sz w:val="16"/>
          <w:szCs w:val="16"/>
          <w:u w:val="none"/>
        </w:rPr>
        <w:t xml:space="preserve"> -</w:t>
      </w:r>
      <w:proofErr w:type="gramEnd"/>
      <w:r>
        <w:rPr>
          <w:rStyle w:val="StyleUnderline"/>
          <w:sz w:val="16"/>
          <w:szCs w:val="16"/>
          <w:u w:val="none"/>
        </w:rPr>
        <w:t xml:space="preserve"> </w:t>
      </w:r>
      <w:proofErr w:type="spellStart"/>
      <w:r>
        <w:rPr>
          <w:rStyle w:val="StyleUnderline"/>
          <w:sz w:val="16"/>
          <w:szCs w:val="16"/>
          <w:u w:val="none"/>
        </w:rPr>
        <w:t>Emre</w:t>
      </w:r>
      <w:proofErr w:type="spellEnd"/>
      <w:r>
        <w:rPr>
          <w:rStyle w:val="StyleUnderline"/>
          <w:sz w:val="16"/>
          <w:szCs w:val="16"/>
          <w:u w:val="none"/>
        </w:rPr>
        <w:t xml:space="preserve">, Turkish reporter, “Blurring economic balances: China to rival U.S. hegemony?” </w:t>
      </w:r>
      <w:hyperlink r:id="rId32" w:history="1">
        <w:r w:rsidRPr="00316F01">
          <w:rPr>
            <w:rStyle w:val="Hyperlink"/>
            <w:sz w:val="16"/>
            <w:szCs w:val="16"/>
          </w:rPr>
          <w:t>http://www.turkishweekly.net/op-ed/3119/-blurring-economic-balances-china-to-rival-u-s-hegemony.html</w:t>
        </w:r>
      </w:hyperlink>
      <w:r>
        <w:rPr>
          <w:rStyle w:val="StyleUnderline"/>
          <w:sz w:val="16"/>
          <w:szCs w:val="16"/>
          <w:u w:val="none"/>
        </w:rPr>
        <w:t xml:space="preserve">, 7/14/14 </w:t>
      </w:r>
      <w:proofErr w:type="spellStart"/>
      <w:r>
        <w:rPr>
          <w:rStyle w:val="StyleUnderline"/>
          <w:sz w:val="16"/>
          <w:szCs w:val="16"/>
          <w:u w:val="none"/>
        </w:rPr>
        <w:t>BRoche</w:t>
      </w:r>
      <w:proofErr w:type="spellEnd"/>
    </w:p>
    <w:p w:rsidR="00BC277D" w:rsidRPr="004C5844" w:rsidRDefault="00BC277D" w:rsidP="00BC277D">
      <w:pPr>
        <w:rPr>
          <w:sz w:val="14"/>
        </w:rPr>
      </w:pPr>
      <w:r w:rsidRPr="004C5844">
        <w:rPr>
          <w:sz w:val="14"/>
        </w:rPr>
        <w:t xml:space="preserve">On the other hand, reducing a nation's relative power or its wealth to its (yearly) GDP does not make full sense either, even in today's terms. Instead, </w:t>
      </w:r>
      <w:r w:rsidRPr="004C5844">
        <w:rPr>
          <w:rStyle w:val="StyleUnderline"/>
        </w:rPr>
        <w:t>surplus wealth leads to innovation and conventional military capabilities.</w:t>
      </w:r>
      <w:r w:rsidRPr="004C5844">
        <w:rPr>
          <w:sz w:val="14"/>
        </w:rPr>
        <w:t xml:space="preserve"> Throughout most of its 1839-1949 "century of humiliation", when European powers (especially Britain) dominated the global political stage, China had the world’s largest economy. Moreover, it must be acknowledged that </w:t>
      </w:r>
      <w:r w:rsidRPr="004C5844">
        <w:rPr>
          <w:rStyle w:val="StyleUnderline"/>
        </w:rPr>
        <w:t>China’s national debt is enormous</w:t>
      </w:r>
      <w:r w:rsidRPr="004C5844">
        <w:rPr>
          <w:sz w:val="14"/>
        </w:rPr>
        <w:t xml:space="preserve">, and </w:t>
      </w:r>
      <w:r w:rsidRPr="004C5844">
        <w:rPr>
          <w:rStyle w:val="StyleUnderline"/>
        </w:rPr>
        <w:t>its surplus of cheap</w:t>
      </w:r>
      <w:r w:rsidRPr="004C5844">
        <w:rPr>
          <w:sz w:val="14"/>
        </w:rPr>
        <w:t xml:space="preserve"> labor, </w:t>
      </w:r>
      <w:r w:rsidRPr="004C5844">
        <w:rPr>
          <w:rStyle w:val="StyleUnderline"/>
        </w:rPr>
        <w:t>together with its fresh water resources and number of overseas export markets, are diminishing day by day.</w:t>
      </w:r>
      <w:r w:rsidRPr="004C5844">
        <w:rPr>
          <w:sz w:val="14"/>
        </w:rPr>
        <w:t xml:space="preserve"> </w:t>
      </w:r>
      <w:r w:rsidRPr="004C5844">
        <w:rPr>
          <w:rStyle w:val="StyleUnderline"/>
        </w:rPr>
        <w:t>China is also expected to face the most severe aging crisis in history</w:t>
      </w:r>
      <w:r w:rsidRPr="004C5844">
        <w:rPr>
          <w:sz w:val="14"/>
        </w:rPr>
        <w:t xml:space="preserve"> in the near future. In the contrary, </w:t>
      </w:r>
      <w:r w:rsidRPr="004C5844">
        <w:rPr>
          <w:rStyle w:val="StyleUnderline"/>
        </w:rPr>
        <w:t>the U.S. working-age population will increase by 17 percent over the next couple of decades, while all major powers</w:t>
      </w:r>
      <w:r w:rsidRPr="004C5844">
        <w:rPr>
          <w:sz w:val="14"/>
        </w:rPr>
        <w:t xml:space="preserve"> (with the exception of India) </w:t>
      </w:r>
      <w:r w:rsidRPr="004C5844">
        <w:rPr>
          <w:rStyle w:val="StyleUnderline"/>
        </w:rPr>
        <w:t>will confront a relative reduction in the same population group</w:t>
      </w:r>
      <w:r w:rsidRPr="004C5844">
        <w:rPr>
          <w:sz w:val="14"/>
        </w:rPr>
        <w:t xml:space="preserve">. Furthermore, since 70 percent of FDI flowing into China is consists of wholly foreign-owned </w:t>
      </w:r>
      <w:proofErr w:type="gramStart"/>
      <w:r w:rsidRPr="004C5844">
        <w:rPr>
          <w:sz w:val="14"/>
        </w:rPr>
        <w:t>enterprises originating in "the West" instead of jointly-owned entities, Beijing is</w:t>
      </w:r>
      <w:proofErr w:type="gramEnd"/>
      <w:r w:rsidRPr="004C5844">
        <w:rPr>
          <w:sz w:val="14"/>
        </w:rPr>
        <w:t xml:space="preserve"> losing significant leverage in bargaining power against MNCs. In the end, it is a fact that </w:t>
      </w:r>
      <w:r w:rsidRPr="004C5844">
        <w:rPr>
          <w:rStyle w:val="StyleUnderline"/>
        </w:rPr>
        <w:t xml:space="preserve">command economies such as China’s cannot resist the liberalizing effects of managerial accountability, financial transparency, and the rule of law that economic liberalization brings in the long-run. </w:t>
      </w:r>
      <w:r w:rsidRPr="004C5844">
        <w:rPr>
          <w:rStyle w:val="Emphasis"/>
        </w:rPr>
        <w:t>These practices are prerequisites for sustainable economic growth in today's global markets and division of labor, and they will inevitably help shape a vibrant civil society comprised of competing actors and political interest groups</w:t>
      </w:r>
      <w:r w:rsidRPr="004C5844">
        <w:rPr>
          <w:sz w:val="14"/>
        </w:rPr>
        <w:t xml:space="preserve">. </w:t>
      </w:r>
      <w:r w:rsidRPr="004C5844">
        <w:rPr>
          <w:rStyle w:val="StyleUnderline"/>
        </w:rPr>
        <w:t>If there is sustained economic stability and growth</w:t>
      </w:r>
      <w:r w:rsidRPr="004C5844">
        <w:rPr>
          <w:sz w:val="14"/>
        </w:rPr>
        <w:t xml:space="preserve"> – both throughout China and internationally – then a much more moderate China should be expected. Until then – and it will take a few decades – </w:t>
      </w:r>
      <w:r w:rsidRPr="004C5844">
        <w:rPr>
          <w:rStyle w:val="StyleUnderline"/>
        </w:rPr>
        <w:t>China will be far behind the United States</w:t>
      </w:r>
      <w:r w:rsidRPr="004C5844">
        <w:rPr>
          <w:sz w:val="14"/>
        </w:rPr>
        <w:t xml:space="preserve"> in its economic development, in relative terms at least.</w:t>
      </w:r>
    </w:p>
    <w:p w:rsidR="00BC277D" w:rsidRDefault="00BC277D" w:rsidP="00BC277D">
      <w:pPr>
        <w:pStyle w:val="Heading4"/>
      </w:pPr>
      <w:r>
        <w:t>Economic legitimacy is key to hegemony</w:t>
      </w:r>
    </w:p>
    <w:p w:rsidR="00BC277D" w:rsidRPr="00A3568E" w:rsidRDefault="00BC277D" w:rsidP="00BC277D">
      <w:pPr>
        <w:rPr>
          <w:sz w:val="16"/>
          <w:szCs w:val="16"/>
        </w:rPr>
      </w:pPr>
      <w:proofErr w:type="spellStart"/>
      <w:r>
        <w:rPr>
          <w:b/>
        </w:rPr>
        <w:t>Ipek</w:t>
      </w:r>
      <w:proofErr w:type="spellEnd"/>
      <w:r>
        <w:rPr>
          <w:b/>
        </w:rPr>
        <w:t xml:space="preserve"> 14</w:t>
      </w:r>
      <w:r>
        <w:t xml:space="preserve"> </w:t>
      </w:r>
      <w:r>
        <w:rPr>
          <w:sz w:val="16"/>
          <w:szCs w:val="16"/>
        </w:rPr>
        <w:t xml:space="preserve">-Pınar </w:t>
      </w:r>
      <w:proofErr w:type="spellStart"/>
      <w:r>
        <w:rPr>
          <w:sz w:val="16"/>
          <w:szCs w:val="16"/>
        </w:rPr>
        <w:t>İpek</w:t>
      </w:r>
      <w:proofErr w:type="spellEnd"/>
      <w:r>
        <w:rPr>
          <w:sz w:val="16"/>
          <w:szCs w:val="16"/>
        </w:rPr>
        <w:t xml:space="preserve"> is assistant professor at the Department of International Relations, </w:t>
      </w:r>
      <w:proofErr w:type="spellStart"/>
      <w:r>
        <w:rPr>
          <w:sz w:val="16"/>
          <w:szCs w:val="16"/>
        </w:rPr>
        <w:t>Bilkent</w:t>
      </w:r>
      <w:proofErr w:type="spellEnd"/>
      <w:r>
        <w:rPr>
          <w:sz w:val="16"/>
          <w:szCs w:val="16"/>
        </w:rPr>
        <w:t xml:space="preserve"> University. Dr. </w:t>
      </w:r>
      <w:proofErr w:type="spellStart"/>
      <w:r>
        <w:rPr>
          <w:sz w:val="16"/>
          <w:szCs w:val="16"/>
        </w:rPr>
        <w:t>Ipek’s</w:t>
      </w:r>
      <w:proofErr w:type="spellEnd"/>
      <w:r>
        <w:rPr>
          <w:sz w:val="16"/>
          <w:szCs w:val="16"/>
        </w:rPr>
        <w:t xml:space="preserve"> research interests include energy security in global political economy, security and development in post-conflict states, and challenges to integration in the EU internal energy market. Her articles have been published in scholarly journals such as Foreign Policy Analysis, European Integration online Papers, Middle East Journal, Middle East Policy, Europe-Asia Studies, </w:t>
      </w:r>
      <w:proofErr w:type="gramStart"/>
      <w:r>
        <w:rPr>
          <w:sz w:val="16"/>
          <w:szCs w:val="16"/>
        </w:rPr>
        <w:t>Perceptions</w:t>
      </w:r>
      <w:proofErr w:type="gramEnd"/>
      <w:r>
        <w:rPr>
          <w:sz w:val="16"/>
          <w:szCs w:val="16"/>
        </w:rPr>
        <w:t xml:space="preserve">: Journal of International Affairs, and </w:t>
      </w:r>
      <w:proofErr w:type="spellStart"/>
      <w:r>
        <w:rPr>
          <w:sz w:val="16"/>
          <w:szCs w:val="16"/>
        </w:rPr>
        <w:t>Ortadoğu</w:t>
      </w:r>
      <w:proofErr w:type="spellEnd"/>
      <w:r>
        <w:rPr>
          <w:sz w:val="16"/>
          <w:szCs w:val="16"/>
        </w:rPr>
        <w:t xml:space="preserve"> </w:t>
      </w:r>
      <w:proofErr w:type="spellStart"/>
      <w:r>
        <w:rPr>
          <w:sz w:val="16"/>
          <w:szCs w:val="16"/>
        </w:rPr>
        <w:t>Etüdleri</w:t>
      </w:r>
      <w:proofErr w:type="spellEnd"/>
      <w:r>
        <w:rPr>
          <w:sz w:val="16"/>
          <w:szCs w:val="16"/>
        </w:rPr>
        <w:t xml:space="preserve">. “Hegemony and Crisis in Global Political Economy: The Importance of Legitimacy.”http://sam.gov.tr/wpcontent/uploads/2014/03/Pinar_Ipek.pdf. 7/14/14 </w:t>
      </w:r>
      <w:proofErr w:type="spellStart"/>
      <w:r>
        <w:rPr>
          <w:sz w:val="16"/>
          <w:szCs w:val="16"/>
        </w:rPr>
        <w:t>BRoche</w:t>
      </w:r>
      <w:proofErr w:type="spellEnd"/>
    </w:p>
    <w:p w:rsidR="00BC277D" w:rsidRPr="00A3568E" w:rsidRDefault="00BC277D" w:rsidP="00BC277D">
      <w:pPr>
        <w:rPr>
          <w:sz w:val="12"/>
        </w:rPr>
      </w:pPr>
      <w:r w:rsidRPr="00A3568E">
        <w:rPr>
          <w:sz w:val="12"/>
        </w:rPr>
        <w:t xml:space="preserve">This article underscores </w:t>
      </w:r>
      <w:r w:rsidRPr="00A3568E">
        <w:rPr>
          <w:rStyle w:val="StyleUnderline"/>
        </w:rPr>
        <w:t>the importance of legitimacy in hegemony</w:t>
      </w:r>
      <w:r w:rsidRPr="00A3568E">
        <w:rPr>
          <w:sz w:val="12"/>
        </w:rPr>
        <w:t xml:space="preserve"> through </w:t>
      </w:r>
      <w:proofErr w:type="spellStart"/>
      <w:r w:rsidRPr="00A3568E">
        <w:rPr>
          <w:sz w:val="12"/>
        </w:rPr>
        <w:t>analysing</w:t>
      </w:r>
      <w:proofErr w:type="spellEnd"/>
      <w:r w:rsidRPr="00A3568E">
        <w:rPr>
          <w:sz w:val="12"/>
        </w:rPr>
        <w:t xml:space="preserve"> the </w:t>
      </w:r>
      <w:r w:rsidRPr="00A3568E">
        <w:rPr>
          <w:rStyle w:val="StyleUnderline"/>
        </w:rPr>
        <w:t>changes</w:t>
      </w:r>
      <w:r w:rsidRPr="00A3568E">
        <w:rPr>
          <w:sz w:val="12"/>
        </w:rPr>
        <w:t xml:space="preserve"> and continuities </w:t>
      </w:r>
      <w:r w:rsidRPr="00A3568E">
        <w:rPr>
          <w:rStyle w:val="StyleUnderline"/>
        </w:rPr>
        <w:t>in the structures of global political economy</w:t>
      </w:r>
      <w:r w:rsidRPr="00A3568E">
        <w:rPr>
          <w:sz w:val="12"/>
        </w:rPr>
        <w:t xml:space="preserve">, namely </w:t>
      </w:r>
      <w:r w:rsidRPr="00A3568E">
        <w:rPr>
          <w:rStyle w:val="StyleUnderline"/>
        </w:rPr>
        <w:t>trade and finance</w:t>
      </w:r>
      <w:r w:rsidRPr="00A3568E">
        <w:rPr>
          <w:sz w:val="12"/>
        </w:rPr>
        <w:t xml:space="preserve">. It has been argued that </w:t>
      </w:r>
      <w:r w:rsidRPr="00A3568E">
        <w:rPr>
          <w:rStyle w:val="StyleUnderline"/>
        </w:rPr>
        <w:t>a state-centric approach to hegemony is insufficient</w:t>
      </w:r>
      <w:r w:rsidRPr="00A3568E">
        <w:rPr>
          <w:sz w:val="12"/>
        </w:rPr>
        <w:t xml:space="preserve">, while the legitimacy of the dominant ideas and norms in neoliberal economic system has been undermined. In light of the major trends and challenges presented here, policy makers should consider the importance of legitimacy or consent in the </w:t>
      </w:r>
      <w:proofErr w:type="spellStart"/>
      <w:r w:rsidRPr="00A3568E">
        <w:rPr>
          <w:sz w:val="12"/>
        </w:rPr>
        <w:t>Gramscian</w:t>
      </w:r>
      <w:proofErr w:type="spellEnd"/>
      <w:r w:rsidRPr="00A3568E">
        <w:rPr>
          <w:sz w:val="12"/>
        </w:rPr>
        <w:t xml:space="preserve"> concept of hegemony. Further research on the relationship between consent and hegemony in global political economy is necessary to elucidate how the economic power and dominant ideas and norms of particular social groups matter. A new research agenda addressing under what conditions consent has been reconstructed through the interaction of material forces and ideas, norms and identities embedded in different social forces would guide policy makers in responding to the challenges of governance at multiple levels in global political economy. Fourth, the impact of the financial crisis on multilateral and bilateral assistance to the least developed countries is disheartening. In line with the neoliberal policies of the Washington Consensus and the SAPs of the multilateral development agencies, we observe a decline in net official lending to developing countries (see figure 5).28 In fact, a striking change is the sharp decline in net official lending since 2001 and the associated increase in bilateral aid. Thus, the struggle to overcome poverty or to achieve the UN’s “Millennium Development Goals” seems to have been replaced by the closer alignment of bilateral aid with the foreign policies of the high income countries and “emerging donors”.29 In summary, (</w:t>
      </w:r>
      <w:proofErr w:type="spellStart"/>
      <w:r w:rsidRPr="00A3568E">
        <w:rPr>
          <w:sz w:val="12"/>
        </w:rPr>
        <w:t>i</w:t>
      </w:r>
      <w:proofErr w:type="spellEnd"/>
      <w:r w:rsidRPr="00A3568E">
        <w:rPr>
          <w:sz w:val="12"/>
        </w:rPr>
        <w:t xml:space="preserve">) capital flows (net private flows including equity and debt) for a limited set of developing countries such as BRICs and consequent vulnerabilities during and after crises in global financial markets, (ii) the persistent problem of poverty, (iii) a Further research on the relationship between consent and hegemony in global political economy is necessary to elucidate how the </w:t>
      </w:r>
      <w:r w:rsidRPr="00A3568E">
        <w:rPr>
          <w:rStyle w:val="StyleUnderline"/>
        </w:rPr>
        <w:t>economic power and dominant ideas and norms of particular social groups matter.</w:t>
      </w:r>
      <w:r w:rsidRPr="00A3568E">
        <w:rPr>
          <w:sz w:val="12"/>
        </w:rPr>
        <w:t xml:space="preserve"> </w:t>
      </w:r>
      <w:proofErr w:type="gramStart"/>
      <w:r w:rsidRPr="00A3568E">
        <w:rPr>
          <w:sz w:val="12"/>
        </w:rPr>
        <w:t>hegemony</w:t>
      </w:r>
      <w:proofErr w:type="gramEnd"/>
      <w:r w:rsidRPr="00A3568E">
        <w:rPr>
          <w:sz w:val="12"/>
        </w:rPr>
        <w:t xml:space="preserve"> at multiple levels in global political economy. Moreover, the </w:t>
      </w:r>
      <w:r w:rsidRPr="00A3568E">
        <w:rPr>
          <w:rStyle w:val="StyleUnderline"/>
        </w:rPr>
        <w:t>relationship between development, security, and democracy should be reassessed within the context of a crisis in ‘consent’ in the superstructure of the capitalist system</w:t>
      </w:r>
      <w:r w:rsidRPr="00A3568E">
        <w:rPr>
          <w:sz w:val="12"/>
        </w:rPr>
        <w:t>. The social and political movements that we have been observing since 2011 both in developed and developing countries, such as the “Arab Spring” or “Arab Awakening” in North Africa and the Middle East, the “Occupy Wall Street</w:t>
      </w:r>
      <w:r w:rsidRPr="00A3568E">
        <w:rPr>
          <w:rStyle w:val="StyleUnderline"/>
        </w:rPr>
        <w:t>” protests in the U.S., the “</w:t>
      </w:r>
      <w:proofErr w:type="spellStart"/>
      <w:r w:rsidRPr="00A3568E">
        <w:rPr>
          <w:rStyle w:val="StyleUnderline"/>
        </w:rPr>
        <w:t>indignados</w:t>
      </w:r>
      <w:proofErr w:type="spellEnd"/>
      <w:r w:rsidRPr="00A3568E">
        <w:rPr>
          <w:rStyle w:val="StyleUnderline"/>
        </w:rPr>
        <w:t>” in Spain, and similar protests in Greece, Italy and lately in Turkey and Brazil, present important cases through which to further study the relationship between legitimacy and hegemony. Likewise, civil war, terrorism, or conflict in security</w:t>
      </w:r>
      <w:r w:rsidRPr="00A3568E">
        <w:rPr>
          <w:sz w:val="12"/>
        </w:rPr>
        <w:t xml:space="preserve"> studies should take the question of consent into consideration to frame the ideas, norms, and values of disadvantaged groups in transnational and domestic politics. </w:t>
      </w:r>
      <w:r w:rsidRPr="00A3568E">
        <w:rPr>
          <w:rStyle w:val="StyleUnderline"/>
        </w:rPr>
        <w:t>What we are witnessing may be the emergence of a new historic bloc</w:t>
      </w:r>
      <w:r w:rsidRPr="00A3568E">
        <w:rPr>
          <w:sz w:val="12"/>
        </w:rPr>
        <w:t xml:space="preserve"> as an open-ended process, the outcome of which can be determined </w:t>
      </w:r>
      <w:r w:rsidRPr="00A3568E">
        <w:rPr>
          <w:rStyle w:val="StyleUnderline"/>
        </w:rPr>
        <w:t>around the question of change in the economic relations and modes of production</w:t>
      </w:r>
      <w:r w:rsidRPr="00A3568E">
        <w:rPr>
          <w:sz w:val="12"/>
        </w:rPr>
        <w:t xml:space="preserve"> in the base, as well as political practices and consent in the superstructure. </w:t>
      </w:r>
    </w:p>
    <w:p w:rsidR="00BC277D" w:rsidRPr="00BC277D" w:rsidRDefault="00BC277D" w:rsidP="00BC277D"/>
    <w:p w:rsidR="00BC277D" w:rsidRDefault="00BC277D" w:rsidP="0056111F">
      <w:pPr>
        <w:pStyle w:val="Heading3"/>
        <w:rPr>
          <w:rFonts w:hint="eastAsia"/>
        </w:rPr>
      </w:pPr>
      <w:r>
        <w:t>Deterrence (Nuclear)</w:t>
      </w:r>
    </w:p>
    <w:p w:rsidR="00BC277D" w:rsidRDefault="00BC277D" w:rsidP="00BC277D">
      <w:pPr>
        <w:pStyle w:val="Heading4"/>
        <w:rPr>
          <w:rStyle w:val="StyleUnderline"/>
          <w:u w:val="none"/>
        </w:rPr>
      </w:pPr>
      <w:r>
        <w:rPr>
          <w:rStyle w:val="StyleUnderline"/>
          <w:u w:val="none"/>
        </w:rPr>
        <w:t>Status quo nuclear deterrence maintains U.S. hegemony – collapse guarantees transition wars that go nuclear</w:t>
      </w:r>
    </w:p>
    <w:p w:rsidR="00BC277D" w:rsidRPr="004C5844" w:rsidRDefault="00BC277D" w:rsidP="00BC277D">
      <w:pPr>
        <w:rPr>
          <w:sz w:val="16"/>
          <w:szCs w:val="16"/>
        </w:rPr>
      </w:pPr>
      <w:proofErr w:type="spellStart"/>
      <w:r>
        <w:rPr>
          <w:b/>
        </w:rPr>
        <w:t>Steinsson</w:t>
      </w:r>
      <w:proofErr w:type="spellEnd"/>
      <w:r>
        <w:rPr>
          <w:b/>
        </w:rPr>
        <w:t xml:space="preserve"> 3/</w:t>
      </w:r>
      <w:proofErr w:type="gramStart"/>
      <w:r>
        <w:rPr>
          <w:b/>
        </w:rPr>
        <w:t>6</w:t>
      </w:r>
      <w:r>
        <w:t xml:space="preserve"> </w:t>
      </w:r>
      <w:r>
        <w:rPr>
          <w:sz w:val="16"/>
          <w:szCs w:val="16"/>
        </w:rPr>
        <w:t xml:space="preserve"> -</w:t>
      </w:r>
      <w:proofErr w:type="gramEnd"/>
      <w:r>
        <w:rPr>
          <w:sz w:val="16"/>
          <w:szCs w:val="16"/>
        </w:rPr>
        <w:t xml:space="preserve"> IR specialist, “John </w:t>
      </w:r>
      <w:proofErr w:type="spellStart"/>
      <w:r>
        <w:rPr>
          <w:sz w:val="16"/>
          <w:szCs w:val="16"/>
        </w:rPr>
        <w:t>Mearsheimer’s</w:t>
      </w:r>
      <w:proofErr w:type="spellEnd"/>
      <w:r>
        <w:rPr>
          <w:sz w:val="16"/>
          <w:szCs w:val="16"/>
        </w:rPr>
        <w:t xml:space="preserve"> Theory of Offensive Realism and the Rise of China,” </w:t>
      </w:r>
      <w:hyperlink r:id="rId33" w:history="1">
        <w:r w:rsidRPr="00316F01">
          <w:rPr>
            <w:rStyle w:val="Hyperlink"/>
            <w:sz w:val="16"/>
            <w:szCs w:val="16"/>
          </w:rPr>
          <w:t>http://www.e-ir.info/2014/03/06/john-mearsheimers-theory-of-offensive-realism-and-the-rise-of-china/</w:t>
        </w:r>
      </w:hyperlink>
      <w:r>
        <w:rPr>
          <w:sz w:val="16"/>
          <w:szCs w:val="16"/>
        </w:rPr>
        <w:t xml:space="preserve">, 7/14/14 </w:t>
      </w:r>
      <w:proofErr w:type="spellStart"/>
      <w:r>
        <w:rPr>
          <w:sz w:val="16"/>
          <w:szCs w:val="16"/>
        </w:rPr>
        <w:t>BRoche</w:t>
      </w:r>
      <w:proofErr w:type="spellEnd"/>
    </w:p>
    <w:p w:rsidR="00BC277D" w:rsidRPr="004C5844" w:rsidRDefault="00BC277D" w:rsidP="00BC277D">
      <w:pPr>
        <w:rPr>
          <w:rStyle w:val="StyleUnderline"/>
        </w:rPr>
      </w:pPr>
      <w:r w:rsidRPr="004C5844">
        <w:rPr>
          <w:sz w:val="14"/>
        </w:rPr>
        <w:t xml:space="preserve">A second major point that </w:t>
      </w:r>
      <w:proofErr w:type="spellStart"/>
      <w:r w:rsidRPr="004C5844">
        <w:rPr>
          <w:sz w:val="14"/>
        </w:rPr>
        <w:t>Mearsheimer</w:t>
      </w:r>
      <w:proofErr w:type="spellEnd"/>
      <w:r w:rsidRPr="004C5844">
        <w:rPr>
          <w:sz w:val="14"/>
        </w:rPr>
        <w:t xml:space="preserve"> makes against a peaceful rise is that </w:t>
      </w:r>
      <w:r w:rsidRPr="004C5844">
        <w:rPr>
          <w:rStyle w:val="StyleUnderline"/>
        </w:rPr>
        <w:t>we cannot know for sure that China’s military capabilities are meant solely for defensive purposes</w:t>
      </w:r>
      <w:r w:rsidRPr="004C5844">
        <w:rPr>
          <w:sz w:val="14"/>
        </w:rPr>
        <w:t xml:space="preserve"> (</w:t>
      </w:r>
      <w:proofErr w:type="spellStart"/>
      <w:r w:rsidRPr="004C5844">
        <w:rPr>
          <w:sz w:val="14"/>
        </w:rPr>
        <w:t>Mearsheimer</w:t>
      </w:r>
      <w:proofErr w:type="spellEnd"/>
      <w:r w:rsidRPr="004C5844">
        <w:rPr>
          <w:sz w:val="14"/>
        </w:rPr>
        <w:t xml:space="preserve"> 2010, 383-384), which is an entirely legitimate point and one which I will not challenge. However, </w:t>
      </w:r>
      <w:r w:rsidRPr="004C5844">
        <w:rPr>
          <w:rStyle w:val="StyleUnderline"/>
        </w:rPr>
        <w:t xml:space="preserve">what </w:t>
      </w:r>
      <w:proofErr w:type="spellStart"/>
      <w:r w:rsidRPr="004C5844">
        <w:rPr>
          <w:rStyle w:val="StyleUnderline"/>
        </w:rPr>
        <w:t>Mearsheimer</w:t>
      </w:r>
      <w:proofErr w:type="spellEnd"/>
      <w:r w:rsidRPr="004C5844">
        <w:rPr>
          <w:rStyle w:val="StyleUnderline"/>
        </w:rPr>
        <w:t xml:space="preserve"> fails to note is that the nature of</w:t>
      </w:r>
      <w:r w:rsidRPr="004C5844">
        <w:rPr>
          <w:sz w:val="14"/>
        </w:rPr>
        <w:t xml:space="preserve"> some of </w:t>
      </w:r>
      <w:r w:rsidRPr="004C5844">
        <w:rPr>
          <w:rStyle w:val="StyleUnderline"/>
        </w:rPr>
        <w:t xml:space="preserve">China’s </w:t>
      </w:r>
      <w:r w:rsidRPr="004C5844">
        <w:rPr>
          <w:sz w:val="14"/>
        </w:rPr>
        <w:t xml:space="preserve">and other great powers’ </w:t>
      </w:r>
      <w:r w:rsidRPr="004C5844">
        <w:rPr>
          <w:rStyle w:val="StyleUnderline"/>
        </w:rPr>
        <w:t>weapons</w:t>
      </w:r>
      <w:r w:rsidRPr="004C5844">
        <w:rPr>
          <w:sz w:val="14"/>
        </w:rPr>
        <w:t xml:space="preserve">, specifically nuclear weapons, </w:t>
      </w:r>
      <w:r w:rsidRPr="004C5844">
        <w:rPr>
          <w:rStyle w:val="StyleUnderline"/>
        </w:rPr>
        <w:t>should decrease the intensity of the insecurity created by others’ offensive military capabilities</w:t>
      </w:r>
      <w:r w:rsidRPr="004C5844">
        <w:rPr>
          <w:sz w:val="14"/>
        </w:rPr>
        <w:t xml:space="preserve"> (Jervis 1978, 205-209). After all, </w:t>
      </w:r>
      <w:r w:rsidRPr="004C5844">
        <w:rPr>
          <w:rStyle w:val="StyleUnderline"/>
        </w:rPr>
        <w:t>the possession of nuclear weapons deters external aggression and makes China safer</w:t>
      </w:r>
      <w:r w:rsidRPr="004C5844">
        <w:rPr>
          <w:sz w:val="14"/>
        </w:rPr>
        <w:t xml:space="preserve">. </w:t>
      </w:r>
      <w:r w:rsidRPr="004C5844">
        <w:rPr>
          <w:rStyle w:val="StyleUnderline"/>
        </w:rPr>
        <w:t>A doctrine of</w:t>
      </w:r>
      <w:r w:rsidRPr="004C5844">
        <w:rPr>
          <w:sz w:val="14"/>
        </w:rPr>
        <w:t xml:space="preserve"> mutually assured destruction (</w:t>
      </w:r>
      <w:r w:rsidRPr="004C5844">
        <w:rPr>
          <w:rStyle w:val="StyleUnderline"/>
        </w:rPr>
        <w:t>MAD</w:t>
      </w:r>
      <w:r w:rsidRPr="004C5844">
        <w:rPr>
          <w:sz w:val="14"/>
        </w:rPr>
        <w:t xml:space="preserve">) effectively </w:t>
      </w:r>
      <w:r w:rsidRPr="004C5844">
        <w:rPr>
          <w:rStyle w:val="StyleUnderline"/>
        </w:rPr>
        <w:t>ensures that China cannot make a bid for hegemony</w:t>
      </w:r>
      <w:r w:rsidRPr="004C5844">
        <w:rPr>
          <w:sz w:val="14"/>
        </w:rPr>
        <w:t xml:space="preserve">. </w:t>
      </w:r>
      <w:r w:rsidRPr="004C5844">
        <w:rPr>
          <w:rStyle w:val="StyleUnderline"/>
        </w:rPr>
        <w:t>Russia, India and the US already have nuclear weapons, and South Korea and Japan are capable of developing them quickly</w:t>
      </w:r>
      <w:r w:rsidRPr="004C5844">
        <w:rPr>
          <w:sz w:val="14"/>
        </w:rPr>
        <w:t xml:space="preserve">. </w:t>
      </w:r>
      <w:r w:rsidRPr="004C5844">
        <w:rPr>
          <w:rStyle w:val="Emphasis"/>
        </w:rPr>
        <w:t>Any Chinese bid for hegemony and external aggression would make some states target their nuclear weapons on China while other states would start developing them.</w:t>
      </w:r>
      <w:r w:rsidRPr="004C5844">
        <w:rPr>
          <w:sz w:val="14"/>
        </w:rPr>
        <w:t xml:space="preserve"> Similarly, a nuclear China deters any other state, even the sole hegemon, from compromising China’s survival. Mutually assured destruction therefore alleviates the insecurity that China and its neighbors face as China’s power grows. </w:t>
      </w:r>
      <w:r w:rsidRPr="004C5844">
        <w:rPr>
          <w:rStyle w:val="StyleUnderline"/>
        </w:rPr>
        <w:t>Credible nuclear deterrence renders uncertainty about the nature of other states’ military capabilities irrelevant.</w:t>
      </w:r>
    </w:p>
    <w:p w:rsidR="00BC277D" w:rsidRDefault="00BC277D" w:rsidP="00BC277D">
      <w:pPr>
        <w:pStyle w:val="Heading4"/>
        <w:rPr>
          <w:rStyle w:val="StyleUnderline"/>
          <w:u w:val="none"/>
        </w:rPr>
      </w:pPr>
      <w:r>
        <w:rPr>
          <w:rStyle w:val="StyleUnderline"/>
          <w:u w:val="none"/>
        </w:rPr>
        <w:t>Nuclear deterrence is key to hegemony – continuous policies are key to prevent first strikes</w:t>
      </w:r>
    </w:p>
    <w:p w:rsidR="00BC277D" w:rsidRDefault="00BC277D" w:rsidP="00BC277D">
      <w:pPr>
        <w:rPr>
          <w:sz w:val="16"/>
          <w:szCs w:val="16"/>
        </w:rPr>
      </w:pPr>
      <w:proofErr w:type="spellStart"/>
      <w:r>
        <w:rPr>
          <w:b/>
        </w:rPr>
        <w:t>Lieber</w:t>
      </w:r>
      <w:proofErr w:type="spellEnd"/>
      <w:r>
        <w:rPr>
          <w:b/>
        </w:rPr>
        <w:t xml:space="preserve"> and Press </w:t>
      </w:r>
      <w:proofErr w:type="gramStart"/>
      <w:r>
        <w:rPr>
          <w:b/>
        </w:rPr>
        <w:t>06</w:t>
      </w:r>
      <w:r>
        <w:t xml:space="preserve"> </w:t>
      </w:r>
      <w:r>
        <w:rPr>
          <w:sz w:val="16"/>
          <w:szCs w:val="16"/>
        </w:rPr>
        <w:t xml:space="preserve"> -</w:t>
      </w:r>
      <w:proofErr w:type="gramEnd"/>
      <w:r>
        <w:rPr>
          <w:sz w:val="16"/>
          <w:szCs w:val="16"/>
        </w:rPr>
        <w:t xml:space="preserve"> </w:t>
      </w:r>
      <w:proofErr w:type="spellStart"/>
      <w:r>
        <w:rPr>
          <w:sz w:val="16"/>
          <w:szCs w:val="16"/>
        </w:rPr>
        <w:t>Keir</w:t>
      </w:r>
      <w:proofErr w:type="spellEnd"/>
      <w:r>
        <w:rPr>
          <w:sz w:val="16"/>
          <w:szCs w:val="16"/>
        </w:rPr>
        <w:t xml:space="preserve"> and Daryl, </w:t>
      </w:r>
      <w:proofErr w:type="spellStart"/>
      <w:r>
        <w:rPr>
          <w:sz w:val="16"/>
          <w:szCs w:val="16"/>
        </w:rPr>
        <w:t>Keir</w:t>
      </w:r>
      <w:proofErr w:type="spellEnd"/>
      <w:r>
        <w:rPr>
          <w:sz w:val="16"/>
          <w:szCs w:val="16"/>
        </w:rPr>
        <w:t xml:space="preserve"> A. </w:t>
      </w:r>
      <w:proofErr w:type="spellStart"/>
      <w:r>
        <w:rPr>
          <w:sz w:val="16"/>
          <w:szCs w:val="16"/>
        </w:rPr>
        <w:t>Lieber</w:t>
      </w:r>
      <w:proofErr w:type="spellEnd"/>
      <w:r>
        <w:rPr>
          <w:sz w:val="16"/>
          <w:szCs w:val="16"/>
        </w:rPr>
        <w:t xml:space="preserve">, author of War and the Engineers: The Primacy of Politics over Technology, is Assistant Professor of Political Science at the University of Notre Dame. Daryl </w:t>
      </w:r>
      <w:proofErr w:type="gramStart"/>
      <w:r>
        <w:rPr>
          <w:sz w:val="16"/>
          <w:szCs w:val="16"/>
        </w:rPr>
        <w:t>G .</w:t>
      </w:r>
      <w:proofErr w:type="gramEnd"/>
      <w:r>
        <w:rPr>
          <w:sz w:val="16"/>
          <w:szCs w:val="16"/>
        </w:rPr>
        <w:t xml:space="preserve"> Press, author of Calculating Cred- </w:t>
      </w:r>
      <w:proofErr w:type="spellStart"/>
      <w:r>
        <w:rPr>
          <w:sz w:val="16"/>
          <w:szCs w:val="16"/>
        </w:rPr>
        <w:t>ibility</w:t>
      </w:r>
      <w:proofErr w:type="spellEnd"/>
      <w:r>
        <w:rPr>
          <w:sz w:val="16"/>
          <w:szCs w:val="16"/>
        </w:rPr>
        <w:t xml:space="preserve">: How Leaders Assess Military </w:t>
      </w:r>
      <w:proofErr w:type="gramStart"/>
      <w:r>
        <w:rPr>
          <w:sz w:val="16"/>
          <w:szCs w:val="16"/>
        </w:rPr>
        <w:t>Threats,</w:t>
      </w:r>
      <w:proofErr w:type="gramEnd"/>
      <w:r>
        <w:rPr>
          <w:sz w:val="16"/>
          <w:szCs w:val="16"/>
        </w:rPr>
        <w:t xml:space="preserve"> is Associate Professor of Political Science at the </w:t>
      </w:r>
      <w:proofErr w:type="spellStart"/>
      <w:r>
        <w:rPr>
          <w:sz w:val="16"/>
          <w:szCs w:val="16"/>
        </w:rPr>
        <w:t>Univer</w:t>
      </w:r>
      <w:proofErr w:type="spellEnd"/>
      <w:r>
        <w:rPr>
          <w:sz w:val="16"/>
          <w:szCs w:val="16"/>
        </w:rPr>
        <w:t xml:space="preserve">- </w:t>
      </w:r>
      <w:proofErr w:type="spellStart"/>
      <w:r>
        <w:rPr>
          <w:sz w:val="16"/>
          <w:szCs w:val="16"/>
        </w:rPr>
        <w:t>sity</w:t>
      </w:r>
      <w:proofErr w:type="spellEnd"/>
      <w:r>
        <w:rPr>
          <w:sz w:val="16"/>
          <w:szCs w:val="16"/>
        </w:rPr>
        <w:t xml:space="preserve"> of Pennsylvania. “The end of MAD?” </w:t>
      </w:r>
      <w:hyperlink r:id="rId34" w:history="1">
        <w:r w:rsidRPr="00316F01">
          <w:rPr>
            <w:rStyle w:val="Hyperlink"/>
            <w:sz w:val="16"/>
            <w:szCs w:val="16"/>
          </w:rPr>
          <w:t>http://www.mitpressjournals.org/doi/pdf/10.1162/isec.2006.30.4.7</w:t>
        </w:r>
      </w:hyperlink>
      <w:r>
        <w:rPr>
          <w:sz w:val="16"/>
          <w:szCs w:val="16"/>
        </w:rPr>
        <w:t xml:space="preserve">, 7/14/14 </w:t>
      </w:r>
      <w:proofErr w:type="spellStart"/>
      <w:r>
        <w:rPr>
          <w:sz w:val="16"/>
          <w:szCs w:val="16"/>
        </w:rPr>
        <w:t>BRoche</w:t>
      </w:r>
      <w:proofErr w:type="spellEnd"/>
    </w:p>
    <w:p w:rsidR="00BC277D" w:rsidRDefault="00BC277D" w:rsidP="00BC277D">
      <w:pPr>
        <w:rPr>
          <w:rStyle w:val="StyleUnderline"/>
        </w:rPr>
      </w:pPr>
      <w:r w:rsidRPr="00F929B9">
        <w:rPr>
          <w:rStyle w:val="StyleUnderline"/>
        </w:rPr>
        <w:t>The age of MAD</w:t>
      </w:r>
      <w:r w:rsidRPr="00016452">
        <w:rPr>
          <w:sz w:val="14"/>
        </w:rPr>
        <w:t xml:space="preserve">, however, </w:t>
      </w:r>
      <w:r w:rsidRPr="00F929B9">
        <w:rPr>
          <w:rStyle w:val="StyleUnderline"/>
        </w:rPr>
        <w:t>is waning</w:t>
      </w:r>
      <w:r w:rsidRPr="00016452">
        <w:rPr>
          <w:sz w:val="14"/>
        </w:rPr>
        <w:t xml:space="preserve">. Today </w:t>
      </w:r>
      <w:r w:rsidRPr="00F929B9">
        <w:rPr>
          <w:rStyle w:val="StyleUnderline"/>
        </w:rPr>
        <w:t>the United States stands on</w:t>
      </w:r>
      <w:r w:rsidRPr="00016452">
        <w:rPr>
          <w:sz w:val="14"/>
        </w:rPr>
        <w:t xml:space="preserve"> the verge of </w:t>
      </w:r>
      <w:r w:rsidRPr="00F929B9">
        <w:rPr>
          <w:rStyle w:val="StyleUnderline"/>
        </w:rPr>
        <w:t>attaining nuclear primacy</w:t>
      </w:r>
      <w:r w:rsidRPr="00016452">
        <w:rPr>
          <w:sz w:val="14"/>
        </w:rPr>
        <w:t xml:space="preserve"> vis-à-vis its plausible great power </w:t>
      </w:r>
      <w:proofErr w:type="spellStart"/>
      <w:r w:rsidRPr="00016452">
        <w:rPr>
          <w:sz w:val="14"/>
        </w:rPr>
        <w:t>adversar</w:t>
      </w:r>
      <w:proofErr w:type="spellEnd"/>
      <w:r w:rsidRPr="00016452">
        <w:rPr>
          <w:sz w:val="14"/>
        </w:rPr>
        <w:t xml:space="preserve">- </w:t>
      </w:r>
      <w:proofErr w:type="spellStart"/>
      <w:r w:rsidRPr="00016452">
        <w:rPr>
          <w:sz w:val="14"/>
        </w:rPr>
        <w:t>ies</w:t>
      </w:r>
      <w:proofErr w:type="spellEnd"/>
      <w:r w:rsidRPr="00016452">
        <w:rPr>
          <w:sz w:val="14"/>
        </w:rPr>
        <w:t>. For the ª</w:t>
      </w:r>
      <w:proofErr w:type="spellStart"/>
      <w:r w:rsidRPr="00016452">
        <w:rPr>
          <w:sz w:val="14"/>
        </w:rPr>
        <w:t>rst</w:t>
      </w:r>
      <w:proofErr w:type="spellEnd"/>
      <w:r w:rsidRPr="00016452">
        <w:rPr>
          <w:sz w:val="14"/>
        </w:rPr>
        <w:t xml:space="preserve"> time in decades</w:t>
      </w:r>
      <w:r w:rsidRPr="00F929B9">
        <w:rPr>
          <w:rStyle w:val="StyleUnderline"/>
        </w:rPr>
        <w:t>, it could</w:t>
      </w:r>
      <w:r w:rsidRPr="00016452">
        <w:rPr>
          <w:sz w:val="14"/>
        </w:rPr>
        <w:t xml:space="preserve"> conceivably </w:t>
      </w:r>
      <w:r w:rsidRPr="00F929B9">
        <w:rPr>
          <w:rStyle w:val="StyleUnderline"/>
        </w:rPr>
        <w:t xml:space="preserve">disarm the long-range nuclear arsenals of </w:t>
      </w:r>
      <w:r>
        <w:rPr>
          <w:rStyle w:val="StyleUnderline"/>
        </w:rPr>
        <w:t>Russia or China with a nuclear fi</w:t>
      </w:r>
      <w:r w:rsidRPr="00F929B9">
        <w:rPr>
          <w:rStyle w:val="StyleUnderline"/>
        </w:rPr>
        <w:t>rst strike. A preemptive strike</w:t>
      </w:r>
      <w:r w:rsidRPr="00016452">
        <w:rPr>
          <w:sz w:val="14"/>
        </w:rPr>
        <w:t xml:space="preserve"> on an alerted Russian arsenal would still likely fail, but a surprise attack at peacetime alert levels </w:t>
      </w:r>
      <w:r w:rsidRPr="00F929B9">
        <w:rPr>
          <w:rStyle w:val="StyleUnderline"/>
        </w:rPr>
        <w:t>would have a reasonable chance of success</w:t>
      </w:r>
      <w:r w:rsidRPr="00016452">
        <w:rPr>
          <w:sz w:val="14"/>
        </w:rPr>
        <w:t xml:space="preserve">. Further- more, </w:t>
      </w:r>
      <w:r w:rsidRPr="00F929B9">
        <w:rPr>
          <w:rStyle w:val="StyleUnderline"/>
        </w:rPr>
        <w:t>the Chinese nuclear force is so vulnerable that it could be destroyed even if it were alerted during a crisis.</w:t>
      </w:r>
      <w:r w:rsidRPr="00016452">
        <w:rPr>
          <w:sz w:val="14"/>
        </w:rPr>
        <w:t xml:space="preserve"> To the extent that great power peace stems from the pacifying effects of nuclear weapons, it currently rests on a shaky foundation. This article makes three empirical claims. First, the strategic nuclear balance has shifted dramatically since the end of the Cold War, and </w:t>
      </w:r>
      <w:r w:rsidRPr="00F929B9">
        <w:rPr>
          <w:rStyle w:val="StyleUnderline"/>
        </w:rPr>
        <w:t>the United States now stands on the cusp of nuclear primacy</w:t>
      </w:r>
      <w:r w:rsidRPr="00016452">
        <w:rPr>
          <w:sz w:val="14"/>
        </w:rPr>
        <w:t xml:space="preserve">.2 Second, the shift in the balance of power has two primary sources: the decline of the Russian nuclear arsenal and the steady growth in U.S. nuclear capabilities. Third, the trajectory of nuclear developments suggests that the nuclear balance will shift further in favor of the United States in the coming years. </w:t>
      </w:r>
      <w:r w:rsidRPr="00F929B9">
        <w:rPr>
          <w:rStyle w:val="StyleUnderline"/>
        </w:rPr>
        <w:t>Russia and China will face tremendous incentives to reestablish mutual assured destruction</w:t>
      </w:r>
      <w:r w:rsidRPr="00016452">
        <w:rPr>
          <w:sz w:val="14"/>
        </w:rPr>
        <w:t xml:space="preserve">, but </w:t>
      </w:r>
      <w:r w:rsidRPr="00F929B9">
        <w:rPr>
          <w:rStyle w:val="StyleUnderline"/>
        </w:rPr>
        <w:t>doing so will require substantial sums of money and years of sustained effort</w:t>
      </w:r>
      <w:r w:rsidRPr="00016452">
        <w:rPr>
          <w:sz w:val="14"/>
        </w:rPr>
        <w:t xml:space="preserve">. </w:t>
      </w:r>
      <w:r w:rsidRPr="00F929B9">
        <w:rPr>
          <w:rStyle w:val="StyleUnderline"/>
        </w:rPr>
        <w:t>If these states want to reestablish a robust strategic deterrent, they will have to overcome current U.S. capabilities</w:t>
      </w:r>
      <w:r w:rsidRPr="00016452">
        <w:rPr>
          <w:sz w:val="14"/>
        </w:rPr>
        <w:t xml:space="preserve">, </w:t>
      </w:r>
      <w:r w:rsidRPr="00F929B9">
        <w:rPr>
          <w:rStyle w:val="StyleUnderline"/>
        </w:rPr>
        <w:t xml:space="preserve">planned improvements to the U.S. arsenal, and future develop- </w:t>
      </w:r>
      <w:proofErr w:type="spellStart"/>
      <w:r w:rsidRPr="00F929B9">
        <w:rPr>
          <w:rStyle w:val="StyleUnderline"/>
        </w:rPr>
        <w:t>ments</w:t>
      </w:r>
      <w:proofErr w:type="spellEnd"/>
      <w:r w:rsidRPr="00F929B9">
        <w:rPr>
          <w:rStyle w:val="StyleUnderline"/>
        </w:rPr>
        <w:t xml:space="preserve"> being considered by the United States.</w:t>
      </w:r>
    </w:p>
    <w:p w:rsidR="00BC277D" w:rsidRPr="00BC277D" w:rsidRDefault="00BC277D" w:rsidP="00BC277D"/>
    <w:p w:rsidR="00BC277D" w:rsidRDefault="00BC277D" w:rsidP="0056111F">
      <w:pPr>
        <w:pStyle w:val="Heading3"/>
      </w:pPr>
      <w:r>
        <w:t>Dollar (Holler)</w:t>
      </w:r>
    </w:p>
    <w:p w:rsidR="00BC277D" w:rsidRDefault="00BC277D" w:rsidP="00BC277D">
      <w:pPr>
        <w:pStyle w:val="Heading4"/>
        <w:rPr>
          <w:rStyle w:val="TAGChar"/>
        </w:rPr>
      </w:pPr>
      <w:r>
        <w:rPr>
          <w:rStyle w:val="TAGChar"/>
        </w:rPr>
        <w:t xml:space="preserve">Dollar hegemony is key growth and military primacy- allows a sustained trade deficit </w:t>
      </w:r>
    </w:p>
    <w:p w:rsidR="00BC277D" w:rsidRPr="007E128D" w:rsidRDefault="00BC277D" w:rsidP="00BC277D">
      <w:pPr>
        <w:rPr>
          <w:rStyle w:val="cite"/>
          <w:b w:val="0"/>
        </w:rPr>
      </w:pPr>
      <w:proofErr w:type="spellStart"/>
      <w:r w:rsidRPr="007E128D">
        <w:rPr>
          <w:rStyle w:val="TAGChar"/>
        </w:rPr>
        <w:t>Nunan</w:t>
      </w:r>
      <w:proofErr w:type="spellEnd"/>
      <w:r w:rsidRPr="007E128D">
        <w:rPr>
          <w:rStyle w:val="TAGChar"/>
        </w:rPr>
        <w:t xml:space="preserve"> 4</w:t>
      </w:r>
      <w:r>
        <w:rPr>
          <w:sz w:val="24"/>
        </w:rPr>
        <w:t xml:space="preserve"> (</w:t>
      </w:r>
      <w:proofErr w:type="spellStart"/>
      <w:r w:rsidRPr="007E128D">
        <w:rPr>
          <w:sz w:val="24"/>
        </w:rPr>
        <w:t>Coilin</w:t>
      </w:r>
      <w:proofErr w:type="spellEnd"/>
      <w:r w:rsidRPr="007E128D">
        <w:rPr>
          <w:sz w:val="24"/>
        </w:rPr>
        <w:t xml:space="preserve">, editor for the Foundation </w:t>
      </w:r>
      <w:proofErr w:type="gramStart"/>
      <w:r w:rsidRPr="007E128D">
        <w:rPr>
          <w:sz w:val="24"/>
        </w:rPr>
        <w:t>For</w:t>
      </w:r>
      <w:proofErr w:type="gramEnd"/>
      <w:r w:rsidRPr="007E128D">
        <w:rPr>
          <w:sz w:val="24"/>
        </w:rPr>
        <w:t xml:space="preserve"> the Economics of Sustainability; degree in mathematics from Oxford, “Petrodollar or </w:t>
      </w:r>
      <w:proofErr w:type="spellStart"/>
      <w:r w:rsidRPr="007E128D">
        <w:rPr>
          <w:sz w:val="24"/>
        </w:rPr>
        <w:t>Petroeuro</w:t>
      </w:r>
      <w:proofErr w:type="spellEnd"/>
      <w:r w:rsidRPr="007E128D">
        <w:rPr>
          <w:sz w:val="24"/>
        </w:rPr>
        <w:t xml:space="preserve">: </w:t>
      </w:r>
      <w:r>
        <w:rPr>
          <w:sz w:val="24"/>
        </w:rPr>
        <w:t>A New Source of Global Conflict</w:t>
      </w:r>
      <w:r w:rsidRPr="007E128D">
        <w:rPr>
          <w:sz w:val="24"/>
        </w:rPr>
        <w:t>,</w:t>
      </w:r>
      <w:r>
        <w:rPr>
          <w:sz w:val="24"/>
        </w:rPr>
        <w:t xml:space="preserve">” </w:t>
      </w:r>
      <w:proofErr w:type="spellStart"/>
      <w:r>
        <w:rPr>
          <w:sz w:val="24"/>
        </w:rPr>
        <w:t>Feasta</w:t>
      </w:r>
      <w:proofErr w:type="spellEnd"/>
      <w:r>
        <w:rPr>
          <w:sz w:val="24"/>
        </w:rPr>
        <w:t>,</w:t>
      </w:r>
      <w:r w:rsidRPr="007E128D">
        <w:rPr>
          <w:sz w:val="24"/>
        </w:rPr>
        <w:t xml:space="preserve"> </w:t>
      </w:r>
      <w:hyperlink r:id="rId35" w:history="1">
        <w:r w:rsidRPr="007E128D">
          <w:rPr>
            <w:sz w:val="24"/>
          </w:rPr>
          <w:t>http://www.feasta.org/documents/review2/nunan.htm</w:t>
        </w:r>
      </w:hyperlink>
      <w:r>
        <w:rPr>
          <w:rStyle w:val="cite"/>
        </w:rPr>
        <w:t xml:space="preserve">, </w:t>
      </w:r>
      <w:r w:rsidRPr="007E128D">
        <w:rPr>
          <w:rStyle w:val="cite"/>
        </w:rPr>
        <w:t>JHR)</w:t>
      </w:r>
    </w:p>
    <w:p w:rsidR="00BC277D" w:rsidRPr="00643247" w:rsidRDefault="00BC277D" w:rsidP="00BC277D">
      <w:pPr>
        <w:rPr>
          <w:rStyle w:val="underline"/>
          <w:b/>
          <w:sz w:val="24"/>
        </w:rPr>
      </w:pPr>
      <w:r w:rsidRPr="007E128D">
        <w:rPr>
          <w:rStyle w:val="cite"/>
        </w:rPr>
        <w:t xml:space="preserve">At present, </w:t>
      </w:r>
      <w:r w:rsidRPr="007E128D">
        <w:rPr>
          <w:rStyle w:val="underline"/>
          <w:sz w:val="24"/>
        </w:rPr>
        <w:t xml:space="preserve">approximately </w:t>
      </w:r>
      <w:r w:rsidRPr="00643247">
        <w:rPr>
          <w:rStyle w:val="underline"/>
          <w:sz w:val="24"/>
        </w:rPr>
        <w:t>two thirds of world trade is conducted in dollars and two thirds of central banks' currency reserves are held in the American currency which remains the sole currency used by international institutions</w:t>
      </w:r>
      <w:r w:rsidRPr="00643247">
        <w:rPr>
          <w:rStyle w:val="cite"/>
        </w:rPr>
        <w:t xml:space="preserve"> such as the IMF. </w:t>
      </w:r>
      <w:r w:rsidRPr="00643247">
        <w:rPr>
          <w:rStyle w:val="underline"/>
          <w:sz w:val="24"/>
        </w:rPr>
        <w:t xml:space="preserve">This confers on the US </w:t>
      </w:r>
      <w:r w:rsidRPr="00A90247">
        <w:rPr>
          <w:rStyle w:val="Emphasis"/>
          <w:sz w:val="24"/>
        </w:rPr>
        <w:t>a major economic advantage</w:t>
      </w:r>
      <w:r w:rsidRPr="00643247">
        <w:rPr>
          <w:rStyle w:val="underline"/>
          <w:sz w:val="24"/>
        </w:rPr>
        <w:t>: the ability to run a trade deficit year after year</w:t>
      </w:r>
      <w:r w:rsidRPr="007E128D">
        <w:rPr>
          <w:rStyle w:val="cite"/>
        </w:rPr>
        <w:t xml:space="preserve">. It can do this because foreign </w:t>
      </w:r>
      <w:r w:rsidRPr="00643247">
        <w:rPr>
          <w:rStyle w:val="cite"/>
        </w:rPr>
        <w:t>countries need dollars to repay their debts to the IMF, to conduct international trade and to build up their currency reserves</w:t>
      </w:r>
      <w:r w:rsidRPr="007E128D">
        <w:rPr>
          <w:rStyle w:val="cite"/>
        </w:rPr>
        <w:t xml:space="preserve">. </w:t>
      </w:r>
      <w:r w:rsidRPr="007E128D">
        <w:rPr>
          <w:rStyle w:val="underline"/>
          <w:sz w:val="24"/>
        </w:rPr>
        <w:t>The US provides the world with these dollars by buying goods and services produced by foreign countries, but since it does not have a corresponding need for foreign currency, it sells far fewer goods and services in return</w:t>
      </w:r>
      <w:r w:rsidRPr="007E128D">
        <w:rPr>
          <w:rStyle w:val="cite"/>
        </w:rPr>
        <w:t xml:space="preserve">, i.e. </w:t>
      </w:r>
      <w:r w:rsidRPr="00A02BD8">
        <w:rPr>
          <w:rStyle w:val="Emphasis"/>
          <w:sz w:val="24"/>
        </w:rPr>
        <w:t>the US always spends more than it earns</w:t>
      </w:r>
      <w:r w:rsidRPr="00643247">
        <w:rPr>
          <w:rStyle w:val="cite"/>
        </w:rPr>
        <w:t xml:space="preserve">, whereas the rest of the world always earns more than it spends. </w:t>
      </w:r>
      <w:r w:rsidRPr="00643247">
        <w:rPr>
          <w:rStyle w:val="underline"/>
          <w:sz w:val="24"/>
        </w:rPr>
        <w:t>This US trade deficit has now reached extraordinary levels</w:t>
      </w:r>
      <w:r w:rsidRPr="00643247">
        <w:rPr>
          <w:rStyle w:val="cite"/>
        </w:rPr>
        <w:t>, with the US importing 50% more goods and services</w:t>
      </w:r>
      <w:r w:rsidRPr="007E128D">
        <w:rPr>
          <w:rStyle w:val="cite"/>
        </w:rPr>
        <w:t xml:space="preserve"> than it exports. </w:t>
      </w:r>
      <w:r w:rsidRPr="00643247">
        <w:rPr>
          <w:rStyle w:val="underline"/>
          <w:sz w:val="24"/>
        </w:rPr>
        <w:t xml:space="preserve">So long as the dollar remains the dominant international currency, </w:t>
      </w:r>
      <w:r w:rsidRPr="00A90247">
        <w:rPr>
          <w:rStyle w:val="Emphasis"/>
          <w:sz w:val="24"/>
        </w:rPr>
        <w:t>the US can continue consuming</w:t>
      </w:r>
      <w:r w:rsidRPr="00A90247">
        <w:rPr>
          <w:rStyle w:val="underline"/>
          <w:sz w:val="28"/>
        </w:rPr>
        <w:t xml:space="preserve"> </w:t>
      </w:r>
      <w:r w:rsidRPr="00643247">
        <w:rPr>
          <w:rStyle w:val="underline"/>
          <w:sz w:val="24"/>
        </w:rPr>
        <w:t>more than it produces</w:t>
      </w:r>
      <w:r w:rsidRPr="007E128D">
        <w:rPr>
          <w:rStyle w:val="underline"/>
          <w:sz w:val="24"/>
        </w:rPr>
        <w:t xml:space="preserve"> and, for example</w:t>
      </w:r>
      <w:r w:rsidRPr="00643247">
        <w:rPr>
          <w:rStyle w:val="underline"/>
          <w:sz w:val="24"/>
        </w:rPr>
        <w:t xml:space="preserve">, </w:t>
      </w:r>
      <w:r w:rsidRPr="00A90247">
        <w:rPr>
          <w:rStyle w:val="Emphasis"/>
          <w:sz w:val="24"/>
        </w:rPr>
        <w:t xml:space="preserve">build up its military strength </w:t>
      </w:r>
      <w:r w:rsidRPr="00643247">
        <w:rPr>
          <w:rStyle w:val="underline"/>
          <w:sz w:val="24"/>
        </w:rPr>
        <w:t>while simultaneously affording tax cuts.</w:t>
      </w:r>
    </w:p>
    <w:p w:rsidR="00BC277D" w:rsidRPr="00643247" w:rsidRDefault="00BC277D" w:rsidP="00BC277D">
      <w:pPr>
        <w:rPr>
          <w:rStyle w:val="TAGChar"/>
          <w:b w:val="0"/>
          <w:u w:val="single"/>
        </w:rPr>
      </w:pPr>
    </w:p>
    <w:p w:rsidR="00BC277D" w:rsidRDefault="00BC277D" w:rsidP="00BC277D">
      <w:pPr>
        <w:pStyle w:val="Heading4"/>
        <w:rPr>
          <w:rStyle w:val="TAGChar"/>
        </w:rPr>
      </w:pPr>
      <w:r>
        <w:rPr>
          <w:rStyle w:val="TAGChar"/>
        </w:rPr>
        <w:t xml:space="preserve">A shift from dollar hegemony collapses the US economy- that’s key to primacy </w:t>
      </w:r>
    </w:p>
    <w:p w:rsidR="00BC277D" w:rsidRPr="007E128D" w:rsidRDefault="00BC277D" w:rsidP="00BC277D">
      <w:pPr>
        <w:rPr>
          <w:rStyle w:val="cite"/>
          <w:b w:val="0"/>
        </w:rPr>
      </w:pPr>
      <w:proofErr w:type="spellStart"/>
      <w:r w:rsidRPr="007E128D">
        <w:rPr>
          <w:rStyle w:val="TAGChar"/>
        </w:rPr>
        <w:t>Nunan</w:t>
      </w:r>
      <w:proofErr w:type="spellEnd"/>
      <w:r w:rsidRPr="007E128D">
        <w:rPr>
          <w:rStyle w:val="TAGChar"/>
        </w:rPr>
        <w:t xml:space="preserve"> 4</w:t>
      </w:r>
      <w:r>
        <w:rPr>
          <w:sz w:val="24"/>
        </w:rPr>
        <w:t xml:space="preserve"> (</w:t>
      </w:r>
      <w:proofErr w:type="spellStart"/>
      <w:r w:rsidRPr="007E128D">
        <w:rPr>
          <w:sz w:val="24"/>
        </w:rPr>
        <w:t>Coilin</w:t>
      </w:r>
      <w:proofErr w:type="spellEnd"/>
      <w:r w:rsidRPr="007E128D">
        <w:rPr>
          <w:sz w:val="24"/>
        </w:rPr>
        <w:t xml:space="preserve">, editor for the Foundation </w:t>
      </w:r>
      <w:proofErr w:type="gramStart"/>
      <w:r w:rsidRPr="007E128D">
        <w:rPr>
          <w:sz w:val="24"/>
        </w:rPr>
        <w:t>For</w:t>
      </w:r>
      <w:proofErr w:type="gramEnd"/>
      <w:r w:rsidRPr="007E128D">
        <w:rPr>
          <w:sz w:val="24"/>
        </w:rPr>
        <w:t xml:space="preserve"> the Economics of Sustainability; degree in mathematics from Oxford, “Petrodollar or </w:t>
      </w:r>
      <w:proofErr w:type="spellStart"/>
      <w:r w:rsidRPr="007E128D">
        <w:rPr>
          <w:sz w:val="24"/>
        </w:rPr>
        <w:t>Petroeuro</w:t>
      </w:r>
      <w:proofErr w:type="spellEnd"/>
      <w:r w:rsidRPr="007E128D">
        <w:rPr>
          <w:sz w:val="24"/>
        </w:rPr>
        <w:t xml:space="preserve">: </w:t>
      </w:r>
      <w:r>
        <w:rPr>
          <w:sz w:val="24"/>
        </w:rPr>
        <w:t>A New Source of Global Conflict</w:t>
      </w:r>
      <w:r w:rsidRPr="007E128D">
        <w:rPr>
          <w:sz w:val="24"/>
        </w:rPr>
        <w:t>,</w:t>
      </w:r>
      <w:r>
        <w:rPr>
          <w:sz w:val="24"/>
        </w:rPr>
        <w:t xml:space="preserve">” </w:t>
      </w:r>
      <w:proofErr w:type="spellStart"/>
      <w:r>
        <w:rPr>
          <w:sz w:val="24"/>
        </w:rPr>
        <w:t>Feasta</w:t>
      </w:r>
      <w:proofErr w:type="spellEnd"/>
      <w:r>
        <w:rPr>
          <w:sz w:val="24"/>
        </w:rPr>
        <w:t>,</w:t>
      </w:r>
      <w:r w:rsidRPr="007E128D">
        <w:rPr>
          <w:sz w:val="24"/>
        </w:rPr>
        <w:t xml:space="preserve"> </w:t>
      </w:r>
      <w:hyperlink r:id="rId36" w:history="1">
        <w:r w:rsidRPr="007E128D">
          <w:rPr>
            <w:sz w:val="24"/>
          </w:rPr>
          <w:t>http://www.feasta.org/documents/review2/nunan.htm</w:t>
        </w:r>
      </w:hyperlink>
      <w:r>
        <w:rPr>
          <w:rStyle w:val="cite"/>
        </w:rPr>
        <w:t xml:space="preserve">, </w:t>
      </w:r>
      <w:r w:rsidRPr="007E128D">
        <w:rPr>
          <w:rStyle w:val="cite"/>
        </w:rPr>
        <w:t>JHR)</w:t>
      </w:r>
    </w:p>
    <w:p w:rsidR="00BC277D" w:rsidRPr="007E128D" w:rsidRDefault="00BC277D" w:rsidP="00BC277D">
      <w:pPr>
        <w:rPr>
          <w:rStyle w:val="cite"/>
          <w:b w:val="0"/>
        </w:rPr>
      </w:pPr>
      <w:r w:rsidRPr="007E128D">
        <w:rPr>
          <w:rStyle w:val="cite"/>
        </w:rPr>
        <w:t xml:space="preserve">Getting a share of this economic free lunch has been one of the motivations, and perhaps the main motivation, behind setting up the </w:t>
      </w:r>
      <w:proofErr w:type="gramStart"/>
      <w:r w:rsidRPr="007E128D">
        <w:rPr>
          <w:rStyle w:val="cite"/>
        </w:rPr>
        <w:t>euro .</w:t>
      </w:r>
      <w:proofErr w:type="gramEnd"/>
      <w:r w:rsidRPr="007E128D">
        <w:rPr>
          <w:rStyle w:val="cite"/>
        </w:rPr>
        <w:t xml:space="preserve"> </w:t>
      </w:r>
      <w:r w:rsidRPr="000910E1">
        <w:rPr>
          <w:rStyle w:val="underline"/>
          <w:sz w:val="24"/>
        </w:rPr>
        <w:t xml:space="preserve">Were the euro to become a reserve currency equal to, or perhaps even instead of, the dollar, countries would </w:t>
      </w:r>
      <w:r w:rsidRPr="00163335">
        <w:rPr>
          <w:rStyle w:val="Emphasis"/>
          <w:sz w:val="24"/>
        </w:rPr>
        <w:t>reduce their dollar holdings</w:t>
      </w:r>
      <w:r w:rsidRPr="00163335">
        <w:rPr>
          <w:rStyle w:val="underline"/>
          <w:sz w:val="28"/>
        </w:rPr>
        <w:t xml:space="preserve"> </w:t>
      </w:r>
      <w:r w:rsidRPr="000910E1">
        <w:rPr>
          <w:rStyle w:val="underline"/>
          <w:sz w:val="24"/>
        </w:rPr>
        <w:t>while building up their euro savings</w:t>
      </w:r>
      <w:r w:rsidRPr="000910E1">
        <w:rPr>
          <w:rStyle w:val="cite"/>
        </w:rPr>
        <w:t>.</w:t>
      </w:r>
      <w:r w:rsidRPr="007E128D">
        <w:rPr>
          <w:rStyle w:val="cite"/>
        </w:rPr>
        <w:t xml:space="preserve"> Another way of putting this would be to say that </w:t>
      </w:r>
      <w:r w:rsidRPr="007E128D">
        <w:rPr>
          <w:rStyle w:val="underline"/>
          <w:sz w:val="24"/>
        </w:rPr>
        <w:t>Eurozone countries would be able to reduce their subsidy to American consumption</w:t>
      </w:r>
      <w:r w:rsidRPr="007E128D">
        <w:rPr>
          <w:rStyle w:val="cite"/>
        </w:rPr>
        <w:t xml:space="preserve"> and would find that other countries were now </w:t>
      </w:r>
      <w:proofErr w:type="spellStart"/>
      <w:r w:rsidRPr="007E128D">
        <w:rPr>
          <w:rStyle w:val="cite"/>
        </w:rPr>
        <w:t>subsidising</w:t>
      </w:r>
      <w:proofErr w:type="spellEnd"/>
      <w:r w:rsidRPr="007E128D">
        <w:rPr>
          <w:rStyle w:val="cite"/>
        </w:rPr>
        <w:t xml:space="preserve"> Eurozone consumption instead. </w:t>
      </w:r>
      <w:r w:rsidRPr="000910E1">
        <w:rPr>
          <w:rStyle w:val="underline"/>
          <w:sz w:val="24"/>
        </w:rPr>
        <w:t>A move away from the dollar towards the euro could</w:t>
      </w:r>
      <w:r w:rsidRPr="000910E1">
        <w:rPr>
          <w:rStyle w:val="cite"/>
        </w:rPr>
        <w:t xml:space="preserve">, on the other hand, </w:t>
      </w:r>
      <w:r w:rsidRPr="000910E1">
        <w:rPr>
          <w:rStyle w:val="underline"/>
          <w:sz w:val="24"/>
        </w:rPr>
        <w:t xml:space="preserve">have a </w:t>
      </w:r>
      <w:r w:rsidRPr="00163335">
        <w:rPr>
          <w:rStyle w:val="Emphasis"/>
          <w:sz w:val="24"/>
        </w:rPr>
        <w:t>disastrous effect on the US economy</w:t>
      </w:r>
      <w:r w:rsidRPr="00163335">
        <w:rPr>
          <w:rStyle w:val="underline"/>
          <w:sz w:val="28"/>
        </w:rPr>
        <w:t xml:space="preserve"> </w:t>
      </w:r>
      <w:r w:rsidRPr="000910E1">
        <w:rPr>
          <w:rStyle w:val="underline"/>
          <w:sz w:val="24"/>
        </w:rPr>
        <w:t>as the US would no longer be able to spend beyond its means</w:t>
      </w:r>
      <w:r w:rsidRPr="000910E1">
        <w:rPr>
          <w:rStyle w:val="cite"/>
        </w:rPr>
        <w:t xml:space="preserve">. Worse still, </w:t>
      </w:r>
      <w:r w:rsidRPr="000910E1">
        <w:rPr>
          <w:rStyle w:val="underline"/>
          <w:sz w:val="24"/>
        </w:rPr>
        <w:t>the US would have to become a net currency importer as foreigners would probably seek to spend back in the US a large proportion of the estimated three trillion dollars which they currently own</w:t>
      </w:r>
      <w:r w:rsidRPr="000910E1">
        <w:rPr>
          <w:rStyle w:val="cite"/>
        </w:rPr>
        <w:t>. In other words</w:t>
      </w:r>
      <w:r w:rsidRPr="00163335">
        <w:rPr>
          <w:rStyle w:val="Emphasis"/>
          <w:sz w:val="24"/>
        </w:rPr>
        <w:t>, the US would have to run a trade surplus</w:t>
      </w:r>
      <w:r w:rsidRPr="007E128D">
        <w:rPr>
          <w:rStyle w:val="cite"/>
        </w:rPr>
        <w:t xml:space="preserve">, providing the rest of the world with more goods and services than it was receiving in return. </w:t>
      </w:r>
      <w:r w:rsidRPr="000910E1">
        <w:rPr>
          <w:rStyle w:val="underline"/>
          <w:sz w:val="24"/>
        </w:rPr>
        <w:t xml:space="preserve">A rapid and wholesale move to the euro might even lead to a dollar crash as everyone sought to get rid of some, </w:t>
      </w:r>
      <w:r w:rsidRPr="007E128D">
        <w:rPr>
          <w:rStyle w:val="underline"/>
          <w:sz w:val="24"/>
        </w:rPr>
        <w:t>or all, of their dollars at the same time</w:t>
      </w:r>
      <w:r w:rsidRPr="007E128D">
        <w:rPr>
          <w:rStyle w:val="cite"/>
        </w:rPr>
        <w:t xml:space="preserve">. </w:t>
      </w:r>
    </w:p>
    <w:p w:rsidR="00BC277D" w:rsidRPr="007E128D" w:rsidRDefault="00BC277D" w:rsidP="00BC277D">
      <w:pPr>
        <w:rPr>
          <w:rStyle w:val="cite"/>
          <w:b w:val="0"/>
        </w:rPr>
      </w:pPr>
    </w:p>
    <w:p w:rsidR="00BC277D" w:rsidRPr="007E128D" w:rsidRDefault="00BC277D" w:rsidP="00BC277D">
      <w:pPr>
        <w:rPr>
          <w:sz w:val="24"/>
        </w:rPr>
      </w:pPr>
    </w:p>
    <w:p w:rsidR="00BC277D" w:rsidRPr="007E128D" w:rsidRDefault="00BC277D" w:rsidP="00BC277D">
      <w:pPr>
        <w:rPr>
          <w:sz w:val="24"/>
        </w:rPr>
      </w:pPr>
    </w:p>
    <w:p w:rsidR="00BC277D" w:rsidRPr="007E128D" w:rsidRDefault="00BC277D" w:rsidP="00BC277D">
      <w:pPr>
        <w:rPr>
          <w:sz w:val="24"/>
        </w:rPr>
      </w:pPr>
    </w:p>
    <w:p w:rsidR="00BC277D" w:rsidRPr="004803DE" w:rsidRDefault="00BC277D" w:rsidP="00BC277D"/>
    <w:p w:rsidR="00BC277D" w:rsidRPr="004803DE" w:rsidRDefault="00BC277D" w:rsidP="00BC277D"/>
    <w:p w:rsidR="00BC277D" w:rsidRPr="004803DE" w:rsidRDefault="00BC277D" w:rsidP="00BC277D"/>
    <w:p w:rsidR="00BC277D" w:rsidRPr="004803DE" w:rsidRDefault="00BC277D" w:rsidP="00BC277D"/>
    <w:p w:rsidR="00BC277D" w:rsidRPr="00BC277D" w:rsidRDefault="00BC277D" w:rsidP="00BC277D"/>
    <w:p w:rsidR="0056111F" w:rsidRDefault="0056111F" w:rsidP="0056111F">
      <w:pPr>
        <w:pStyle w:val="Heading3"/>
      </w:pPr>
      <w:r>
        <w:t>Econ</w:t>
      </w:r>
    </w:p>
    <w:p w:rsidR="0056111F" w:rsidRDefault="0056111F" w:rsidP="0056111F">
      <w:pPr>
        <w:pStyle w:val="Heading4"/>
        <w:rPr>
          <w:rStyle w:val="StyleUnderline"/>
          <w:u w:val="none"/>
        </w:rPr>
      </w:pPr>
      <w:r>
        <w:rPr>
          <w:rStyle w:val="StyleUnderline"/>
          <w:u w:val="none"/>
        </w:rPr>
        <w:t xml:space="preserve">Hegemony solves the economy – our </w:t>
      </w:r>
      <w:proofErr w:type="spellStart"/>
      <w:proofErr w:type="gramStart"/>
      <w:r>
        <w:rPr>
          <w:rStyle w:val="StyleUnderline"/>
          <w:u w:val="none"/>
        </w:rPr>
        <w:t>ev</w:t>
      </w:r>
      <w:proofErr w:type="spellEnd"/>
      <w:proofErr w:type="gramEnd"/>
      <w:r>
        <w:rPr>
          <w:rStyle w:val="StyleUnderline"/>
          <w:u w:val="none"/>
        </w:rPr>
        <w:t xml:space="preserve"> is reverse casual</w:t>
      </w:r>
    </w:p>
    <w:p w:rsidR="0056111F" w:rsidRPr="00B860D1" w:rsidRDefault="0056111F" w:rsidP="0056111F">
      <w:pPr>
        <w:rPr>
          <w:rStyle w:val="Style13ptBold"/>
          <w:b w:val="0"/>
        </w:rPr>
      </w:pPr>
      <w:proofErr w:type="spellStart"/>
      <w:r>
        <w:rPr>
          <w:b/>
        </w:rPr>
        <w:t>Ning</w:t>
      </w:r>
      <w:proofErr w:type="spellEnd"/>
      <w:r>
        <w:rPr>
          <w:b/>
        </w:rPr>
        <w:t xml:space="preserve"> 13</w:t>
      </w:r>
      <w:r>
        <w:rPr>
          <w:rStyle w:val="Style13ptBold"/>
          <w:b w:val="0"/>
        </w:rPr>
        <w:t xml:space="preserve"> – Yu, Reporter for the global times, ‘Hegemony bonus’ helps US remain dominant, </w:t>
      </w:r>
      <w:hyperlink r:id="rId37" w:history="1">
        <w:r w:rsidRPr="00EF36EF">
          <w:rPr>
            <w:rStyle w:val="Hyperlink"/>
            <w:sz w:val="16"/>
          </w:rPr>
          <w:t>http://www.globaltimes.cn/content/754889.shtml</w:t>
        </w:r>
      </w:hyperlink>
      <w:r>
        <w:rPr>
          <w:rStyle w:val="Style13ptBold"/>
          <w:b w:val="0"/>
        </w:rPr>
        <w:t xml:space="preserve">, 7/8/14 </w:t>
      </w:r>
      <w:proofErr w:type="spellStart"/>
      <w:r>
        <w:rPr>
          <w:rStyle w:val="Style13ptBold"/>
          <w:b w:val="0"/>
        </w:rPr>
        <w:t>BRoche</w:t>
      </w:r>
      <w:proofErr w:type="spellEnd"/>
    </w:p>
    <w:p w:rsidR="0056111F" w:rsidRDefault="0056111F" w:rsidP="0056111F">
      <w:pPr>
        <w:rPr>
          <w:sz w:val="14"/>
        </w:rPr>
      </w:pPr>
      <w:r w:rsidRPr="00B860D1">
        <w:rPr>
          <w:rStyle w:val="StyleUnderline"/>
        </w:rPr>
        <w:t>US hegemony brought the superpower $7,396.09 billion worth of benefits from the global system</w:t>
      </w:r>
      <w:r w:rsidRPr="00B860D1">
        <w:rPr>
          <w:sz w:val="14"/>
        </w:rPr>
        <w:t xml:space="preserve"> in 2011, according to a report by Chinese Academy of Sciences (CAS) released on Tuesday. The report pointed out that </w:t>
      </w:r>
      <w:r w:rsidRPr="00B860D1">
        <w:rPr>
          <w:rStyle w:val="StyleUnderline"/>
        </w:rPr>
        <w:t>the US enjoys the biggest "hegemony bonus" in the world.</w:t>
      </w:r>
      <w:r w:rsidRPr="00B860D1">
        <w:rPr>
          <w:sz w:val="14"/>
        </w:rPr>
        <w:t xml:space="preserve"> The "hegemony bonus" in the report refers to </w:t>
      </w:r>
      <w:r w:rsidRPr="00B860D1">
        <w:rPr>
          <w:rStyle w:val="StyleUnderline"/>
        </w:rPr>
        <w:t>monopoly profits directly or indirectly gained by the hegemonic country through the global system it dominates</w:t>
      </w:r>
      <w:r w:rsidRPr="00B860D1">
        <w:rPr>
          <w:sz w:val="14"/>
        </w:rPr>
        <w:t xml:space="preserve">. The report also summarized </w:t>
      </w:r>
      <w:r w:rsidRPr="00B860D1">
        <w:rPr>
          <w:rStyle w:val="StyleUnderline"/>
        </w:rPr>
        <w:t>10 ways used by the US to gain the "hegemony bonus," including</w:t>
      </w:r>
      <w:r w:rsidRPr="00B860D1">
        <w:rPr>
          <w:sz w:val="14"/>
        </w:rPr>
        <w:t xml:space="preserve"> through the </w:t>
      </w:r>
      <w:r w:rsidRPr="00B860D1">
        <w:rPr>
          <w:rStyle w:val="StyleUnderline"/>
        </w:rPr>
        <w:t>dollar hegemony, unfair trade and benefiting from intellectual property rights</w:t>
      </w:r>
      <w:r w:rsidRPr="00B860D1">
        <w:rPr>
          <w:sz w:val="14"/>
        </w:rPr>
        <w:t xml:space="preserve">, to name just a few. The figure was a result based on the model constructed by the CAS. The scientific nature and its accuracy need further proof, however the research cast some light on a globally acknowledged fact that </w:t>
      </w:r>
      <w:r w:rsidRPr="00B860D1">
        <w:rPr>
          <w:rStyle w:val="StyleUnderline"/>
        </w:rPr>
        <w:t>the US has long dominated the international system, and the US hegemony, especially the dollar hegemony, brings the US considerable economic benefits</w:t>
      </w:r>
      <w:r w:rsidRPr="00B860D1">
        <w:rPr>
          <w:sz w:val="14"/>
        </w:rPr>
        <w:t xml:space="preserve">. Since the Bretton Woods Agreement, the world has been under the dollar hegemony for over 68 years. Former French President Charles de Gaulle famously referred to the US dollar's favored status as an "exorbitant privilege." </w:t>
      </w:r>
      <w:r w:rsidRPr="00B860D1">
        <w:rPr>
          <w:rStyle w:val="StyleUnderline"/>
        </w:rPr>
        <w:t>Analysts wonder whether the current stagnant economy of the US will weaken its economic influence worldwide, but as long as the dollar remains the world currency, the US can still pay its bills by printing more money.</w:t>
      </w:r>
      <w:r w:rsidRPr="00B860D1">
        <w:rPr>
          <w:sz w:val="14"/>
        </w:rPr>
        <w:t xml:space="preserve"> Meanwhile, the </w:t>
      </w:r>
      <w:r w:rsidRPr="00B860D1">
        <w:rPr>
          <w:rStyle w:val="StyleUnderline"/>
        </w:rPr>
        <w:t>US decline is a topic in discussion</w:t>
      </w:r>
      <w:r w:rsidRPr="00B860D1">
        <w:rPr>
          <w:sz w:val="14"/>
        </w:rPr>
        <w:t xml:space="preserve">. A report by the US National Intelligence Council in December 2012 said there would be no hegemonic power in 2030 with China surging to become the biggest economy and the influence of Asian culture surpassing US and European culture. Through the two frustrated wars in the Middle East and the financial crisis, the US's global leadership has been affected and its hegemony is also increasingly being challenged. But </w:t>
      </w:r>
      <w:r w:rsidRPr="00B860D1">
        <w:rPr>
          <w:rStyle w:val="StyleUnderline"/>
        </w:rPr>
        <w:t>the US won't easily resign itself to a declining status. It will strive to maintain hegemony in its economy, military, technology and culture. China's rise poses threats to the US, but China has no intention of assuming the US's hegemonic power.</w:t>
      </w:r>
      <w:r w:rsidRPr="00B860D1">
        <w:rPr>
          <w:sz w:val="14"/>
        </w:rPr>
        <w:t xml:space="preserve"> </w:t>
      </w:r>
    </w:p>
    <w:p w:rsidR="0056111F" w:rsidRDefault="0056111F" w:rsidP="0056111F">
      <w:pPr>
        <w:pStyle w:val="Heading4"/>
      </w:pPr>
      <w:proofErr w:type="spellStart"/>
      <w:r>
        <w:t>Heg</w:t>
      </w:r>
      <w:proofErr w:type="spellEnd"/>
      <w:r>
        <w:t xml:space="preserve"> key to the US economy</w:t>
      </w:r>
    </w:p>
    <w:p w:rsidR="0056111F" w:rsidRDefault="0056111F" w:rsidP="0056111F">
      <w:pPr>
        <w:rPr>
          <w:rStyle w:val="Style13ptBold"/>
        </w:rPr>
      </w:pPr>
      <w:proofErr w:type="spellStart"/>
      <w:r w:rsidRPr="00EB428A">
        <w:rPr>
          <w:rStyle w:val="Style13ptBold"/>
        </w:rPr>
        <w:t>Spio-Garbrah</w:t>
      </w:r>
      <w:proofErr w:type="spellEnd"/>
      <w:r w:rsidRPr="00EB428A">
        <w:rPr>
          <w:rStyle w:val="Style13ptBold"/>
        </w:rPr>
        <w:t>, 14</w:t>
      </w:r>
    </w:p>
    <w:p w:rsidR="0056111F" w:rsidRPr="00EB428A" w:rsidRDefault="0056111F" w:rsidP="0056111F">
      <w:r>
        <w:t xml:space="preserve">(Sebastian, leading analyst of Africa frontier markets and was voted among the ‘Top 30 under 30 Analysts’ by the New York’s Institutional Investor Magazine, spent five years as the sovereign risk analyst of Sub-Saharan Africa’s two largest economies, Nigeria and South Africa, at Eurasia Group and prior to this was head of the energy unit within Thompson Financials Capital Markets Strategic Intelligence Group, advised UK Prime Minister Tony Blair’s Commission on Africa and is a Fellow of the Center for the Study of the Presidency in Washington DC, JD in law from Rutgers University, 5-22-14, “Rivals Russia and China unite to end America’s </w:t>
      </w:r>
      <w:proofErr w:type="spellStart"/>
      <w:r>
        <w:t>Unipolarity</w:t>
      </w:r>
      <w:proofErr w:type="spellEnd"/>
      <w:r>
        <w:t xml:space="preserve">”, </w:t>
      </w:r>
      <w:hyperlink r:id="rId38" w:history="1">
        <w:r w:rsidRPr="00605BEF">
          <w:rPr>
            <w:rStyle w:val="Hyperlink"/>
          </w:rPr>
          <w:t>http://www.proshareng.com/news/download.php?item=RivalsRussiaandChinaunite.pdf</w:t>
        </w:r>
      </w:hyperlink>
      <w:r>
        <w:t>, amp)</w:t>
      </w:r>
    </w:p>
    <w:p w:rsidR="0056111F" w:rsidRDefault="0056111F" w:rsidP="0056111F">
      <w:r w:rsidRPr="00EB428A">
        <w:rPr>
          <w:rStyle w:val="StyleUnderline"/>
        </w:rPr>
        <w:t>An end to US hegemony will negatively affect western multinational corporations and</w:t>
      </w:r>
      <w:r>
        <w:rPr>
          <w:rStyle w:val="StyleUnderline"/>
        </w:rPr>
        <w:t xml:space="preserve"> </w:t>
      </w:r>
      <w:r w:rsidRPr="00EB428A">
        <w:rPr>
          <w:rStyle w:val="StyleUnderline"/>
        </w:rPr>
        <w:t>investors.</w:t>
      </w:r>
      <w:r>
        <w:t xml:space="preserve"> </w:t>
      </w:r>
      <w:r w:rsidRPr="00EB428A">
        <w:rPr>
          <w:rStyle w:val="StyleUnderline"/>
        </w:rPr>
        <w:t xml:space="preserve">The sky high stock prices of major global companies, </w:t>
      </w:r>
      <w:r w:rsidRPr="00EB428A">
        <w:t>premised on their global</w:t>
      </w:r>
      <w:r>
        <w:t xml:space="preserve"> </w:t>
      </w:r>
      <w:r w:rsidRPr="00EB428A">
        <w:t xml:space="preserve">growth strategies, </w:t>
      </w:r>
      <w:r w:rsidRPr="00EB428A">
        <w:rPr>
          <w:rStyle w:val="StyleUnderline"/>
        </w:rPr>
        <w:t xml:space="preserve">will have to re-adjust </w:t>
      </w:r>
      <w:r w:rsidRPr="00EB428A">
        <w:t>to a new hostile multi-polar world</w:t>
      </w:r>
      <w:r>
        <w:t xml:space="preserve"> order where some emerging and frontier markets could become permanently 'closed.' </w:t>
      </w:r>
      <w:r w:rsidRPr="00EB428A">
        <w:rPr>
          <w:rStyle w:val="StyleUnderline"/>
        </w:rPr>
        <w:t>Western global</w:t>
      </w:r>
      <w:r>
        <w:rPr>
          <w:rStyle w:val="StyleUnderline"/>
        </w:rPr>
        <w:t xml:space="preserve"> </w:t>
      </w:r>
      <w:r w:rsidRPr="00EB428A">
        <w:rPr>
          <w:rStyle w:val="StyleUnderline"/>
        </w:rPr>
        <w:t xml:space="preserve">multinational corporations and capital markets investors </w:t>
      </w:r>
      <w:r>
        <w:t>who have since the end of the Cold War in 1989 assumed a „flattening earth</w:t>
      </w:r>
      <w:r>
        <w:rPr>
          <w:rFonts w:ascii="Times New Roman" w:hAnsi="Times New Roman" w:cs="Times New Roman"/>
        </w:rPr>
        <w:t>‟</w:t>
      </w:r>
      <w:r>
        <w:t xml:space="preserve"> with predominant American-European political and economic values of liberal democracy, free trade, open capital markets, and laissez-faire capitalism, </w:t>
      </w:r>
      <w:r w:rsidRPr="00EB428A">
        <w:rPr>
          <w:rStyle w:val="StyleUnderline"/>
        </w:rPr>
        <w:t>face an increasingly complex antagonistic competitive</w:t>
      </w:r>
      <w:r>
        <w:rPr>
          <w:rStyle w:val="StyleUnderline"/>
        </w:rPr>
        <w:t xml:space="preserve"> </w:t>
      </w:r>
      <w:r w:rsidRPr="00EB428A">
        <w:rPr>
          <w:rStyle w:val="StyleUnderline"/>
        </w:rPr>
        <w:t>mercantilist business landscape. The 25-year surge in global multinational corporate</w:t>
      </w:r>
      <w:r>
        <w:rPr>
          <w:rStyle w:val="StyleUnderline"/>
        </w:rPr>
        <w:t xml:space="preserve"> </w:t>
      </w:r>
      <w:r w:rsidRPr="00EB428A">
        <w:rPr>
          <w:rStyle w:val="StyleUnderline"/>
        </w:rPr>
        <w:t>revenues,</w:t>
      </w:r>
      <w:r>
        <w:t xml:space="preserve"> since the fall of the Berlin Wall in 1989, which has sent the Dow Jones Index soaring over 520% (averaging a 20% yearly return), and the Nasdaq by over 840% (averaging a 33% yearly return) </w:t>
      </w:r>
      <w:r w:rsidRPr="00EB428A">
        <w:rPr>
          <w:rStyle w:val="StyleUnderline"/>
        </w:rPr>
        <w:t>is set to reverse course in search of a new geopolitical</w:t>
      </w:r>
      <w:r>
        <w:rPr>
          <w:rStyle w:val="StyleUnderline"/>
        </w:rPr>
        <w:t xml:space="preserve"> </w:t>
      </w:r>
      <w:r w:rsidRPr="00EB428A">
        <w:rPr>
          <w:rStyle w:val="StyleUnderline"/>
        </w:rPr>
        <w:t>equilibrium</w:t>
      </w:r>
      <w:r>
        <w:t>.</w:t>
      </w:r>
    </w:p>
    <w:p w:rsidR="0056111F" w:rsidRPr="00C53574" w:rsidRDefault="0056111F" w:rsidP="0056111F">
      <w:pPr>
        <w:keepNext/>
        <w:keepLines/>
        <w:spacing w:before="200" w:after="0" w:line="240" w:lineRule="auto"/>
        <w:outlineLvl w:val="3"/>
        <w:rPr>
          <w:rFonts w:eastAsia="MS Gothic" w:cs="Times New Roman"/>
          <w:b/>
          <w:bCs/>
          <w:iCs/>
          <w:sz w:val="24"/>
        </w:rPr>
      </w:pPr>
      <w:r w:rsidRPr="00C53574">
        <w:rPr>
          <w:rFonts w:eastAsia="MS Gothic" w:cs="Times New Roman"/>
          <w:b/>
          <w:bCs/>
          <w:iCs/>
          <w:sz w:val="24"/>
        </w:rPr>
        <w:t xml:space="preserve">US economic primacy is </w:t>
      </w:r>
      <w:proofErr w:type="gramStart"/>
      <w:r w:rsidRPr="00C53574">
        <w:rPr>
          <w:rFonts w:eastAsia="MS Gothic" w:cs="Times New Roman"/>
          <w:b/>
          <w:bCs/>
          <w:iCs/>
          <w:sz w:val="24"/>
        </w:rPr>
        <w:t>key</w:t>
      </w:r>
      <w:proofErr w:type="gramEnd"/>
      <w:r w:rsidRPr="00C53574">
        <w:rPr>
          <w:rFonts w:eastAsia="MS Gothic" w:cs="Times New Roman"/>
          <w:b/>
          <w:bCs/>
          <w:iCs/>
          <w:sz w:val="24"/>
        </w:rPr>
        <w:t xml:space="preserve"> to sustaining the global economic order</w:t>
      </w:r>
    </w:p>
    <w:p w:rsidR="0056111F" w:rsidRPr="00C53574" w:rsidRDefault="0056111F" w:rsidP="0056111F">
      <w:pPr>
        <w:shd w:val="clear" w:color="auto" w:fill="FFFFFF"/>
        <w:spacing w:after="0" w:line="240" w:lineRule="auto"/>
        <w:rPr>
          <w:rFonts w:eastAsia="Times New Roman" w:cs="Times New Roman"/>
          <w:sz w:val="12"/>
        </w:rPr>
      </w:pPr>
      <w:proofErr w:type="spellStart"/>
      <w:r w:rsidRPr="00C53574">
        <w:rPr>
          <w:rFonts w:eastAsia="Calibri" w:cs="Calibri"/>
          <w:b/>
          <w:sz w:val="24"/>
        </w:rPr>
        <w:t>Danzman</w:t>
      </w:r>
      <w:proofErr w:type="spellEnd"/>
      <w:r w:rsidRPr="00C53574">
        <w:rPr>
          <w:rFonts w:eastAsia="Calibri" w:cs="Calibri"/>
          <w:b/>
          <w:sz w:val="24"/>
        </w:rPr>
        <w:t xml:space="preserve"> and </w:t>
      </w:r>
      <w:proofErr w:type="spellStart"/>
      <w:r w:rsidRPr="00C53574">
        <w:rPr>
          <w:rFonts w:eastAsia="Calibri" w:cs="Calibri"/>
          <w:b/>
          <w:sz w:val="24"/>
        </w:rPr>
        <w:t>Winecoff</w:t>
      </w:r>
      <w:proofErr w:type="spellEnd"/>
      <w:r w:rsidRPr="00C53574">
        <w:rPr>
          <w:rFonts w:eastAsia="Calibri" w:cs="Calibri"/>
          <w:b/>
          <w:sz w:val="24"/>
        </w:rPr>
        <w:t xml:space="preserve"> 13</w:t>
      </w:r>
      <w:r w:rsidRPr="00C53574">
        <w:rPr>
          <w:rFonts w:eastAsia="Calibri" w:cs="Calibri"/>
          <w:sz w:val="24"/>
        </w:rPr>
        <w:t xml:space="preserve"> (Sarah, a Ph.D. Candidate in Political in Political Science, University of North Carolina at Chapel Hill, W. Kindred, Assistant Professor of Political Science, Indiana University Bloomington, 9/7/13, “Why U.S. Financial Hegemony Will Endure,” Symposium Magazine, </w:t>
      </w:r>
      <w:hyperlink r:id="rId39" w:history="1">
        <w:r w:rsidRPr="00C53574">
          <w:rPr>
            <w:rFonts w:eastAsia="Calibri" w:cs="Times New Roman"/>
            <w:sz w:val="24"/>
          </w:rPr>
          <w:t>http://www.symposium-magazine.com/why-u-s-financial-hegemony-will-endure/</w:t>
        </w:r>
      </w:hyperlink>
      <w:r w:rsidRPr="00C53574">
        <w:rPr>
          <w:rFonts w:eastAsia="Calibri" w:cs="Calibri"/>
          <w:sz w:val="24"/>
        </w:rPr>
        <w:t>, JHR)</w:t>
      </w:r>
    </w:p>
    <w:p w:rsidR="0056111F" w:rsidRPr="00C53574" w:rsidRDefault="0056111F" w:rsidP="0056111F">
      <w:pPr>
        <w:shd w:val="clear" w:color="auto" w:fill="FFFFFF"/>
        <w:spacing w:after="0" w:line="240" w:lineRule="auto"/>
        <w:rPr>
          <w:rFonts w:eastAsia="Calibri" w:cs="Calibri"/>
        </w:rPr>
      </w:pPr>
      <w:r w:rsidRPr="00C53574">
        <w:rPr>
          <w:rFonts w:eastAsia="Calibri" w:cs="Times New Roman"/>
          <w:sz w:val="24"/>
          <w:u w:val="single"/>
        </w:rPr>
        <w:t>The great financial crisis of 2008 convinced many in the markets and policy arena that the U.S. had reached its high-water mark of dominance and that its decline was sealed.</w:t>
      </w:r>
      <w:r w:rsidRPr="00C53574">
        <w:rPr>
          <w:rFonts w:eastAsia="Calibri" w:cs="Times New Roman"/>
          <w:sz w:val="24"/>
        </w:rPr>
        <w:t xml:space="preserve"> As they saw it</w:t>
      </w:r>
      <w:r w:rsidRPr="00C53574">
        <w:rPr>
          <w:rFonts w:eastAsia="Calibri" w:cs="Times New Roman"/>
          <w:sz w:val="24"/>
          <w:u w:val="single"/>
        </w:rPr>
        <w:t>, American financial prominence had proven so destabilizing that other countries had to insulate themselves against “profligate”</w:t>
      </w:r>
      <w:r w:rsidRPr="00C53574">
        <w:rPr>
          <w:rFonts w:eastAsia="Calibri" w:cs="Times New Roman"/>
          <w:sz w:val="24"/>
        </w:rPr>
        <w:t xml:space="preserve"> U.S. behavior. Furthermore</w:t>
      </w:r>
      <w:r w:rsidRPr="00C53574">
        <w:rPr>
          <w:rFonts w:eastAsia="Calibri" w:cs="Times New Roman"/>
          <w:sz w:val="24"/>
          <w:u w:val="single"/>
        </w:rPr>
        <w:t>, the crisis dramatically reduced U.S. attractiveness to global capital</w:t>
      </w:r>
      <w:r w:rsidRPr="00C53574">
        <w:rPr>
          <w:rFonts w:eastAsia="Calibri" w:cs="Times New Roman"/>
          <w:sz w:val="24"/>
        </w:rPr>
        <w:t>, weakening its financial power to such an extent that the U.S. would be severely constrained in its ability to finance government debt at home and pursue geopolitical projects abroad.</w:t>
      </w:r>
      <w:r w:rsidRPr="00C53574">
        <w:rPr>
          <w:rFonts w:eastAsia="Calibri" w:cs="Times New Roman"/>
          <w:sz w:val="12"/>
        </w:rPr>
        <w:t xml:space="preserve"> </w:t>
      </w:r>
      <w:r w:rsidRPr="00C53574">
        <w:rPr>
          <w:rFonts w:eastAsia="Calibri" w:cs="Times New Roman"/>
          <w:sz w:val="12"/>
          <w:szCs w:val="14"/>
        </w:rPr>
        <w:t xml:space="preserve">As a result, many in this camp have anticipated a restructuring of the international financial system away from New York and toward China and other emerging markets. According to the World Economic Forum, Hong Kong displaced the United States as the world’s leading financial center last year. Many would agree with the economist Arvind Subramanian, who has argued that by 2030 China will be the world’s sole superpower, and that it is already the “world’s largest banker.”¶ </w:t>
      </w:r>
      <w:proofErr w:type="gramStart"/>
      <w:r w:rsidRPr="00C53574">
        <w:rPr>
          <w:rFonts w:eastAsia="Calibri" w:cs="Times New Roman"/>
          <w:sz w:val="12"/>
          <w:szCs w:val="14"/>
        </w:rPr>
        <w:t>These</w:t>
      </w:r>
      <w:proofErr w:type="gramEnd"/>
      <w:r w:rsidRPr="00C53574">
        <w:rPr>
          <w:rFonts w:eastAsia="Calibri" w:cs="Times New Roman"/>
          <w:sz w:val="12"/>
          <w:szCs w:val="14"/>
        </w:rPr>
        <w:t xml:space="preserve"> assessments see power as a result of the internal attributes of national economies: large economies with attractive financial sectors have power, while weaker ones do not. Accordingly,</w:t>
      </w:r>
      <w:r w:rsidRPr="00C53574">
        <w:rPr>
          <w:rFonts w:eastAsia="Calibri" w:cs="Times New Roman"/>
        </w:rPr>
        <w:t xml:space="preserve"> </w:t>
      </w:r>
      <w:r w:rsidRPr="00C53574">
        <w:rPr>
          <w:rFonts w:eastAsia="Calibri" w:cs="Times New Roman"/>
          <w:sz w:val="24"/>
          <w:u w:val="single"/>
        </w:rPr>
        <w:t>the U.S. decline in the share of global trade and income, and its domestic financial instability, should diminish its influence. But this focus fails to consider the ways in which the global financial network is, in fact, a complex and adaptive system.</w:t>
      </w:r>
      <w:r w:rsidRPr="00C53574">
        <w:rPr>
          <w:rFonts w:eastAsia="Calibri" w:cs="Times New Roman"/>
          <w:sz w:val="24"/>
        </w:rPr>
        <w:t xml:space="preserve"> Power within this system does not depend solely on domestic attributes, but on the distribution of financial relationships that exists globally. In other words</w:t>
      </w:r>
      <w:r w:rsidRPr="00C53574">
        <w:rPr>
          <w:rFonts w:eastAsia="Calibri" w:cs="Times New Roman"/>
          <w:sz w:val="24"/>
          <w:u w:val="single"/>
        </w:rPr>
        <w:t>, the most well-connected economies, not just the biggest, are the most powerful.</w:t>
      </w:r>
      <w:r w:rsidRPr="00C53574">
        <w:rPr>
          <w:rFonts w:eastAsia="Calibri" w:cs="Times New Roman"/>
          <w:sz w:val="24"/>
        </w:rPr>
        <w:t xml:space="preserve"> </w:t>
      </w:r>
      <w:r w:rsidRPr="00C53574">
        <w:rPr>
          <w:rFonts w:eastAsia="Calibri" w:cs="Times New Roman"/>
          <w:sz w:val="16"/>
          <w:szCs w:val="16"/>
        </w:rPr>
        <w:t>By extension, change within this structure does not follow a linear process, and economies that are initially more advantaged will continue to grow as the system develops.¶ The difference between these two approaches is significant. When we conceptualize the international financial system as a network, we see that the U.S. has become more central since 2007, not less.</w:t>
      </w:r>
      <w:r w:rsidRPr="00C53574">
        <w:rPr>
          <w:rFonts w:eastAsia="Calibri" w:cs="Times New Roman"/>
          <w:sz w:val="16"/>
          <w:szCs w:val="16"/>
          <w:u w:val="single"/>
        </w:rPr>
        <w:t xml:space="preserve"> Rather than shift from West-to-East</w:t>
      </w:r>
      <w:r w:rsidRPr="00C53574">
        <w:rPr>
          <w:rFonts w:eastAsia="Calibri" w:cs="Times New Roman"/>
          <w:sz w:val="24"/>
          <w:u w:val="single"/>
        </w:rPr>
        <w:t xml:space="preserve">, </w:t>
      </w:r>
      <w:r w:rsidRPr="00C53574">
        <w:rPr>
          <w:rFonts w:eastAsia="Calibri" w:cs="Calibri"/>
          <w:b/>
          <w:iCs/>
          <w:sz w:val="24"/>
          <w:u w:val="single"/>
          <w:bdr w:val="single" w:sz="18" w:space="0" w:color="auto"/>
        </w:rPr>
        <w:t>global financial actors have responded to crisis by reorganizing around American capital</w:t>
      </w:r>
      <w:r w:rsidRPr="00C53574">
        <w:rPr>
          <w:rFonts w:eastAsia="Calibri" w:cs="Times New Roman"/>
          <w:sz w:val="28"/>
          <w:u w:val="single"/>
        </w:rPr>
        <w:t xml:space="preserve"> </w:t>
      </w:r>
      <w:r w:rsidRPr="00C53574">
        <w:rPr>
          <w:rFonts w:eastAsia="Calibri" w:cs="Times New Roman"/>
          <w:sz w:val="24"/>
          <w:u w:val="single"/>
        </w:rPr>
        <w:t>to a remarkable extent. This is partially due to proactive responses to the crisis by policymakers such as the Federal Reserve,</w:t>
      </w:r>
      <w:r w:rsidRPr="00C53574">
        <w:rPr>
          <w:rFonts w:eastAsia="Calibri" w:cs="Times New Roman"/>
          <w:sz w:val="24"/>
        </w:rPr>
        <w:t xml:space="preserve"> but it is also the result of factors outside the U.S. Above all, </w:t>
      </w:r>
      <w:r w:rsidRPr="00C53574">
        <w:rPr>
          <w:rFonts w:eastAsia="Calibri" w:cs="Times New Roman"/>
          <w:sz w:val="24"/>
          <w:u w:val="single"/>
        </w:rPr>
        <w:t>American capital markets remain attractive because complex networks contain strong path dependencies</w:t>
      </w:r>
      <w:r w:rsidRPr="00C53574">
        <w:rPr>
          <w:rFonts w:eastAsia="Calibri" w:cs="Times New Roman"/>
          <w:sz w:val="24"/>
        </w:rPr>
        <w:t xml:space="preserve">, which reinforce the core position of prominent countries while keeping potential challengers in the periphery. That is to say, policymakers and market players were limited in the decisions they could take because of factors that had already been locked in. </w:t>
      </w:r>
      <w:r w:rsidRPr="00C53574">
        <w:rPr>
          <w:rFonts w:eastAsia="Calibri" w:cs="Times New Roman"/>
          <w:sz w:val="24"/>
          <w:u w:val="single"/>
        </w:rPr>
        <w:t xml:space="preserve">As a result, the structure </w:t>
      </w:r>
      <w:r w:rsidRPr="00C53574">
        <w:rPr>
          <w:rFonts w:eastAsia="Calibri" w:cs="Calibri"/>
          <w:b/>
          <w:iCs/>
          <w:sz w:val="24"/>
          <w:u w:val="single"/>
          <w:bdr w:val="single" w:sz="18" w:space="0" w:color="auto"/>
        </w:rPr>
        <w:t>of the global financial system keeps the U.S. at the core</w:t>
      </w:r>
      <w:r w:rsidRPr="00C53574">
        <w:rPr>
          <w:rFonts w:eastAsia="Calibri" w:cs="Times New Roman"/>
          <w:sz w:val="24"/>
          <w:u w:val="single"/>
        </w:rPr>
        <w:t xml:space="preserve"> and will continue to do so unless the entire network is fragmented</w:t>
      </w:r>
      <w:r w:rsidRPr="00C53574">
        <w:rPr>
          <w:rFonts w:eastAsia="Calibri" w:cs="Times New Roman"/>
          <w:sz w:val="24"/>
        </w:rPr>
        <w:t>, as it was during the 1930s when Great Britain lost its dominance.</w:t>
      </w:r>
      <w:r w:rsidRPr="00C53574">
        <w:rPr>
          <w:rFonts w:eastAsia="Calibri" w:cs="Times New Roman"/>
          <w:sz w:val="12"/>
        </w:rPr>
        <w:t xml:space="preserve">¶ </w:t>
      </w:r>
      <w:proofErr w:type="gramStart"/>
      <w:r w:rsidRPr="00C53574">
        <w:rPr>
          <w:rFonts w:eastAsia="Calibri" w:cs="Times New Roman"/>
          <w:sz w:val="24"/>
        </w:rPr>
        <w:t>Some</w:t>
      </w:r>
      <w:proofErr w:type="gramEnd"/>
      <w:r w:rsidRPr="00C53574">
        <w:rPr>
          <w:rFonts w:eastAsia="Calibri" w:cs="Times New Roman"/>
          <w:sz w:val="24"/>
        </w:rPr>
        <w:t xml:space="preserve"> who do see continuing U.S. financial resiliency contend that American power serves to the disadvantage of smaller countries. Indeed, they are correct that when a crisis occurs in the core – where the U.S. remains — the effects are felt throughout the system. </w:t>
      </w:r>
      <w:r w:rsidRPr="00C53574">
        <w:rPr>
          <w:rFonts w:eastAsia="Calibri" w:cs="Times New Roman"/>
          <w:sz w:val="24"/>
          <w:u w:val="single"/>
        </w:rPr>
        <w:t xml:space="preserve">But they miss the fact that </w:t>
      </w:r>
      <w:r w:rsidRPr="00C53574">
        <w:rPr>
          <w:rFonts w:eastAsia="Calibri" w:cs="Calibri"/>
          <w:b/>
          <w:iCs/>
          <w:sz w:val="24"/>
          <w:u w:val="single"/>
          <w:bdr w:val="single" w:sz="18" w:space="0" w:color="auto"/>
        </w:rPr>
        <w:t>American prominence also provides important stabilization mechanisms</w:t>
      </w:r>
      <w:r w:rsidRPr="00C53574">
        <w:rPr>
          <w:rFonts w:eastAsia="Calibri" w:cs="Times New Roman"/>
          <w:sz w:val="28"/>
          <w:u w:val="single"/>
        </w:rPr>
        <w:t xml:space="preserve"> </w:t>
      </w:r>
      <w:r w:rsidRPr="00C53574">
        <w:rPr>
          <w:rFonts w:eastAsia="Calibri" w:cs="Times New Roman"/>
          <w:sz w:val="24"/>
          <w:u w:val="single"/>
        </w:rPr>
        <w:t>that can contain crises</w:t>
      </w:r>
      <w:r w:rsidRPr="00C53574">
        <w:rPr>
          <w:rFonts w:eastAsia="Calibri" w:cs="Times New Roman"/>
          <w:sz w:val="24"/>
        </w:rPr>
        <w:t xml:space="preserve">. </w:t>
      </w:r>
      <w:r w:rsidRPr="00C53574">
        <w:rPr>
          <w:rFonts w:eastAsia="Calibri" w:cs="Times New Roman"/>
          <w:sz w:val="16"/>
          <w:szCs w:val="16"/>
        </w:rPr>
        <w:t>To explain this, we need to look at what network scientists call “topology,” which refers to the organization of the components of a network, whether we are looking at a computer system or a financial system.¶ Once we view the international financial system in this context, we see that it is robust when facing crises in peripheral countries, but fragile when facing crises occurring in the core.</w:t>
      </w:r>
      <w:r w:rsidRPr="00C53574">
        <w:rPr>
          <w:rFonts w:eastAsia="Calibri" w:cs="Times New Roman"/>
          <w:sz w:val="24"/>
        </w:rPr>
        <w:t xml:space="preserve"> </w:t>
      </w:r>
      <w:r w:rsidRPr="00C53574">
        <w:rPr>
          <w:rFonts w:eastAsia="Calibri" w:cs="Times New Roman"/>
          <w:sz w:val="24"/>
          <w:u w:val="single"/>
        </w:rPr>
        <w:t xml:space="preserve">This explains why </w:t>
      </w:r>
      <w:r w:rsidRPr="00C53574">
        <w:rPr>
          <w:rFonts w:eastAsia="Calibri" w:cs="Calibri"/>
          <w:b/>
          <w:iCs/>
          <w:sz w:val="24"/>
          <w:u w:val="single"/>
          <w:bdr w:val="single" w:sz="18" w:space="0" w:color="auto"/>
        </w:rPr>
        <w:t>the U.S. subprime crisis destabilized the global economy,</w:t>
      </w:r>
      <w:r w:rsidRPr="00C53574">
        <w:rPr>
          <w:rFonts w:eastAsia="Calibri" w:cs="Times New Roman"/>
          <w:sz w:val="24"/>
          <w:u w:val="single"/>
        </w:rPr>
        <w:t xml:space="preserve"> while upheavals such as the 1990s East Asian crisis did not.</w:t>
      </w:r>
      <w:r w:rsidRPr="00C53574">
        <w:rPr>
          <w:rFonts w:eastAsia="Calibri" w:cs="Times New Roman"/>
          <w:sz w:val="24"/>
        </w:rPr>
        <w:t xml:space="preserve"> </w:t>
      </w:r>
      <w:r w:rsidRPr="00C53574">
        <w:rPr>
          <w:rFonts w:eastAsia="Calibri" w:cs="Times New Roman"/>
          <w:sz w:val="16"/>
          <w:szCs w:val="16"/>
        </w:rPr>
        <w:t xml:space="preserve">Even the euro zone crisis has remained localized, to this point. A network perspective also explains how policy interventions by the U.S. prevented the collapse of the global system, thus ensuring that U.S. centrality persists. Finally, a network model should make us more cautious about promoting policies meant to erode U.S. financial hegemony. In fact, American centrality contained crises in peripheral countries from spreading globally, and the U.S. government demonstrated both the capacity and the willingness to pursue monetary and fiscal policies to moderate crises emanating from its own banking system. Returning to a world in which the structure of global financial relationships devolves outside the U.S. would therefore reintroduce a type of systemic risk not seen since the 1930s.¶ </w:t>
      </w:r>
      <w:proofErr w:type="gramStart"/>
      <w:r w:rsidRPr="00C53574">
        <w:rPr>
          <w:rFonts w:eastAsia="Calibri" w:cs="Times New Roman"/>
          <w:i/>
          <w:iCs/>
          <w:sz w:val="16"/>
          <w:szCs w:val="16"/>
        </w:rPr>
        <w:t>Describing</w:t>
      </w:r>
      <w:proofErr w:type="gramEnd"/>
      <w:r w:rsidRPr="00C53574">
        <w:rPr>
          <w:rFonts w:eastAsia="Calibri" w:cs="Times New Roman"/>
          <w:i/>
          <w:iCs/>
          <w:sz w:val="16"/>
          <w:szCs w:val="16"/>
        </w:rPr>
        <w:t xml:space="preserve"> the global banking network</w:t>
      </w:r>
      <w:r w:rsidRPr="00C53574">
        <w:rPr>
          <w:rFonts w:eastAsia="Calibri" w:cs="Times New Roman"/>
          <w:sz w:val="16"/>
          <w:szCs w:val="16"/>
        </w:rPr>
        <w:t>¶ What does the international banking network look like?</w:t>
      </w:r>
      <w:r w:rsidRPr="00C53574">
        <w:rPr>
          <w:rFonts w:eastAsia="Calibri" w:cs="Times New Roman"/>
          <w:sz w:val="24"/>
        </w:rPr>
        <w:t xml:space="preserve"> First, </w:t>
      </w:r>
      <w:r w:rsidRPr="00C53574">
        <w:rPr>
          <w:rFonts w:eastAsia="Calibri" w:cs="Times New Roman"/>
          <w:sz w:val="24"/>
          <w:u w:val="single"/>
        </w:rPr>
        <w:t xml:space="preserve">the U.S. is strongly central, with over </w:t>
      </w:r>
      <w:r w:rsidRPr="00C53574">
        <w:rPr>
          <w:rFonts w:eastAsia="Calibri" w:cs="Calibri"/>
          <w:b/>
          <w:iCs/>
          <w:sz w:val="24"/>
          <w:u w:val="single"/>
          <w:bdr w:val="single" w:sz="18" w:space="0" w:color="auto"/>
        </w:rPr>
        <w:t xml:space="preserve">70 percent of all countries </w:t>
      </w:r>
      <w:r w:rsidRPr="00C53574">
        <w:rPr>
          <w:rFonts w:eastAsia="Calibri" w:cs="Times New Roman"/>
          <w:sz w:val="24"/>
          <w:u w:val="single"/>
        </w:rPr>
        <w:t xml:space="preserve">placing a substantial amount of their overseas portfolio assets in the U.S., </w:t>
      </w:r>
      <w:r w:rsidRPr="00C53574">
        <w:rPr>
          <w:rFonts w:eastAsia="Calibri" w:cs="Times New Roman"/>
          <w:sz w:val="24"/>
        </w:rPr>
        <w:t xml:space="preserve">according to the Bank for International Settlements. </w:t>
      </w:r>
      <w:r w:rsidRPr="00C53574">
        <w:rPr>
          <w:rFonts w:eastAsia="Calibri" w:cs="Times New Roman"/>
          <w:sz w:val="12"/>
          <w:szCs w:val="12"/>
        </w:rPr>
        <w:t xml:space="preserve">After that, the distribution of international holdings is widely dispersed. The U.K. is the next most central, with about 35 percent of all countries significantly tied to its banking system. But most countries are only weakly tied there, even those with large financial sectors. Moving to Asia, Hong Kong — which supposedly passed New York and London as the world’s preeminent financial center — attracts a large amount of finance from fewer than 5 percent of the world’s economies. Mainland China barely exists in these networks, because the </w:t>
      </w:r>
      <w:proofErr w:type="spellStart"/>
      <w:r w:rsidRPr="00C53574">
        <w:rPr>
          <w:rFonts w:eastAsia="Calibri" w:cs="Times New Roman"/>
          <w:sz w:val="12"/>
          <w:szCs w:val="12"/>
        </w:rPr>
        <w:t>yuan</w:t>
      </w:r>
      <w:proofErr w:type="spellEnd"/>
      <w:r w:rsidRPr="00C53574">
        <w:rPr>
          <w:rFonts w:eastAsia="Calibri" w:cs="Times New Roman"/>
          <w:sz w:val="12"/>
          <w:szCs w:val="12"/>
        </w:rPr>
        <w:t xml:space="preserve"> is not convertible and foreign investment is tightly regulated.</w:t>
      </w:r>
      <w:r w:rsidRPr="00C53574">
        <w:rPr>
          <w:rFonts w:eastAsia="Calibri" w:cs="Calibri"/>
        </w:rPr>
        <w:t xml:space="preserve"> </w:t>
      </w:r>
    </w:p>
    <w:p w:rsidR="0056111F" w:rsidRPr="00C53574" w:rsidRDefault="0056111F" w:rsidP="0056111F">
      <w:pPr>
        <w:keepNext/>
        <w:keepLines/>
        <w:spacing w:before="200" w:after="0" w:line="240" w:lineRule="auto"/>
        <w:outlineLvl w:val="3"/>
        <w:rPr>
          <w:rFonts w:eastAsia="MS Gothic" w:cs="Times New Roman"/>
          <w:b/>
          <w:bCs/>
          <w:iCs/>
          <w:sz w:val="24"/>
        </w:rPr>
      </w:pPr>
      <w:r w:rsidRPr="00C53574">
        <w:rPr>
          <w:rFonts w:eastAsia="MS Gothic" w:cs="Times New Roman"/>
          <w:b/>
          <w:bCs/>
          <w:iCs/>
          <w:sz w:val="24"/>
        </w:rPr>
        <w:t>Hegemony is critical global economic growth- robust statistical data proves</w:t>
      </w:r>
    </w:p>
    <w:p w:rsidR="0056111F" w:rsidRPr="00C53574" w:rsidRDefault="0056111F" w:rsidP="0056111F">
      <w:pPr>
        <w:spacing w:after="0" w:line="240" w:lineRule="auto"/>
        <w:rPr>
          <w:rFonts w:eastAsia="Calibri" w:cs="Calibri"/>
          <w:sz w:val="24"/>
        </w:rPr>
      </w:pPr>
      <w:r w:rsidRPr="00C53574">
        <w:rPr>
          <w:rFonts w:eastAsia="Calibri" w:cs="Calibri"/>
          <w:b/>
          <w:sz w:val="24"/>
        </w:rPr>
        <w:t>Kim 14</w:t>
      </w:r>
      <w:r w:rsidRPr="00C53574">
        <w:rPr>
          <w:rFonts w:eastAsia="Calibri" w:cs="Calibri"/>
          <w:sz w:val="24"/>
        </w:rPr>
        <w:t xml:space="preserve"> (</w:t>
      </w:r>
      <w:proofErr w:type="spellStart"/>
      <w:r w:rsidRPr="00C53574">
        <w:rPr>
          <w:rFonts w:eastAsia="Calibri" w:cs="Calibri"/>
          <w:sz w:val="24"/>
        </w:rPr>
        <w:t>Aejung</w:t>
      </w:r>
      <w:proofErr w:type="spellEnd"/>
      <w:r w:rsidRPr="00C53574">
        <w:rPr>
          <w:rFonts w:eastAsia="Calibri" w:cs="Calibri"/>
          <w:sz w:val="24"/>
        </w:rPr>
        <w:t xml:space="preserve">, Department of Political Science, Kent State University, “The Effects of the U.S. Hegemony on Economic Growth in East Asia, and the Middle East and North Africa,” International Research Journal of Social Sciences, April 2014, </w:t>
      </w:r>
      <w:hyperlink r:id="rId40" w:history="1">
        <w:r w:rsidRPr="00C53574">
          <w:rPr>
            <w:rFonts w:eastAsia="Calibri" w:cs="Calibri"/>
            <w:sz w:val="24"/>
          </w:rPr>
          <w:t>http://www.isca.in/IJSS/Archive/v3/i4/1.ISCA-IRJSS-2013-210.pdf</w:t>
        </w:r>
      </w:hyperlink>
      <w:r w:rsidRPr="00C53574">
        <w:rPr>
          <w:rFonts w:eastAsia="Calibri" w:cs="Calibri"/>
          <w:sz w:val="24"/>
        </w:rPr>
        <w:t>, JHR)</w:t>
      </w:r>
    </w:p>
    <w:p w:rsidR="0056111F" w:rsidRPr="00C53574" w:rsidRDefault="0056111F" w:rsidP="0056111F">
      <w:pPr>
        <w:spacing w:after="0" w:line="240" w:lineRule="auto"/>
        <w:rPr>
          <w:rFonts w:eastAsia="Calibri" w:cs="Calibri"/>
          <w:sz w:val="12"/>
          <w:szCs w:val="12"/>
        </w:rPr>
      </w:pPr>
      <w:r w:rsidRPr="00C53574">
        <w:rPr>
          <w:rFonts w:eastAsia="Calibri" w:cs="Calibri"/>
          <w:sz w:val="24"/>
        </w:rPr>
        <w:t xml:space="preserve">This paper also presents </w:t>
      </w:r>
      <w:r w:rsidRPr="00C53574">
        <w:rPr>
          <w:rFonts w:eastAsia="Calibri" w:cs="Calibri"/>
          <w:sz w:val="24"/>
          <w:u w:val="single"/>
        </w:rPr>
        <w:t xml:space="preserve">empirical estimates of the effect of the U.S. hegemony on the possibility of economic success in the world, using the </w:t>
      </w:r>
      <w:r w:rsidRPr="00C53574">
        <w:rPr>
          <w:rFonts w:eastAsia="Calibri" w:cs="Calibri"/>
          <w:b/>
          <w:iCs/>
          <w:sz w:val="24"/>
          <w:u w:val="single"/>
          <w:bdr w:val="single" w:sz="18" w:space="0" w:color="auto"/>
        </w:rPr>
        <w:t>OLS model which is cross-sectional of 113 countries data</w:t>
      </w:r>
      <w:r w:rsidRPr="00C53574">
        <w:rPr>
          <w:rFonts w:eastAsia="Calibri" w:cs="Calibri"/>
          <w:sz w:val="28"/>
          <w:u w:val="single"/>
        </w:rPr>
        <w:t xml:space="preserve"> </w:t>
      </w:r>
      <w:r w:rsidRPr="00C53574">
        <w:rPr>
          <w:rFonts w:eastAsia="Calibri" w:cs="Calibri"/>
          <w:sz w:val="24"/>
          <w:u w:val="single"/>
        </w:rPr>
        <w:t>in 2009</w:t>
      </w:r>
      <w:r w:rsidRPr="00C53574">
        <w:rPr>
          <w:rFonts w:eastAsia="Calibri" w:cs="Calibri"/>
          <w:sz w:val="24"/>
        </w:rPr>
        <w:t xml:space="preserve">. The research hypotheses are divided into three categories as follows: </w:t>
      </w:r>
      <w:proofErr w:type="spellStart"/>
      <w:r w:rsidRPr="00C53574">
        <w:rPr>
          <w:rFonts w:eastAsia="Calibri" w:cs="Calibri"/>
          <w:sz w:val="24"/>
        </w:rPr>
        <w:t>i</w:t>
      </w:r>
      <w:proofErr w:type="spellEnd"/>
      <w:r w:rsidRPr="00C53574">
        <w:rPr>
          <w:rFonts w:eastAsia="Calibri" w:cs="Calibri"/>
          <w:sz w:val="24"/>
        </w:rPr>
        <w:t xml:space="preserve"> </w:t>
      </w:r>
      <w:proofErr w:type="gramStart"/>
      <w:r w:rsidRPr="00C53574">
        <w:rPr>
          <w:rFonts w:eastAsia="Calibri" w:cs="Calibri"/>
          <w:sz w:val="24"/>
        </w:rPr>
        <w:t>The</w:t>
      </w:r>
      <w:proofErr w:type="gramEnd"/>
      <w:r w:rsidRPr="00C53574">
        <w:rPr>
          <w:rFonts w:eastAsia="Calibri" w:cs="Calibri"/>
          <w:sz w:val="24"/>
        </w:rPr>
        <w:t xml:space="preserve"> first hypothesis is that </w:t>
      </w:r>
      <w:r w:rsidRPr="00C53574">
        <w:rPr>
          <w:rFonts w:eastAsia="Calibri" w:cs="Calibri"/>
          <w:sz w:val="24"/>
          <w:u w:val="single"/>
        </w:rPr>
        <w:t xml:space="preserve">the </w:t>
      </w:r>
      <w:r w:rsidRPr="00C53574">
        <w:rPr>
          <w:rFonts w:eastAsia="Calibri" w:cs="Calibri"/>
          <w:b/>
          <w:iCs/>
          <w:sz w:val="24"/>
          <w:u w:val="single"/>
          <w:bdr w:val="single" w:sz="18" w:space="0" w:color="auto"/>
        </w:rPr>
        <w:t xml:space="preserve">U.S. influence has a positive effect on economic success </w:t>
      </w:r>
      <w:r w:rsidRPr="00C53574">
        <w:rPr>
          <w:rFonts w:eastAsia="Calibri" w:cs="Calibri"/>
          <w:sz w:val="24"/>
          <w:u w:val="single"/>
        </w:rPr>
        <w:t>to all countries in the world</w:t>
      </w:r>
      <w:r w:rsidRPr="00C53574">
        <w:rPr>
          <w:rFonts w:eastAsia="Calibri" w:cs="Calibri"/>
          <w:sz w:val="16"/>
          <w:szCs w:val="16"/>
        </w:rPr>
        <w:t xml:space="preserve">. </w:t>
      </w:r>
      <w:proofErr w:type="gramStart"/>
      <w:r w:rsidRPr="00C53574">
        <w:rPr>
          <w:rFonts w:eastAsia="Calibri" w:cs="Calibri"/>
          <w:sz w:val="16"/>
          <w:szCs w:val="16"/>
        </w:rPr>
        <w:t>ii</w:t>
      </w:r>
      <w:proofErr w:type="gramEnd"/>
      <w:r w:rsidRPr="00C53574">
        <w:rPr>
          <w:rFonts w:eastAsia="Calibri" w:cs="Calibri"/>
          <w:sz w:val="16"/>
          <w:szCs w:val="16"/>
        </w:rPr>
        <w:t xml:space="preserve"> The second hypothesis is that resource is a significant factor for economic success without the U.S. influence. iii. The third hypothesis is there is a difference of the effects of the U.S. influence between the MENA and East Asia. According to the results of testing three hypotheses</w:t>
      </w:r>
      <w:r w:rsidRPr="00C53574">
        <w:rPr>
          <w:rFonts w:eastAsia="Calibri" w:cs="Calibri"/>
          <w:sz w:val="24"/>
        </w:rPr>
        <w:t xml:space="preserve">, </w:t>
      </w:r>
      <w:r w:rsidRPr="00C53574">
        <w:rPr>
          <w:rFonts w:eastAsia="Calibri" w:cs="Calibri"/>
          <w:sz w:val="24"/>
          <w:u w:val="single"/>
        </w:rPr>
        <w:t xml:space="preserve">economic success of all other countries in the world significantly depends on Trade with the U.S. which represents the U.S. hegemony. While an increase in the </w:t>
      </w:r>
      <w:r w:rsidRPr="00C53574">
        <w:rPr>
          <w:rFonts w:eastAsia="Calibri" w:cs="Calibri"/>
          <w:b/>
          <w:iCs/>
          <w:sz w:val="24"/>
          <w:u w:val="single"/>
          <w:bdr w:val="single" w:sz="18" w:space="0" w:color="auto"/>
        </w:rPr>
        <w:t>U.S. hegemony (Trade with US) increases economic growth in the rest regions in the world</w:t>
      </w:r>
      <w:r w:rsidRPr="00C53574">
        <w:rPr>
          <w:rFonts w:eastAsia="Calibri" w:cs="Calibri"/>
          <w:sz w:val="12"/>
          <w:szCs w:val="12"/>
          <w:u w:val="single"/>
        </w:rPr>
        <w:t>,</w:t>
      </w:r>
      <w:r w:rsidRPr="00C53574">
        <w:rPr>
          <w:rFonts w:eastAsia="Calibri" w:cs="Calibri"/>
          <w:sz w:val="12"/>
          <w:szCs w:val="12"/>
        </w:rPr>
        <w:t xml:space="preserve"> an increase in Trade with US decreases economic growth in the MENA. The effect of Resource is quite complicated since it depends conditionally. When there is the U.S. hegemony (Trade with US), Resource is not significant. However, when there are institutional factors, Resource can affect economic performance significantly even with the existence of the U.S. hegemony.  </w:t>
      </w:r>
    </w:p>
    <w:p w:rsidR="0056111F" w:rsidRPr="00C53574" w:rsidRDefault="0056111F" w:rsidP="0056111F"/>
    <w:p w:rsidR="0056111F" w:rsidRDefault="0056111F" w:rsidP="0056111F">
      <w:pPr>
        <w:pStyle w:val="Heading4"/>
      </w:pPr>
      <w:r>
        <w:t>Global superiority guarantees economic prosperity</w:t>
      </w:r>
    </w:p>
    <w:p w:rsidR="0056111F" w:rsidRPr="000E5C74" w:rsidRDefault="0056111F" w:rsidP="0056111F">
      <w:pPr>
        <w:rPr>
          <w:sz w:val="16"/>
          <w:szCs w:val="16"/>
        </w:rPr>
      </w:pPr>
      <w:proofErr w:type="spellStart"/>
      <w:r>
        <w:rPr>
          <w:b/>
        </w:rPr>
        <w:t>Soare</w:t>
      </w:r>
      <w:proofErr w:type="spellEnd"/>
      <w:r>
        <w:rPr>
          <w:b/>
        </w:rPr>
        <w:t xml:space="preserve"> 13</w:t>
      </w:r>
      <w:r>
        <w:rPr>
          <w:sz w:val="16"/>
          <w:szCs w:val="16"/>
        </w:rPr>
        <w:t xml:space="preserve"> – </w:t>
      </w:r>
      <w:proofErr w:type="spellStart"/>
      <w:r>
        <w:rPr>
          <w:sz w:val="16"/>
          <w:szCs w:val="16"/>
        </w:rPr>
        <w:t>Simona</w:t>
      </w:r>
      <w:proofErr w:type="spellEnd"/>
      <w:r>
        <w:rPr>
          <w:sz w:val="16"/>
          <w:szCs w:val="16"/>
        </w:rPr>
        <w:t xml:space="preserve">, IPSDMH, Defense Studies, Researcher/Practitioner, “Global Goliath vs. Global Leader: the United States’ Difficult Choice, </w:t>
      </w:r>
      <w:hyperlink r:id="rId41" w:history="1">
        <w:r w:rsidRPr="004478B8">
          <w:rPr>
            <w:rStyle w:val="Hyperlink"/>
            <w:sz w:val="16"/>
            <w:szCs w:val="16"/>
          </w:rPr>
          <w:t>https://www.academia.edu/4576375/Global_Goliath_vs._Global_Leader_Americas_Difficult_Choice</w:t>
        </w:r>
      </w:hyperlink>
      <w:r>
        <w:rPr>
          <w:sz w:val="16"/>
          <w:szCs w:val="16"/>
        </w:rPr>
        <w:t xml:space="preserve">, 7/6/14 </w:t>
      </w:r>
      <w:proofErr w:type="spellStart"/>
      <w:r>
        <w:rPr>
          <w:sz w:val="16"/>
          <w:szCs w:val="16"/>
        </w:rPr>
        <w:t>BRoche</w:t>
      </w:r>
      <w:proofErr w:type="spellEnd"/>
    </w:p>
    <w:p w:rsidR="0056111F" w:rsidRDefault="0056111F" w:rsidP="0056111F">
      <w:r>
        <w:t xml:space="preserve">The critics of the declinist school generally emphasize </w:t>
      </w:r>
      <w:r w:rsidRPr="007E6980">
        <w:rPr>
          <w:rStyle w:val="StyleUnderline"/>
        </w:rPr>
        <w:t>the U.S. economy is not in danger of decline</w:t>
      </w:r>
      <w:r>
        <w:t xml:space="preserve">. Brooks and </w:t>
      </w:r>
      <w:proofErr w:type="spellStart"/>
      <w:r>
        <w:t>Wohlforth</w:t>
      </w:r>
      <w:proofErr w:type="spellEnd"/>
      <w:r>
        <w:t xml:space="preserve"> (2008: 98-147) argue </w:t>
      </w:r>
      <w:r w:rsidRPr="007E6980">
        <w:rPr>
          <w:rStyle w:val="StyleUnderline"/>
        </w:rPr>
        <w:t>the sheer massive presence of the U.S. in the global economy, the fact that its currency is the global reserve currency and the global commercial transactions currency, that the American economy acts as the global market of last resort and the largest provider of FDI to finance other economies, these are all strong arguments that other states in the system are more economically dependent on the U.S. and that Washington is in the driver seat when it comes to making and imposing the rules of the game in the international political economy</w:t>
      </w:r>
      <w:r>
        <w:t xml:space="preserve">. Furthermore, leading economists such as Krugman argue that </w:t>
      </w:r>
      <w:r w:rsidRPr="007E6980">
        <w:rPr>
          <w:rStyle w:val="StyleUnderline"/>
        </w:rPr>
        <w:t>economic crises and recessions are habitual in the international political economy</w:t>
      </w:r>
      <w:r>
        <w:t xml:space="preserve"> (Krugman, 2012); but </w:t>
      </w:r>
      <w:r w:rsidRPr="007E6980">
        <w:rPr>
          <w:rStyle w:val="StyleUnderline"/>
        </w:rPr>
        <w:t>altogether economic crises and recessions are not enough to cause a great power’s decline:</w:t>
      </w:r>
      <w:r>
        <w:t xml:space="preserve"> “one recession, or even a severe economic crisis, need not mean the beginning of the end for a great power. </w:t>
      </w:r>
      <w:r w:rsidRPr="007E6980">
        <w:rPr>
          <w:rStyle w:val="StyleUnderline"/>
        </w:rPr>
        <w:t>The United States suffered deep and prolonged economic crises in the 1890s, the 1930s, and the 1970s. In each case, it rebounded in the following decade and actually ended up in a stronger position relative to other powers than before the crisis.</w:t>
      </w:r>
      <w:r>
        <w:t xml:space="preserve"> The 1910s, the 1940s, and the 1980s were all high points of American global power and influence” (Kagan, 2012). </w:t>
      </w:r>
    </w:p>
    <w:p w:rsidR="0056111F" w:rsidRPr="00546338" w:rsidRDefault="0056111F" w:rsidP="0056111F">
      <w:pPr>
        <w:keepNext/>
        <w:keepLines/>
        <w:spacing w:before="200" w:after="0" w:line="240" w:lineRule="auto"/>
        <w:outlineLvl w:val="3"/>
        <w:rPr>
          <w:rFonts w:eastAsia="MS Gothic" w:cs="Times New Roman"/>
          <w:b/>
          <w:bCs/>
          <w:iCs/>
        </w:rPr>
      </w:pPr>
      <w:r w:rsidRPr="00546338">
        <w:rPr>
          <w:rFonts w:eastAsia="MS Gothic" w:cs="Times New Roman"/>
          <w:b/>
          <w:bCs/>
          <w:iCs/>
        </w:rPr>
        <w:t xml:space="preserve">Hegemony is </w:t>
      </w:r>
      <w:proofErr w:type="gramStart"/>
      <w:r w:rsidRPr="00546338">
        <w:rPr>
          <w:rFonts w:eastAsia="MS Gothic" w:cs="Times New Roman"/>
          <w:b/>
          <w:bCs/>
          <w:iCs/>
        </w:rPr>
        <w:t>key</w:t>
      </w:r>
      <w:proofErr w:type="gramEnd"/>
      <w:r w:rsidRPr="00546338">
        <w:rPr>
          <w:rFonts w:eastAsia="MS Gothic" w:cs="Times New Roman"/>
          <w:b/>
          <w:bCs/>
          <w:iCs/>
        </w:rPr>
        <w:t xml:space="preserve"> to the economy</w:t>
      </w:r>
    </w:p>
    <w:p w:rsidR="0056111F" w:rsidRPr="00546338" w:rsidRDefault="0056111F" w:rsidP="0056111F">
      <w:pPr>
        <w:spacing w:after="0" w:line="240" w:lineRule="auto"/>
        <w:rPr>
          <w:rFonts w:eastAsia="Calibri" w:cs="Calibri"/>
          <w:bCs/>
          <w:sz w:val="16"/>
        </w:rPr>
      </w:pPr>
      <w:r w:rsidRPr="00546338">
        <w:rPr>
          <w:rFonts w:eastAsia="Calibri" w:cs="Calibri"/>
          <w:bCs/>
          <w:sz w:val="16"/>
        </w:rPr>
        <w:t>Keck, 14</w:t>
      </w:r>
    </w:p>
    <w:p w:rsidR="0056111F" w:rsidRPr="00546338" w:rsidRDefault="0056111F" w:rsidP="0056111F">
      <w:pPr>
        <w:spacing w:after="0" w:line="240" w:lineRule="auto"/>
        <w:rPr>
          <w:rFonts w:eastAsia="Calibri" w:cs="Calibri"/>
        </w:rPr>
      </w:pPr>
      <w:r w:rsidRPr="00546338">
        <w:rPr>
          <w:rFonts w:eastAsia="Calibri" w:cs="Calibri"/>
        </w:rPr>
        <w:t>(Zachary, Deputy Editor of e-International Relations and has interned at the Center for a New American Security and in the U.S. Congress, where he worked on defense issues, 1-24-14, “America’s Relative Decline: Should We Panic?</w:t>
      </w:r>
      <w:proofErr w:type="gramStart"/>
      <w:r w:rsidRPr="00546338">
        <w:rPr>
          <w:rFonts w:eastAsia="Calibri" w:cs="Calibri"/>
        </w:rPr>
        <w:t>”,</w:t>
      </w:r>
      <w:proofErr w:type="gramEnd"/>
      <w:r w:rsidRPr="00546338">
        <w:rPr>
          <w:rFonts w:eastAsia="Calibri" w:cs="Calibri"/>
        </w:rPr>
        <w:t xml:space="preserve"> The Diplomat, </w:t>
      </w:r>
      <w:hyperlink r:id="rId42" w:history="1">
        <w:r w:rsidRPr="00546338">
          <w:rPr>
            <w:rFonts w:eastAsia="Calibri" w:cs="Calibri"/>
          </w:rPr>
          <w:t>http://thediplomat.com/2014/01/americas-relative-decline-should-we-panic/</w:t>
        </w:r>
      </w:hyperlink>
      <w:r w:rsidRPr="00546338">
        <w:rPr>
          <w:rFonts w:eastAsia="Calibri" w:cs="Calibri"/>
        </w:rPr>
        <w:t>, amp)</w:t>
      </w:r>
    </w:p>
    <w:p w:rsidR="0056111F" w:rsidRPr="00546338" w:rsidRDefault="0056111F" w:rsidP="0056111F">
      <w:pPr>
        <w:spacing w:after="0" w:line="240" w:lineRule="auto"/>
        <w:rPr>
          <w:rFonts w:eastAsia="Calibri" w:cs="Calibri"/>
        </w:rPr>
      </w:pPr>
      <w:r w:rsidRPr="00546338">
        <w:rPr>
          <w:rFonts w:eastAsia="Calibri" w:cs="Calibri"/>
        </w:rPr>
        <w:t xml:space="preserve">Therefore, many of the benefits that Kenny predicts will accompany the rise of developing countries may not occur, at least in as dramatic a fashion as one might think. For instance, there’s no doubt that a richer developing world should result in more American exports. However, </w:t>
      </w:r>
      <w:r w:rsidRPr="00546338">
        <w:rPr>
          <w:rFonts w:eastAsia="Calibri" w:cs="Calibri"/>
          <w:bCs/>
          <w:highlight w:val="cyan"/>
          <w:u w:val="single"/>
        </w:rPr>
        <w:t>American exports might</w:t>
      </w:r>
      <w:r w:rsidRPr="00546338">
        <w:rPr>
          <w:rFonts w:eastAsia="Calibri" w:cs="Calibri"/>
          <w:bCs/>
          <w:u w:val="single"/>
        </w:rPr>
        <w:t xml:space="preserve"> </w:t>
      </w:r>
      <w:r w:rsidRPr="00546338">
        <w:rPr>
          <w:rFonts w:eastAsia="Calibri" w:cs="Calibri"/>
        </w:rPr>
        <w:t xml:space="preserve">at the same time </w:t>
      </w:r>
      <w:r w:rsidRPr="00546338">
        <w:rPr>
          <w:rFonts w:eastAsia="Calibri" w:cs="Calibri"/>
          <w:bCs/>
          <w:highlight w:val="cyan"/>
          <w:u w:val="single"/>
        </w:rPr>
        <w:t>be constrained by a</w:t>
      </w:r>
      <w:r w:rsidRPr="00546338">
        <w:rPr>
          <w:rFonts w:eastAsia="Calibri" w:cs="Calibri"/>
          <w:bCs/>
          <w:u w:val="single"/>
        </w:rPr>
        <w:t xml:space="preserve"> far </w:t>
      </w:r>
      <w:r w:rsidRPr="00546338">
        <w:rPr>
          <w:rFonts w:eastAsia="Calibri" w:cs="Calibri"/>
          <w:bCs/>
          <w:highlight w:val="cyan"/>
          <w:u w:val="single"/>
        </w:rPr>
        <w:t>less open global trade environment in a multipolar world</w:t>
      </w:r>
      <w:r w:rsidRPr="00546338">
        <w:rPr>
          <w:rFonts w:eastAsia="Calibri" w:cs="Calibri"/>
          <w:highlight w:val="cyan"/>
        </w:rPr>
        <w:t>.</w:t>
      </w:r>
      <w:r w:rsidRPr="00546338">
        <w:rPr>
          <w:rFonts w:eastAsia="Calibri" w:cs="Calibri"/>
        </w:rPr>
        <w:t xml:space="preserve"> Things we take for granted today, such as freedom of navigation and </w:t>
      </w:r>
      <w:proofErr w:type="spellStart"/>
      <w:r w:rsidRPr="00546338">
        <w:rPr>
          <w:rFonts w:eastAsia="Calibri" w:cs="Calibri"/>
        </w:rPr>
        <w:t>airflight</w:t>
      </w:r>
      <w:proofErr w:type="spellEnd"/>
      <w:r w:rsidRPr="00546338">
        <w:rPr>
          <w:rFonts w:eastAsia="Calibri" w:cs="Calibri"/>
        </w:rPr>
        <w:t xml:space="preserve">, could very well be much less assured in a bipolar or multipolar future. There’s also the possibility that </w:t>
      </w:r>
      <w:r w:rsidRPr="00546338">
        <w:rPr>
          <w:rFonts w:eastAsia="Calibri" w:cs="Calibri"/>
          <w:bCs/>
          <w:highlight w:val="cyan"/>
          <w:u w:val="single"/>
        </w:rPr>
        <w:t>the world will divide into spheres of influence</w:t>
      </w:r>
      <w:r w:rsidRPr="00546338">
        <w:rPr>
          <w:rFonts w:eastAsia="Calibri" w:cs="Calibri"/>
          <w:bCs/>
          <w:u w:val="single"/>
        </w:rPr>
        <w:t xml:space="preserve">, in which </w:t>
      </w:r>
      <w:r w:rsidRPr="00546338">
        <w:rPr>
          <w:rFonts w:eastAsia="Calibri" w:cs="Calibri"/>
          <w:bCs/>
          <w:highlight w:val="cyan"/>
          <w:u w:val="single"/>
        </w:rPr>
        <w:t>regional</w:t>
      </w:r>
      <w:r w:rsidRPr="00546338">
        <w:rPr>
          <w:rFonts w:eastAsia="Calibri" w:cs="Calibri"/>
          <w:bCs/>
          <w:u w:val="single"/>
        </w:rPr>
        <w:t xml:space="preserve"> hegemonic </w:t>
      </w:r>
      <w:r w:rsidRPr="00546338">
        <w:rPr>
          <w:rFonts w:eastAsia="Calibri" w:cs="Calibri"/>
          <w:bCs/>
          <w:highlight w:val="cyan"/>
          <w:u w:val="single"/>
        </w:rPr>
        <w:t>powers demand</w:t>
      </w:r>
      <w:r w:rsidRPr="00546338">
        <w:rPr>
          <w:rFonts w:eastAsia="Calibri" w:cs="Calibri"/>
          <w:bCs/>
          <w:u w:val="single"/>
        </w:rPr>
        <w:t xml:space="preserve"> highly </w:t>
      </w:r>
      <w:r w:rsidRPr="00546338">
        <w:rPr>
          <w:rFonts w:eastAsia="Calibri" w:cs="Calibri"/>
          <w:bCs/>
          <w:highlight w:val="cyan"/>
          <w:u w:val="single"/>
        </w:rPr>
        <w:t>preferential access to markets in</w:t>
      </w:r>
      <w:r w:rsidRPr="00546338">
        <w:rPr>
          <w:rFonts w:eastAsia="Calibri" w:cs="Calibri"/>
          <w:bCs/>
          <w:u w:val="single"/>
        </w:rPr>
        <w:t xml:space="preserve"> their </w:t>
      </w:r>
      <w:r w:rsidRPr="00546338">
        <w:rPr>
          <w:rFonts w:eastAsia="Calibri" w:cs="Calibri"/>
          <w:bCs/>
          <w:highlight w:val="cyan"/>
          <w:u w:val="single"/>
        </w:rPr>
        <w:t xml:space="preserve">home regions. </w:t>
      </w:r>
      <w:r w:rsidRPr="00546338">
        <w:rPr>
          <w:rFonts w:eastAsia="Calibri" w:cs="Calibri"/>
          <w:bCs/>
          <w:u w:val="single"/>
        </w:rPr>
        <w:t xml:space="preserve">Similarly, </w:t>
      </w:r>
      <w:r w:rsidRPr="00546338">
        <w:rPr>
          <w:rFonts w:eastAsia="Calibri" w:cs="Calibri"/>
          <w:bCs/>
          <w:highlight w:val="cyan"/>
          <w:u w:val="single"/>
        </w:rPr>
        <w:t>the decline of the U.S. dollar and</w:t>
      </w:r>
      <w:r w:rsidRPr="00546338">
        <w:rPr>
          <w:rFonts w:eastAsia="Calibri" w:cs="Calibri"/>
          <w:bCs/>
          <w:u w:val="single"/>
        </w:rPr>
        <w:t xml:space="preserve"> greater international </w:t>
      </w:r>
      <w:r w:rsidRPr="00546338">
        <w:rPr>
          <w:rFonts w:eastAsia="Calibri" w:cs="Calibri"/>
          <w:bCs/>
          <w:highlight w:val="cyan"/>
          <w:u w:val="single"/>
        </w:rPr>
        <w:t>competition could</w:t>
      </w:r>
      <w:r w:rsidRPr="00546338">
        <w:rPr>
          <w:rFonts w:eastAsia="Calibri" w:cs="Calibri"/>
          <w:bCs/>
          <w:u w:val="single"/>
        </w:rPr>
        <w:t xml:space="preserve"> also </w:t>
      </w:r>
      <w:r w:rsidRPr="00546338">
        <w:rPr>
          <w:rFonts w:eastAsia="Calibri" w:cs="Calibri"/>
          <w:bCs/>
          <w:highlight w:val="cyan"/>
          <w:u w:val="single"/>
        </w:rPr>
        <w:t>result in</w:t>
      </w:r>
      <w:r w:rsidRPr="00546338">
        <w:rPr>
          <w:rFonts w:eastAsia="Calibri" w:cs="Calibri"/>
          <w:bCs/>
          <w:u w:val="single"/>
        </w:rPr>
        <w:t xml:space="preserve"> far more </w:t>
      </w:r>
      <w:r w:rsidRPr="00546338">
        <w:rPr>
          <w:rFonts w:eastAsia="Calibri" w:cs="Calibri"/>
          <w:bCs/>
          <w:highlight w:val="cyan"/>
          <w:u w:val="single"/>
        </w:rPr>
        <w:t>unstable international financial markets that</w:t>
      </w:r>
      <w:r w:rsidRPr="00546338">
        <w:rPr>
          <w:rFonts w:eastAsia="Calibri" w:cs="Calibri"/>
          <w:bCs/>
          <w:u w:val="single"/>
        </w:rPr>
        <w:t xml:space="preserve"> also </w:t>
      </w:r>
      <w:r w:rsidRPr="00546338">
        <w:rPr>
          <w:rFonts w:eastAsia="Calibri" w:cs="Calibri"/>
          <w:bCs/>
          <w:highlight w:val="cyan"/>
          <w:u w:val="single"/>
        </w:rPr>
        <w:t>inhibit trade</w:t>
      </w:r>
      <w:r w:rsidRPr="00546338">
        <w:rPr>
          <w:rFonts w:eastAsia="Calibri" w:cs="Calibri"/>
          <w:bCs/>
          <w:u w:val="single"/>
        </w:rPr>
        <w:t>.</w:t>
      </w:r>
    </w:p>
    <w:p w:rsidR="00FF6EE3" w:rsidRDefault="00FF6EE3" w:rsidP="0056111F">
      <w:pPr>
        <w:pStyle w:val="Heading3"/>
      </w:pPr>
      <w:r>
        <w:t>Energy Independence</w:t>
      </w:r>
    </w:p>
    <w:p w:rsidR="00FF6EE3" w:rsidRDefault="00FF6EE3" w:rsidP="00FF6EE3">
      <w:pPr>
        <w:pStyle w:val="Heading4"/>
      </w:pPr>
      <w:r>
        <w:t xml:space="preserve">Energy independence is key to </w:t>
      </w:r>
      <w:proofErr w:type="spellStart"/>
      <w:r>
        <w:t>heg</w:t>
      </w:r>
      <w:proofErr w:type="spellEnd"/>
      <w:r>
        <w:t>—Russia will outcompete us now</w:t>
      </w:r>
    </w:p>
    <w:p w:rsidR="00FF6EE3" w:rsidRDefault="00FF6EE3" w:rsidP="00FF6EE3">
      <w:pPr>
        <w:rPr>
          <w:rStyle w:val="Style13ptBold"/>
        </w:rPr>
      </w:pPr>
      <w:r>
        <w:rPr>
          <w:rStyle w:val="Style13ptBold"/>
        </w:rPr>
        <w:t>Hunt, 10</w:t>
      </w:r>
    </w:p>
    <w:p w:rsidR="00FF6EE3" w:rsidRPr="00CA0AE5" w:rsidRDefault="00FF6EE3" w:rsidP="00FF6EE3">
      <w:r>
        <w:t xml:space="preserve">(Tam, renewable energy consultant and lawyer, teaches at UCSB’s Bren School of Environmental Science and Management, “The Unipolar Moment Reconsidered”, The </w:t>
      </w:r>
      <w:proofErr w:type="spellStart"/>
      <w:r>
        <w:t>Noozhawk</w:t>
      </w:r>
      <w:proofErr w:type="spellEnd"/>
      <w:r>
        <w:t xml:space="preserve">, </w:t>
      </w:r>
      <w:hyperlink r:id="rId43" w:history="1">
        <w:r w:rsidRPr="004E1472">
          <w:rPr>
            <w:rStyle w:val="Hyperlink"/>
          </w:rPr>
          <w:t>http://www.noozhawk.com/article/061810_tam_hunt</w:t>
        </w:r>
      </w:hyperlink>
      <w:r>
        <w:t xml:space="preserve">, amp) </w:t>
      </w:r>
    </w:p>
    <w:p w:rsidR="00FF6EE3" w:rsidRDefault="00FF6EE3" w:rsidP="00FF6EE3">
      <w:proofErr w:type="gramStart"/>
      <w:r w:rsidRPr="00CA0AE5">
        <w:rPr>
          <w:rStyle w:val="StyleUnderline"/>
        </w:rPr>
        <w:t>Less discussed as a challenger to U.S. dominance is Russia</w:t>
      </w:r>
      <w:r>
        <w:t>.</w:t>
      </w:r>
      <w:proofErr w:type="gramEnd"/>
      <w:r>
        <w:t xml:space="preserve"> Isn’t Russia old news, with its influence minimized since the fall of the Soviet Union? Well, yes and no. Russia is projected by Goldman Sachs to be the world’s sixth largest economy in both 2025 and 2050. However, </w:t>
      </w:r>
      <w:r w:rsidRPr="00CA0AE5">
        <w:rPr>
          <w:rStyle w:val="StyleUnderline"/>
        </w:rPr>
        <w:t>beyond “mere” GDP comparisons, Russia’s influence will be magnified in coming years because of its huge hydrocarbon resources. Russia is now the world’s largest producer of oil, surpassing Saudi Arabia.</w:t>
      </w:r>
      <w:r>
        <w:t xml:space="preserve"> Russia produced almost 10 million barrels per day of oil in 2009, beating the Saudis by about 800,000 barrels. </w:t>
      </w:r>
      <w:r w:rsidRPr="00CA0AE5">
        <w:rPr>
          <w:rStyle w:val="StyleUnderline"/>
        </w:rPr>
        <w:t>The United States was third,</w:t>
      </w:r>
      <w:r>
        <w:t xml:space="preserve"> with about 8.5 million barrels per day and Iran a distant fourth. But </w:t>
      </w:r>
      <w:r w:rsidRPr="00CA0AE5">
        <w:rPr>
          <w:rStyle w:val="StyleUnderline"/>
        </w:rPr>
        <w:t xml:space="preserve">Russia’s natural wealth goes far beyond oil. Russia is the world’s largest natural gas producer, producing </w:t>
      </w:r>
      <w:r>
        <w:t xml:space="preserve">more than </w:t>
      </w:r>
      <w:r w:rsidRPr="00CA0AE5">
        <w:rPr>
          <w:rStyle w:val="StyleUnderline"/>
        </w:rPr>
        <w:t xml:space="preserve">20 percent of the world’s demand in 2009. The United States was second </w:t>
      </w:r>
      <w:r>
        <w:t xml:space="preserve">and Canada a distant third. </w:t>
      </w:r>
      <w:r w:rsidRPr="00CA0AE5">
        <w:rPr>
          <w:rStyle w:val="StyleUnderline"/>
        </w:rPr>
        <w:t>Long-term, Russia has by far the biggest natural gas reserves</w:t>
      </w:r>
      <w:r>
        <w:t xml:space="preserve"> of any country. </w:t>
      </w:r>
      <w:r w:rsidRPr="00CA0AE5">
        <w:rPr>
          <w:rStyle w:val="StyleUnderline"/>
        </w:rPr>
        <w:t>As the world decarbonizes, which means in the electricity sector switching to natural gas and renewables from coal, natural gas production will become an increasingly important component of national power. We’ve already seen this story unfurled in Europe over the last few years as Russia has used its natural gas supplies to exert control over neighboring countries like Ukraine</w:t>
      </w:r>
      <w:r>
        <w:t xml:space="preserve"> and Belarus.</w:t>
      </w:r>
    </w:p>
    <w:p w:rsidR="00FF6EE3" w:rsidRDefault="00FF6EE3" w:rsidP="00FF6EE3"/>
    <w:p w:rsidR="00FF6EE3" w:rsidRDefault="00FF6EE3" w:rsidP="00FF6EE3">
      <w:pPr>
        <w:pStyle w:val="Heading4"/>
      </w:pPr>
      <w:r>
        <w:t xml:space="preserve">Energy independence is key to US </w:t>
      </w:r>
      <w:proofErr w:type="spellStart"/>
      <w:r>
        <w:t>heg</w:t>
      </w:r>
      <w:proofErr w:type="spellEnd"/>
    </w:p>
    <w:p w:rsidR="00FF6EE3" w:rsidRDefault="00FF6EE3" w:rsidP="00FF6EE3">
      <w:pPr>
        <w:rPr>
          <w:rStyle w:val="Style13ptBold"/>
        </w:rPr>
      </w:pPr>
      <w:proofErr w:type="spellStart"/>
      <w:r>
        <w:rPr>
          <w:rStyle w:val="Style13ptBold"/>
        </w:rPr>
        <w:t>Donilon</w:t>
      </w:r>
      <w:proofErr w:type="spellEnd"/>
      <w:r>
        <w:rPr>
          <w:rStyle w:val="Style13ptBold"/>
        </w:rPr>
        <w:t>, 13</w:t>
      </w:r>
    </w:p>
    <w:p w:rsidR="00FF6EE3" w:rsidRPr="00CA0AE5" w:rsidRDefault="00FF6EE3" w:rsidP="00FF6EE3">
      <w:r>
        <w:t xml:space="preserve">(Tom, American lawyer and former government official who served as National Security Advisor in the Obama administration, 6-15-13, “Energy and American Power”, </w:t>
      </w:r>
      <w:hyperlink r:id="rId44" w:history="1">
        <w:r w:rsidRPr="004E1472">
          <w:rPr>
            <w:rStyle w:val="Hyperlink"/>
          </w:rPr>
          <w:t>http://www.foreignaffairs.com/articles/139509/tom-donilon/energy-and-american-power</w:t>
        </w:r>
      </w:hyperlink>
      <w:r>
        <w:t>, amp)</w:t>
      </w:r>
    </w:p>
    <w:p w:rsidR="00FF6EE3" w:rsidRDefault="00FF6EE3" w:rsidP="00FF6EE3">
      <w:r w:rsidRPr="00CA0AE5">
        <w:rPr>
          <w:rStyle w:val="StyleUnderline"/>
        </w:rPr>
        <w:t>Energy is a profoundly important aspect of U.S. national security and foreign policy: the availability of reliable, affordable energy is essential to economic strength</w:t>
      </w:r>
      <w:r>
        <w:t xml:space="preserve"> at home, </w:t>
      </w:r>
      <w:r w:rsidRPr="00CA0AE5">
        <w:rPr>
          <w:rStyle w:val="StyleUnderline"/>
        </w:rPr>
        <w:t>which is the foundation of U.S. leadership in the world</w:t>
      </w:r>
      <w:r>
        <w:t xml:space="preserve">. Scarce resources have driven both commerce and conflict since time immemorial -- and still do today. </w:t>
      </w:r>
      <w:r w:rsidRPr="00CA0AE5">
        <w:rPr>
          <w:rStyle w:val="StyleUnderline"/>
        </w:rPr>
        <w:t>Energy supplies present strategic leverage and disposable income for countries that have them</w:t>
      </w:r>
      <w:r>
        <w:t xml:space="preserve">. The challenge of accessing affordable energy is shared by people and businesses in every country -- young democracies, emerging powers, and developing nations -- allies and adversaries alike. </w:t>
      </w:r>
      <w:r w:rsidRPr="00CA0AE5">
        <w:rPr>
          <w:rStyle w:val="StyleUnderline"/>
        </w:rPr>
        <w:t>Disruptions in supply in one location can have global economic impacts</w:t>
      </w:r>
      <w:r>
        <w:t xml:space="preserve">. </w:t>
      </w:r>
    </w:p>
    <w:p w:rsidR="00FF6EE3" w:rsidRDefault="00FF6EE3" w:rsidP="00FF6EE3">
      <w:r w:rsidRPr="00CA0AE5">
        <w:rPr>
          <w:rStyle w:val="StyleUnderline"/>
        </w:rPr>
        <w:t>Energy shapes national interests and international relations. It influences politics, development, governance, and the security and stability of the environment</w:t>
      </w:r>
      <w:r>
        <w:t xml:space="preserve">. For all these reasons and more, </w:t>
      </w:r>
      <w:r w:rsidRPr="00CA0AE5">
        <w:rPr>
          <w:rStyle w:val="StyleUnderline"/>
        </w:rPr>
        <w:t>increasing</w:t>
      </w:r>
      <w:r>
        <w:t xml:space="preserve"> global </w:t>
      </w:r>
      <w:r w:rsidRPr="00CA0AE5">
        <w:rPr>
          <w:rStyle w:val="StyleUnderline"/>
        </w:rPr>
        <w:t>access to</w:t>
      </w:r>
      <w:r>
        <w:t xml:space="preserve"> secure, affordable, and </w:t>
      </w:r>
      <w:r w:rsidRPr="00CA0AE5">
        <w:rPr>
          <w:rStyle w:val="StyleUnderline"/>
        </w:rPr>
        <w:t xml:space="preserve">clean energy is a national interest of the United States </w:t>
      </w:r>
      <w:r w:rsidRPr="00CA0AE5">
        <w:t xml:space="preserve">and a top priority for those of us entrusted with U.S. national security. Two recent developments have changed Washington’s approach toward energy: first, </w:t>
      </w:r>
      <w:r w:rsidRPr="00CA0AE5">
        <w:rPr>
          <w:rStyle w:val="StyleUnderline"/>
        </w:rPr>
        <w:t>the substantial increase of affordable energy resources within the United States affects the country’s</w:t>
      </w:r>
      <w:r>
        <w:t xml:space="preserve"> economic </w:t>
      </w:r>
      <w:r w:rsidRPr="00CA0AE5">
        <w:rPr>
          <w:rStyle w:val="StyleUnderline"/>
        </w:rPr>
        <w:t>growth, energy security, and geopolitical position</w:t>
      </w:r>
      <w:r>
        <w:t>. Second, clim</w:t>
      </w:r>
      <w:r w:rsidRPr="00CA0AE5">
        <w:rPr>
          <w:rStyle w:val="StyleUnderline"/>
        </w:rPr>
        <w:t>ate change, driven by the world’s use of energy, presents not just a transcendent challenge for the world but a present-day national security threat to the United States. Both</w:t>
      </w:r>
      <w:r>
        <w:t xml:space="preserve"> forces </w:t>
      </w:r>
      <w:r w:rsidRPr="00CA0AE5">
        <w:rPr>
          <w:rStyle w:val="StyleUnderline"/>
        </w:rPr>
        <w:t>should push the United States</w:t>
      </w:r>
      <w:r>
        <w:t xml:space="preserve"> and other countries </w:t>
      </w:r>
      <w:r w:rsidRPr="00CA0AE5">
        <w:rPr>
          <w:rStyle w:val="StyleUnderline"/>
        </w:rPr>
        <w:t>toward cleaner, more sustainable energy solutions</w:t>
      </w:r>
      <w:r>
        <w:t>.</w:t>
      </w:r>
    </w:p>
    <w:p w:rsidR="00FF6EE3" w:rsidRDefault="00FF6EE3" w:rsidP="00FF6EE3"/>
    <w:p w:rsidR="00FF6EE3" w:rsidRDefault="00FF6EE3" w:rsidP="00FF6EE3">
      <w:pPr>
        <w:pStyle w:val="Heading4"/>
      </w:pPr>
      <w:r>
        <w:t>Solves multiple internal links</w:t>
      </w:r>
    </w:p>
    <w:p w:rsidR="00FF6EE3" w:rsidRDefault="00FF6EE3" w:rsidP="00FF6EE3">
      <w:pPr>
        <w:pStyle w:val="Heading4"/>
        <w:numPr>
          <w:ilvl w:val="0"/>
          <w:numId w:val="11"/>
        </w:numPr>
        <w:spacing w:before="200" w:line="240" w:lineRule="auto"/>
      </w:pPr>
      <w:proofErr w:type="gramStart"/>
      <w:r>
        <w:t>economic</w:t>
      </w:r>
      <w:proofErr w:type="gramEnd"/>
      <w:r>
        <w:t xml:space="preserve"> strength</w:t>
      </w:r>
    </w:p>
    <w:p w:rsidR="00FF6EE3" w:rsidRDefault="00FF6EE3" w:rsidP="00FF6EE3">
      <w:pPr>
        <w:rPr>
          <w:rStyle w:val="Style13ptBold"/>
        </w:rPr>
      </w:pPr>
      <w:proofErr w:type="spellStart"/>
      <w:r>
        <w:rPr>
          <w:rStyle w:val="Style13ptBold"/>
        </w:rPr>
        <w:t>Donilon</w:t>
      </w:r>
      <w:proofErr w:type="spellEnd"/>
      <w:r>
        <w:rPr>
          <w:rStyle w:val="Style13ptBold"/>
        </w:rPr>
        <w:t>, 13</w:t>
      </w:r>
    </w:p>
    <w:p w:rsidR="00FF6EE3" w:rsidRPr="00CA0AE5" w:rsidRDefault="00FF6EE3" w:rsidP="00FF6EE3">
      <w:r>
        <w:t xml:space="preserve">(Tom, American lawyer and former government official who served as National Security Advisor in the Obama administration, 6-15-13, “Energy and American Power”, </w:t>
      </w:r>
      <w:hyperlink r:id="rId45" w:history="1">
        <w:r w:rsidRPr="004E1472">
          <w:rPr>
            <w:rStyle w:val="Hyperlink"/>
          </w:rPr>
          <w:t>http://www.foreignaffairs.com/articles/139509/tom-donilon/energy-and-american-power</w:t>
        </w:r>
      </w:hyperlink>
      <w:r>
        <w:t>, amp)</w:t>
      </w:r>
    </w:p>
    <w:p w:rsidR="00FF6EE3" w:rsidRDefault="00FF6EE3" w:rsidP="00FF6EE3">
      <w:r w:rsidRPr="00CA0AE5">
        <w:rPr>
          <w:rStyle w:val="StyleUnderline"/>
        </w:rPr>
        <w:t>The</w:t>
      </w:r>
      <w:r w:rsidRPr="00CA0AE5">
        <w:t xml:space="preserve"> new </w:t>
      </w:r>
      <w:r w:rsidRPr="00CA0AE5">
        <w:rPr>
          <w:rStyle w:val="StyleUnderline"/>
        </w:rPr>
        <w:t>U.S. energy posture</w:t>
      </w:r>
      <w:r w:rsidRPr="00CA0AE5">
        <w:t xml:space="preserve"> and outlook </w:t>
      </w:r>
      <w:r w:rsidRPr="00CA0AE5">
        <w:rPr>
          <w:rStyle w:val="StyleUnderline"/>
        </w:rPr>
        <w:t>will directly strengthen the nation’s economy</w:t>
      </w:r>
      <w:r w:rsidRPr="00CA0AE5">
        <w:t xml:space="preserve">. As Obama has said, </w:t>
      </w:r>
      <w:r w:rsidRPr="00CA0AE5">
        <w:rPr>
          <w:rStyle w:val="StyleUnderline"/>
        </w:rPr>
        <w:t>a country’s political and military primacy depends on its economic vitality</w:t>
      </w:r>
      <w:r w:rsidRPr="00CA0AE5">
        <w:t xml:space="preserve">. </w:t>
      </w:r>
      <w:r w:rsidRPr="00CA0AE5">
        <w:rPr>
          <w:rStyle w:val="StyleUnderline"/>
        </w:rPr>
        <w:t xml:space="preserve">Strength at home is critical to strength in the world, and the U.S. energy boom has proven to be an important driver for the country’s economic recovery -- boosting jobs, economic activity, and government revenues. In North Dakota, for example, unemployment </w:t>
      </w:r>
      <w:r w:rsidRPr="00CA0AE5">
        <w:t xml:space="preserve">has </w:t>
      </w:r>
      <w:r w:rsidRPr="00CA0AE5">
        <w:rPr>
          <w:rStyle w:val="StyleUnderline"/>
        </w:rPr>
        <w:t>dropped to</w:t>
      </w:r>
      <w:r w:rsidRPr="00CA0AE5">
        <w:t xml:space="preserve"> near</w:t>
      </w:r>
      <w:r w:rsidRPr="00CA0AE5">
        <w:rPr>
          <w:rStyle w:val="StyleUnderline"/>
        </w:rPr>
        <w:t xml:space="preserve"> three percent</w:t>
      </w:r>
      <w:r w:rsidRPr="00CA0AE5">
        <w:t xml:space="preserve">, </w:t>
      </w:r>
      <w:r w:rsidRPr="00CA0AE5">
        <w:rPr>
          <w:rStyle w:val="StyleUnderline"/>
        </w:rPr>
        <w:t>the lowest in the country</w:t>
      </w:r>
      <w:r w:rsidRPr="00CA0AE5">
        <w:t xml:space="preserve">, and </w:t>
      </w:r>
      <w:r w:rsidRPr="00CA0AE5">
        <w:rPr>
          <w:rStyle w:val="StyleUnderline"/>
        </w:rPr>
        <w:t>the state has a $3.8 billion budget surplus,</w:t>
      </w:r>
      <w:r w:rsidRPr="00CA0AE5">
        <w:t xml:space="preserve"> largely </w:t>
      </w:r>
      <w:r w:rsidRPr="00CA0AE5">
        <w:rPr>
          <w:rStyle w:val="StyleUnderline"/>
        </w:rPr>
        <w:t xml:space="preserve">due to increased </w:t>
      </w:r>
      <w:r w:rsidRPr="00CA0AE5">
        <w:t xml:space="preserve">unconventional gas and </w:t>
      </w:r>
      <w:r w:rsidRPr="00CA0AE5">
        <w:rPr>
          <w:rStyle w:val="StyleUnderline"/>
        </w:rPr>
        <w:t>oil production</w:t>
      </w:r>
      <w:r w:rsidRPr="00CA0AE5">
        <w:t>. IHS Cambridge Energy Research Associates estimates that the shale gas industry directly or indirectly employed 600,000 Americans in 2010, a number that could double by 2020.</w:t>
      </w:r>
    </w:p>
    <w:p w:rsidR="00FF6EE3" w:rsidRPr="00CA0AE5" w:rsidRDefault="00FF6EE3" w:rsidP="00FF6EE3"/>
    <w:p w:rsidR="00FF6EE3" w:rsidRDefault="00FF6EE3" w:rsidP="00FF6EE3">
      <w:pPr>
        <w:pStyle w:val="Heading4"/>
        <w:numPr>
          <w:ilvl w:val="0"/>
          <w:numId w:val="11"/>
        </w:numPr>
        <w:spacing w:before="200" w:line="240" w:lineRule="auto"/>
      </w:pPr>
      <w:proofErr w:type="gramStart"/>
      <w:r>
        <w:t>manufacturing</w:t>
      </w:r>
      <w:proofErr w:type="gramEnd"/>
    </w:p>
    <w:p w:rsidR="00FF6EE3" w:rsidRDefault="00FF6EE3" w:rsidP="00FF6EE3">
      <w:pPr>
        <w:rPr>
          <w:rStyle w:val="Style13ptBold"/>
        </w:rPr>
      </w:pPr>
      <w:proofErr w:type="spellStart"/>
      <w:r>
        <w:rPr>
          <w:rStyle w:val="Style13ptBold"/>
        </w:rPr>
        <w:t>Donilon</w:t>
      </w:r>
      <w:proofErr w:type="spellEnd"/>
      <w:r>
        <w:rPr>
          <w:rStyle w:val="Style13ptBold"/>
        </w:rPr>
        <w:t>, 13</w:t>
      </w:r>
    </w:p>
    <w:p w:rsidR="00FF6EE3" w:rsidRPr="00CA0AE5" w:rsidRDefault="00FF6EE3" w:rsidP="00FF6EE3">
      <w:r>
        <w:t xml:space="preserve">(Tom, American lawyer and former government official who served as National Security Advisor in the Obama administration, 6-15-13, “Energy and American Power”, </w:t>
      </w:r>
      <w:hyperlink r:id="rId46" w:history="1">
        <w:r w:rsidRPr="004E1472">
          <w:rPr>
            <w:rStyle w:val="Hyperlink"/>
          </w:rPr>
          <w:t>http://www.foreignaffairs.com/articles/139509/tom-donilon/energy-and-american-power</w:t>
        </w:r>
      </w:hyperlink>
      <w:r>
        <w:t>, amp)</w:t>
      </w:r>
    </w:p>
    <w:p w:rsidR="00FF6EE3" w:rsidRDefault="00FF6EE3" w:rsidP="00FF6EE3">
      <w:r w:rsidRPr="00CA0AE5">
        <w:rPr>
          <w:rStyle w:val="StyleUnderline"/>
        </w:rPr>
        <w:t>Natural gas production</w:t>
      </w:r>
      <w:r>
        <w:t xml:space="preserve"> has </w:t>
      </w:r>
      <w:r w:rsidRPr="00CA0AE5">
        <w:rPr>
          <w:rStyle w:val="StyleUnderline"/>
        </w:rPr>
        <w:t>also sparked a domestic manufacturing revival</w:t>
      </w:r>
      <w:r>
        <w:t xml:space="preserve">. </w:t>
      </w:r>
      <w:r w:rsidRPr="00CA0AE5">
        <w:rPr>
          <w:rStyle w:val="StyleUnderline"/>
        </w:rPr>
        <w:t>Manufacturers in energy-intensive sectors, including chemical, steel, plastics, and glass companies</w:t>
      </w:r>
      <w:r>
        <w:t xml:space="preserve">, have </w:t>
      </w:r>
      <w:r w:rsidRPr="00CA0AE5">
        <w:rPr>
          <w:rStyle w:val="StyleUnderline"/>
        </w:rPr>
        <w:t>announced up to $95 billion investments across the United States to take advantage of low-cost natural gas</w:t>
      </w:r>
      <w:r>
        <w:t xml:space="preserve">. Furthermore, </w:t>
      </w:r>
      <w:r w:rsidRPr="00CA0AE5">
        <w:rPr>
          <w:rStyle w:val="StyleUnderline"/>
        </w:rPr>
        <w:t>as a result of U.S. investments in clean energy, tens of thousands of Americans have jobs and the United States is now home to some of the largest wind and solar farms in the world</w:t>
      </w:r>
      <w:r>
        <w:t xml:space="preserve">. </w:t>
      </w:r>
      <w:r w:rsidRPr="00CA0AE5">
        <w:rPr>
          <w:rStyle w:val="StyleUnderline"/>
        </w:rPr>
        <w:t>Domestic economic developments like these improve the country’s world standing and send a powerful message that the United States has the resources, as well as</w:t>
      </w:r>
      <w:r>
        <w:t xml:space="preserve"> the </w:t>
      </w:r>
      <w:r w:rsidRPr="00CA0AE5">
        <w:rPr>
          <w:rStyle w:val="StyleUnderline"/>
        </w:rPr>
        <w:t>resolve, to remain a preeminent power for years to come</w:t>
      </w:r>
      <w:r>
        <w:t>.</w:t>
      </w:r>
    </w:p>
    <w:p w:rsidR="00FF6EE3" w:rsidRDefault="00FF6EE3" w:rsidP="00FF6EE3"/>
    <w:p w:rsidR="00FF6EE3" w:rsidRDefault="00FF6EE3" w:rsidP="00FF6EE3">
      <w:pPr>
        <w:pStyle w:val="Heading4"/>
        <w:numPr>
          <w:ilvl w:val="0"/>
          <w:numId w:val="11"/>
        </w:numPr>
        <w:spacing w:before="200" w:line="240" w:lineRule="auto"/>
      </w:pPr>
      <w:proofErr w:type="gramStart"/>
      <w:r>
        <w:t>effective</w:t>
      </w:r>
      <w:proofErr w:type="gramEnd"/>
      <w:r>
        <w:t xml:space="preserve"> diplomacy</w:t>
      </w:r>
    </w:p>
    <w:p w:rsidR="00FF6EE3" w:rsidRDefault="00FF6EE3" w:rsidP="00FF6EE3">
      <w:pPr>
        <w:rPr>
          <w:rStyle w:val="Style13ptBold"/>
        </w:rPr>
      </w:pPr>
      <w:proofErr w:type="spellStart"/>
      <w:r>
        <w:rPr>
          <w:rStyle w:val="Style13ptBold"/>
        </w:rPr>
        <w:t>Donilon</w:t>
      </w:r>
      <w:proofErr w:type="spellEnd"/>
      <w:r>
        <w:rPr>
          <w:rStyle w:val="Style13ptBold"/>
        </w:rPr>
        <w:t>, 13</w:t>
      </w:r>
    </w:p>
    <w:p w:rsidR="00FF6EE3" w:rsidRPr="00CA0AE5" w:rsidRDefault="00FF6EE3" w:rsidP="00FF6EE3">
      <w:r>
        <w:t xml:space="preserve">(Tom, American lawyer and former government official who served as National Security Advisor in the Obama administration, 6-15-13, “Energy and American Power”, </w:t>
      </w:r>
      <w:hyperlink r:id="rId47" w:history="1">
        <w:r w:rsidRPr="004E1472">
          <w:rPr>
            <w:rStyle w:val="Hyperlink"/>
          </w:rPr>
          <w:t>http://www.foreignaffairs.com/articles/139509/tom-donilon/energy-and-american-power</w:t>
        </w:r>
      </w:hyperlink>
      <w:r>
        <w:t>, amp)</w:t>
      </w:r>
    </w:p>
    <w:p w:rsidR="00FF6EE3" w:rsidRDefault="00FF6EE3" w:rsidP="00FF6EE3">
      <w:pPr>
        <w:rPr>
          <w:rStyle w:val="StyleUnderline"/>
        </w:rPr>
      </w:pPr>
      <w:r w:rsidRPr="00CA0AE5">
        <w:rPr>
          <w:rStyle w:val="StyleUnderline"/>
        </w:rPr>
        <w:t>The United States’ new energy posture allows Washington to engage in international affairs from a position of strength. Increasing U.S. energy supplies</w:t>
      </w:r>
      <w:r>
        <w:t xml:space="preserve"> acts as a cushion that </w:t>
      </w:r>
      <w:r w:rsidRPr="00CA0AE5">
        <w:rPr>
          <w:rStyle w:val="StyleUnderline"/>
        </w:rPr>
        <w:t xml:space="preserve">helps reduce the country’s vulnerability to global supply disruptions and price shocks. It also affords Washington a stronger hand in pursuing </w:t>
      </w:r>
      <w:r>
        <w:t xml:space="preserve">and implementing its </w:t>
      </w:r>
      <w:r w:rsidRPr="00CA0AE5">
        <w:rPr>
          <w:rStyle w:val="StyleUnderline"/>
        </w:rPr>
        <w:t>international security goals</w:t>
      </w:r>
      <w:r>
        <w:t xml:space="preserve">. For example, </w:t>
      </w:r>
      <w:r w:rsidRPr="00CA0AE5">
        <w:rPr>
          <w:rStyle w:val="StyleUnderline"/>
        </w:rPr>
        <w:t>the United States is engaged in</w:t>
      </w:r>
      <w:r>
        <w:t xml:space="preserve"> </w:t>
      </w:r>
      <w:r w:rsidRPr="00CA0AE5">
        <w:rPr>
          <w:rStyle w:val="StyleUnderline"/>
        </w:rPr>
        <w:t>a</w:t>
      </w:r>
      <w:r>
        <w:t xml:space="preserve"> dual-track </w:t>
      </w:r>
      <w:r w:rsidRPr="00CA0AE5">
        <w:rPr>
          <w:rStyle w:val="StyleUnderline"/>
        </w:rPr>
        <w:t>strategy that marshals pressure on Iran in pursuit of constructive engagement that addresses global concerns about Iran’s nuclear program</w:t>
      </w:r>
      <w:r>
        <w:t xml:space="preserve">. As part of the pressure track, </w:t>
      </w:r>
      <w:r w:rsidRPr="00CA0AE5">
        <w:rPr>
          <w:rStyle w:val="StyleUnderline"/>
        </w:rPr>
        <w:t>the United States has engaged in tireless diplomacy to persuade</w:t>
      </w:r>
      <w:r>
        <w:t xml:space="preserve"> relevant </w:t>
      </w:r>
      <w:r w:rsidRPr="00CA0AE5">
        <w:rPr>
          <w:rStyle w:val="StyleUnderline"/>
        </w:rPr>
        <w:t>nations</w:t>
      </w:r>
      <w:r>
        <w:t xml:space="preserve"> to end or </w:t>
      </w:r>
      <w:r w:rsidRPr="00CA0AE5">
        <w:rPr>
          <w:rStyle w:val="StyleUnderline"/>
        </w:rPr>
        <w:t>significantly reduce their consumption of Iranian oil</w:t>
      </w:r>
      <w:r>
        <w:t xml:space="preserve"> while </w:t>
      </w:r>
      <w:r w:rsidRPr="00CA0AE5">
        <w:rPr>
          <w:rStyle w:val="StyleUnderline"/>
        </w:rPr>
        <w:t>emphasizing to suppliers the importance of keeping the world oil market</w:t>
      </w:r>
      <w:r>
        <w:t xml:space="preserve"> </w:t>
      </w:r>
      <w:r w:rsidRPr="00CA0AE5">
        <w:rPr>
          <w:rStyle w:val="StyleUnderline"/>
        </w:rPr>
        <w:t>stable</w:t>
      </w:r>
      <w:r>
        <w:t xml:space="preserve"> and </w:t>
      </w:r>
      <w:r w:rsidRPr="00CA0AE5">
        <w:t xml:space="preserve">well supplied. </w:t>
      </w:r>
      <w:r w:rsidRPr="00CA0AE5">
        <w:rPr>
          <w:rStyle w:val="StyleUnderline"/>
        </w:rPr>
        <w:t xml:space="preserve">The substantial increase in oil production in the United States </w:t>
      </w:r>
      <w:r w:rsidRPr="00CA0AE5">
        <w:t xml:space="preserve">and elsewhere </w:t>
      </w:r>
      <w:r w:rsidRPr="00CA0AE5">
        <w:rPr>
          <w:rStyle w:val="StyleUnderline"/>
        </w:rPr>
        <w:t>means that</w:t>
      </w:r>
      <w:r w:rsidRPr="00CA0AE5">
        <w:t xml:space="preserve"> international </w:t>
      </w:r>
      <w:r w:rsidRPr="00CA0AE5">
        <w:rPr>
          <w:rStyle w:val="StyleUnderline"/>
        </w:rPr>
        <w:t xml:space="preserve">sanctions and U.S. </w:t>
      </w:r>
      <w:r w:rsidRPr="00CA0AE5">
        <w:t xml:space="preserve">and allied </w:t>
      </w:r>
      <w:r w:rsidRPr="00CA0AE5">
        <w:rPr>
          <w:rStyle w:val="StyleUnderline"/>
        </w:rPr>
        <w:t>efforts could remove one million barrels per day of Iranian oil from the market while minimizing the burden on the rest of the world. The same approach is being used in Syria</w:t>
      </w:r>
      <w:r>
        <w:t xml:space="preserve"> </w:t>
      </w:r>
      <w:r w:rsidRPr="00CA0AE5">
        <w:t>today</w:t>
      </w:r>
      <w:r w:rsidRPr="00CA0AE5">
        <w:rPr>
          <w:rStyle w:val="StyleUnderline"/>
        </w:rPr>
        <w:t xml:space="preserve"> and was used in Libya in 2011.</w:t>
      </w:r>
    </w:p>
    <w:p w:rsidR="00FF6EE3" w:rsidRPr="00FF6EE3" w:rsidRDefault="00FF6EE3" w:rsidP="00FF6EE3"/>
    <w:p w:rsidR="0056111F" w:rsidRDefault="0056111F" w:rsidP="0056111F">
      <w:pPr>
        <w:pStyle w:val="Heading3"/>
      </w:pPr>
      <w:proofErr w:type="spellStart"/>
      <w:r>
        <w:t>Enviro</w:t>
      </w:r>
      <w:proofErr w:type="spellEnd"/>
      <w:r>
        <w:t xml:space="preserve"> Leadership</w:t>
      </w:r>
    </w:p>
    <w:p w:rsidR="00FF6EE3" w:rsidRDefault="00FF6EE3" w:rsidP="00FF6EE3">
      <w:pPr>
        <w:pStyle w:val="Heading4"/>
      </w:pPr>
      <w:r>
        <w:t xml:space="preserve">Ocean and environmental leadership is key to </w:t>
      </w:r>
      <w:proofErr w:type="spellStart"/>
      <w:r>
        <w:t>heg</w:t>
      </w:r>
      <w:proofErr w:type="spellEnd"/>
    </w:p>
    <w:p w:rsidR="00FF6EE3" w:rsidRDefault="00FF6EE3" w:rsidP="00FF6EE3">
      <w:pPr>
        <w:rPr>
          <w:szCs w:val="20"/>
        </w:rPr>
      </w:pPr>
      <w:r w:rsidRPr="001C18C5">
        <w:rPr>
          <w:rStyle w:val="Style13ptBold"/>
        </w:rPr>
        <w:t>Walter, 02</w:t>
      </w:r>
      <w:r>
        <w:rPr>
          <w:rStyle w:val="Style13ptBold"/>
        </w:rPr>
        <w:t xml:space="preserve"> </w:t>
      </w:r>
      <w:r w:rsidRPr="00515E11">
        <w:t>- chief economist of </w:t>
      </w:r>
      <w:hyperlink r:id="rId48" w:tooltip="Deutsche Bank" w:history="1">
        <w:r w:rsidRPr="00515E11">
          <w:rPr>
            <w:rStyle w:val="Hyperlink"/>
          </w:rPr>
          <w:t>Deutsche Bank</w:t>
        </w:r>
      </w:hyperlink>
      <w:r w:rsidRPr="00515E11">
        <w:t xml:space="preserve"> </w:t>
      </w:r>
    </w:p>
    <w:p w:rsidR="00FF6EE3" w:rsidRPr="00515E11" w:rsidRDefault="00FF6EE3" w:rsidP="00FF6EE3">
      <w:r w:rsidRPr="00515E11">
        <w:t xml:space="preserve">(Norbert, “An American Abdication”, 8/28/2002, </w:t>
      </w:r>
      <w:hyperlink r:id="rId49" w:history="1">
        <w:r w:rsidRPr="00515E11">
          <w:rPr>
            <w:rStyle w:val="Hyperlink"/>
          </w:rPr>
          <w:t>http://www.nytimes.com/2002/08/28/opinion/an-american-abdication.html</w:t>
        </w:r>
      </w:hyperlink>
      <w:r w:rsidRPr="00515E11">
        <w:t>, amp)</w:t>
      </w:r>
    </w:p>
    <w:p w:rsidR="00FF6EE3" w:rsidRPr="00515E11" w:rsidRDefault="00FF6EE3" w:rsidP="00FF6EE3">
      <w:r w:rsidRPr="00515E11">
        <w:t xml:space="preserve">FRANKFURT— </w:t>
      </w:r>
      <w:proofErr w:type="gramStart"/>
      <w:r w:rsidRPr="00515E11">
        <w:t>At</w:t>
      </w:r>
      <w:proofErr w:type="gramEnd"/>
      <w:r w:rsidRPr="00515E11">
        <w:t xml:space="preserve"> present there is much talk about the unparalleled strength of </w:t>
      </w:r>
      <w:r w:rsidRPr="00515E11">
        <w:rPr>
          <w:rStyle w:val="StyleUnderline"/>
        </w:rPr>
        <w:t>the United States</w:t>
      </w:r>
      <w:r w:rsidRPr="00515E11">
        <w:t xml:space="preserve"> on the world stage. Yet at this very moment the most powerful country in the world </w:t>
      </w:r>
      <w:r w:rsidRPr="00515E11">
        <w:rPr>
          <w:rStyle w:val="StyleUnderline"/>
        </w:rPr>
        <w:t>stands to forfeit much political capital</w:t>
      </w:r>
      <w:r w:rsidRPr="00515E11">
        <w:t xml:space="preserve">, moral authority </w:t>
      </w:r>
      <w:r w:rsidRPr="00515E11">
        <w:rPr>
          <w:rStyle w:val="StyleUnderline"/>
        </w:rPr>
        <w:t>and international good will by dragging its feet on</w:t>
      </w:r>
      <w:r w:rsidRPr="00515E11">
        <w:t xml:space="preserve"> the next great global issue: </w:t>
      </w:r>
      <w:r w:rsidRPr="00515E11">
        <w:rPr>
          <w:rStyle w:val="StyleUnderline"/>
        </w:rPr>
        <w:t>the environment</w:t>
      </w:r>
      <w:r w:rsidRPr="00515E11">
        <w:t xml:space="preserve">. Before long, </w:t>
      </w:r>
      <w:r w:rsidRPr="00515E11">
        <w:rPr>
          <w:rStyle w:val="StyleUnderline"/>
        </w:rPr>
        <w:t>the administration's apparent unwillingness to take a leadership role</w:t>
      </w:r>
      <w:r w:rsidRPr="00515E11">
        <w:t xml:space="preserve"> -- or, at the very least, to stop acting as a brake -- </w:t>
      </w:r>
      <w:r w:rsidRPr="00515E11">
        <w:rPr>
          <w:rStyle w:val="StyleUnderline"/>
        </w:rPr>
        <w:t>in fighting global environmental degradation will threaten the very basis of the American supremacy</w:t>
      </w:r>
      <w:r w:rsidRPr="00515E11">
        <w:t xml:space="preserve"> that many now seem to assume will last forever.</w:t>
      </w:r>
      <w:r>
        <w:t xml:space="preserve"> </w:t>
      </w:r>
      <w:r w:rsidRPr="00515E11">
        <w:rPr>
          <w:rStyle w:val="StyleUnderline"/>
        </w:rPr>
        <w:t>American authority is already in some danger as a result of the Bush administration's decision to send a low-level delegation to the World Summit on Sustainable Development in Johannesburg</w:t>
      </w:r>
      <w:r w:rsidRPr="00515E11">
        <w:t xml:space="preserve"> -- low-level, that is, relative to America's share of both the world economy and global pollution. The absence of President Bush from Johannesburg symbolizes this decline in authority. In recent weeks, </w:t>
      </w:r>
      <w:r w:rsidRPr="00515E11">
        <w:rPr>
          <w:rStyle w:val="StyleUnderline"/>
        </w:rPr>
        <w:t>newspapers around the world have been dominated by environmental headlines</w:t>
      </w:r>
      <w:r w:rsidRPr="00515E11">
        <w:t xml:space="preserve">: In central Europe, flooding killed dozens, displaced tens of thousands and caused billions of dollars in damages. In South Asia, the United Nations reports a brown cloud of pollution that is responsible for hundreds of thousands of deaths a year from respiratory disease. The pollution (80 percent man-made) also cuts sunlight penetration, thus reducing rainfall, affecting agriculture and otherwise altering the climate. Many other examples of </w:t>
      </w:r>
      <w:r w:rsidRPr="00515E11">
        <w:rPr>
          <w:rStyle w:val="StyleUnderline"/>
        </w:rPr>
        <w:t>environmental degradation</w:t>
      </w:r>
      <w:r w:rsidRPr="00515E11">
        <w:t xml:space="preserve">, often related to the warming of the atmosphere, could be cited. What they all have in common </w:t>
      </w:r>
      <w:r w:rsidRPr="00515E11">
        <w:rPr>
          <w:rStyle w:val="StyleUnderline"/>
        </w:rPr>
        <w:t>is</w:t>
      </w:r>
      <w:r w:rsidRPr="00515E11">
        <w:t xml:space="preserve"> that they severely affect countries around the world and are fast </w:t>
      </w:r>
      <w:r w:rsidRPr="00515E11">
        <w:rPr>
          <w:rStyle w:val="StyleUnderline"/>
        </w:rPr>
        <w:t>becoming a chief concern for people everywhere</w:t>
      </w:r>
      <w:r w:rsidRPr="00515E11">
        <w:t xml:space="preserve">. Nobody is suggesting that these disasters are directly linked to anything the United States is doing. But </w:t>
      </w:r>
      <w:r w:rsidRPr="00515E11">
        <w:rPr>
          <w:rStyle w:val="StyleUnderline"/>
        </w:rPr>
        <w:t>when a country that emits 25 percent of the world's greenhouse gases acts as an uninterested</w:t>
      </w:r>
      <w:r w:rsidRPr="00515E11">
        <w:t xml:space="preserve">, sometimes hostile bystander in the environmental debate, </w:t>
      </w:r>
      <w:r w:rsidRPr="00515E11">
        <w:rPr>
          <w:rStyle w:val="StyleUnderline"/>
        </w:rPr>
        <w:t>it looks like unbearable arrogance to many people abroad</w:t>
      </w:r>
      <w:r w:rsidRPr="00515E11">
        <w:t xml:space="preserve">. </w:t>
      </w:r>
      <w:r w:rsidRPr="00515E11">
        <w:rPr>
          <w:rStyle w:val="StyleUnderline"/>
        </w:rPr>
        <w:t>The administration seems to believe it is</w:t>
      </w:r>
      <w:r w:rsidRPr="00515E11">
        <w:t xml:space="preserve"> merely </w:t>
      </w:r>
      <w:r w:rsidRPr="00515E11">
        <w:rPr>
          <w:rStyle w:val="StyleUnderline"/>
        </w:rPr>
        <w:t>an observer</w:t>
      </w:r>
      <w:r w:rsidRPr="00515E11">
        <w:t xml:space="preserve"> -- that environmental issues are not its issues. But </w:t>
      </w:r>
      <w:r w:rsidRPr="00515E11">
        <w:rPr>
          <w:rStyle w:val="StyleUnderline"/>
        </w:rPr>
        <w:t>not doing anything amounts to ignoring a</w:t>
      </w:r>
      <w:r w:rsidRPr="00515E11">
        <w:t xml:space="preserve"> key </w:t>
      </w:r>
      <w:r w:rsidRPr="00515E11">
        <w:rPr>
          <w:rStyle w:val="StyleUnderline"/>
        </w:rPr>
        <w:t>source of world tension</w:t>
      </w:r>
      <w:r w:rsidRPr="00515E11">
        <w:t xml:space="preserve">, and </w:t>
      </w:r>
      <w:r w:rsidRPr="00515E11">
        <w:rPr>
          <w:rStyle w:val="StyleUnderline"/>
        </w:rPr>
        <w:t>no superpower that wants to preserve its status can go on dismissing such a pivotal dimension of</w:t>
      </w:r>
      <w:r w:rsidRPr="00515E11">
        <w:t xml:space="preserve"> political and economic -- if not existential -- </w:t>
      </w:r>
      <w:r w:rsidRPr="00515E11">
        <w:rPr>
          <w:rStyle w:val="StyleUnderline"/>
        </w:rPr>
        <w:t>conflict</w:t>
      </w:r>
      <w:r w:rsidRPr="00515E11">
        <w:t xml:space="preserve">. In my view, </w:t>
      </w:r>
      <w:r w:rsidRPr="00515E11">
        <w:rPr>
          <w:rStyle w:val="StyleUnderline"/>
        </w:rPr>
        <w:t>there is a clear-cut price to be paid for ignoring the views of just about every other country in the world today.</w:t>
      </w:r>
      <w:r w:rsidRPr="00515E11">
        <w:t xml:space="preserve"> The United States is jettisoning its hard-won moral and intellectual authority and perhaps the strategic advantages that come with being a good steward of the international political order. </w:t>
      </w:r>
      <w:r w:rsidRPr="00515E11">
        <w:rPr>
          <w:rStyle w:val="StyleUnderline"/>
        </w:rPr>
        <w:t>The United States may no longer be viewed as a leader or reliable partner in policymaking</w:t>
      </w:r>
      <w:r w:rsidRPr="00515E11">
        <w:t>: necessary, perhaps inevitable, but not desirable, as it has been for decades. All of this because America's current leaders are not willing to acknowledge the very real concerns of many people ab</w:t>
      </w:r>
      <w:r>
        <w:t xml:space="preserve">out global environmental issues. </w:t>
      </w:r>
      <w:r w:rsidRPr="00515E11">
        <w:t xml:space="preserve"> No one can expect the United States to provide any quick fixes, but </w:t>
      </w:r>
      <w:r w:rsidRPr="00515E11">
        <w:rPr>
          <w:rStyle w:val="StyleUnderline"/>
        </w:rPr>
        <w:t>one would like to see America make a credible and sustained effort, along with other countries, to address</w:t>
      </w:r>
      <w:r w:rsidRPr="00515E11">
        <w:t xml:space="preserve"> global </w:t>
      </w:r>
      <w:r w:rsidRPr="00515E11">
        <w:rPr>
          <w:rStyle w:val="StyleUnderline"/>
        </w:rPr>
        <w:t>environmental problems</w:t>
      </w:r>
      <w:r w:rsidRPr="00515E11">
        <w:t xml:space="preserve">. This should happen on two fronts. The first is at home in the United States, through more environmentally friendly policies, for example greater fuel-efficiency standards for cars and light trucks and better insulation for buildings. The second is international, </w:t>
      </w:r>
      <w:r w:rsidRPr="00515E11">
        <w:rPr>
          <w:rStyle w:val="StyleUnderline"/>
        </w:rPr>
        <w:t>through a more cooperative approach to multilateral attempts at safeguarding the environment</w:t>
      </w:r>
      <w:r w:rsidRPr="00515E11">
        <w:t>. Simply rejecting international treaties (like the Kyoto Protocol) then failing to offer a better proposal cannot be an acceptable option for American policymakers. Much of the world has come together to help the United States in the fight against terrorism, out of the realization that a common threat can only be beaten through a cooperative effort. It is high time for the United States, metaphorically speaking, to get out of its oversized, gas-guzzling S.U.V. -- and join the rest of the world in doing more to combat global warming and protecting the planet</w:t>
      </w:r>
    </w:p>
    <w:p w:rsidR="00FF6EE3" w:rsidRDefault="00FF6EE3" w:rsidP="00FF6EE3"/>
    <w:p w:rsidR="00FF6EE3" w:rsidRDefault="00FF6EE3" w:rsidP="00FF6EE3">
      <w:pPr>
        <w:pStyle w:val="Heading4"/>
      </w:pPr>
      <w:r>
        <w:t xml:space="preserve">Environmental leadership is key to overall </w:t>
      </w:r>
      <w:proofErr w:type="spellStart"/>
      <w:r>
        <w:t>heg</w:t>
      </w:r>
      <w:proofErr w:type="spellEnd"/>
    </w:p>
    <w:p w:rsidR="00FF6EE3" w:rsidRDefault="00FF6EE3" w:rsidP="00FF6EE3">
      <w:pPr>
        <w:rPr>
          <w:rStyle w:val="Style13ptBold"/>
        </w:rPr>
      </w:pPr>
      <w:proofErr w:type="spellStart"/>
      <w:r>
        <w:rPr>
          <w:rStyle w:val="Style13ptBold"/>
        </w:rPr>
        <w:t>Donilon</w:t>
      </w:r>
      <w:proofErr w:type="spellEnd"/>
      <w:r>
        <w:rPr>
          <w:rStyle w:val="Style13ptBold"/>
        </w:rPr>
        <w:t>, 13</w:t>
      </w:r>
    </w:p>
    <w:p w:rsidR="00FF6EE3" w:rsidRPr="00CA0AE5" w:rsidRDefault="00FF6EE3" w:rsidP="00FF6EE3">
      <w:r>
        <w:t xml:space="preserve">(Tom, American lawyer and former government official who served as National Security Advisor in the Obama administration, 6-15-13, “Energy and American Power”, </w:t>
      </w:r>
      <w:hyperlink r:id="rId50" w:history="1">
        <w:r w:rsidRPr="004E1472">
          <w:rPr>
            <w:rStyle w:val="Hyperlink"/>
          </w:rPr>
          <w:t>http://www.foreignaffairs.com/articles/139509/tom-donilon/energy-and-american-power</w:t>
        </w:r>
      </w:hyperlink>
      <w:r>
        <w:t>, amp)</w:t>
      </w:r>
    </w:p>
    <w:p w:rsidR="00FF6EE3" w:rsidRDefault="00FF6EE3" w:rsidP="00FF6EE3">
      <w:r>
        <w:t xml:space="preserve">Although it is typically discussed in terms of its energy, environmental or economic implications, the </w:t>
      </w:r>
      <w:r w:rsidRPr="00CA0AE5">
        <w:rPr>
          <w:rStyle w:val="StyleUnderline"/>
        </w:rPr>
        <w:t xml:space="preserve">changes to the climate are also a national security challenge because of the </w:t>
      </w:r>
      <w:r>
        <w:t xml:space="preserve">increasingly </w:t>
      </w:r>
      <w:r w:rsidRPr="00CA0AE5">
        <w:rPr>
          <w:rStyle w:val="StyleUnderline"/>
        </w:rPr>
        <w:t>severe environmental impacts it is having on countries</w:t>
      </w:r>
      <w:r>
        <w:t xml:space="preserve"> and people </w:t>
      </w:r>
      <w:r w:rsidRPr="00CA0AE5">
        <w:rPr>
          <w:rStyle w:val="StyleUnderline"/>
        </w:rPr>
        <w:t>around the world</w:t>
      </w:r>
      <w:r>
        <w:t xml:space="preserve">. Last year, the lower 48 U.S. states endured the warmest year on record. At one point, </w:t>
      </w:r>
      <w:r w:rsidRPr="00CA0AE5">
        <w:rPr>
          <w:rStyle w:val="StyleUnderline"/>
        </w:rPr>
        <w:t>two-thirds of the contiguous United States was in a state of drought</w:t>
      </w:r>
      <w:r>
        <w:t xml:space="preserve">, and almost ten million acres were charred from wildfires in the west. Although no single weather event can be directly attributed to climate change, we know that climate change is fueling more frequent extreme weather events. </w:t>
      </w:r>
      <w:r w:rsidRPr="00CA0AE5">
        <w:rPr>
          <w:rStyle w:val="StyleUnderline"/>
        </w:rPr>
        <w:t>Last year</w:t>
      </w:r>
      <w:r>
        <w:t xml:space="preserve"> alone, </w:t>
      </w:r>
      <w:r w:rsidRPr="00CA0AE5">
        <w:rPr>
          <w:rStyle w:val="StyleUnderline"/>
        </w:rPr>
        <w:t xml:space="preserve">Americans endured 11 weather-related disasters that cost $1 billion </w:t>
      </w:r>
      <w:r>
        <w:t xml:space="preserve">or more in damages. The same is true globally: </w:t>
      </w:r>
      <w:r w:rsidRPr="00CA0AE5">
        <w:t>the past 12 years are among the</w:t>
      </w:r>
      <w:r>
        <w:t xml:space="preserve"> 14 warmest years on record.</w:t>
      </w:r>
    </w:p>
    <w:p w:rsidR="00FF6EE3" w:rsidRDefault="00FF6EE3" w:rsidP="00FF6EE3">
      <w:r w:rsidRPr="00CA0AE5">
        <w:t>The Obama administration’s National Security Strategy recognizes the “real, urgent, and severe” threat posed by climate change</w:t>
      </w:r>
      <w:r>
        <w:t xml:space="preserve"> in no uncertain terms, stating, “</w:t>
      </w:r>
      <w:proofErr w:type="gramStart"/>
      <w:r>
        <w:t>change</w:t>
      </w:r>
      <w:proofErr w:type="gramEnd"/>
      <w:r>
        <w:t xml:space="preserve"> wrought by a warming planet will lead to new conflicts over refugees and resources; new suffering from drought and famine; catastrophic natural disasters; and the degradation of land across the globe.” </w:t>
      </w:r>
      <w:r w:rsidRPr="00CA0AE5">
        <w:rPr>
          <w:rStyle w:val="StyleUnderline"/>
        </w:rPr>
        <w:t xml:space="preserve">The Department of Defense’s </w:t>
      </w:r>
      <w:r>
        <w:t xml:space="preserve">2010 Quadrennial </w:t>
      </w:r>
      <w:r w:rsidRPr="00CA0AE5">
        <w:rPr>
          <w:rStyle w:val="StyleUnderline"/>
        </w:rPr>
        <w:t>Defense Review warned</w:t>
      </w:r>
      <w:r>
        <w:t xml:space="preserve"> not only </w:t>
      </w:r>
      <w:r w:rsidRPr="00CA0AE5">
        <w:rPr>
          <w:rStyle w:val="StyleUnderline"/>
        </w:rPr>
        <w:t>that climate change “may act as an accelerant of instability</w:t>
      </w:r>
      <w:r>
        <w:t xml:space="preserve"> or conflict, </w:t>
      </w:r>
      <w:r w:rsidRPr="00CA0AE5">
        <w:rPr>
          <w:rStyle w:val="StyleUnderline"/>
        </w:rPr>
        <w:t>placing a burden to respond on</w:t>
      </w:r>
      <w:r>
        <w:t xml:space="preserve"> civilian institutions and militaries around the world” </w:t>
      </w:r>
      <w:r w:rsidRPr="00CA0AE5">
        <w:t>but also of the potential impacts of climate change on the operating environment, and on</w:t>
      </w:r>
      <w:r w:rsidRPr="00CA0AE5">
        <w:rPr>
          <w:rStyle w:val="StyleUnderline"/>
        </w:rPr>
        <w:t xml:space="preserve"> U.S. military installations at home and around the world</w:t>
      </w:r>
      <w:r>
        <w:t xml:space="preserve">. </w:t>
      </w:r>
      <w:r w:rsidRPr="00CA0AE5">
        <w:rPr>
          <w:rStyle w:val="StyleUnderline"/>
        </w:rPr>
        <w:t>A National Intelligence Assessment</w:t>
      </w:r>
      <w:r>
        <w:t xml:space="preserve"> in 2008, multiple Worldwide Threat Assessments produced by the Director of National Intelligence, </w:t>
      </w:r>
      <w:r w:rsidRPr="00CA0AE5">
        <w:rPr>
          <w:rStyle w:val="StyleUnderline"/>
        </w:rPr>
        <w:t>and</w:t>
      </w:r>
      <w:r>
        <w:t xml:space="preserve"> numerous </w:t>
      </w:r>
      <w:r w:rsidRPr="00CA0AE5">
        <w:rPr>
          <w:rStyle w:val="StyleUnderline"/>
        </w:rPr>
        <w:t xml:space="preserve">expert analyses </w:t>
      </w:r>
      <w:proofErr w:type="gramStart"/>
      <w:r>
        <w:t>have</w:t>
      </w:r>
      <w:proofErr w:type="gramEnd"/>
      <w:r>
        <w:t xml:space="preserve"> </w:t>
      </w:r>
      <w:r w:rsidRPr="00CA0AE5">
        <w:rPr>
          <w:rStyle w:val="StyleUnderline"/>
        </w:rPr>
        <w:t>reached similar conclusions</w:t>
      </w:r>
      <w:r>
        <w:t xml:space="preserve">. </w:t>
      </w:r>
      <w:r w:rsidRPr="00CA0AE5">
        <w:rPr>
          <w:rStyle w:val="StyleUnderline"/>
        </w:rPr>
        <w:t>This underscores the need to</w:t>
      </w:r>
      <w:r>
        <w:t xml:space="preserve">, for the sake of U.S. national security, </w:t>
      </w:r>
      <w:r w:rsidRPr="00CA0AE5">
        <w:rPr>
          <w:rStyle w:val="StyleUnderline"/>
        </w:rPr>
        <w:t>reduce the greenhouse gas emissions that drive climate change and prepare for its impacts.</w:t>
      </w:r>
    </w:p>
    <w:p w:rsidR="00FF6EE3" w:rsidRDefault="00FF6EE3" w:rsidP="00FF6EE3"/>
    <w:p w:rsidR="00FF6EE3" w:rsidRPr="00CA0AE5" w:rsidRDefault="00FF6EE3" w:rsidP="00FF6EE3"/>
    <w:p w:rsidR="0056111F" w:rsidRDefault="0056111F" w:rsidP="0056111F">
      <w:pPr>
        <w:pStyle w:val="Heading4"/>
      </w:pPr>
      <w:r>
        <w:t xml:space="preserve">Ocean and environmental leadership is key to </w:t>
      </w:r>
      <w:proofErr w:type="spellStart"/>
      <w:r>
        <w:t>heg</w:t>
      </w:r>
      <w:proofErr w:type="spellEnd"/>
    </w:p>
    <w:p w:rsidR="0056111F" w:rsidRDefault="0056111F" w:rsidP="0056111F">
      <w:pPr>
        <w:rPr>
          <w:szCs w:val="20"/>
        </w:rPr>
      </w:pPr>
      <w:r w:rsidRPr="001C18C5">
        <w:rPr>
          <w:rStyle w:val="Style13ptBold"/>
        </w:rPr>
        <w:t>Walter, 02</w:t>
      </w:r>
      <w:r>
        <w:rPr>
          <w:rStyle w:val="Style13ptBold"/>
        </w:rPr>
        <w:t xml:space="preserve"> </w:t>
      </w:r>
      <w:r w:rsidRPr="00515E11">
        <w:t>- chief economist of </w:t>
      </w:r>
      <w:hyperlink r:id="rId51" w:tooltip="Deutsche Bank" w:history="1">
        <w:r w:rsidRPr="00515E11">
          <w:rPr>
            <w:rStyle w:val="Hyperlink"/>
          </w:rPr>
          <w:t>Deutsche Bank</w:t>
        </w:r>
      </w:hyperlink>
      <w:r w:rsidRPr="00515E11">
        <w:t xml:space="preserve"> </w:t>
      </w:r>
    </w:p>
    <w:p w:rsidR="0056111F" w:rsidRPr="00515E11" w:rsidRDefault="0056111F" w:rsidP="0056111F">
      <w:r w:rsidRPr="00515E11">
        <w:t xml:space="preserve">(Norbert, “An American Abdication”, 8/28/2002, </w:t>
      </w:r>
      <w:hyperlink r:id="rId52" w:history="1">
        <w:r w:rsidRPr="00515E11">
          <w:rPr>
            <w:rStyle w:val="Hyperlink"/>
          </w:rPr>
          <w:t>http://www.nytimes.com/2002/08/28/opinion/an-american-abdication.html</w:t>
        </w:r>
      </w:hyperlink>
      <w:r w:rsidRPr="00515E11">
        <w:t>, amp)</w:t>
      </w:r>
    </w:p>
    <w:p w:rsidR="0056111F" w:rsidRPr="00515E11" w:rsidRDefault="0056111F" w:rsidP="0056111F">
      <w:r w:rsidRPr="00515E11">
        <w:t xml:space="preserve">FRANKFURT— </w:t>
      </w:r>
      <w:proofErr w:type="gramStart"/>
      <w:r w:rsidRPr="00515E11">
        <w:t>At</w:t>
      </w:r>
      <w:proofErr w:type="gramEnd"/>
      <w:r w:rsidRPr="00515E11">
        <w:t xml:space="preserve"> present there is much talk about the unparalleled strength of </w:t>
      </w:r>
      <w:r w:rsidRPr="00515E11">
        <w:rPr>
          <w:rStyle w:val="StyleUnderline"/>
        </w:rPr>
        <w:t>the United States</w:t>
      </w:r>
      <w:r w:rsidRPr="00515E11">
        <w:t xml:space="preserve"> on the world stage. Yet at this very moment the most powerful country in the world </w:t>
      </w:r>
      <w:r w:rsidRPr="00515E11">
        <w:rPr>
          <w:rStyle w:val="StyleUnderline"/>
        </w:rPr>
        <w:t>stands to forfeit much political capital</w:t>
      </w:r>
      <w:r w:rsidRPr="00515E11">
        <w:t xml:space="preserve">, moral authority </w:t>
      </w:r>
      <w:r w:rsidRPr="00515E11">
        <w:rPr>
          <w:rStyle w:val="StyleUnderline"/>
        </w:rPr>
        <w:t>and international good will by dragging its feet on</w:t>
      </w:r>
      <w:r w:rsidRPr="00515E11">
        <w:t xml:space="preserve"> the next great global issue: </w:t>
      </w:r>
      <w:r w:rsidRPr="00515E11">
        <w:rPr>
          <w:rStyle w:val="StyleUnderline"/>
        </w:rPr>
        <w:t>the environment</w:t>
      </w:r>
      <w:r w:rsidRPr="00515E11">
        <w:t xml:space="preserve">. Before long, </w:t>
      </w:r>
      <w:r w:rsidRPr="00515E11">
        <w:rPr>
          <w:rStyle w:val="StyleUnderline"/>
        </w:rPr>
        <w:t>the administration's apparent unwillingness to take a leadership role</w:t>
      </w:r>
      <w:r w:rsidRPr="00515E11">
        <w:t xml:space="preserve"> -- or, at the very least, to stop acting as a brake -- </w:t>
      </w:r>
      <w:r w:rsidRPr="00515E11">
        <w:rPr>
          <w:rStyle w:val="StyleUnderline"/>
        </w:rPr>
        <w:t>in fighting global environmental degradation will threaten the very basis of the American supremacy</w:t>
      </w:r>
      <w:r w:rsidRPr="00515E11">
        <w:t xml:space="preserve"> that many now seem to assume will last forever.</w:t>
      </w:r>
      <w:r>
        <w:t xml:space="preserve"> </w:t>
      </w:r>
      <w:r w:rsidRPr="00515E11">
        <w:rPr>
          <w:rStyle w:val="StyleUnderline"/>
        </w:rPr>
        <w:t>American authority is already in some danger as a result of the Bush administration's decision to send a low-level delegation to the World Summit on Sustainable Development in Johannesburg</w:t>
      </w:r>
      <w:r w:rsidRPr="00515E11">
        <w:t xml:space="preserve"> -- low-level, that is, relative to America's share of both the world economy and global pollution. The absence of President Bush from Johannesburg symbolizes this decline in authority. In recent weeks, </w:t>
      </w:r>
      <w:r w:rsidRPr="00515E11">
        <w:rPr>
          <w:rStyle w:val="StyleUnderline"/>
        </w:rPr>
        <w:t>newspapers around the world have been dominated by environmental headlines</w:t>
      </w:r>
      <w:r w:rsidRPr="00515E11">
        <w:t xml:space="preserve">: In central Europe, flooding killed dozens, displaced tens of thousands and caused billions of dollars in damages. In South Asia, the United Nations reports a brown cloud of pollution that is responsible for hundreds of thousands of deaths a year from respiratory disease. The pollution (80 percent man-made) also cuts sunlight penetration, thus reducing rainfall, affecting agriculture and otherwise altering the climate. Many other examples of </w:t>
      </w:r>
      <w:r w:rsidRPr="00515E11">
        <w:rPr>
          <w:rStyle w:val="StyleUnderline"/>
        </w:rPr>
        <w:t>environmental degradation</w:t>
      </w:r>
      <w:r w:rsidRPr="00515E11">
        <w:t xml:space="preserve">, often related to the warming of the atmosphere, could be cited. What they all have in common </w:t>
      </w:r>
      <w:r w:rsidRPr="00515E11">
        <w:rPr>
          <w:rStyle w:val="StyleUnderline"/>
        </w:rPr>
        <w:t>is</w:t>
      </w:r>
      <w:r w:rsidRPr="00515E11">
        <w:t xml:space="preserve"> that they severely affect countries around the world and are fast </w:t>
      </w:r>
      <w:r w:rsidRPr="00515E11">
        <w:rPr>
          <w:rStyle w:val="StyleUnderline"/>
        </w:rPr>
        <w:t>becoming a chief concern for people everywhere</w:t>
      </w:r>
      <w:r w:rsidRPr="00515E11">
        <w:t xml:space="preserve">. Nobody is suggesting that these disasters are directly linked to anything the United States is doing. But </w:t>
      </w:r>
      <w:r w:rsidRPr="00515E11">
        <w:rPr>
          <w:rStyle w:val="StyleUnderline"/>
        </w:rPr>
        <w:t>when a country that emits 25 percent of the world's greenhouse gases acts as an uninterested</w:t>
      </w:r>
      <w:r w:rsidRPr="00515E11">
        <w:t xml:space="preserve">, sometimes hostile bystander in the environmental debate, </w:t>
      </w:r>
      <w:r w:rsidRPr="00515E11">
        <w:rPr>
          <w:rStyle w:val="StyleUnderline"/>
        </w:rPr>
        <w:t>it looks like unbearable arrogance to many people abroad</w:t>
      </w:r>
      <w:r w:rsidRPr="00515E11">
        <w:t xml:space="preserve">. </w:t>
      </w:r>
      <w:r w:rsidRPr="00515E11">
        <w:rPr>
          <w:rStyle w:val="StyleUnderline"/>
        </w:rPr>
        <w:t>The administration seems to believe it is</w:t>
      </w:r>
      <w:r w:rsidRPr="00515E11">
        <w:t xml:space="preserve"> merely </w:t>
      </w:r>
      <w:r w:rsidRPr="00515E11">
        <w:rPr>
          <w:rStyle w:val="StyleUnderline"/>
        </w:rPr>
        <w:t>an observer</w:t>
      </w:r>
      <w:r w:rsidRPr="00515E11">
        <w:t xml:space="preserve"> -- that environmental issues are not its issues. But </w:t>
      </w:r>
      <w:r w:rsidRPr="00515E11">
        <w:rPr>
          <w:rStyle w:val="StyleUnderline"/>
        </w:rPr>
        <w:t>not doing anything amounts to ignoring a</w:t>
      </w:r>
      <w:r w:rsidRPr="00515E11">
        <w:t xml:space="preserve"> key </w:t>
      </w:r>
      <w:r w:rsidRPr="00515E11">
        <w:rPr>
          <w:rStyle w:val="StyleUnderline"/>
        </w:rPr>
        <w:t>source of world tension</w:t>
      </w:r>
      <w:r w:rsidRPr="00515E11">
        <w:t xml:space="preserve">, and </w:t>
      </w:r>
      <w:r w:rsidRPr="00515E11">
        <w:rPr>
          <w:rStyle w:val="StyleUnderline"/>
        </w:rPr>
        <w:t>no superpower that wants to preserve its status can go on dismissing such a pivotal dimension of</w:t>
      </w:r>
      <w:r w:rsidRPr="00515E11">
        <w:t xml:space="preserve"> political and economic -- if not existential -- </w:t>
      </w:r>
      <w:r w:rsidRPr="00515E11">
        <w:rPr>
          <w:rStyle w:val="StyleUnderline"/>
        </w:rPr>
        <w:t>conflict</w:t>
      </w:r>
      <w:r w:rsidRPr="00515E11">
        <w:t xml:space="preserve">. In my view, </w:t>
      </w:r>
      <w:r w:rsidRPr="00515E11">
        <w:rPr>
          <w:rStyle w:val="StyleUnderline"/>
        </w:rPr>
        <w:t>there is a clear-cut price to be paid for ignoring the views of just about every other country in the world today.</w:t>
      </w:r>
      <w:r w:rsidRPr="00515E11">
        <w:t xml:space="preserve"> The United States is jettisoning its hard-won moral and intellectual authority and perhaps the strategic advantages that come with being a good steward of the international political order. </w:t>
      </w:r>
      <w:r w:rsidRPr="00515E11">
        <w:rPr>
          <w:rStyle w:val="StyleUnderline"/>
        </w:rPr>
        <w:t>The United States may no longer be viewed as a leader or reliable partner in policymaking</w:t>
      </w:r>
      <w:r w:rsidRPr="00515E11">
        <w:t>: necessary, perhaps inevitable, but not desirable, as it has been for decades. All of this because America's current leaders are not willing to acknowledge the very real concerns of many people ab</w:t>
      </w:r>
      <w:r>
        <w:t xml:space="preserve">out global environmental issues. </w:t>
      </w:r>
      <w:r w:rsidRPr="00515E11">
        <w:t xml:space="preserve"> No one can expect the United States to provide any quick fixes, but </w:t>
      </w:r>
      <w:r w:rsidRPr="00515E11">
        <w:rPr>
          <w:rStyle w:val="StyleUnderline"/>
        </w:rPr>
        <w:t>one would like to see America make a credible and sustained effort, along with other countries, to address</w:t>
      </w:r>
      <w:r w:rsidRPr="00515E11">
        <w:t xml:space="preserve"> global </w:t>
      </w:r>
      <w:r w:rsidRPr="00515E11">
        <w:rPr>
          <w:rStyle w:val="StyleUnderline"/>
        </w:rPr>
        <w:t>environmental problems</w:t>
      </w:r>
      <w:r w:rsidRPr="00515E11">
        <w:t xml:space="preserve">. This should happen on two fronts. The first is at home in the United States, through more environmentally friendly policies, for example greater fuel-efficiency standards for cars and light trucks and better insulation for buildings. The second is international, </w:t>
      </w:r>
      <w:r w:rsidRPr="00515E11">
        <w:rPr>
          <w:rStyle w:val="StyleUnderline"/>
        </w:rPr>
        <w:t>through a more cooperative approach to multilateral attempts at safeguarding the environment</w:t>
      </w:r>
      <w:r w:rsidRPr="00515E11">
        <w:t>. Simply rejecting international treaties (like the Kyoto Protocol) then failing to offer a better proposal cannot be an acceptable option for American policymakers. Much of the world has come together to help the United States in the fight against terrorism, out of the realization that a common threat can only be beaten through a cooperative effort. It is high time for the United States, metaphorically speaking, to get out of its oversized, gas-guzzling S.U.V. -- and join the rest of the world in doing more to combat global warming and protecting the planet</w:t>
      </w:r>
    </w:p>
    <w:p w:rsidR="0056111F" w:rsidRDefault="0056111F" w:rsidP="0056111F"/>
    <w:p w:rsidR="0056111F" w:rsidRPr="0056111F" w:rsidRDefault="0056111F" w:rsidP="0056111F"/>
    <w:p w:rsidR="00A04F97" w:rsidRDefault="00A04F97" w:rsidP="0056111F">
      <w:pPr>
        <w:pStyle w:val="Heading3"/>
      </w:pPr>
      <w:r>
        <w:t>Innovation</w:t>
      </w:r>
    </w:p>
    <w:p w:rsidR="00A04F97" w:rsidRDefault="00A04F97" w:rsidP="00A04F97">
      <w:pPr>
        <w:pStyle w:val="Heading4"/>
      </w:pPr>
      <w:r>
        <w:t xml:space="preserve">Innovation key to </w:t>
      </w:r>
      <w:proofErr w:type="spellStart"/>
      <w:r>
        <w:t>heg</w:t>
      </w:r>
      <w:proofErr w:type="spellEnd"/>
    </w:p>
    <w:p w:rsidR="00A04F97" w:rsidRPr="00C83564" w:rsidRDefault="00A04F97" w:rsidP="00A04F97">
      <w:pPr>
        <w:rPr>
          <w:rStyle w:val="Style13ptBold"/>
        </w:rPr>
      </w:pPr>
      <w:r>
        <w:rPr>
          <w:rStyle w:val="Style13ptBold"/>
        </w:rPr>
        <w:t>Lind, 14</w:t>
      </w:r>
    </w:p>
    <w:p w:rsidR="00A04F97" w:rsidRDefault="00A04F97" w:rsidP="00A04F97">
      <w:r>
        <w:t xml:space="preserve">(Michael, May-June, 2014, “National Interest,” The Case for American Nationalism, </w:t>
      </w:r>
      <w:hyperlink r:id="rId53" w:history="1">
        <w:r w:rsidRPr="00A0107F">
          <w:rPr>
            <w:rStyle w:val="Hyperlink"/>
          </w:rPr>
          <w:t>http://nationalinterest.org/feature/the-case-american-nationalism-10328?page=7</w:t>
        </w:r>
      </w:hyperlink>
      <w:r>
        <w:t>, amp)</w:t>
      </w:r>
    </w:p>
    <w:p w:rsidR="00A04F97" w:rsidRDefault="00A04F97" w:rsidP="00A04F97"/>
    <w:p w:rsidR="00A04F97" w:rsidRPr="00C83564" w:rsidRDefault="00A04F97" w:rsidP="00A04F97">
      <w:r>
        <w:t xml:space="preserve">According to Global Firepower, the world’s leading military powers are currently the United States, Russia, China, India, Britain, France, Germany, Turkey, South Korea and Japan. And according to the World Bank, in 2012 the leading nations by GDP were the United States, China, Japan, Germany, France, the United Kingdom, Brazil, Russia, Italy and India. The close correlation between GDP and military power is striking. (Because of World War II memories, Japan and Germany continue to spend proportionally less on their militaries than the victors.) </w:t>
      </w:r>
      <w:r w:rsidRPr="00C83564">
        <w:rPr>
          <w:rStyle w:val="StyleUnderline"/>
        </w:rPr>
        <w:t>A great power must both produce and innovate within its own borders</w:t>
      </w:r>
      <w:r>
        <w:t xml:space="preserve">. And </w:t>
      </w:r>
      <w:r w:rsidRPr="00C83564">
        <w:rPr>
          <w:rStyle w:val="StyleUnderline"/>
        </w:rPr>
        <w:t xml:space="preserve">it must innovate repeatedly, </w:t>
      </w:r>
      <w:r>
        <w:t>merely to</w:t>
      </w:r>
      <w:r w:rsidRPr="00C83564">
        <w:rPr>
          <w:rStyle w:val="StyleUnderline"/>
        </w:rPr>
        <w:t xml:space="preserve"> maintain its relative rank in the world. </w:t>
      </w:r>
      <w:r w:rsidRPr="00C83564">
        <w:t xml:space="preserve">Innovative technology </w:t>
      </w:r>
      <w:r>
        <w:t xml:space="preserve">increasingly is a wasting asset, given the growing ease with </w:t>
      </w:r>
      <w:r w:rsidRPr="00C83564">
        <w:t>which intellectual property can be transferred by high-tech espionage.</w:t>
      </w:r>
    </w:p>
    <w:p w:rsidR="00A04F97" w:rsidRPr="00A04F97" w:rsidRDefault="00A04F97" w:rsidP="00A04F97"/>
    <w:p w:rsidR="00BC277D" w:rsidRDefault="00BC277D" w:rsidP="00BC277D">
      <w:pPr>
        <w:pStyle w:val="Heading3"/>
        <w:rPr>
          <w:rStyle w:val="StyleUnderline"/>
          <w:b w:val="0"/>
          <w:sz w:val="24"/>
        </w:rPr>
      </w:pPr>
      <w:r>
        <w:rPr>
          <w:rStyle w:val="StyleUnderline"/>
          <w:sz w:val="24"/>
        </w:rPr>
        <w:t>Military readiness</w:t>
      </w:r>
    </w:p>
    <w:p w:rsidR="00BC277D" w:rsidRPr="00F50FA4" w:rsidRDefault="00BC277D" w:rsidP="00BC277D">
      <w:pPr>
        <w:pStyle w:val="Heading4"/>
        <w:rPr>
          <w:rStyle w:val="StyleUnderline"/>
          <w:b w:val="0"/>
          <w:sz w:val="24"/>
          <w:szCs w:val="24"/>
        </w:rPr>
      </w:pPr>
      <w:r>
        <w:rPr>
          <w:rStyle w:val="StyleUnderline"/>
          <w:sz w:val="24"/>
          <w:szCs w:val="24"/>
        </w:rPr>
        <w:t xml:space="preserve">Military readiness is key to maintain global leadership </w:t>
      </w:r>
    </w:p>
    <w:p w:rsidR="00BC277D" w:rsidRPr="00F50FA4" w:rsidRDefault="00BC277D" w:rsidP="00BC277D">
      <w:pPr>
        <w:rPr>
          <w:sz w:val="24"/>
          <w:szCs w:val="24"/>
        </w:rPr>
      </w:pPr>
      <w:proofErr w:type="spellStart"/>
      <w:r>
        <w:rPr>
          <w:b/>
          <w:sz w:val="24"/>
          <w:szCs w:val="24"/>
        </w:rPr>
        <w:t>Kitfield</w:t>
      </w:r>
      <w:proofErr w:type="spellEnd"/>
      <w:r>
        <w:rPr>
          <w:b/>
          <w:sz w:val="24"/>
          <w:szCs w:val="24"/>
        </w:rPr>
        <w:t xml:space="preserve"> 99</w:t>
      </w:r>
      <w:r>
        <w:rPr>
          <w:sz w:val="24"/>
          <w:szCs w:val="24"/>
        </w:rPr>
        <w:t xml:space="preserve"> – J</w:t>
      </w:r>
      <w:r w:rsidRPr="006B6D4A">
        <w:rPr>
          <w:sz w:val="24"/>
          <w:szCs w:val="24"/>
        </w:rPr>
        <w:t xml:space="preserve">ames </w:t>
      </w:r>
      <w:proofErr w:type="spellStart"/>
      <w:r w:rsidRPr="006B6D4A">
        <w:rPr>
          <w:sz w:val="24"/>
          <w:szCs w:val="24"/>
        </w:rPr>
        <w:t>Kitfield</w:t>
      </w:r>
      <w:proofErr w:type="spellEnd"/>
      <w:r w:rsidRPr="006B6D4A">
        <w:rPr>
          <w:sz w:val="24"/>
          <w:szCs w:val="24"/>
        </w:rPr>
        <w:t xml:space="preserve"> a senior fellow at the Center for the Study of the Presidency &amp; Congress and a Defense One contributor. He is a former senior correspondent for National Journal and has written on defense, national security and foreign policy issues from Washington, D.C. for more than two decades. </w:t>
      </w:r>
      <w:r>
        <w:rPr>
          <w:sz w:val="24"/>
          <w:szCs w:val="24"/>
        </w:rPr>
        <w:t xml:space="preserve">(James, April 5, 1999, “US military demonstrates high-tech hegemony”, Government Executive, </w:t>
      </w:r>
      <w:r w:rsidRPr="00F50FA4">
        <w:rPr>
          <w:sz w:val="24"/>
          <w:szCs w:val="24"/>
        </w:rPr>
        <w:t>http://www.govexec.com/federal-news/1999/04/us-military-demonstrates-high-tech-hegemony/2751/</w:t>
      </w:r>
      <w:r>
        <w:rPr>
          <w:sz w:val="24"/>
          <w:szCs w:val="24"/>
        </w:rPr>
        <w:t>)</w:t>
      </w:r>
    </w:p>
    <w:p w:rsidR="00BC277D" w:rsidRPr="00F50FA4" w:rsidRDefault="00BC277D" w:rsidP="00BC277D">
      <w:pPr>
        <w:rPr>
          <w:sz w:val="16"/>
        </w:rPr>
      </w:pPr>
    </w:p>
    <w:p w:rsidR="00BC277D" w:rsidRPr="00F50FA4" w:rsidRDefault="00BC277D" w:rsidP="00BC277D">
      <w:pPr>
        <w:rPr>
          <w:sz w:val="16"/>
        </w:rPr>
      </w:pPr>
      <w:r w:rsidRPr="00F50FA4">
        <w:rPr>
          <w:sz w:val="16"/>
        </w:rPr>
        <w:t>In a spectacle that has almost become armchair routine, U.S. military forces continue to hurl destruction on Serbian forces from a dizzying pinnacle of technological superiority.</w:t>
      </w:r>
    </w:p>
    <w:p w:rsidR="00BC277D" w:rsidRPr="00F50FA4" w:rsidRDefault="00BC277D" w:rsidP="00BC277D">
      <w:pPr>
        <w:rPr>
          <w:sz w:val="16"/>
        </w:rPr>
      </w:pPr>
      <w:r w:rsidRPr="00F50FA4">
        <w:rPr>
          <w:sz w:val="16"/>
        </w:rPr>
        <w:t>Modern bombs are guided to their targets by a unique constellation of spy and navigational satellites, advanced cruise missiles, and stealth aircraft-weapons that no other nation is even close to possessing. Air Force and Navy planes and ships gain control of air and sea, shooting down enemy fighters that dare take to the sky and warning Serbian patrol boats to stay in port or risk annihilation.</w:t>
      </w:r>
    </w:p>
    <w:p w:rsidR="00BC277D" w:rsidRPr="00F50FA4" w:rsidRDefault="00BC277D" w:rsidP="00BC277D">
      <w:pPr>
        <w:rPr>
          <w:sz w:val="16"/>
        </w:rPr>
      </w:pPr>
      <w:r w:rsidRPr="00F50FA4">
        <w:rPr>
          <w:sz w:val="16"/>
        </w:rPr>
        <w:t xml:space="preserve">Back home, anxious Americans watch-safely from their living rooms-the familiar videos of guided bombs destroying faraway buildings juxtaposed with images of brutal ethnic cleansing and massacre, and wonder what to make of it all. Few probably stop to think that U.S. military forces are simultaneously engaged in a smaller-scale but similar air campaign in the skies over Iraq, or that just 90 days ago, an air assault nearly as massive as the one over Kosovo rained down on Baghdad and Iraq. Or that 90 days before that, cruise missiles fell on Afghanistan and Sudan to punish terrorists. </w:t>
      </w:r>
      <w:proofErr w:type="gramStart"/>
      <w:r w:rsidRPr="00F50FA4">
        <w:rPr>
          <w:sz w:val="16"/>
        </w:rPr>
        <w:t>All in a day's work for the world's only superpower.</w:t>
      </w:r>
      <w:proofErr w:type="gramEnd"/>
      <w:r w:rsidRPr="00F50FA4">
        <w:rPr>
          <w:sz w:val="16"/>
        </w:rPr>
        <w:t xml:space="preserve"> Turn on the tube and see whom we're thrashing tonight.</w:t>
      </w:r>
    </w:p>
    <w:p w:rsidR="00BC277D" w:rsidRPr="007C1C49" w:rsidRDefault="00BC277D" w:rsidP="00BC277D">
      <w:pPr>
        <w:rPr>
          <w:rStyle w:val="StyleUnderline"/>
        </w:rPr>
      </w:pPr>
      <w:r w:rsidRPr="00F50FA4">
        <w:rPr>
          <w:sz w:val="16"/>
        </w:rPr>
        <w:t>"</w:t>
      </w:r>
      <w:r w:rsidRPr="007C1C49">
        <w:rPr>
          <w:rStyle w:val="StyleUnderline"/>
        </w:rPr>
        <w:t>We're in a historically unusual period in that the United States is the only global superpower</w:t>
      </w:r>
      <w:r w:rsidRPr="00F50FA4">
        <w:rPr>
          <w:sz w:val="16"/>
        </w:rPr>
        <w:t xml:space="preserve">, which means that, unlike most nations, our interests are not defined by our geography. </w:t>
      </w:r>
      <w:r w:rsidRPr="007C1C49">
        <w:rPr>
          <w:rStyle w:val="StyleUnderline"/>
        </w:rPr>
        <w:t xml:space="preserve">U.S. policies have a worldwide impact, and what happens around the world has a bearing on American security </w:t>
      </w:r>
      <w:r w:rsidRPr="00F50FA4">
        <w:rPr>
          <w:sz w:val="16"/>
        </w:rPr>
        <w:t xml:space="preserve">and well-being," said </w:t>
      </w:r>
      <w:proofErr w:type="spellStart"/>
      <w:r w:rsidRPr="00F50FA4">
        <w:rPr>
          <w:sz w:val="16"/>
        </w:rPr>
        <w:t>Zbigniew</w:t>
      </w:r>
      <w:proofErr w:type="spellEnd"/>
      <w:r w:rsidRPr="00F50FA4">
        <w:rPr>
          <w:sz w:val="16"/>
        </w:rPr>
        <w:t xml:space="preserve"> Brzezinski, a former national security adviser and a senior analyst at the Center for Strategic and International Studies in Washington. "If that makes us look hegemonic, so be it. </w:t>
      </w:r>
      <w:r w:rsidRPr="007C1C49">
        <w:rPr>
          <w:rStyle w:val="StyleUnderline"/>
        </w:rPr>
        <w:t>Americans should be willing to face the fact that in a sense we are hegemonic."</w:t>
      </w:r>
    </w:p>
    <w:p w:rsidR="00BC277D" w:rsidRPr="00F50FA4" w:rsidRDefault="00BC277D" w:rsidP="00BC277D">
      <w:pPr>
        <w:rPr>
          <w:sz w:val="16"/>
        </w:rPr>
      </w:pPr>
      <w:r w:rsidRPr="00F50FA4">
        <w:rPr>
          <w:sz w:val="16"/>
        </w:rPr>
        <w:t xml:space="preserve">Indeed, </w:t>
      </w:r>
      <w:r w:rsidRPr="007C1C49">
        <w:rPr>
          <w:rStyle w:val="StyleUnderline"/>
        </w:rPr>
        <w:t>the preponderance of U.S. influence and military power has become the central organizing principle of the post-Cold War world,</w:t>
      </w:r>
      <w:r w:rsidRPr="00F50FA4">
        <w:rPr>
          <w:sz w:val="16"/>
        </w:rPr>
        <w:t xml:space="preserve"> directly affecting international relations between U.S. allies, enemies, and potential rivals alike. </w:t>
      </w:r>
      <w:r w:rsidRPr="007C1C49">
        <w:rPr>
          <w:rStyle w:val="StyleUnderline"/>
        </w:rPr>
        <w:t xml:space="preserve">When warm spots go hot, nothing much seems to matter, in terms of a fix, until U.S. forces arrive on the scene and threaten with their presence, or actions. </w:t>
      </w:r>
      <w:r w:rsidRPr="00F50FA4">
        <w:rPr>
          <w:sz w:val="16"/>
        </w:rPr>
        <w:t>As growing concerns over the war in Kosovo have revealed, however, U.S. military power may be as much a burden as a blessing. In this CNN age, U.S. leaders increasingly feel compelled to act to counter humanitarian catastrophes simply because they can. Moreover, as Kosovo has revealed, there's a danger that the United States' position atop the technological mountain might blind policy-makers to the intractable nature of ethnic and tribal warfare that is so evident on the ground.</w:t>
      </w:r>
    </w:p>
    <w:p w:rsidR="00BC277D" w:rsidRPr="00F50FA4" w:rsidRDefault="00BC277D" w:rsidP="00BC277D">
      <w:pPr>
        <w:rPr>
          <w:sz w:val="16"/>
        </w:rPr>
      </w:pPr>
      <w:r w:rsidRPr="00F50FA4">
        <w:rPr>
          <w:sz w:val="16"/>
        </w:rPr>
        <w:t>Another growing problem with U.S. technological advancement is that it threatens to leave behind even close NATO allies who cannot keep up or easily fight in concert with superior U.S. forces. And since they cannot, America becomes the arsenal of first resort rather than last. Some lawmakers further worry that the United States' unsurpassed ability to respond to international crises has outstripped the statesmanship and strategic foresight necessary to prudently limit and steer those actions.</w:t>
      </w:r>
    </w:p>
    <w:p w:rsidR="00BC277D" w:rsidRPr="00F50FA4" w:rsidRDefault="00BC277D" w:rsidP="00BC277D">
      <w:pPr>
        <w:rPr>
          <w:sz w:val="16"/>
        </w:rPr>
      </w:pPr>
      <w:r w:rsidRPr="00F50FA4">
        <w:rPr>
          <w:sz w:val="16"/>
        </w:rPr>
        <w:t>"The core of the problem with Clinton statecraft are two pronounced flaws: strategic incoherence and self-doubt," Sen. John McCain, R-Ariz., senior member of the Armed Services Committee and presidential candidate, said in a recent speech. "The first refers to the lack of a conceptual framework-in other words, what we want the world to be and how we can make it so.</w:t>
      </w:r>
    </w:p>
    <w:p w:rsidR="00BC277D" w:rsidRPr="00F50FA4" w:rsidRDefault="00BC277D" w:rsidP="00BC277D">
      <w:pPr>
        <w:rPr>
          <w:sz w:val="16"/>
        </w:rPr>
      </w:pPr>
      <w:r w:rsidRPr="00F50FA4">
        <w:rPr>
          <w:sz w:val="16"/>
        </w:rPr>
        <w:t>"The second fault I find with the Administration is self-doubt. Often evident in Administration policies is a mystifying uncertainty about how to act in a world where we are the only superpower," said McCain. "When the Administration stands mute and undecided about where and how they want to lead the world, they exhibit, to friend and foe alike, an identity crisis, an image of America in existential crisis: Who are we and why are we here?"</w:t>
      </w:r>
    </w:p>
    <w:p w:rsidR="00BC277D" w:rsidRPr="00F50FA4" w:rsidRDefault="00BC277D" w:rsidP="00BC277D">
      <w:pPr>
        <w:rPr>
          <w:sz w:val="16"/>
        </w:rPr>
      </w:pPr>
      <w:r w:rsidRPr="00F50FA4">
        <w:rPr>
          <w:sz w:val="16"/>
        </w:rPr>
        <w:t>Global Reach, Historical Burdens</w:t>
      </w:r>
    </w:p>
    <w:p w:rsidR="00BC277D" w:rsidRPr="00F50FA4" w:rsidRDefault="00BC277D" w:rsidP="00BC277D">
      <w:pPr>
        <w:rPr>
          <w:sz w:val="16"/>
        </w:rPr>
      </w:pPr>
      <w:r w:rsidRPr="00F50FA4">
        <w:rPr>
          <w:sz w:val="16"/>
        </w:rPr>
        <w:t>The end of the Cold War left the U.S. military arrayed in a ring of bases framing the Eurasian continent. The nation's political leaders could have chosen to bring the troops home. Such a neo-isolationist approach would have signaled a return to the balance-of-regional-powers model of international politics reminiscent of the early 1900s, which was arguably responsible for the world wars that proved the scourge of the 20th century. Instead, by leaving that global structure largely intact, U.S. leaders essentially adapted an earlier British precedent.</w:t>
      </w:r>
    </w:p>
    <w:p w:rsidR="00BC277D" w:rsidRPr="00F50FA4" w:rsidRDefault="00BC277D" w:rsidP="00BC277D">
      <w:pPr>
        <w:rPr>
          <w:sz w:val="16"/>
        </w:rPr>
      </w:pPr>
      <w:r w:rsidRPr="00F50FA4">
        <w:rPr>
          <w:sz w:val="16"/>
        </w:rPr>
        <w:t xml:space="preserve">Indeed, not since the mighty Royal Navy patrolled the British Empire in the 19th century has one nation enjoyed such overwhelming military superiority. The only real difference is that the instruments of global reach have changed. The British struck with relative impunity at those who challenged them, because, as </w:t>
      </w:r>
      <w:proofErr w:type="spellStart"/>
      <w:r w:rsidRPr="00F50FA4">
        <w:rPr>
          <w:sz w:val="16"/>
        </w:rPr>
        <w:t>Hilaire</w:t>
      </w:r>
      <w:proofErr w:type="spellEnd"/>
      <w:r w:rsidRPr="00F50FA4">
        <w:rPr>
          <w:sz w:val="16"/>
        </w:rPr>
        <w:t xml:space="preserve"> Belloc said, "We have The Maxim Gun, and they have not." And not only the Maxim machine gun, but also the great fighting ships, that the lesser warships of lesser nations dared not even engage. Today the United States enjoys a position equivalent to the one Great Britain held then. It possesses unmatched tools of war, from its stealth B-2 bombers that can strike any spot on the globe, to its cruise missiles and smart bombs, to its hugely powerful and globe-straddling carrier fleets.</w:t>
      </w:r>
    </w:p>
    <w:p w:rsidR="00BC277D" w:rsidRPr="00F50FA4" w:rsidRDefault="00BC277D" w:rsidP="00BC277D">
      <w:pPr>
        <w:rPr>
          <w:sz w:val="16"/>
        </w:rPr>
      </w:pPr>
      <w:r w:rsidRPr="00F50FA4">
        <w:rPr>
          <w:sz w:val="16"/>
        </w:rPr>
        <w:t>"</w:t>
      </w:r>
      <w:r w:rsidRPr="007C1C49">
        <w:rPr>
          <w:rStyle w:val="StyleUnderline"/>
        </w:rPr>
        <w:t>When experts say the United States is the world's only superpower, they mean we're the only nation that can project and sustain, anywhere on the globe</w:t>
      </w:r>
      <w:r w:rsidRPr="00F50FA4">
        <w:rPr>
          <w:sz w:val="16"/>
        </w:rPr>
        <w:t xml:space="preserve">, the kind of power we're seeing unleashed on Serbia. </w:t>
      </w:r>
      <w:r w:rsidRPr="007C1C49">
        <w:rPr>
          <w:rStyle w:val="Emphasis"/>
        </w:rPr>
        <w:t>We take air superiority for granted</w:t>
      </w:r>
      <w:r w:rsidRPr="00F50FA4">
        <w:rPr>
          <w:sz w:val="16"/>
        </w:rPr>
        <w:t xml:space="preserve">, and much like the Royal Navy that enforced </w:t>
      </w:r>
      <w:proofErr w:type="spellStart"/>
      <w:r w:rsidRPr="00F50FA4">
        <w:rPr>
          <w:sz w:val="16"/>
        </w:rPr>
        <w:t>Pax</w:t>
      </w:r>
      <w:proofErr w:type="spellEnd"/>
      <w:r w:rsidRPr="00F50FA4">
        <w:rPr>
          <w:sz w:val="16"/>
        </w:rPr>
        <w:t xml:space="preserve"> Britannica in the 19th century, </w:t>
      </w:r>
      <w:r w:rsidRPr="007C1C49">
        <w:rPr>
          <w:rStyle w:val="Emphasis"/>
        </w:rPr>
        <w:t xml:space="preserve">no one moves about the world's oceans today except at the sufferance of the American Navy. </w:t>
      </w:r>
      <w:r w:rsidRPr="007C1C49">
        <w:rPr>
          <w:rStyle w:val="StyleUnderline"/>
        </w:rPr>
        <w:t>Other nations can only fantasize about that kind of capability</w:t>
      </w:r>
      <w:r w:rsidRPr="00F50FA4">
        <w:rPr>
          <w:sz w:val="16"/>
        </w:rPr>
        <w:t xml:space="preserve">," said Andrew F. </w:t>
      </w:r>
      <w:proofErr w:type="spellStart"/>
      <w:r w:rsidRPr="00F50FA4">
        <w:rPr>
          <w:sz w:val="16"/>
        </w:rPr>
        <w:t>Krepinevich</w:t>
      </w:r>
      <w:proofErr w:type="spellEnd"/>
      <w:r w:rsidRPr="00F50FA4">
        <w:rPr>
          <w:sz w:val="16"/>
        </w:rPr>
        <w:t>, director of the Center for Strategic and Budgetary Assessments in Washington.</w:t>
      </w:r>
    </w:p>
    <w:p w:rsidR="00BC277D" w:rsidRPr="00F50FA4" w:rsidRDefault="00BC277D" w:rsidP="00BC277D">
      <w:pPr>
        <w:rPr>
          <w:sz w:val="16"/>
        </w:rPr>
      </w:pPr>
      <w:r w:rsidRPr="00F50FA4">
        <w:rPr>
          <w:sz w:val="16"/>
        </w:rPr>
        <w:t xml:space="preserve">But fantastic strength carries its own danger: the delusion that it must prevail. As </w:t>
      </w:r>
      <w:proofErr w:type="spellStart"/>
      <w:r w:rsidRPr="00F50FA4">
        <w:rPr>
          <w:sz w:val="16"/>
        </w:rPr>
        <w:t>Krepinevich</w:t>
      </w:r>
      <w:proofErr w:type="spellEnd"/>
      <w:r w:rsidRPr="00F50FA4">
        <w:rPr>
          <w:sz w:val="16"/>
        </w:rPr>
        <w:t xml:space="preserve"> notes, history is rife with instances of global powers humbled by overmatched adversaries in undeveloped nations. Just as the British found themselves bogged down in South Africa during the Boer War at the end of the 19th century, so, too, may the determined savagery of the Serbians in Kosovo threaten to test the limits of U.S. high-tech warfare and national will at the close of the 20th </w:t>
      </w:r>
      <w:proofErr w:type="gramStart"/>
      <w:r w:rsidRPr="00F50FA4">
        <w:rPr>
          <w:sz w:val="16"/>
        </w:rPr>
        <w:t>century.</w:t>
      </w:r>
      <w:proofErr w:type="gramEnd"/>
    </w:p>
    <w:p w:rsidR="00BC277D" w:rsidRPr="00F50FA4" w:rsidRDefault="00BC277D" w:rsidP="00BC277D">
      <w:pPr>
        <w:rPr>
          <w:sz w:val="16"/>
        </w:rPr>
      </w:pPr>
      <w:r w:rsidRPr="00F50FA4">
        <w:rPr>
          <w:sz w:val="16"/>
        </w:rPr>
        <w:t xml:space="preserve">"Go back to our own experiences in Somalia in 1993, or the Marine barracks bombing in Beirut in 1983, or Vietnam in the 1960s," said </w:t>
      </w:r>
      <w:proofErr w:type="spellStart"/>
      <w:r w:rsidRPr="00F50FA4">
        <w:rPr>
          <w:sz w:val="16"/>
        </w:rPr>
        <w:t>Krepinevich</w:t>
      </w:r>
      <w:proofErr w:type="spellEnd"/>
      <w:r w:rsidRPr="00F50FA4">
        <w:rPr>
          <w:sz w:val="16"/>
        </w:rPr>
        <w:t>. "In the late 19th century, the British were likewise the world's greatest power, yet it took them three bloody years to subdue essentially irregular forces in the Dutch Boer War. The lesson of history is there's much more to war than technology."</w:t>
      </w:r>
    </w:p>
    <w:p w:rsidR="00BC277D" w:rsidRPr="00F50FA4" w:rsidRDefault="00BC277D" w:rsidP="00BC277D">
      <w:pPr>
        <w:rPr>
          <w:sz w:val="16"/>
        </w:rPr>
      </w:pPr>
      <w:r w:rsidRPr="00F50FA4">
        <w:rPr>
          <w:sz w:val="16"/>
        </w:rPr>
        <w:t xml:space="preserve">Donald Kagan, </w:t>
      </w:r>
      <w:proofErr w:type="spellStart"/>
      <w:r w:rsidRPr="00F50FA4">
        <w:rPr>
          <w:sz w:val="16"/>
        </w:rPr>
        <w:t>Hillhouse</w:t>
      </w:r>
      <w:proofErr w:type="spellEnd"/>
      <w:r w:rsidRPr="00F50FA4">
        <w:rPr>
          <w:sz w:val="16"/>
        </w:rPr>
        <w:t xml:space="preserve"> professor of classics and history at Yale University, also sees useful parallels-and implicit warnings-between U.S. military pre-eminence today and the experience of the British in the 19th century. A sort of modern-day "benevolent hegemony"-one not of empire but of Western democratic ideals, he says-might deter the bloodletting that the end of Cold War colonialism has loosed in so many places around the world. Like the British in the 19th and early 20th centuries, however, the United States is likely to find the job of enforcing stability in such a world to be a risky, expensive, and ultimately exhausting chore.</w:t>
      </w:r>
    </w:p>
    <w:p w:rsidR="00BC277D" w:rsidRPr="00F50FA4" w:rsidRDefault="00BC277D" w:rsidP="00BC277D">
      <w:pPr>
        <w:rPr>
          <w:sz w:val="16"/>
        </w:rPr>
      </w:pPr>
      <w:r w:rsidRPr="00F50FA4">
        <w:rPr>
          <w:sz w:val="16"/>
        </w:rPr>
        <w:t>"Like our own military forces, the Royal Fleet was very busy around the world while people in Britain sat happily at home largely unaware," said Kagan, who warns that such military pre-eminence can ultimately breed arrogance. "There is a trap involved. It's relatively easy to reach out militarily without having to suffer the casualties, pain, and misery that go with war. But you can end up deluding yourself about the true extent of your power. There's always someone too tough to be intimidated, and who will require a great power to do the tough and dirty stuff, like ground warfare."</w:t>
      </w:r>
    </w:p>
    <w:p w:rsidR="00BC277D" w:rsidRPr="00F50FA4" w:rsidRDefault="00BC277D" w:rsidP="00BC277D">
      <w:pPr>
        <w:rPr>
          <w:sz w:val="16"/>
        </w:rPr>
      </w:pPr>
      <w:r w:rsidRPr="00F50FA4">
        <w:rPr>
          <w:sz w:val="16"/>
        </w:rPr>
        <w:t>Betting on Standoff Warfare</w:t>
      </w:r>
    </w:p>
    <w:p w:rsidR="00BC277D" w:rsidRPr="00F50FA4" w:rsidRDefault="00BC277D" w:rsidP="00BC277D">
      <w:pPr>
        <w:rPr>
          <w:sz w:val="16"/>
        </w:rPr>
      </w:pPr>
      <w:r w:rsidRPr="00F50FA4">
        <w:rPr>
          <w:sz w:val="16"/>
        </w:rPr>
        <w:t xml:space="preserve">Despite the unexpected ferocity of the Serbian ethnic-cleansing campaign against the Albanian Kosovars, Clinton Administration officials continue to insist this week that they have no intention of sending U.S. or NATO ground forces into a hot war in Kosovo. With the announced deployment of additional U.S. aircraft to the region this week-including more B-1B and B-52 bombers, EA-6B electronics countermeasures aircraft, and mid-air </w:t>
      </w:r>
      <w:proofErr w:type="spellStart"/>
      <w:r w:rsidRPr="00F50FA4">
        <w:rPr>
          <w:sz w:val="16"/>
        </w:rPr>
        <w:t>refuelers</w:t>
      </w:r>
      <w:proofErr w:type="spellEnd"/>
      <w:r w:rsidRPr="00F50FA4">
        <w:rPr>
          <w:sz w:val="16"/>
        </w:rPr>
        <w:t>-Administration officials signaled their belief that Serbian strongman Slobodan Milosevic can either be forced back to the peace table or brought to his knees with air strikes alone. It is notable that such a strategy hasn't worked with the West's other favorite villain, Saddam Hussein.</w:t>
      </w:r>
    </w:p>
    <w:p w:rsidR="00BC277D" w:rsidRPr="00F50FA4" w:rsidRDefault="00BC277D" w:rsidP="00BC277D">
      <w:pPr>
        <w:rPr>
          <w:sz w:val="16"/>
        </w:rPr>
      </w:pPr>
      <w:r w:rsidRPr="00F50FA4">
        <w:rPr>
          <w:sz w:val="16"/>
        </w:rPr>
        <w:t>The foundation for standoff warfare and America's global military reach is what the Pentagon calls an interlinked "system of systems" that in many instances was developed and honed to the stringent requirements of nuclear war, and which stretches from nuclear submarines hundreds of feet beneath the ocean's surface to satellites thousands of miles away in outer space.</w:t>
      </w:r>
    </w:p>
    <w:p w:rsidR="00BC277D" w:rsidRPr="00F50FA4" w:rsidRDefault="00BC277D" w:rsidP="00BC277D">
      <w:pPr>
        <w:rPr>
          <w:sz w:val="16"/>
        </w:rPr>
      </w:pPr>
      <w:r w:rsidRPr="00F50FA4">
        <w:rPr>
          <w:sz w:val="16"/>
        </w:rPr>
        <w:t>The U.S. Air Force has its most advanced command-and-control and surveillance aircraft deployed in the Balkan region, the AWACS (Airborne Early Warning and Control System) and JSTARS (Joint Surveillance Target Attack Radar System). Able to track hundreds of aircraft, both friendly and hostile, the AWACS can supply NATO pilots with instant information on what they may be up against as they fly to their target. The JSTARS, first deployed during the Persian Gulf War, can track large columns of vehicles on the ground from hundreds of miles away. The Pentagon also recently announced the deployment to the region of the Predator, an unpiloted drone able to linger over hostile areas for hours and transmit video of the situation on the ground in Kosovo.</w:t>
      </w:r>
    </w:p>
    <w:p w:rsidR="00BC277D" w:rsidRPr="00F50FA4" w:rsidRDefault="00BC277D" w:rsidP="00BC277D">
      <w:pPr>
        <w:rPr>
          <w:sz w:val="16"/>
        </w:rPr>
      </w:pPr>
      <w:r w:rsidRPr="00F50FA4">
        <w:rPr>
          <w:sz w:val="16"/>
        </w:rPr>
        <w:t xml:space="preserve">Information gathered by these surveillance platforms is distilled by supercomputers and fed into the Pentagon's Global Command and Control System, a satellite and fiber-optic, cable-based system. Armed with this sort of information, U.S. aircraft-some with nearly unlimited range when aided by mid-air </w:t>
      </w:r>
      <w:proofErr w:type="spellStart"/>
      <w:r w:rsidRPr="00F50FA4">
        <w:rPr>
          <w:sz w:val="16"/>
        </w:rPr>
        <w:t>refuelers</w:t>
      </w:r>
      <w:proofErr w:type="spellEnd"/>
      <w:r w:rsidRPr="00F50FA4">
        <w:rPr>
          <w:sz w:val="16"/>
        </w:rPr>
        <w:t>-can launch satellite-guided munitions whose tracking coordinates can be adjusted even as they fall to their targets. Should the assault need to be intensified, or if heavy ground forces are eventually required, the U.S. alone among all nations has the necessary strategic air- and sea-lift and logistics capability to sustain such large-scale operations.</w:t>
      </w:r>
    </w:p>
    <w:p w:rsidR="00BC277D" w:rsidRPr="00F50FA4" w:rsidRDefault="00BC277D" w:rsidP="00BC277D">
      <w:pPr>
        <w:rPr>
          <w:sz w:val="16"/>
        </w:rPr>
      </w:pPr>
      <w:r w:rsidRPr="007C1C49">
        <w:rPr>
          <w:rStyle w:val="StyleUnderline"/>
        </w:rPr>
        <w:t>When experts talk about U.S. military supremacy and global reach, they refer to the sum total of all these systems operating as a synergistic whole.</w:t>
      </w:r>
      <w:r w:rsidRPr="00F50FA4">
        <w:rPr>
          <w:sz w:val="16"/>
        </w:rPr>
        <w:t xml:space="preserve"> "</w:t>
      </w:r>
      <w:r w:rsidRPr="007C1C49">
        <w:rPr>
          <w:rStyle w:val="StyleUnderline"/>
        </w:rPr>
        <w:t>When you add all our capabilities together, the result is an ability to project power with unmatched speed, range, lethality, precision, and relative invulnerability,"</w:t>
      </w:r>
      <w:r w:rsidRPr="00F50FA4">
        <w:rPr>
          <w:sz w:val="16"/>
        </w:rPr>
        <w:t xml:space="preserve"> said retired Maj. Gen. Charles Link, a former chief Air Force planner in the mid-1990s. "That's why I believe people who are criticizing the air campaign in Kosovo are being a little too impatient. Even if we make the political decision to insert NATO ground forces, we should do it only after seriously depleting Milosevic's forces [from the air]."</w:t>
      </w:r>
    </w:p>
    <w:p w:rsidR="00BC277D" w:rsidRPr="00F50FA4" w:rsidRDefault="00BC277D" w:rsidP="00BC277D">
      <w:pPr>
        <w:rPr>
          <w:sz w:val="16"/>
        </w:rPr>
      </w:pPr>
      <w:r w:rsidRPr="00F50FA4">
        <w:rPr>
          <w:sz w:val="16"/>
        </w:rPr>
        <w:t xml:space="preserve">The peril inherent in unmatched military supremacy, of course, is that in the descent from such technological heights to the primeval killing fields of Kosovo, U.S. leaders could </w:t>
      </w:r>
      <w:proofErr w:type="spellStart"/>
      <w:r w:rsidRPr="00F50FA4">
        <w:rPr>
          <w:sz w:val="16"/>
        </w:rPr>
        <w:t>loose</w:t>
      </w:r>
      <w:proofErr w:type="spellEnd"/>
      <w:r w:rsidRPr="00F50FA4">
        <w:rPr>
          <w:sz w:val="16"/>
        </w:rPr>
        <w:t xml:space="preserve"> sight of some fundamental truths about war. Indeed, there are troubling echoes of past mistakes in talk of graduated air strikes, which are carefully calibrated to achieve political ends, and in the insistence-only on the very eve of war-that Americans should recognize their vital interests in corners of the globe they can't find on a map. The lesson war teaches again and again is that victory in mortal struggle is decided by national will, not technological superiority.</w:t>
      </w:r>
    </w:p>
    <w:p w:rsidR="00BC277D" w:rsidRPr="00AA0D6A" w:rsidRDefault="00BC277D" w:rsidP="00BC277D">
      <w:pPr>
        <w:pStyle w:val="Heading4"/>
        <w:rPr>
          <w:sz w:val="24"/>
          <w:szCs w:val="24"/>
        </w:rPr>
      </w:pPr>
      <w:r w:rsidRPr="00AA0D6A">
        <w:rPr>
          <w:sz w:val="24"/>
          <w:szCs w:val="24"/>
        </w:rPr>
        <w:t xml:space="preserve">Military readiness key to deter conflicts and maintain </w:t>
      </w:r>
      <w:proofErr w:type="spellStart"/>
      <w:r w:rsidRPr="00AA0D6A">
        <w:rPr>
          <w:sz w:val="24"/>
          <w:szCs w:val="24"/>
        </w:rPr>
        <w:t>heg</w:t>
      </w:r>
      <w:proofErr w:type="spellEnd"/>
    </w:p>
    <w:p w:rsidR="00BC277D" w:rsidRPr="00AA0D6A" w:rsidRDefault="00BC277D" w:rsidP="00BC277D">
      <w:pPr>
        <w:rPr>
          <w:sz w:val="24"/>
          <w:szCs w:val="24"/>
        </w:rPr>
      </w:pPr>
      <w:r w:rsidRPr="00AA0D6A">
        <w:rPr>
          <w:b/>
          <w:sz w:val="24"/>
          <w:szCs w:val="24"/>
        </w:rPr>
        <w:t>Spencer 2k</w:t>
      </w:r>
      <w:r w:rsidRPr="00AA0D6A">
        <w:rPr>
          <w:sz w:val="24"/>
          <w:szCs w:val="24"/>
        </w:rPr>
        <w:t xml:space="preserve"> - Jack Spencer is Policy Analyst for Defense and National Security in the Kathryn and Shelby </w:t>
      </w:r>
      <w:proofErr w:type="spellStart"/>
      <w:r w:rsidRPr="00AA0D6A">
        <w:rPr>
          <w:sz w:val="24"/>
          <w:szCs w:val="24"/>
        </w:rPr>
        <w:t>Cullom</w:t>
      </w:r>
      <w:proofErr w:type="spellEnd"/>
      <w:r w:rsidRPr="00AA0D6A">
        <w:rPr>
          <w:sz w:val="24"/>
          <w:szCs w:val="24"/>
        </w:rPr>
        <w:t xml:space="preserve"> Davis Institute for International Studies at The Heritage Foundation. (Jack, “The Facts about Military Readiness”, September 15, 2000, Heritage Foundation, http://www.heritage.org/Research/Reports/2000/09/BG1394-The-Facts-About-Military-Readiness</w:t>
      </w:r>
      <w:r>
        <w:rPr>
          <w:sz w:val="24"/>
          <w:szCs w:val="24"/>
        </w:rPr>
        <w:t xml:space="preserve">) </w:t>
      </w:r>
    </w:p>
    <w:p w:rsidR="00BC277D" w:rsidRPr="00AA0D6A" w:rsidRDefault="00BC277D" w:rsidP="00BC277D">
      <w:pPr>
        <w:rPr>
          <w:sz w:val="16"/>
          <w:szCs w:val="24"/>
        </w:rPr>
      </w:pPr>
    </w:p>
    <w:p w:rsidR="00BC277D" w:rsidRPr="00AA0D6A" w:rsidRDefault="00BC277D" w:rsidP="00BC277D">
      <w:pPr>
        <w:rPr>
          <w:sz w:val="16"/>
          <w:szCs w:val="24"/>
        </w:rPr>
      </w:pPr>
      <w:r w:rsidRPr="00AA0D6A">
        <w:rPr>
          <w:sz w:val="16"/>
          <w:szCs w:val="24"/>
        </w:rPr>
        <w:t>In recent months, the major foreign policy issue of the 2000 presidential election campaign has been military readiness, with Vice President Al Gore and Texas Governor George W. Bush each addressing the subject. Governor Bush has accused the Clinton Administration of military neglect, referring to the U.S. armed forces as "a military in decline."1 Vice President Gore, on the other hand, has countered that "Our military is the strongest and the best in the entire world."2</w:t>
      </w:r>
    </w:p>
    <w:p w:rsidR="00BC277D" w:rsidRPr="00AA0D6A" w:rsidRDefault="00BC277D" w:rsidP="00BC277D">
      <w:pPr>
        <w:rPr>
          <w:sz w:val="16"/>
          <w:szCs w:val="24"/>
        </w:rPr>
      </w:pPr>
      <w:r w:rsidRPr="00AA0D6A">
        <w:rPr>
          <w:sz w:val="16"/>
          <w:szCs w:val="24"/>
        </w:rPr>
        <w:t>While there are clear signs that readiness is a problem for the U.S. military, Al Gore is factually correct when he contends that the U.S. armed forces stand far above any other military force. He is missing a more important point, however. The United States, as the most powerful nation in the world, has responsibilities and national security concerns far beyond those of any other nation.</w:t>
      </w:r>
    </w:p>
    <w:p w:rsidR="00BC277D" w:rsidRPr="00AA0D6A" w:rsidRDefault="00BC277D" w:rsidP="00BC277D">
      <w:pPr>
        <w:rPr>
          <w:sz w:val="16"/>
          <w:szCs w:val="24"/>
        </w:rPr>
      </w:pPr>
      <w:r w:rsidRPr="00AA0D6A">
        <w:rPr>
          <w:sz w:val="16"/>
          <w:szCs w:val="24"/>
        </w:rPr>
        <w:t>U.S. military readiness cannot be gauged by comparing America's armed forces with other nations' militaries. Instead, the capability of U.S. forces to support America's national security requirements should be the measure of U.S. military readiness. Such a standard is necessary because America may confront threats from many different nations at once.</w:t>
      </w:r>
    </w:p>
    <w:p w:rsidR="00BC277D" w:rsidRPr="00C13AFD" w:rsidRDefault="00BC277D" w:rsidP="00BC277D">
      <w:pPr>
        <w:rPr>
          <w:rStyle w:val="StyleUnderline"/>
        </w:rPr>
      </w:pPr>
      <w:r w:rsidRPr="00C13AFD">
        <w:rPr>
          <w:rStyle w:val="StyleUnderline"/>
        </w:rPr>
        <w:t>America's national security</w:t>
      </w:r>
      <w:r w:rsidRPr="00AA0D6A">
        <w:rPr>
          <w:sz w:val="16"/>
          <w:szCs w:val="24"/>
        </w:rPr>
        <w:t xml:space="preserve"> requirements dictate that the armed forces </w:t>
      </w:r>
      <w:r w:rsidRPr="00C13AFD">
        <w:rPr>
          <w:rStyle w:val="StyleUnderline"/>
        </w:rPr>
        <w:t>must be prepared to defeat groups of adversaries in a given war</w:t>
      </w:r>
      <w:r w:rsidRPr="00AA0D6A">
        <w:rPr>
          <w:sz w:val="16"/>
          <w:szCs w:val="24"/>
        </w:rPr>
        <w:t xml:space="preserve">. </w:t>
      </w:r>
      <w:r w:rsidRPr="00C13AFD">
        <w:rPr>
          <w:rStyle w:val="StyleUnderline"/>
        </w:rPr>
        <w:t>America, as the sole remaining superpower, has many enemies</w:t>
      </w:r>
      <w:r w:rsidRPr="00AA0D6A">
        <w:rPr>
          <w:sz w:val="16"/>
          <w:szCs w:val="24"/>
        </w:rPr>
        <w:t xml:space="preserve">. Because </w:t>
      </w:r>
      <w:r w:rsidRPr="00C13AFD">
        <w:rPr>
          <w:rStyle w:val="StyleUnderline"/>
        </w:rPr>
        <w:t>attacking</w:t>
      </w:r>
      <w:r w:rsidRPr="00AA0D6A">
        <w:rPr>
          <w:sz w:val="16"/>
          <w:szCs w:val="24"/>
        </w:rPr>
        <w:t xml:space="preserve"> </w:t>
      </w:r>
      <w:r w:rsidRPr="00C13AFD">
        <w:rPr>
          <w:rStyle w:val="StyleUnderline"/>
        </w:rPr>
        <w:t>America</w:t>
      </w:r>
      <w:r w:rsidRPr="00AA0D6A">
        <w:rPr>
          <w:sz w:val="16"/>
          <w:szCs w:val="24"/>
        </w:rPr>
        <w:t xml:space="preserve"> or its interests alone </w:t>
      </w:r>
      <w:r w:rsidRPr="00C13AFD">
        <w:rPr>
          <w:rStyle w:val="StyleUnderline"/>
        </w:rPr>
        <w:t>would surely end in defeat for a single nation,</w:t>
      </w:r>
      <w:r w:rsidRPr="00AA0D6A">
        <w:rPr>
          <w:sz w:val="16"/>
          <w:szCs w:val="24"/>
        </w:rPr>
        <w:t xml:space="preserve"> these </w:t>
      </w:r>
      <w:r w:rsidRPr="00C13AFD">
        <w:rPr>
          <w:rStyle w:val="StyleUnderline"/>
        </w:rPr>
        <w:t>enemies are likely to form alliances</w:t>
      </w:r>
      <w:r w:rsidRPr="00AA0D6A">
        <w:rPr>
          <w:sz w:val="16"/>
          <w:szCs w:val="24"/>
        </w:rPr>
        <w:t xml:space="preserve">. Therefore, </w:t>
      </w:r>
      <w:r w:rsidRPr="00C13AFD">
        <w:rPr>
          <w:rStyle w:val="StyleUnderline"/>
        </w:rPr>
        <w:t>basing readiness on American military superiority over any single nation has little saliency.</w:t>
      </w:r>
    </w:p>
    <w:p w:rsidR="00BC277D" w:rsidRPr="00AA0D6A" w:rsidRDefault="00BC277D" w:rsidP="00BC277D">
      <w:pPr>
        <w:rPr>
          <w:sz w:val="16"/>
          <w:szCs w:val="24"/>
        </w:rPr>
      </w:pPr>
      <w:r w:rsidRPr="00AA0D6A">
        <w:rPr>
          <w:sz w:val="16"/>
          <w:szCs w:val="24"/>
        </w:rPr>
        <w:t>The evidence indicates that the U.S. armed forces are not ready to support America's national security requirements. Moreover, regarding the broader capability to defeat groups of enemies, military readiness has been declining. The National Security Strategy, the U.S. official statement of national security objectives</w:t>
      </w:r>
      <w:proofErr w:type="gramStart"/>
      <w:r w:rsidRPr="00AA0D6A">
        <w:rPr>
          <w:sz w:val="16"/>
          <w:szCs w:val="24"/>
        </w:rPr>
        <w:t>,3</w:t>
      </w:r>
      <w:proofErr w:type="gramEnd"/>
      <w:r w:rsidRPr="00AA0D6A">
        <w:rPr>
          <w:sz w:val="16"/>
          <w:szCs w:val="24"/>
        </w:rPr>
        <w:t xml:space="preserve"> concludes that </w:t>
      </w:r>
      <w:r w:rsidRPr="00C13AFD">
        <w:rPr>
          <w:rStyle w:val="StyleUnderline"/>
        </w:rPr>
        <w:t>the United States "must have the capability to deter</w:t>
      </w:r>
      <w:r w:rsidRPr="00AA0D6A">
        <w:rPr>
          <w:sz w:val="16"/>
          <w:szCs w:val="24"/>
        </w:rPr>
        <w:t xml:space="preserve"> </w:t>
      </w:r>
      <w:r w:rsidRPr="00C13AFD">
        <w:rPr>
          <w:rStyle w:val="StyleUnderline"/>
        </w:rPr>
        <w:t>and</w:t>
      </w:r>
      <w:r w:rsidRPr="00AA0D6A">
        <w:rPr>
          <w:sz w:val="16"/>
          <w:szCs w:val="24"/>
        </w:rPr>
        <w:t>, if deterrence fails</w:t>
      </w:r>
      <w:r w:rsidRPr="00C13AFD">
        <w:rPr>
          <w:rStyle w:val="StyleUnderline"/>
        </w:rPr>
        <w:t xml:space="preserve">, defeat large-scale, cross-border aggression </w:t>
      </w:r>
      <w:r w:rsidRPr="00AA0D6A">
        <w:rPr>
          <w:sz w:val="16"/>
          <w:szCs w:val="24"/>
        </w:rPr>
        <w:t xml:space="preserve">in two distant theaters in overlapping time frames."4 According to some of the military's highest-ranking officials, however, the United States cannot achieve this goal. Commandant of the Marine Corps General James Jones, former Chief of Naval Operations Admiral Jay Johnson, and Air Force Chief of Staff General Michael Ryan have all expressed serious concerns about their respective services' ability to carry out a two major theater war strategy.5 Recently retired Generals Anthony </w:t>
      </w:r>
      <w:proofErr w:type="spellStart"/>
      <w:r w:rsidRPr="00AA0D6A">
        <w:rPr>
          <w:sz w:val="16"/>
          <w:szCs w:val="24"/>
        </w:rPr>
        <w:t>Zinni</w:t>
      </w:r>
      <w:proofErr w:type="spellEnd"/>
      <w:r w:rsidRPr="00AA0D6A">
        <w:rPr>
          <w:sz w:val="16"/>
          <w:szCs w:val="24"/>
        </w:rPr>
        <w:t xml:space="preserve"> of the U.S. Marine Corps and George </w:t>
      </w:r>
      <w:proofErr w:type="spellStart"/>
      <w:r w:rsidRPr="00AA0D6A">
        <w:rPr>
          <w:sz w:val="16"/>
          <w:szCs w:val="24"/>
        </w:rPr>
        <w:t>Joulwan</w:t>
      </w:r>
      <w:proofErr w:type="spellEnd"/>
      <w:r w:rsidRPr="00AA0D6A">
        <w:rPr>
          <w:sz w:val="16"/>
          <w:szCs w:val="24"/>
        </w:rPr>
        <w:t xml:space="preserve"> of the U.S. Army have even questioned America's ability to conduct one major theater war the size of the 1991 Gulf War.6</w:t>
      </w:r>
    </w:p>
    <w:p w:rsidR="00BC277D" w:rsidRPr="00C13AFD" w:rsidRDefault="00BC277D" w:rsidP="00BC277D">
      <w:pPr>
        <w:rPr>
          <w:rStyle w:val="Emphasis"/>
        </w:rPr>
      </w:pPr>
      <w:r w:rsidRPr="00C13AFD">
        <w:rPr>
          <w:rStyle w:val="Emphasis"/>
        </w:rPr>
        <w:t>Military readiness is vital because declines in America's military readiness signal to the rest of the world that the United States is not prepared to defend its interests</w:t>
      </w:r>
      <w:r w:rsidRPr="00AA0D6A">
        <w:rPr>
          <w:sz w:val="16"/>
          <w:szCs w:val="24"/>
        </w:rPr>
        <w:t xml:space="preserve">. </w:t>
      </w:r>
      <w:r w:rsidRPr="00C13AFD">
        <w:rPr>
          <w:rStyle w:val="Emphasis"/>
        </w:rPr>
        <w:t>Therefore, potentially hostile nations will be more likely to lash out</w:t>
      </w:r>
      <w:r w:rsidRPr="00AA0D6A">
        <w:rPr>
          <w:sz w:val="16"/>
          <w:szCs w:val="24"/>
        </w:rPr>
        <w:t xml:space="preserve"> against American allies and interests, </w:t>
      </w:r>
      <w:r w:rsidRPr="00C13AFD">
        <w:rPr>
          <w:rStyle w:val="StyleUnderline"/>
        </w:rPr>
        <w:t>inevitably leading to U.S. involvement in combat</w:t>
      </w:r>
      <w:r w:rsidRPr="00AA0D6A">
        <w:rPr>
          <w:sz w:val="16"/>
          <w:szCs w:val="24"/>
        </w:rPr>
        <w:t xml:space="preserve">. </w:t>
      </w:r>
      <w:r w:rsidRPr="00C13AFD">
        <w:rPr>
          <w:rStyle w:val="Emphasis"/>
        </w:rPr>
        <w:t>A high state of military readiness is more likely to deter potentially hostile nations from acting aggressively in regions of vital national interest, thereby preserving peace.</w:t>
      </w:r>
    </w:p>
    <w:p w:rsidR="00BC277D" w:rsidRPr="00AA0D6A" w:rsidRDefault="00BC277D" w:rsidP="00BC277D">
      <w:pPr>
        <w:rPr>
          <w:sz w:val="16"/>
          <w:szCs w:val="24"/>
        </w:rPr>
      </w:pPr>
    </w:p>
    <w:p w:rsidR="00BC277D" w:rsidRPr="00AC36B2" w:rsidRDefault="00BC277D" w:rsidP="00BC277D">
      <w:pPr>
        <w:rPr>
          <w:rStyle w:val="Emphasis"/>
        </w:rPr>
      </w:pPr>
    </w:p>
    <w:p w:rsidR="00BC277D" w:rsidRPr="00BC277D" w:rsidRDefault="00BC277D" w:rsidP="00BC277D"/>
    <w:p w:rsidR="00BC277D" w:rsidRPr="00546338" w:rsidRDefault="00BC277D" w:rsidP="00BC277D"/>
    <w:p w:rsidR="0056111F" w:rsidRDefault="0056111F" w:rsidP="0056111F">
      <w:pPr>
        <w:pStyle w:val="Heading3"/>
      </w:pPr>
      <w:proofErr w:type="spellStart"/>
      <w:r>
        <w:t>Multilat</w:t>
      </w:r>
      <w:proofErr w:type="spellEnd"/>
    </w:p>
    <w:p w:rsidR="0056111F" w:rsidRDefault="0056111F" w:rsidP="0056111F">
      <w:pPr>
        <w:pStyle w:val="Heading4"/>
      </w:pPr>
      <w:r>
        <w:t>Turns multilateralism</w:t>
      </w:r>
    </w:p>
    <w:p w:rsidR="0056111F" w:rsidRDefault="0056111F" w:rsidP="0056111F">
      <w:pPr>
        <w:rPr>
          <w:rStyle w:val="Style13ptBold"/>
        </w:rPr>
      </w:pPr>
      <w:r>
        <w:rPr>
          <w:rStyle w:val="Style13ptBold"/>
        </w:rPr>
        <w:t>Keck, 14</w:t>
      </w:r>
    </w:p>
    <w:p w:rsidR="0056111F" w:rsidRPr="00EB428A" w:rsidRDefault="0056111F" w:rsidP="0056111F">
      <w:r>
        <w:t>(Zachary, Deputy Editor of e-International Relations and has interned at the Center for a New American Security and in the U.S. Congress, where he worked on defense issues, 1-24-14, “America’s Relative Decline: Should We Panic?</w:t>
      </w:r>
      <w:proofErr w:type="gramStart"/>
      <w:r>
        <w:t>”,</w:t>
      </w:r>
      <w:proofErr w:type="gramEnd"/>
      <w:r>
        <w:t xml:space="preserve"> The Diplomat, </w:t>
      </w:r>
      <w:hyperlink r:id="rId54" w:history="1">
        <w:r w:rsidRPr="00605BEF">
          <w:rPr>
            <w:rStyle w:val="Hyperlink"/>
          </w:rPr>
          <w:t>http://thediplomat.com/2014/01/americas-relative-decline-should-we-panic/</w:t>
        </w:r>
      </w:hyperlink>
      <w:r>
        <w:t>, amp)</w:t>
      </w:r>
    </w:p>
    <w:p w:rsidR="0056111F" w:rsidRDefault="0056111F" w:rsidP="0056111F">
      <w:r w:rsidRPr="00526A90">
        <w:rPr>
          <w:rStyle w:val="StyleUnderline"/>
        </w:rPr>
        <w:t xml:space="preserve">Regardless of your opinion on U.S. </w:t>
      </w:r>
      <w:r w:rsidRPr="00526A90">
        <w:t>global</w:t>
      </w:r>
      <w:r w:rsidRPr="00526A90">
        <w:rPr>
          <w:rStyle w:val="StyleUnderline"/>
        </w:rPr>
        <w:t xml:space="preserve"> leadership</w:t>
      </w:r>
      <w:r>
        <w:t xml:space="preserve"> over the last two decades, however, </w:t>
      </w:r>
      <w:r w:rsidRPr="00526A90">
        <w:rPr>
          <w:rStyle w:val="StyleUnderline"/>
        </w:rPr>
        <w:t xml:space="preserve">there is </w:t>
      </w:r>
      <w:r>
        <w:t xml:space="preserve">good </w:t>
      </w:r>
      <w:r w:rsidRPr="00526A90">
        <w:rPr>
          <w:rStyle w:val="StyleUnderline"/>
        </w:rPr>
        <w:t xml:space="preserve">reason to fear its </w:t>
      </w:r>
      <w:r>
        <w:t xml:space="preserve">relative </w:t>
      </w:r>
      <w:r w:rsidRPr="00526A90">
        <w:rPr>
          <w:rStyle w:val="StyleUnderline"/>
        </w:rPr>
        <w:t>decline</w:t>
      </w:r>
      <w:r>
        <w:t xml:space="preserve"> compared with China and other emerging nations. To begin with, </w:t>
      </w:r>
      <w:r w:rsidRPr="00526A90">
        <w:rPr>
          <w:rStyle w:val="StyleUnderline"/>
        </w:rPr>
        <w:t>hegemonic transition periods have historically been the most destabilizing</w:t>
      </w:r>
      <w:r>
        <w:t xml:space="preserve"> eras </w:t>
      </w:r>
      <w:r w:rsidRPr="00526A90">
        <w:rPr>
          <w:rStyle w:val="StyleUnderline"/>
        </w:rPr>
        <w:t xml:space="preserve">in history. </w:t>
      </w:r>
      <w:r>
        <w:t xml:space="preserve">This is not only </w:t>
      </w:r>
      <w:r w:rsidRPr="00526A90">
        <w:rPr>
          <w:rStyle w:val="StyleUnderline"/>
        </w:rPr>
        <w:t>because of</w:t>
      </w:r>
      <w:r>
        <w:t xml:space="preserve"> the </w:t>
      </w:r>
      <w:r w:rsidRPr="00526A90">
        <w:rPr>
          <w:rStyle w:val="StyleUnderline"/>
        </w:rPr>
        <w:t>malign intentions of the rising</w:t>
      </w:r>
      <w:r>
        <w:t xml:space="preserve"> and established </w:t>
      </w:r>
      <w:r w:rsidRPr="00526A90">
        <w:rPr>
          <w:rStyle w:val="StyleUnderline"/>
        </w:rPr>
        <w:t>power(s</w:t>
      </w:r>
      <w:r>
        <w:t xml:space="preserve">). </w:t>
      </w:r>
      <w:r w:rsidRPr="00526A90">
        <w:rPr>
          <w:rStyle w:val="StyleUnderline"/>
        </w:rPr>
        <w:t>Even if all the parties have benign</w:t>
      </w:r>
      <w:r>
        <w:t xml:space="preserve">, peaceful </w:t>
      </w:r>
      <w:r w:rsidRPr="00526A90">
        <w:rPr>
          <w:rStyle w:val="StyleUnderline"/>
        </w:rPr>
        <w:t xml:space="preserve">intentions, </w:t>
      </w:r>
      <w:r w:rsidRPr="00933DAD">
        <w:rPr>
          <w:rStyle w:val="StyleUnderline"/>
          <w:highlight w:val="cyan"/>
        </w:rPr>
        <w:t>the rise of new</w:t>
      </w:r>
      <w:r>
        <w:t xml:space="preserve"> global </w:t>
      </w:r>
      <w:r w:rsidRPr="00933DAD">
        <w:rPr>
          <w:rStyle w:val="StyleUnderline"/>
          <w:highlight w:val="cyan"/>
        </w:rPr>
        <w:t>powers necessitates revisions to the “rules of the road</w:t>
      </w:r>
      <w:r w:rsidRPr="00526A90">
        <w:rPr>
          <w:rStyle w:val="StyleUnderline"/>
        </w:rPr>
        <w:t xml:space="preserve">.” This is </w:t>
      </w:r>
      <w:r>
        <w:t xml:space="preserve">nearly </w:t>
      </w:r>
      <w:r w:rsidRPr="00526A90">
        <w:rPr>
          <w:rStyle w:val="StyleUnderline"/>
        </w:rPr>
        <w:t>impossible</w:t>
      </w:r>
      <w:r>
        <w:t xml:space="preserve"> to do in any organized fashion </w:t>
      </w:r>
      <w:r w:rsidRPr="00933DAD">
        <w:rPr>
          <w:rStyle w:val="StyleUnderline"/>
          <w:highlight w:val="cyan"/>
        </w:rPr>
        <w:t>given the anarchic</w:t>
      </w:r>
      <w:r w:rsidRPr="00526A90">
        <w:rPr>
          <w:rStyle w:val="StyleUnderline"/>
        </w:rPr>
        <w:t xml:space="preserve"> nature of the </w:t>
      </w:r>
      <w:r w:rsidRPr="00933DAD">
        <w:rPr>
          <w:rStyle w:val="StyleUnderline"/>
          <w:highlight w:val="cyan"/>
        </w:rPr>
        <w:t>international system</w:t>
      </w:r>
      <w:r>
        <w:t xml:space="preserve">, </w:t>
      </w:r>
      <w:r w:rsidRPr="00526A90">
        <w:rPr>
          <w:rStyle w:val="StyleUnderline"/>
        </w:rPr>
        <w:t xml:space="preserve">where </w:t>
      </w:r>
      <w:r w:rsidRPr="00933DAD">
        <w:rPr>
          <w:rStyle w:val="StyleUnderline"/>
          <w:highlight w:val="cyan"/>
        </w:rPr>
        <w:t>there is no central authority that can govern interactions between states</w:t>
      </w:r>
      <w:r>
        <w:t xml:space="preserve">. </w:t>
      </w:r>
      <w:r w:rsidRPr="00526A90">
        <w:rPr>
          <w:rStyle w:val="StyleUnderline"/>
        </w:rPr>
        <w:t>We are already starting to see the</w:t>
      </w:r>
      <w:r>
        <w:t xml:space="preserve"> potential </w:t>
      </w:r>
      <w:r w:rsidRPr="00526A90">
        <w:rPr>
          <w:rStyle w:val="StyleUnderline"/>
        </w:rPr>
        <w:t>dangers of hegemonic transition</w:t>
      </w:r>
      <w:r>
        <w:t xml:space="preserve"> periods </w:t>
      </w:r>
      <w:r w:rsidRPr="00526A90">
        <w:rPr>
          <w:rStyle w:val="StyleUnderline"/>
        </w:rPr>
        <w:t>in the Asia-Pacific</w:t>
      </w:r>
      <w:r>
        <w:t xml:space="preserve"> (</w:t>
      </w:r>
      <w:r w:rsidRPr="00526A90">
        <w:rPr>
          <w:rStyle w:val="StyleUnderline"/>
        </w:rPr>
        <w:t>and</w:t>
      </w:r>
      <w:r>
        <w:t xml:space="preserve"> arguably </w:t>
      </w:r>
      <w:r w:rsidRPr="00526A90">
        <w:rPr>
          <w:rStyle w:val="StyleUnderline"/>
        </w:rPr>
        <w:t>the Middle East</w:t>
      </w:r>
      <w:r>
        <w:t>).</w:t>
      </w:r>
      <w:r w:rsidRPr="00526A90">
        <w:rPr>
          <w:rStyle w:val="StyleUnderline"/>
        </w:rPr>
        <w:t xml:space="preserve"> As China grows </w:t>
      </w:r>
      <w:r>
        <w:t xml:space="preserve">more </w:t>
      </w:r>
      <w:r w:rsidRPr="00526A90">
        <w:rPr>
          <w:rStyle w:val="StyleUnderline"/>
        </w:rPr>
        <w:t>economically and militarily</w:t>
      </w:r>
      <w:r>
        <w:t xml:space="preserve"> powerful, </w:t>
      </w:r>
      <w:r w:rsidRPr="00526A90">
        <w:rPr>
          <w:rStyle w:val="StyleUnderline"/>
        </w:rPr>
        <w:t>it</w:t>
      </w:r>
      <w:r>
        <w:t xml:space="preserve"> has unsurprisingly </w:t>
      </w:r>
      <w:r w:rsidRPr="00526A90">
        <w:rPr>
          <w:rStyle w:val="StyleUnderline"/>
        </w:rPr>
        <w:t>sought to expand its influence in East Asia. This</w:t>
      </w:r>
      <w:r>
        <w:t xml:space="preserve"> necessarily </w:t>
      </w:r>
      <w:r w:rsidRPr="00526A90">
        <w:rPr>
          <w:rStyle w:val="StyleUnderline"/>
        </w:rPr>
        <w:t>has to come at the expense of other powers, which</w:t>
      </w:r>
      <w:r>
        <w:t xml:space="preserve"> so far has primarily </w:t>
      </w:r>
      <w:r w:rsidRPr="00526A90">
        <w:rPr>
          <w:rStyle w:val="StyleUnderline"/>
        </w:rPr>
        <w:t>meant the U.S., Japan, Vietnam and the Philippines.</w:t>
      </w:r>
      <w:r>
        <w:t xml:space="preserve"> </w:t>
      </w:r>
      <w:r w:rsidRPr="00526A90">
        <w:rPr>
          <w:rStyle w:val="StyleUnderline"/>
        </w:rPr>
        <w:t xml:space="preserve">Naturally, these powers </w:t>
      </w:r>
      <w:r w:rsidRPr="00526A90">
        <w:t xml:space="preserve">have sought to </w:t>
      </w:r>
      <w:r w:rsidRPr="00526A90">
        <w:rPr>
          <w:rStyle w:val="StyleUnderline"/>
        </w:rPr>
        <w:t>resist</w:t>
      </w:r>
      <w:r>
        <w:t xml:space="preserve"> </w:t>
      </w:r>
      <w:r w:rsidRPr="00526A90">
        <w:rPr>
          <w:rStyle w:val="StyleUnderline"/>
        </w:rPr>
        <w:t>Chinese encroachments on their territory and influence</w:t>
      </w:r>
      <w:r>
        <w:t xml:space="preserve">, and </w:t>
      </w:r>
      <w:r w:rsidRPr="00526A90">
        <w:rPr>
          <w:rStyle w:val="StyleUnderline"/>
        </w:rPr>
        <w:t xml:space="preserve">the situation grows </w:t>
      </w:r>
      <w:proofErr w:type="gramStart"/>
      <w:r w:rsidRPr="00526A90">
        <w:rPr>
          <w:rStyle w:val="StyleUnderline"/>
        </w:rPr>
        <w:t>more tense</w:t>
      </w:r>
      <w:proofErr w:type="gramEnd"/>
      <w:r w:rsidRPr="00526A90">
        <w:rPr>
          <w:rStyle w:val="StyleUnderline"/>
        </w:rPr>
        <w:t xml:space="preserve"> with each passing day. Should China eventually emerge as a global power</w:t>
      </w:r>
      <w:r>
        <w:t xml:space="preserve">, or should nations in other regions enjoy a similar rise as Kenny suggests, </w:t>
      </w:r>
      <w:r w:rsidRPr="00526A90">
        <w:rPr>
          <w:rStyle w:val="StyleUnderline"/>
        </w:rPr>
        <w:t>this</w:t>
      </w:r>
      <w:r>
        <w:t xml:space="preserve"> situation </w:t>
      </w:r>
      <w:r w:rsidRPr="00526A90">
        <w:rPr>
          <w:rStyle w:val="StyleUnderline"/>
        </w:rPr>
        <w:t>will play itself out</w:t>
      </w:r>
      <w:r>
        <w:t xml:space="preserve"> </w:t>
      </w:r>
      <w:r w:rsidRPr="00526A90">
        <w:rPr>
          <w:rStyle w:val="StyleUnderline"/>
        </w:rPr>
        <w:t>elsewhere</w:t>
      </w:r>
      <w:r>
        <w:t xml:space="preserve"> in the years and decades ahead. All of this highlights some of the advantages of a unipolar system. Namely, </w:t>
      </w:r>
      <w:r w:rsidRPr="00526A90">
        <w:rPr>
          <w:rStyle w:val="StyleUnderline"/>
        </w:rPr>
        <w:t>although the U.S. has asserted military force</w:t>
      </w:r>
      <w:r>
        <w:t xml:space="preserve"> quite </w:t>
      </w:r>
      <w:r w:rsidRPr="00526A90">
        <w:rPr>
          <w:rStyle w:val="StyleUnderline"/>
        </w:rPr>
        <w:t>frequently in the post-Cold War era, it</w:t>
      </w:r>
      <w:r>
        <w:t xml:space="preserve"> has </w:t>
      </w:r>
      <w:r w:rsidRPr="00526A90">
        <w:rPr>
          <w:rStyle w:val="StyleUnderline"/>
        </w:rPr>
        <w:t xml:space="preserve">only fought weak powers and thus its wars have been </w:t>
      </w:r>
      <w:r>
        <w:t xml:space="preserve">fairly limited </w:t>
      </w:r>
      <w:r w:rsidRPr="00526A90">
        <w:rPr>
          <w:rStyle w:val="StyleUnderline"/>
        </w:rPr>
        <w:t xml:space="preserve">in terms of </w:t>
      </w:r>
      <w:r w:rsidRPr="00526A90">
        <w:t>the number of</w:t>
      </w:r>
      <w:r w:rsidRPr="00526A90">
        <w:rPr>
          <w:rStyle w:val="StyleUnderline"/>
        </w:rPr>
        <w:t xml:space="preserve"> casualties </w:t>
      </w:r>
      <w:r>
        <w:t xml:space="preserve">involved. At the same time, </w:t>
      </w:r>
      <w:r w:rsidRPr="00526A90">
        <w:rPr>
          <w:rStyle w:val="StyleUnderline"/>
        </w:rPr>
        <w:t>America’s</w:t>
      </w:r>
      <w:r>
        <w:t xml:space="preserve"> preponderance of </w:t>
      </w:r>
      <w:r w:rsidRPr="00526A90">
        <w:rPr>
          <w:rStyle w:val="StyleUnderline"/>
        </w:rPr>
        <w:t>power</w:t>
      </w:r>
      <w:r>
        <w:t xml:space="preserve"> has </w:t>
      </w:r>
      <w:r w:rsidRPr="00526A90">
        <w:rPr>
          <w:rStyle w:val="StyleUnderline"/>
        </w:rPr>
        <w:t>prevented a great power war, and</w:t>
      </w:r>
      <w:r>
        <w:t xml:space="preserve"> even </w:t>
      </w:r>
      <w:r w:rsidRPr="00526A90">
        <w:rPr>
          <w:rStyle w:val="StyleUnderline"/>
        </w:rPr>
        <w:t>restrained</w:t>
      </w:r>
      <w:r>
        <w:t xml:space="preserve"> major </w:t>
      </w:r>
      <w:r w:rsidRPr="00526A90">
        <w:rPr>
          <w:rStyle w:val="StyleUnderline"/>
        </w:rPr>
        <w:t>regional powers from coming to blows</w:t>
      </w:r>
      <w:r>
        <w:t xml:space="preserve">. </w:t>
      </w:r>
      <w:r w:rsidRPr="00526A90">
        <w:rPr>
          <w:rStyle w:val="StyleUnderline"/>
        </w:rPr>
        <w:t>For instance, the past 25 years haven’t seen</w:t>
      </w:r>
      <w:r>
        <w:t xml:space="preserve"> any </w:t>
      </w:r>
      <w:r w:rsidRPr="00526A90">
        <w:rPr>
          <w:rStyle w:val="StyleUnderline"/>
        </w:rPr>
        <w:t>conflicts on par with the Israeli-Arab or Iran-Iraq wars of the Cold War. As the unipolar era comes to a close</w:t>
      </w:r>
      <w:r>
        <w:t xml:space="preserve">, the </w:t>
      </w:r>
      <w:r w:rsidRPr="00526A90">
        <w:rPr>
          <w:rStyle w:val="StyleUnderline"/>
        </w:rPr>
        <w:t>possibility of great power conflict and</w:t>
      </w:r>
      <w:r>
        <w:t xml:space="preserve"> especially major </w:t>
      </w:r>
      <w:r w:rsidRPr="00526A90">
        <w:rPr>
          <w:rStyle w:val="StyleUnderline"/>
        </w:rPr>
        <w:t>regional wars rises dramatically</w:t>
      </w:r>
      <w:r>
        <w:t xml:space="preserve">. </w:t>
      </w:r>
      <w:r w:rsidRPr="00526A90">
        <w:rPr>
          <w:rStyle w:val="StyleUnderline"/>
        </w:rPr>
        <w:t>The world will</w:t>
      </w:r>
      <w:r>
        <w:t xml:space="preserve"> also </w:t>
      </w:r>
      <w:r w:rsidRPr="00526A90">
        <w:rPr>
          <w:rStyle w:val="StyleUnderline"/>
        </w:rPr>
        <w:t>have to contend with conventionally inferior powers like Japan acquiring nuclear weapons to protect</w:t>
      </w:r>
      <w:r>
        <w:t xml:space="preserve"> their </w:t>
      </w:r>
      <w:r w:rsidRPr="00526A90">
        <w:rPr>
          <w:rStyle w:val="StyleUnderline"/>
        </w:rPr>
        <w:t>interests against their new</w:t>
      </w:r>
      <w:r>
        <w:t xml:space="preserve">ly empowered </w:t>
      </w:r>
      <w:r w:rsidRPr="00526A90">
        <w:rPr>
          <w:rStyle w:val="StyleUnderline"/>
        </w:rPr>
        <w:t>rivals</w:t>
      </w:r>
      <w:r>
        <w:t xml:space="preserve">. But </w:t>
      </w:r>
      <w:r w:rsidRPr="00933DAD">
        <w:rPr>
          <w:rStyle w:val="StyleUnderline"/>
        </w:rPr>
        <w:t>even if the transitions</w:t>
      </w:r>
      <w:r>
        <w:t xml:space="preserve"> caused by China’s and potentially other nations’ rises </w:t>
      </w:r>
      <w:r w:rsidRPr="00933DAD">
        <w:rPr>
          <w:rStyle w:val="StyleUnderline"/>
        </w:rPr>
        <w:t>are managed</w:t>
      </w:r>
      <w:r w:rsidRPr="00526A90">
        <w:rPr>
          <w:rStyle w:val="StyleUnderline"/>
        </w:rPr>
        <w:t xml:space="preserve"> successfully, </w:t>
      </w:r>
      <w:r w:rsidRPr="00933DAD">
        <w:rPr>
          <w:rStyle w:val="StyleUnderline"/>
          <w:highlight w:val="cyan"/>
        </w:rPr>
        <w:t>there are</w:t>
      </w:r>
      <w:r w:rsidRPr="00526A90">
        <w:rPr>
          <w:rStyle w:val="StyleUnderline"/>
        </w:rPr>
        <w:t xml:space="preserve"> still </w:t>
      </w:r>
      <w:r w:rsidRPr="00933DAD">
        <w:rPr>
          <w:rStyle w:val="StyleUnderline"/>
          <w:highlight w:val="cyan"/>
        </w:rPr>
        <w:t>likely to be</w:t>
      </w:r>
      <w:r>
        <w:t xml:space="preserve"> significant </w:t>
      </w:r>
      <w:r w:rsidRPr="00933DAD">
        <w:rPr>
          <w:rStyle w:val="StyleUnderline"/>
          <w:highlight w:val="cyan"/>
        </w:rPr>
        <w:t>negative effects on international relations</w:t>
      </w:r>
      <w:r>
        <w:t xml:space="preserve">. </w:t>
      </w:r>
      <w:r w:rsidRPr="00526A90">
        <w:rPr>
          <w:rStyle w:val="StyleUnderline"/>
        </w:rPr>
        <w:t xml:space="preserve">In today’s “globalized” world, </w:t>
      </w:r>
      <w:r w:rsidRPr="00526A90">
        <w:t xml:space="preserve">it is commonly asserted that </w:t>
      </w:r>
      <w:r w:rsidRPr="00933DAD">
        <w:rPr>
          <w:rStyle w:val="StyleUnderline"/>
        </w:rPr>
        <w:t>many</w:t>
      </w:r>
      <w:r w:rsidRPr="00526A90">
        <w:t xml:space="preserve"> of the defining </w:t>
      </w:r>
      <w:r w:rsidRPr="00933DAD">
        <w:rPr>
          <w:rStyle w:val="StyleUnderline"/>
          <w:highlight w:val="cyan"/>
        </w:rPr>
        <w:t>challenges</w:t>
      </w:r>
      <w:r w:rsidRPr="00526A90">
        <w:t xml:space="preserve"> of our era </w:t>
      </w:r>
      <w:r w:rsidRPr="00933DAD">
        <w:rPr>
          <w:rStyle w:val="StyleUnderline"/>
          <w:highlight w:val="cyan"/>
        </w:rPr>
        <w:t>can only be solved through multilateral cooperation. Examples</w:t>
      </w:r>
      <w:r w:rsidRPr="00526A90">
        <w:t xml:space="preserve"> of this </w:t>
      </w:r>
      <w:r w:rsidRPr="00933DAD">
        <w:rPr>
          <w:rStyle w:val="StyleUnderline"/>
          <w:highlight w:val="cyan"/>
        </w:rPr>
        <w:t>include climate change, health pandemics, organized crime and terror</w:t>
      </w:r>
      <w:r>
        <w:t xml:space="preserve">ism, global </w:t>
      </w:r>
      <w:r w:rsidRPr="00933DAD">
        <w:rPr>
          <w:rStyle w:val="StyleUnderline"/>
          <w:highlight w:val="cyan"/>
        </w:rPr>
        <w:t>financial crises, and</w:t>
      </w:r>
      <w:r>
        <w:t xml:space="preserve"> the </w:t>
      </w:r>
      <w:r w:rsidRPr="00933DAD">
        <w:rPr>
          <w:rStyle w:val="StyleUnderline"/>
          <w:highlight w:val="cyan"/>
        </w:rPr>
        <w:t>proliferation of weapons of mass destruction</w:t>
      </w:r>
      <w:r>
        <w:t xml:space="preserve">, among many others. </w:t>
      </w:r>
      <w:r w:rsidRPr="00933DAD">
        <w:rPr>
          <w:rStyle w:val="StyleUnderline"/>
          <w:highlight w:val="cyan"/>
        </w:rPr>
        <w:t>A unipolar system</w:t>
      </w:r>
      <w:r>
        <w:t xml:space="preserve">, for all its limitations, </w:t>
      </w:r>
      <w:r w:rsidRPr="00933DAD">
        <w:rPr>
          <w:rStyle w:val="StyleUnderline"/>
          <w:highlight w:val="cyan"/>
        </w:rPr>
        <w:t>is uniquely suited for</w:t>
      </w:r>
      <w:r w:rsidRPr="00526A90">
        <w:rPr>
          <w:rStyle w:val="StyleUnderline"/>
        </w:rPr>
        <w:t xml:space="preserve"> organizing</w:t>
      </w:r>
      <w:r>
        <w:t xml:space="preserve"> effective </w:t>
      </w:r>
      <w:r w:rsidRPr="00933DAD">
        <w:rPr>
          <w:rStyle w:val="StyleUnderline"/>
        </w:rPr>
        <w:t xml:space="preserve">global </w:t>
      </w:r>
      <w:r w:rsidRPr="00933DAD">
        <w:rPr>
          <w:rStyle w:val="StyleUnderline"/>
          <w:highlight w:val="cyan"/>
        </w:rPr>
        <w:t>action on</w:t>
      </w:r>
      <w:r w:rsidRPr="00933DAD">
        <w:rPr>
          <w:rStyle w:val="StyleUnderline"/>
        </w:rPr>
        <w:t xml:space="preserve"> these</w:t>
      </w:r>
      <w:r w:rsidRPr="00933DAD">
        <w:rPr>
          <w:rStyle w:val="StyleUnderline"/>
          <w:highlight w:val="cyan"/>
        </w:rPr>
        <w:t xml:space="preserve"> transnational issues</w:t>
      </w:r>
      <w:r>
        <w:t xml:space="preserve">. This is </w:t>
      </w:r>
      <w:r w:rsidRPr="00933DAD">
        <w:rPr>
          <w:rStyle w:val="StyleUnderline"/>
          <w:highlight w:val="cyan"/>
        </w:rPr>
        <w:t>because there is a clear</w:t>
      </w:r>
      <w:r w:rsidRPr="00526A90">
        <w:rPr>
          <w:rStyle w:val="StyleUnderline"/>
        </w:rPr>
        <w:t xml:space="preserve"> global </w:t>
      </w:r>
      <w:r w:rsidRPr="00933DAD">
        <w:rPr>
          <w:rStyle w:val="StyleUnderline"/>
          <w:highlight w:val="cyan"/>
        </w:rPr>
        <w:t>leader who can take</w:t>
      </w:r>
      <w:r>
        <w:t xml:space="preserve"> the </w:t>
      </w:r>
      <w:r w:rsidRPr="00933DAD">
        <w:rPr>
          <w:rStyle w:val="StyleUnderline"/>
          <w:highlight w:val="cyan"/>
        </w:rPr>
        <w:t>initiative and</w:t>
      </w:r>
      <w:r w:rsidRPr="00526A90">
        <w:rPr>
          <w:rStyle w:val="StyleUnderline"/>
        </w:rPr>
        <w:t>,</w:t>
      </w:r>
      <w:r>
        <w:t xml:space="preserve"> to some degree, </w:t>
      </w:r>
      <w:r w:rsidRPr="00933DAD">
        <w:rPr>
          <w:rStyle w:val="StyleUnderline"/>
          <w:highlight w:val="cyan"/>
        </w:rPr>
        <w:t>compel others</w:t>
      </w:r>
      <w:r>
        <w:t xml:space="preserve"> to fall in line. In addition, </w:t>
      </w:r>
      <w:r w:rsidRPr="00526A90">
        <w:rPr>
          <w:rStyle w:val="StyleUnderline"/>
        </w:rPr>
        <w:t xml:space="preserve">the </w:t>
      </w:r>
      <w:proofErr w:type="spellStart"/>
      <w:r w:rsidRPr="00526A90">
        <w:rPr>
          <w:rStyle w:val="StyleUnderline"/>
        </w:rPr>
        <w:t>unipole’s</w:t>
      </w:r>
      <w:proofErr w:type="spellEnd"/>
      <w:r w:rsidRPr="00526A90">
        <w:rPr>
          <w:rStyle w:val="StyleUnderline"/>
        </w:rPr>
        <w:t xml:space="preserve"> </w:t>
      </w:r>
      <w:r w:rsidRPr="00933DAD">
        <w:rPr>
          <w:rStyle w:val="StyleUnderline"/>
          <w:highlight w:val="cyan"/>
        </w:rPr>
        <w:t>preponderance of power lessens</w:t>
      </w:r>
      <w:r w:rsidRPr="00526A90">
        <w:rPr>
          <w:rStyle w:val="StyleUnderline"/>
        </w:rPr>
        <w:t xml:space="preserve"> the </w:t>
      </w:r>
      <w:r w:rsidRPr="00933DAD">
        <w:rPr>
          <w:rStyle w:val="StyleUnderline"/>
          <w:highlight w:val="cyan"/>
        </w:rPr>
        <w:t xml:space="preserve">intensity of competition </w:t>
      </w:r>
      <w:r w:rsidRPr="00933DAD">
        <w:rPr>
          <w:rStyle w:val="StyleUnderline"/>
        </w:rPr>
        <w:t>among</w:t>
      </w:r>
      <w:r w:rsidRPr="00526A90">
        <w:rPr>
          <w:rStyle w:val="StyleUnderline"/>
        </w:rPr>
        <w:t xml:space="preserve"> the</w:t>
      </w:r>
      <w:r>
        <w:t xml:space="preserve"> global </w:t>
      </w:r>
      <w:r w:rsidRPr="00933DAD">
        <w:rPr>
          <w:rStyle w:val="StyleUnderline"/>
        </w:rPr>
        <w:t>players</w:t>
      </w:r>
      <w:r w:rsidRPr="00526A90">
        <w:rPr>
          <w:rStyle w:val="StyleUnderline"/>
        </w:rPr>
        <w:t xml:space="preserve"> involved</w:t>
      </w:r>
      <w:r>
        <w:t xml:space="preserve">. Thus, </w:t>
      </w:r>
      <w:r w:rsidRPr="00526A90">
        <w:rPr>
          <w:rStyle w:val="StyleUnderline"/>
        </w:rPr>
        <w:t>while there are</w:t>
      </w:r>
      <w:r>
        <w:t xml:space="preserve"> no shortages of </w:t>
      </w:r>
      <w:r w:rsidRPr="00526A90">
        <w:rPr>
          <w:rStyle w:val="StyleUnderline"/>
        </w:rPr>
        <w:t xml:space="preserve">complaints about the limitations of global governance today, there is no question that </w:t>
      </w:r>
      <w:r w:rsidRPr="00933DAD">
        <w:rPr>
          <w:rStyle w:val="StyleUnderline"/>
          <w:highlight w:val="cyan"/>
        </w:rPr>
        <w:t>global governance has been</w:t>
      </w:r>
      <w:r w:rsidRPr="00526A90">
        <w:rPr>
          <w:rStyle w:val="StyleUnderline"/>
        </w:rPr>
        <w:t xml:space="preserve"> many times </w:t>
      </w:r>
      <w:r w:rsidRPr="00933DAD">
        <w:rPr>
          <w:rStyle w:val="StyleUnderline"/>
          <w:highlight w:val="cyan"/>
        </w:rPr>
        <w:t>more effective in the last 25 years than</w:t>
      </w:r>
      <w:r>
        <w:t xml:space="preserve"> it was </w:t>
      </w:r>
      <w:r w:rsidRPr="00933DAD">
        <w:rPr>
          <w:rStyle w:val="StyleUnderline"/>
          <w:highlight w:val="cyan"/>
        </w:rPr>
        <w:t>during the Cold War</w:t>
      </w:r>
      <w:r>
        <w:t xml:space="preserve">. </w:t>
      </w:r>
      <w:r w:rsidRPr="00933DAD">
        <w:rPr>
          <w:rStyle w:val="StyleUnderline"/>
          <w:highlight w:val="cyan"/>
        </w:rPr>
        <w:t>The rise of</w:t>
      </w:r>
      <w:r w:rsidRPr="00526A90">
        <w:rPr>
          <w:rStyle w:val="StyleUnderline"/>
        </w:rPr>
        <w:t xml:space="preserve"> China and</w:t>
      </w:r>
      <w:r>
        <w:t xml:space="preserve"> potentially </w:t>
      </w:r>
      <w:r w:rsidRPr="00526A90">
        <w:rPr>
          <w:rStyle w:val="StyleUnderline"/>
        </w:rPr>
        <w:t xml:space="preserve">other powers will create </w:t>
      </w:r>
      <w:r w:rsidRPr="00933DAD">
        <w:rPr>
          <w:rStyle w:val="StyleUnderline"/>
          <w:highlight w:val="cyan"/>
        </w:rPr>
        <w:t>a</w:t>
      </w:r>
      <w:r w:rsidRPr="00526A90">
        <w:rPr>
          <w:rStyle w:val="StyleUnderline"/>
        </w:rPr>
        <w:t xml:space="preserve"> new </w:t>
      </w:r>
      <w:r>
        <w:t xml:space="preserve">bipolar or </w:t>
      </w:r>
      <w:r w:rsidRPr="00933DAD">
        <w:rPr>
          <w:rStyle w:val="StyleUnderline"/>
          <w:highlight w:val="cyan"/>
        </w:rPr>
        <w:t>multipolar order</w:t>
      </w:r>
      <w:r>
        <w:t xml:space="preserve">. </w:t>
      </w:r>
      <w:r w:rsidRPr="00526A90">
        <w:rPr>
          <w:rStyle w:val="StyleUnderline"/>
        </w:rPr>
        <w:t>This</w:t>
      </w:r>
      <w:r>
        <w:t xml:space="preserve">, in turn, </w:t>
      </w:r>
      <w:r w:rsidRPr="00933DAD">
        <w:rPr>
          <w:rStyle w:val="StyleUnderline"/>
          <w:highlight w:val="cyan"/>
        </w:rPr>
        <w:t>will make solving</w:t>
      </w:r>
      <w:r>
        <w:t xml:space="preserve"> these </w:t>
      </w:r>
      <w:r w:rsidRPr="00933DAD">
        <w:rPr>
          <w:rStyle w:val="StyleUnderline"/>
          <w:highlight w:val="cyan"/>
        </w:rPr>
        <w:t>transnational issues</w:t>
      </w:r>
      <w:r>
        <w:t xml:space="preserve"> much more </w:t>
      </w:r>
      <w:r w:rsidRPr="00933DAD">
        <w:rPr>
          <w:rStyle w:val="StyleUnderline"/>
          <w:highlight w:val="cyan"/>
        </w:rPr>
        <w:t>difficult</w:t>
      </w:r>
      <w:r>
        <w:t xml:space="preserve">. </w:t>
      </w:r>
      <w:r w:rsidRPr="00526A90">
        <w:rPr>
          <w:rStyle w:val="StyleUnderline"/>
        </w:rPr>
        <w:t>Despite</w:t>
      </w:r>
      <w:r>
        <w:t xml:space="preserve"> the </w:t>
      </w:r>
      <w:r w:rsidRPr="00526A90">
        <w:rPr>
          <w:rStyle w:val="StyleUnderline"/>
        </w:rPr>
        <w:t>optimistic rhetoric</w:t>
      </w:r>
      <w:r>
        <w:t xml:space="preserve"> that emanates </w:t>
      </w:r>
      <w:r w:rsidRPr="00526A90">
        <w:rPr>
          <w:rStyle w:val="StyleUnderline"/>
        </w:rPr>
        <w:t>from</w:t>
      </w:r>
      <w:r>
        <w:t xml:space="preserve"> official </w:t>
      </w:r>
      <w:r w:rsidRPr="00526A90">
        <w:rPr>
          <w:rStyle w:val="StyleUnderline"/>
        </w:rPr>
        <w:t>U.S.-China meetings</w:t>
      </w:r>
      <w:r>
        <w:t xml:space="preserve">, the reality is that </w:t>
      </w:r>
      <w:r w:rsidRPr="00933DAD">
        <w:rPr>
          <w:rStyle w:val="StyleUnderline"/>
          <w:highlight w:val="cyan"/>
        </w:rPr>
        <w:t xml:space="preserve">Sino-American competition is likely to overshadow </w:t>
      </w:r>
      <w:r w:rsidRPr="00933DAD">
        <w:rPr>
          <w:rStyle w:val="StyleUnderline"/>
        </w:rPr>
        <w:t xml:space="preserve">an increasing number of </w:t>
      </w:r>
      <w:r w:rsidRPr="00933DAD">
        <w:rPr>
          <w:rStyle w:val="StyleUnderline"/>
          <w:highlight w:val="cyan"/>
        </w:rPr>
        <w:t>global issues</w:t>
      </w:r>
      <w:r w:rsidRPr="00933DAD">
        <w:rPr>
          <w:rStyle w:val="StyleUnderline"/>
        </w:rPr>
        <w:t xml:space="preserve"> </w:t>
      </w:r>
      <w:r w:rsidRPr="00933DAD">
        <w:t>i</w:t>
      </w:r>
      <w:r>
        <w:t>n the years ahead.</w:t>
      </w:r>
      <w:r w:rsidRPr="00526A90">
        <w:rPr>
          <w:rStyle w:val="StyleUnderline"/>
        </w:rPr>
        <w:t xml:space="preserve"> If </w:t>
      </w:r>
      <w:r w:rsidRPr="00933DAD">
        <w:rPr>
          <w:rStyle w:val="StyleUnderline"/>
          <w:highlight w:val="cyan"/>
        </w:rPr>
        <w:t>other countries like India, Turkey, and Brazil</w:t>
      </w:r>
      <w:r w:rsidRPr="00526A90">
        <w:rPr>
          <w:rStyle w:val="StyleUnderline"/>
        </w:rPr>
        <w:t xml:space="preserve"> also become</w:t>
      </w:r>
      <w:r>
        <w:t xml:space="preserve"> significant global </w:t>
      </w:r>
      <w:r w:rsidRPr="00526A90">
        <w:rPr>
          <w:rStyle w:val="StyleUnderline"/>
        </w:rPr>
        <w:t xml:space="preserve">powers, this </w:t>
      </w:r>
      <w:r w:rsidRPr="00933DAD">
        <w:rPr>
          <w:rStyle w:val="StyleUnderline"/>
          <w:highlight w:val="cyan"/>
        </w:rPr>
        <w:t xml:space="preserve">will </w:t>
      </w:r>
      <w:r w:rsidRPr="00933DAD">
        <w:rPr>
          <w:rStyle w:val="StyleUnderline"/>
        </w:rPr>
        <w:t xml:space="preserve">only further </w:t>
      </w:r>
      <w:r w:rsidRPr="00933DAD">
        <w:rPr>
          <w:rStyle w:val="StyleUnderline"/>
          <w:highlight w:val="cyan"/>
        </w:rPr>
        <w:t>dampen</w:t>
      </w:r>
      <w:r>
        <w:t xml:space="preserve"> the </w:t>
      </w:r>
      <w:r w:rsidRPr="00933DAD">
        <w:rPr>
          <w:rStyle w:val="StyleUnderline"/>
          <w:highlight w:val="cyan"/>
        </w:rPr>
        <w:t xml:space="preserve">prospects for </w:t>
      </w:r>
      <w:r w:rsidRPr="00933DAD">
        <w:rPr>
          <w:rStyle w:val="StyleUnderline"/>
        </w:rPr>
        <w:t xml:space="preserve">effective </w:t>
      </w:r>
      <w:r w:rsidRPr="00933DAD">
        <w:rPr>
          <w:rStyle w:val="StyleUnderline"/>
          <w:highlight w:val="cyan"/>
        </w:rPr>
        <w:t>global governance</w:t>
      </w:r>
      <w:r>
        <w:t>.</w:t>
      </w:r>
    </w:p>
    <w:p w:rsidR="0056111F" w:rsidRPr="00546338" w:rsidRDefault="0056111F" w:rsidP="0056111F"/>
    <w:p w:rsidR="0056111F" w:rsidRDefault="00BC277D" w:rsidP="00BC277D">
      <w:pPr>
        <w:pStyle w:val="Heading3"/>
      </w:pPr>
      <w:r>
        <w:t>Naval Power</w:t>
      </w:r>
    </w:p>
    <w:p w:rsidR="00BC277D" w:rsidRPr="00AC36B2" w:rsidRDefault="00BC277D" w:rsidP="00BC277D">
      <w:pPr>
        <w:pStyle w:val="Heading4"/>
        <w:rPr>
          <w:rStyle w:val="UnderlineBold"/>
          <w:b/>
          <w:sz w:val="24"/>
          <w:u w:val="none"/>
        </w:rPr>
      </w:pPr>
      <w:r w:rsidRPr="00AC36B2">
        <w:rPr>
          <w:rStyle w:val="UnderlineBold"/>
          <w:b/>
          <w:sz w:val="24"/>
          <w:u w:val="none"/>
        </w:rPr>
        <w:t xml:space="preserve">Naval power is key to overall US primacy for a litany of reasons- that prevents global conflict escalation </w:t>
      </w:r>
    </w:p>
    <w:p w:rsidR="00BC277D" w:rsidRPr="00AC36B2" w:rsidRDefault="00BC277D" w:rsidP="00BC277D">
      <w:pPr>
        <w:pStyle w:val="card"/>
        <w:ind w:left="0"/>
        <w:rPr>
          <w:rStyle w:val="UnderlineBold"/>
          <w:rFonts w:ascii="Georgia" w:hAnsi="Georgia"/>
          <w:b w:val="0"/>
          <w:sz w:val="24"/>
          <w:szCs w:val="24"/>
          <w:u w:val="none"/>
        </w:rPr>
      </w:pPr>
      <w:r w:rsidRPr="00AC36B2">
        <w:rPr>
          <w:rStyle w:val="UnderlineBold"/>
          <w:rFonts w:ascii="Georgia" w:hAnsi="Georgia"/>
          <w:sz w:val="24"/>
          <w:szCs w:val="24"/>
          <w:u w:val="none"/>
        </w:rPr>
        <w:t>Friedman 7</w:t>
      </w:r>
      <w:r w:rsidRPr="00AC36B2">
        <w:rPr>
          <w:rStyle w:val="UnderlineBold"/>
          <w:rFonts w:ascii="Georgia" w:hAnsi="Georgia"/>
          <w:b w:val="0"/>
          <w:sz w:val="24"/>
          <w:szCs w:val="24"/>
          <w:u w:val="none"/>
        </w:rPr>
        <w:t xml:space="preserve"> (George, Bachelor's degree from the City College of the City University of New York and  Ph.D. in Government from Cornell University, Chairman of </w:t>
      </w:r>
      <w:proofErr w:type="spellStart"/>
      <w:r w:rsidRPr="00AC36B2">
        <w:rPr>
          <w:rStyle w:val="UnderlineBold"/>
          <w:rFonts w:ascii="Georgia" w:hAnsi="Georgia"/>
          <w:b w:val="0"/>
          <w:sz w:val="24"/>
          <w:szCs w:val="24"/>
          <w:u w:val="none"/>
        </w:rPr>
        <w:t>Stratfor</w:t>
      </w:r>
      <w:proofErr w:type="spellEnd"/>
      <w:r w:rsidRPr="00AC36B2">
        <w:rPr>
          <w:rStyle w:val="UnderlineBold"/>
          <w:rFonts w:ascii="Georgia" w:hAnsi="Georgia"/>
          <w:b w:val="0"/>
          <w:sz w:val="24"/>
          <w:szCs w:val="24"/>
          <w:u w:val="none"/>
        </w:rPr>
        <w:t xml:space="preserve">, author of The New York Times best-seller “The Next Decade,” 4/10/7, “The Limitations and Necessity of Naval Power,” </w:t>
      </w:r>
      <w:proofErr w:type="spellStart"/>
      <w:r w:rsidRPr="00AC36B2">
        <w:rPr>
          <w:rStyle w:val="UnderlineBold"/>
          <w:rFonts w:ascii="Georgia" w:hAnsi="Georgia"/>
          <w:b w:val="0"/>
          <w:sz w:val="24"/>
          <w:szCs w:val="24"/>
          <w:u w:val="none"/>
        </w:rPr>
        <w:t>Stratfor</w:t>
      </w:r>
      <w:proofErr w:type="spellEnd"/>
      <w:r w:rsidRPr="00AC36B2">
        <w:rPr>
          <w:rStyle w:val="UnderlineBold"/>
          <w:rFonts w:ascii="Georgia" w:hAnsi="Georgia"/>
          <w:b w:val="0"/>
          <w:sz w:val="24"/>
          <w:szCs w:val="24"/>
          <w:u w:val="none"/>
        </w:rPr>
        <w:t xml:space="preserve">,  </w:t>
      </w:r>
      <w:hyperlink r:id="rId55" w:history="1">
        <w:r w:rsidRPr="00AC36B2">
          <w:rPr>
            <w:rStyle w:val="UnderlineBold"/>
            <w:rFonts w:ascii="Georgia" w:hAnsi="Georgia"/>
            <w:b w:val="0"/>
            <w:sz w:val="24"/>
            <w:szCs w:val="24"/>
            <w:u w:val="none"/>
          </w:rPr>
          <w:t>http://www.academia.edu/1532164/The_Crisis_of_US_Monetary_Hegemony_and_Global_Economic_Adjustment</w:t>
        </w:r>
      </w:hyperlink>
      <w:r w:rsidRPr="00AC36B2">
        <w:rPr>
          <w:rStyle w:val="UnderlineBold"/>
          <w:rFonts w:ascii="Georgia" w:hAnsi="Georgia"/>
          <w:b w:val="0"/>
          <w:sz w:val="24"/>
          <w:szCs w:val="24"/>
          <w:u w:val="none"/>
        </w:rPr>
        <w:t xml:space="preserve">, JHR) </w:t>
      </w:r>
    </w:p>
    <w:p w:rsidR="00BC277D" w:rsidRPr="00451D7C" w:rsidRDefault="00BC277D" w:rsidP="00BC277D">
      <w:pPr>
        <w:pStyle w:val="card"/>
        <w:ind w:left="0"/>
        <w:rPr>
          <w:rStyle w:val="Emphasis"/>
          <w:sz w:val="24"/>
        </w:rPr>
      </w:pPr>
      <w:r w:rsidRPr="00AC36B2">
        <w:rPr>
          <w:rStyle w:val="Strong"/>
          <w:rFonts w:ascii="Georgia" w:hAnsi="Georgia"/>
          <w:color w:val="000000"/>
          <w:sz w:val="12"/>
          <w:szCs w:val="12"/>
        </w:rPr>
        <w:t>The Value of Naval Power</w:t>
      </w:r>
      <w:r w:rsidRPr="00AC36B2">
        <w:rPr>
          <w:rStyle w:val="Strong"/>
          <w:rFonts w:ascii="Georgia" w:eastAsiaTheme="majorEastAsia" w:hAnsi="Georgia"/>
          <w:color w:val="000000"/>
          <w:sz w:val="12"/>
          <w:szCs w:val="12"/>
        </w:rPr>
        <w:t xml:space="preserve"> </w:t>
      </w:r>
      <w:r w:rsidRPr="00AC36B2">
        <w:rPr>
          <w:rFonts w:ascii="Georgia" w:hAnsi="Georgia"/>
          <w:color w:val="000000"/>
          <w:sz w:val="12"/>
          <w:szCs w:val="12"/>
        </w:rPr>
        <w:t>This raises a more fundamental question: What is the value of naval power in a world in which naval battles are not fought? To frame the question more clearly, let us begin by noting that the United States has maintained global maritime hegemony since the end of World War II. Except for the failed Soviet attempt to partially challenge the United States, the most important geopolitical fact since World War II was that the world's oceans were effectively under the control of the U.S. Navy. Prior to World War II, there were multiple contenders for maritime power, such as Britain, Japan and most major powers.</w:t>
      </w:r>
      <w:r w:rsidRPr="00AC36B2">
        <w:rPr>
          <w:rFonts w:ascii="Georgia" w:hAnsi="Georgia"/>
          <w:color w:val="000000"/>
          <w:sz w:val="24"/>
          <w:szCs w:val="24"/>
        </w:rPr>
        <w:t xml:space="preserve"> </w:t>
      </w:r>
      <w:r w:rsidRPr="00AC36B2">
        <w:rPr>
          <w:rFonts w:ascii="Georgia" w:hAnsi="Georgia"/>
          <w:color w:val="000000"/>
          <w:sz w:val="24"/>
          <w:szCs w:val="24"/>
          <w:u w:val="single"/>
        </w:rPr>
        <w:t>No one power, not even Britain, had global maritime hegemony. The United States now does. The question is whether this hegemony has any real value at this time</w:t>
      </w:r>
      <w:r w:rsidRPr="00AC36B2">
        <w:rPr>
          <w:rFonts w:ascii="Georgia" w:hAnsi="Georgia"/>
          <w:color w:val="000000"/>
          <w:sz w:val="24"/>
          <w:szCs w:val="24"/>
        </w:rPr>
        <w:t xml:space="preserve"> -- a question made relevant by the issue of whether to blockade Iran</w:t>
      </w:r>
      <w:r w:rsidRPr="00AC36B2">
        <w:rPr>
          <w:rFonts w:ascii="Georgia" w:hAnsi="Georgia"/>
          <w:color w:val="000000"/>
          <w:sz w:val="24"/>
          <w:szCs w:val="24"/>
          <w:u w:val="single"/>
        </w:rPr>
        <w:t>.</w:t>
      </w:r>
      <w:r w:rsidRPr="00AC36B2">
        <w:rPr>
          <w:rFonts w:ascii="Georgia" w:hAnsi="Georgia"/>
          <w:color w:val="000000"/>
          <w:u w:val="single"/>
        </w:rPr>
        <w:t xml:space="preserve"> </w:t>
      </w:r>
      <w:r w:rsidRPr="00AC36B2">
        <w:rPr>
          <w:rFonts w:ascii="Georgia" w:hAnsi="Georgia"/>
          <w:color w:val="000000"/>
          <w:sz w:val="24"/>
          <w:szCs w:val="24"/>
          <w:u w:val="single"/>
        </w:rPr>
        <w:t>The United States controls the blue water</w:t>
      </w:r>
      <w:r w:rsidRPr="00AC36B2">
        <w:rPr>
          <w:rFonts w:ascii="Georgia" w:hAnsi="Georgia"/>
          <w:color w:val="000000"/>
          <w:sz w:val="24"/>
          <w:szCs w:val="24"/>
        </w:rPr>
        <w:t>. To be a little more precise</w:t>
      </w:r>
      <w:r w:rsidRPr="00AC36B2">
        <w:rPr>
          <w:rFonts w:ascii="Georgia" w:hAnsi="Georgia"/>
          <w:color w:val="000000"/>
          <w:sz w:val="24"/>
          <w:szCs w:val="24"/>
          <w:u w:val="single"/>
        </w:rPr>
        <w:t xml:space="preserve">, the U.S. Navy can </w:t>
      </w:r>
      <w:r w:rsidRPr="00AC36B2">
        <w:rPr>
          <w:rStyle w:val="Emphasis"/>
          <w:sz w:val="24"/>
        </w:rPr>
        <w:t>assert direct and overwhelming control</w:t>
      </w:r>
      <w:r w:rsidRPr="00AC36B2">
        <w:rPr>
          <w:rFonts w:ascii="Georgia" w:hAnsi="Georgia"/>
          <w:color w:val="000000"/>
          <w:sz w:val="28"/>
          <w:szCs w:val="24"/>
          <w:u w:val="single"/>
        </w:rPr>
        <w:t xml:space="preserve"> </w:t>
      </w:r>
      <w:r w:rsidRPr="00AC36B2">
        <w:rPr>
          <w:rFonts w:ascii="Georgia" w:hAnsi="Georgia"/>
          <w:color w:val="000000"/>
          <w:sz w:val="24"/>
          <w:szCs w:val="24"/>
          <w:u w:val="single"/>
        </w:rPr>
        <w:t>over any portion of the blue water it wishes</w:t>
      </w:r>
      <w:r w:rsidRPr="00AC36B2">
        <w:rPr>
          <w:rFonts w:ascii="Georgia" w:hAnsi="Georgia"/>
          <w:color w:val="000000"/>
          <w:sz w:val="24"/>
          <w:szCs w:val="24"/>
        </w:rPr>
        <w:t>, and it can do so in multiple places. It cannot directly control all of the oceans at the same time. However, the total available naval force that can be deployed by non-U.S. powers (friendly and other) is so limited that they lack the ability, even taken together, to assert control anywhere should the United States challenge their presence</w:t>
      </w:r>
      <w:r w:rsidRPr="00AC36B2">
        <w:rPr>
          <w:rFonts w:ascii="Georgia" w:hAnsi="Georgia"/>
          <w:color w:val="000000"/>
          <w:sz w:val="24"/>
          <w:szCs w:val="24"/>
          <w:u w:val="single"/>
        </w:rPr>
        <w:t>. This is an unprecedented situation historically.</w:t>
      </w:r>
      <w:r w:rsidRPr="00AC36B2">
        <w:rPr>
          <w:rFonts w:ascii="Georgia" w:hAnsi="Georgia"/>
          <w:color w:val="000000"/>
          <w:u w:val="single"/>
        </w:rPr>
        <w:t xml:space="preserve"> </w:t>
      </w:r>
      <w:r w:rsidRPr="00AC36B2">
        <w:rPr>
          <w:rFonts w:ascii="Georgia" w:hAnsi="Georgia"/>
          <w:color w:val="000000"/>
          <w:sz w:val="24"/>
          <w:szCs w:val="24"/>
          <w:u w:val="single"/>
        </w:rPr>
        <w:t xml:space="preserve">The current situation is, of course, invaluable to the United States. It means that a seaborne invasion of the United States by any power is completely impractical. </w:t>
      </w:r>
      <w:r w:rsidRPr="00AC36B2">
        <w:rPr>
          <w:rFonts w:ascii="Georgia" w:hAnsi="Georgia"/>
          <w:color w:val="000000"/>
          <w:sz w:val="24"/>
          <w:szCs w:val="24"/>
        </w:rPr>
        <w:t xml:space="preserve">Given the geopolitical condition of the United States, the homeland is secure from conventional military attack but vulnerable to terrorist strikes and nuclear attacks. At the same time, </w:t>
      </w:r>
      <w:r w:rsidRPr="00AC36B2">
        <w:rPr>
          <w:rFonts w:ascii="Georgia" w:hAnsi="Georgia"/>
          <w:color w:val="000000"/>
          <w:sz w:val="24"/>
          <w:szCs w:val="24"/>
          <w:u w:val="single"/>
        </w:rPr>
        <w:t xml:space="preserve">the United States is in </w:t>
      </w:r>
      <w:r w:rsidRPr="00AC36B2">
        <w:rPr>
          <w:rStyle w:val="Emphasis"/>
          <w:sz w:val="24"/>
        </w:rPr>
        <w:t>a position to project forces</w:t>
      </w:r>
      <w:r w:rsidRPr="00AC36B2">
        <w:rPr>
          <w:rFonts w:ascii="Georgia" w:hAnsi="Georgia"/>
          <w:color w:val="000000"/>
          <w:sz w:val="28"/>
          <w:szCs w:val="24"/>
          <w:u w:val="single"/>
        </w:rPr>
        <w:t xml:space="preserve"> </w:t>
      </w:r>
      <w:r w:rsidRPr="00AC36B2">
        <w:rPr>
          <w:rFonts w:ascii="Georgia" w:hAnsi="Georgia"/>
          <w:color w:val="000000"/>
          <w:sz w:val="24"/>
          <w:szCs w:val="24"/>
          <w:u w:val="single"/>
        </w:rPr>
        <w:t>at will to any part of the globe. Such power projection might not be wise at times, but even failure does not lead to reciprocation. For instance, no matter how badly U.S. forces fare in Iraq, the Iraqis will not invade the United States if the Americans are defeated there.</w:t>
      </w:r>
      <w:r w:rsidRPr="00AC36B2">
        <w:rPr>
          <w:rFonts w:ascii="Georgia" w:hAnsi="Georgia"/>
          <w:color w:val="000000"/>
          <w:sz w:val="24"/>
          <w:szCs w:val="24"/>
        </w:rPr>
        <w:t xml:space="preserve"> This is not a trivial fact. </w:t>
      </w:r>
      <w:r w:rsidRPr="00AC36B2">
        <w:rPr>
          <w:rFonts w:ascii="Georgia" w:hAnsi="Georgia"/>
          <w:color w:val="000000"/>
          <w:sz w:val="24"/>
          <w:szCs w:val="24"/>
          <w:u w:val="single"/>
        </w:rPr>
        <w:t>Control of the seas means that military or political failure in Eurasia will not result in a direct conventional threat to the United States</w:t>
      </w:r>
      <w:r w:rsidRPr="00AC36B2">
        <w:rPr>
          <w:rFonts w:ascii="Georgia" w:hAnsi="Georgia"/>
          <w:color w:val="000000"/>
          <w:sz w:val="24"/>
          <w:szCs w:val="24"/>
        </w:rPr>
        <w:t xml:space="preserve">. Nor does such failure necessarily preclude future U.S. intervention in that region. </w:t>
      </w:r>
      <w:r w:rsidRPr="00AC36B2">
        <w:rPr>
          <w:rFonts w:ascii="Georgia" w:hAnsi="Georgia"/>
          <w:color w:val="000000"/>
          <w:sz w:val="24"/>
          <w:szCs w:val="24"/>
          <w:u w:val="single"/>
        </w:rPr>
        <w:t xml:space="preserve">It also means that no other state can choose to invade the United States. Control of the seas </w:t>
      </w:r>
      <w:r w:rsidRPr="00AC36B2">
        <w:rPr>
          <w:rStyle w:val="Emphasis"/>
          <w:sz w:val="24"/>
        </w:rPr>
        <w:t>allows the United States to intervene where it wants, survive the consequences of failure and be immune</w:t>
      </w:r>
      <w:r w:rsidRPr="00AC36B2">
        <w:rPr>
          <w:rFonts w:ascii="Georgia" w:hAnsi="Georgia"/>
          <w:color w:val="000000"/>
          <w:sz w:val="28"/>
          <w:szCs w:val="24"/>
          <w:u w:val="single"/>
        </w:rPr>
        <w:t xml:space="preserve"> </w:t>
      </w:r>
      <w:r w:rsidRPr="00AC36B2">
        <w:rPr>
          <w:rFonts w:ascii="Georgia" w:hAnsi="Georgia"/>
          <w:color w:val="000000"/>
          <w:sz w:val="24"/>
          <w:szCs w:val="24"/>
          <w:u w:val="single"/>
        </w:rPr>
        <w:t>to occupation itself.</w:t>
      </w:r>
      <w:r w:rsidRPr="00AC36B2">
        <w:rPr>
          <w:rFonts w:ascii="Georgia" w:hAnsi="Georgia"/>
          <w:color w:val="000000"/>
          <w:sz w:val="24"/>
          <w:szCs w:val="24"/>
        </w:rPr>
        <w:t xml:space="preserve"> </w:t>
      </w:r>
      <w:r w:rsidRPr="00AC36B2">
        <w:rPr>
          <w:rFonts w:ascii="Georgia" w:hAnsi="Georgia"/>
          <w:color w:val="000000"/>
          <w:sz w:val="12"/>
          <w:szCs w:val="12"/>
        </w:rPr>
        <w:t>It was the most important geopolitical consequence of World War II, and one that still defines the world. The issue for the United States is not whether it should abandon control of the seas -- that would be irrational in the extreme. Rather, the question is whether it has to exert itself at all in order to retain that control. Other powers either have abandoned attempts to challenge the United States, have fallen short of challenging the United States or have confined their efforts to building navies for extremely limited uses, or for uses aligned with the United States. No one has a shipbuilding program under way that could challenge the United States for several generations. One argument, then, is that the United States should cut its naval forces radically -- since they have, in effect, done their job. Mothballing a good portion of the fleet would free up resources for other military requirements without threatening U.S. ability to control the sea-lanes. Should other powers attempt to build fleets to challenge the United States, the lead time involved in naval construction is such that the United States would have plenty of opportunities for re-commissioning ships or building new generations of vessels to thwart the potential challenge. The counterargument normally given is that</w:t>
      </w:r>
      <w:r w:rsidRPr="00AC36B2">
        <w:rPr>
          <w:rFonts w:ascii="Georgia" w:hAnsi="Georgia"/>
          <w:color w:val="000000"/>
          <w:sz w:val="24"/>
          <w:szCs w:val="24"/>
        </w:rPr>
        <w:t xml:space="preserve"> </w:t>
      </w:r>
      <w:r w:rsidRPr="00AC36B2">
        <w:rPr>
          <w:rFonts w:ascii="Georgia" w:hAnsi="Georgia"/>
          <w:color w:val="000000"/>
          <w:sz w:val="24"/>
          <w:szCs w:val="24"/>
          <w:u w:val="single"/>
        </w:rPr>
        <w:t xml:space="preserve">the U.S. Navy provides a critical service in what is called littoral warfare. In other words, while the Navy might not be needed immediately to control sea-lanes, it </w:t>
      </w:r>
      <w:r w:rsidRPr="00AC36B2">
        <w:rPr>
          <w:rStyle w:val="Emphasis"/>
          <w:sz w:val="24"/>
        </w:rPr>
        <w:t xml:space="preserve">carries out critical functions in securing access </w:t>
      </w:r>
      <w:r w:rsidRPr="00AC36B2">
        <w:rPr>
          <w:rFonts w:ascii="Georgia" w:hAnsi="Georgia"/>
          <w:color w:val="000000"/>
          <w:sz w:val="24"/>
          <w:szCs w:val="24"/>
          <w:u w:val="single"/>
        </w:rPr>
        <w:t>to those lanes and projecting rapid power into countries where the United States might want to intervene.</w:t>
      </w:r>
      <w:r w:rsidRPr="00AC36B2">
        <w:rPr>
          <w:rFonts w:ascii="Georgia" w:hAnsi="Georgia"/>
          <w:color w:val="000000"/>
          <w:sz w:val="24"/>
          <w:szCs w:val="24"/>
        </w:rPr>
        <w:t xml:space="preserve"> Thus, U.S. aircraft carriers can bring tactical airpower to bear relatively quickly in any intervention. Moreover, </w:t>
      </w:r>
      <w:r w:rsidRPr="00AC36B2">
        <w:rPr>
          <w:rFonts w:ascii="Georgia" w:hAnsi="Georgia"/>
          <w:color w:val="000000"/>
          <w:sz w:val="24"/>
          <w:szCs w:val="24"/>
          <w:u w:val="single"/>
        </w:rPr>
        <w:t xml:space="preserve">the Navy's amphibious capabilities -- particularly those of deploying and supplying the U.S. Marines -- make for a </w:t>
      </w:r>
      <w:r w:rsidRPr="00AC36B2">
        <w:rPr>
          <w:rStyle w:val="Emphasis"/>
          <w:sz w:val="24"/>
        </w:rPr>
        <w:t xml:space="preserve">rapid deployment force </w:t>
      </w:r>
      <w:r w:rsidRPr="00AC36B2">
        <w:rPr>
          <w:rFonts w:ascii="Georgia" w:hAnsi="Georgia"/>
          <w:color w:val="000000"/>
          <w:sz w:val="24"/>
          <w:szCs w:val="24"/>
          <w:u w:val="single"/>
        </w:rPr>
        <w:t>that, when coupled with Naval airpower, can secure hostile areas of interest for the United States.</w:t>
      </w:r>
      <w:r w:rsidRPr="00AC36B2">
        <w:rPr>
          <w:rFonts w:ascii="Georgia" w:hAnsi="Georgia"/>
          <w:color w:val="000000"/>
          <w:u w:val="single"/>
        </w:rPr>
        <w:t xml:space="preserve"> </w:t>
      </w:r>
      <w:r w:rsidRPr="00AC36B2">
        <w:rPr>
          <w:rFonts w:ascii="Georgia" w:hAnsi="Georgia"/>
          <w:color w:val="000000"/>
          <w:sz w:val="24"/>
          <w:szCs w:val="24"/>
          <w:u w:val="single"/>
        </w:rPr>
        <w:t>That argument is persuasive</w:t>
      </w:r>
      <w:r w:rsidRPr="00AC36B2">
        <w:rPr>
          <w:rFonts w:ascii="Georgia" w:hAnsi="Georgia"/>
          <w:color w:val="000000"/>
          <w:sz w:val="24"/>
          <w:szCs w:val="24"/>
        </w:rPr>
        <w:t xml:space="preserve">, </w:t>
      </w:r>
      <w:r w:rsidRPr="00AC36B2">
        <w:rPr>
          <w:rFonts w:ascii="Georgia" w:hAnsi="Georgia"/>
          <w:color w:val="000000"/>
          <w:sz w:val="12"/>
          <w:szCs w:val="12"/>
        </w:rPr>
        <w:t>but it poses this problem: The Navy provides a powerful option for war initiation by the United States, but it cannot by itself sustain the war. In any sustained conflict, the Army must be brought in to occupy territory -- or, as in Iraq, the Marines must be diverted from the amphibious specialty to serve essentially as Army units. Naval air by itself is a powerful opening move, but greater infusions of airpower are needed for a longer conflict. Naval transport might well be critically important in the opening stages, but commercial transport sustains the operation. If one accepts this argument, the case for a Navy of the current size and shape is not proven. How many carrier battle groups are needed and, given the threat to the carriers, is an entire battle group needed to protect them? If we consider the Iraq war in isolation, for example, it is apparent that the Navy served a function in the defeat of Iraq's conventional forces. It is not clear, however, that the Navy has served an important role in the attempt to occupy and pacify Iraq. And, as we have seen in the case of Iran, a blockade is such a complex politico-military matter that the option not to blockade tends to emerge as the obvious choice. The argument for slashing the Navy can be tempting. But consider the counterargument. First, and most important, we must consider the crises the United States has not experienced.</w:t>
      </w:r>
      <w:r w:rsidRPr="00AC36B2">
        <w:rPr>
          <w:rFonts w:ascii="Georgia" w:hAnsi="Georgia"/>
          <w:color w:val="000000"/>
          <w:sz w:val="24"/>
          <w:szCs w:val="24"/>
        </w:rPr>
        <w:t xml:space="preserve"> </w:t>
      </w:r>
      <w:r w:rsidRPr="00AC36B2">
        <w:rPr>
          <w:rFonts w:ascii="Georgia" w:hAnsi="Georgia"/>
          <w:color w:val="000000"/>
          <w:sz w:val="24"/>
          <w:szCs w:val="24"/>
          <w:u w:val="single"/>
        </w:rPr>
        <w:t xml:space="preserve">The presence of the U.S. Navy has </w:t>
      </w:r>
      <w:r w:rsidRPr="00AC36B2">
        <w:rPr>
          <w:rStyle w:val="Emphasis"/>
          <w:sz w:val="24"/>
        </w:rPr>
        <w:t>shaped the ambitions of primary and secondary powers</w:t>
      </w:r>
      <w:r w:rsidRPr="00AC36B2">
        <w:rPr>
          <w:rFonts w:ascii="Georgia" w:hAnsi="Georgia"/>
          <w:color w:val="000000"/>
          <w:sz w:val="24"/>
          <w:szCs w:val="24"/>
          <w:u w:val="single"/>
        </w:rPr>
        <w:t xml:space="preserve">. The threshold for challenging the Navy has been so high that few have even initiated serious challenges. Those that might be trying to do so, like the Chinese, understand that it requires a substantial diversion of resources. Therefore, the mere existence of U.S. naval power has </w:t>
      </w:r>
      <w:r w:rsidRPr="00AC36B2">
        <w:rPr>
          <w:rStyle w:val="Emphasis"/>
          <w:sz w:val="24"/>
        </w:rPr>
        <w:t>been effective in averting crises that likely would have occurred otherwise</w:t>
      </w:r>
      <w:r w:rsidRPr="00AC36B2">
        <w:rPr>
          <w:rFonts w:ascii="Georgia" w:hAnsi="Georgia"/>
          <w:color w:val="000000"/>
          <w:sz w:val="24"/>
          <w:szCs w:val="24"/>
          <w:u w:val="single"/>
        </w:rPr>
        <w:t xml:space="preserve">. Reducing the power of the U.S. Navy, or fine-tuning it, would not only open the door to challenges but also </w:t>
      </w:r>
      <w:r w:rsidRPr="00AC36B2">
        <w:rPr>
          <w:rStyle w:val="Emphasis"/>
          <w:sz w:val="24"/>
        </w:rPr>
        <w:t>eliminate a useful, if not essential, element in U.S. strategy</w:t>
      </w:r>
      <w:r w:rsidRPr="00AC36B2">
        <w:rPr>
          <w:rFonts w:ascii="Georgia" w:hAnsi="Georgia"/>
          <w:color w:val="000000"/>
          <w:sz w:val="24"/>
          <w:szCs w:val="24"/>
          <w:u w:val="single"/>
        </w:rPr>
        <w:t xml:space="preserve"> -- the ability to bring relatively rapid force to bear</w:t>
      </w:r>
      <w:r w:rsidRPr="00AC36B2">
        <w:rPr>
          <w:rFonts w:ascii="Georgia" w:hAnsi="Georgia"/>
          <w:color w:val="000000"/>
          <w:sz w:val="24"/>
          <w:szCs w:val="24"/>
        </w:rPr>
        <w:t xml:space="preserve">. There are times when the Navy's use is tactical, and times when it is strategic. </w:t>
      </w:r>
      <w:r w:rsidRPr="00AC36B2">
        <w:rPr>
          <w:rFonts w:ascii="Georgia" w:hAnsi="Georgia"/>
          <w:color w:val="000000"/>
          <w:sz w:val="24"/>
          <w:szCs w:val="24"/>
          <w:u w:val="single"/>
        </w:rPr>
        <w:t xml:space="preserve">At this moment in U.S. history, the role of naval power is highly strategic. The domination of the world's oceans represents </w:t>
      </w:r>
      <w:r w:rsidRPr="00AC36B2">
        <w:rPr>
          <w:rStyle w:val="Emphasis"/>
          <w:sz w:val="24"/>
        </w:rPr>
        <w:t>the foundation stone of U.S. grand strategy</w:t>
      </w:r>
      <w:r w:rsidRPr="00AC36B2">
        <w:rPr>
          <w:rFonts w:ascii="Georgia" w:hAnsi="Georgia"/>
          <w:color w:val="000000"/>
          <w:sz w:val="24"/>
          <w:szCs w:val="24"/>
          <w:u w:val="single"/>
        </w:rPr>
        <w:t xml:space="preserve">. It allows the United States to </w:t>
      </w:r>
      <w:r w:rsidRPr="00AC36B2">
        <w:rPr>
          <w:rStyle w:val="Emphasis"/>
          <w:sz w:val="24"/>
        </w:rPr>
        <w:t>take risks while minimizing consequences</w:t>
      </w:r>
      <w:r w:rsidRPr="00AC36B2">
        <w:rPr>
          <w:rFonts w:ascii="Georgia" w:hAnsi="Georgia"/>
          <w:color w:val="000000"/>
          <w:sz w:val="24"/>
          <w:szCs w:val="24"/>
          <w:u w:val="single"/>
        </w:rPr>
        <w:t xml:space="preserve">. It </w:t>
      </w:r>
      <w:r w:rsidRPr="00AC36B2">
        <w:rPr>
          <w:rStyle w:val="Emphasis"/>
          <w:sz w:val="24"/>
        </w:rPr>
        <w:t>facilitates risk-taking</w:t>
      </w:r>
      <w:r w:rsidRPr="00AC36B2">
        <w:rPr>
          <w:rFonts w:ascii="Georgia" w:hAnsi="Georgia"/>
          <w:color w:val="000000"/>
          <w:sz w:val="24"/>
          <w:szCs w:val="24"/>
          <w:u w:val="single"/>
        </w:rPr>
        <w:t xml:space="preserve">. Above all, </w:t>
      </w:r>
      <w:r w:rsidRPr="00AC36B2">
        <w:rPr>
          <w:rStyle w:val="Emphasis"/>
          <w:sz w:val="24"/>
        </w:rPr>
        <w:t xml:space="preserve">it eliminates the threat of sustained conventional attack </w:t>
      </w:r>
      <w:r w:rsidRPr="00AC36B2">
        <w:rPr>
          <w:rFonts w:ascii="Georgia" w:hAnsi="Georgia"/>
          <w:color w:val="000000"/>
          <w:sz w:val="24"/>
          <w:szCs w:val="24"/>
          <w:u w:val="single"/>
        </w:rPr>
        <w:t>against the homeland.</w:t>
      </w:r>
      <w:r w:rsidRPr="00AC36B2">
        <w:rPr>
          <w:rFonts w:ascii="Georgia" w:hAnsi="Georgia"/>
          <w:color w:val="000000"/>
          <w:sz w:val="24"/>
          <w:szCs w:val="24"/>
        </w:rPr>
        <w:t xml:space="preserve"> </w:t>
      </w:r>
      <w:r w:rsidRPr="00AC36B2">
        <w:rPr>
          <w:rFonts w:ascii="Georgia" w:hAnsi="Georgia"/>
          <w:color w:val="000000"/>
          <w:sz w:val="12"/>
          <w:szCs w:val="12"/>
        </w:rPr>
        <w:t xml:space="preserve">U.S. grand strategy has worked so well that this risk appears to be a phantom. The dispersal of U.S. forces around the world attests to what naval power can achieve. It is illusory to believe that this situation cannot be reversed, but it is ultimately a generational threat. Just as U.S. maritime hegemony is measured in generations, </w:t>
      </w:r>
      <w:r w:rsidRPr="00AC36B2">
        <w:rPr>
          <w:rFonts w:ascii="Georgia" w:hAnsi="Georgia"/>
          <w:color w:val="000000"/>
          <w:sz w:val="24"/>
          <w:szCs w:val="24"/>
          <w:u w:val="single"/>
        </w:rPr>
        <w:t xml:space="preserve">the threat to that hegemony will emerge over generations. The apparent lack of utility of naval forces in secondary campaigns, like Iraq, masks the fundamentally </w:t>
      </w:r>
      <w:r w:rsidRPr="00AC36B2">
        <w:rPr>
          <w:rStyle w:val="Emphasis"/>
          <w:sz w:val="24"/>
        </w:rPr>
        <w:t>indispensable role the Navy plays in U.S. national security.</w:t>
      </w:r>
    </w:p>
    <w:p w:rsidR="00BC277D" w:rsidRPr="00B27D18" w:rsidRDefault="00BC277D" w:rsidP="00BC277D">
      <w:pPr>
        <w:pStyle w:val="Heading4"/>
        <w:rPr>
          <w:sz w:val="24"/>
        </w:rPr>
      </w:pPr>
      <w:r w:rsidRPr="00B27D18">
        <w:rPr>
          <w:sz w:val="24"/>
        </w:rPr>
        <w:t>Naval power is</w:t>
      </w:r>
      <w:r>
        <w:rPr>
          <w:sz w:val="24"/>
        </w:rPr>
        <w:t xml:space="preserve"> key to power projection- geographical capabilities </w:t>
      </w:r>
    </w:p>
    <w:p w:rsidR="00BC277D" w:rsidRPr="00B27D18" w:rsidRDefault="00BC277D" w:rsidP="00BC277D">
      <w:pPr>
        <w:rPr>
          <w:sz w:val="12"/>
        </w:rPr>
      </w:pPr>
      <w:proofErr w:type="spellStart"/>
      <w:r w:rsidRPr="00B27D18">
        <w:rPr>
          <w:b/>
          <w:sz w:val="24"/>
        </w:rPr>
        <w:t>Goure</w:t>
      </w:r>
      <w:proofErr w:type="spellEnd"/>
      <w:r w:rsidRPr="00B27D18">
        <w:rPr>
          <w:b/>
          <w:sz w:val="24"/>
        </w:rPr>
        <w:t xml:space="preserve"> 11</w:t>
      </w:r>
      <w:r w:rsidRPr="00B27D18">
        <w:rPr>
          <w:sz w:val="24"/>
        </w:rPr>
        <w:t xml:space="preserve"> (Daniel, Vice President with the Lexington Institute, former member of the Department of Defense Transition Team, Former director of the Office Strategic Competitiveness in the Office of the Secretary of Defense, October 2011, “The Contribution of the Jones Act to U.S. Security,” Lexington Institute,  </w:t>
      </w:r>
      <w:hyperlink r:id="rId56" w:history="1">
        <w:r w:rsidRPr="00B27D18">
          <w:rPr>
            <w:rStyle w:val="Hyperlink"/>
            <w:sz w:val="24"/>
          </w:rPr>
          <w:t>http://www.lexingtoninstitute.org/wp-content/uploads/2013/11/Contribution_of_the_Jones_Act.pdf</w:t>
        </w:r>
      </w:hyperlink>
      <w:r w:rsidRPr="00B27D18">
        <w:rPr>
          <w:sz w:val="24"/>
        </w:rPr>
        <w:t>, JHR)</w:t>
      </w:r>
    </w:p>
    <w:p w:rsidR="00BC277D" w:rsidRPr="00A31090" w:rsidRDefault="00BC277D" w:rsidP="00BC277D">
      <w:pPr>
        <w:rPr>
          <w:sz w:val="24"/>
          <w:u w:val="single"/>
        </w:rPr>
      </w:pPr>
      <w:r w:rsidRPr="00B27D18">
        <w:rPr>
          <w:sz w:val="24"/>
          <w:u w:val="single"/>
        </w:rPr>
        <w:t xml:space="preserve">Geography made it </w:t>
      </w:r>
      <w:r w:rsidRPr="00B27D18">
        <w:rPr>
          <w:rStyle w:val="Emphasis"/>
        </w:rPr>
        <w:t>all but inevitable that the United States would be a naval power.</w:t>
      </w:r>
      <w:r w:rsidRPr="00B27D18">
        <w:rPr>
          <w:sz w:val="24"/>
          <w:u w:val="single"/>
        </w:rPr>
        <w:t xml:space="preserve"> </w:t>
      </w:r>
      <w:r w:rsidRPr="00B27D18">
        <w:rPr>
          <w:sz w:val="24"/>
        </w:rPr>
        <w:t xml:space="preserve">A combination of mercantile and security interests dictated that </w:t>
      </w:r>
      <w:r w:rsidRPr="00B27D18">
        <w:rPr>
          <w:sz w:val="24"/>
          <w:u w:val="single"/>
        </w:rPr>
        <w:t xml:space="preserve">the U.S. Navy would </w:t>
      </w:r>
      <w:r w:rsidRPr="00B27D18">
        <w:rPr>
          <w:rStyle w:val="Emphasis"/>
        </w:rPr>
        <w:t>need to project power not only to close-in waters but around the globe</w:t>
      </w:r>
      <w:r w:rsidRPr="00B27D18">
        <w:rPr>
          <w:sz w:val="24"/>
          <w:u w:val="single"/>
        </w:rPr>
        <w:t>. The global presence of robust</w:t>
      </w:r>
      <w:r w:rsidRPr="00B27D18">
        <w:rPr>
          <w:sz w:val="12"/>
          <w:u w:val="single"/>
        </w:rPr>
        <w:t xml:space="preserve"> </w:t>
      </w:r>
      <w:r w:rsidRPr="00B27D18">
        <w:rPr>
          <w:sz w:val="24"/>
          <w:u w:val="single"/>
        </w:rPr>
        <w:t xml:space="preserve">naval force is </w:t>
      </w:r>
      <w:r w:rsidRPr="00B27D18">
        <w:rPr>
          <w:rStyle w:val="Emphasis"/>
        </w:rPr>
        <w:t>the principal reason that the United States remains the only nation able to project</w:t>
      </w:r>
      <w:r w:rsidRPr="00B27D18">
        <w:rPr>
          <w:sz w:val="24"/>
          <w:u w:val="single"/>
        </w:rPr>
        <w:t xml:space="preserve"> and sustain large-scale operations over extended distances.</w:t>
      </w:r>
      <w:r w:rsidRPr="00A31090">
        <w:rPr>
          <w:sz w:val="24"/>
          <w:u w:val="single"/>
        </w:rPr>
        <w:t xml:space="preserve"> </w:t>
      </w:r>
    </w:p>
    <w:p w:rsidR="00BC277D" w:rsidRDefault="00BC277D" w:rsidP="00BC277D">
      <w:pPr>
        <w:pStyle w:val="Heading3"/>
      </w:pPr>
      <w:r>
        <w:t>Tech leadership</w:t>
      </w:r>
    </w:p>
    <w:p w:rsidR="00BC277D" w:rsidRDefault="00BC277D" w:rsidP="00BC277D">
      <w:pPr>
        <w:pStyle w:val="Heading4"/>
      </w:pPr>
      <w:r>
        <w:t>US tech leadership high now – key to hegemony</w:t>
      </w:r>
    </w:p>
    <w:p w:rsidR="00BC277D" w:rsidRDefault="00BC277D" w:rsidP="00BC277D">
      <w:proofErr w:type="spellStart"/>
      <w:r>
        <w:rPr>
          <w:b/>
        </w:rPr>
        <w:t>Tonelson</w:t>
      </w:r>
      <w:proofErr w:type="spellEnd"/>
      <w:r>
        <w:rPr>
          <w:b/>
        </w:rPr>
        <w:t xml:space="preserve"> 7-12 </w:t>
      </w:r>
      <w:r>
        <w:t xml:space="preserve">– Contributor to the Wall Street Examiner (Alan, 2014, “Our So-Called Foreign Policy: The Main Threats to U.S. Tech Leadership Don’t Come from the NSA” Wall Street Examiner, </w:t>
      </w:r>
      <w:r w:rsidRPr="007150DE">
        <w:t>http://wallstreetexaminer.com/2014/07/our-so-called-foreign-policy-the-main-threats-to-u-s-tech-leadership-dont-come-from-the-nsa/</w:t>
      </w:r>
      <w:r>
        <w:t xml:space="preserve">) </w:t>
      </w:r>
    </w:p>
    <w:p w:rsidR="00BC277D" w:rsidRDefault="00BC277D" w:rsidP="00BC277D"/>
    <w:p w:rsidR="00BC277D" w:rsidRPr="00F50FA4" w:rsidRDefault="00BC277D" w:rsidP="00BC277D">
      <w:pPr>
        <w:rPr>
          <w:sz w:val="16"/>
        </w:rPr>
      </w:pPr>
      <w:r w:rsidRPr="00F50FA4">
        <w:rPr>
          <w:sz w:val="16"/>
        </w:rPr>
        <w:t>Here’s an article that shows the kind of inanity that’s come to characterize much of how Americans think about the strategic and foreign policy implications of revelations of wide-ranging National Security Agency snooping on domestic and foreign targets.+</w:t>
      </w:r>
    </w:p>
    <w:p w:rsidR="00BC277D" w:rsidRPr="00F50FA4" w:rsidRDefault="00BC277D" w:rsidP="00BC277D">
      <w:pPr>
        <w:rPr>
          <w:sz w:val="16"/>
        </w:rPr>
      </w:pPr>
      <w:r w:rsidRPr="00F50FA4">
        <w:rPr>
          <w:sz w:val="16"/>
        </w:rPr>
        <w:t xml:space="preserve">My aim here isn’t weighing in on the important debate on privacy issues in the United States these revelations have – quite properly – sparked. </w:t>
      </w:r>
      <w:proofErr w:type="gramStart"/>
      <w:r w:rsidRPr="00F50FA4">
        <w:rPr>
          <w:sz w:val="16"/>
        </w:rPr>
        <w:t>Maybe at some later date.</w:t>
      </w:r>
      <w:proofErr w:type="gramEnd"/>
      <w:r w:rsidRPr="00F50FA4">
        <w:rPr>
          <w:sz w:val="16"/>
        </w:rPr>
        <w:t xml:space="preserve"> Now I want to focus on the impact on U.S. tech firms’ global fortunes, which are said to face a major threat as foreign customers – particularly the Chinese — start to reject their products and services for fear that they’ll be bugged.</w:t>
      </w:r>
    </w:p>
    <w:p w:rsidR="00BC277D" w:rsidRPr="00F50FA4" w:rsidRDefault="00BC277D" w:rsidP="00BC277D">
      <w:pPr>
        <w:rPr>
          <w:sz w:val="16"/>
        </w:rPr>
      </w:pPr>
      <w:r w:rsidRPr="00F50FA4">
        <w:rPr>
          <w:sz w:val="16"/>
        </w:rPr>
        <w:t xml:space="preserve">As pointed out by Martin Kenney of the respected University of California-affiliated Berkeley Roundtable on the International Economy, </w:t>
      </w:r>
      <w:r w:rsidRPr="007150DE">
        <w:rPr>
          <w:rStyle w:val="StyleUnderline"/>
        </w:rPr>
        <w:t>many</w:t>
      </w:r>
      <w:r w:rsidRPr="00F50FA4">
        <w:rPr>
          <w:sz w:val="16"/>
        </w:rPr>
        <w:t xml:space="preserve"> of the </w:t>
      </w:r>
      <w:r w:rsidRPr="007150DE">
        <w:rPr>
          <w:rStyle w:val="StyleUnderline"/>
        </w:rPr>
        <w:t>tech firms have been resisting participating in NSA spying efforts at home and abroad</w:t>
      </w:r>
      <w:r w:rsidRPr="00F50FA4">
        <w:rPr>
          <w:sz w:val="16"/>
        </w:rPr>
        <w:t>, and some, like Cisco, have asked Washington to stop installing surveillance devices in equipment sold to foreign customers without their knowledge.+</w:t>
      </w:r>
    </w:p>
    <w:p w:rsidR="00BC277D" w:rsidRPr="00F50FA4" w:rsidRDefault="00BC277D" w:rsidP="00BC277D">
      <w:pPr>
        <w:rPr>
          <w:sz w:val="16"/>
        </w:rPr>
      </w:pPr>
      <w:r w:rsidRPr="00F50FA4">
        <w:rPr>
          <w:sz w:val="16"/>
        </w:rPr>
        <w:t xml:space="preserve">Kenney praises these protests, echoing the companies’ claim that the U.S. technology sector’s global dominance, and all the economic and security benefits that it’s brought, will be jeopardized </w:t>
      </w:r>
      <w:r w:rsidRPr="007150DE">
        <w:rPr>
          <w:rStyle w:val="StyleUnderline"/>
        </w:rPr>
        <w:t>if American companies can’t guarantee the security of their offerings. European and Asian rivals are catching up in terms of knowhow, he warns.</w:t>
      </w:r>
      <w:r w:rsidRPr="00F50FA4">
        <w:rPr>
          <w:sz w:val="16"/>
        </w:rPr>
        <w:t xml:space="preserve"> And although he doesn’t make this point explicitly, he’s apparently worried that the growing scale advantages they can reap through market share gains at their U.S. counterparts’ expense could also help put them on top.+</w:t>
      </w:r>
    </w:p>
    <w:p w:rsidR="00BC277D" w:rsidRPr="00F50FA4" w:rsidRDefault="00BC277D" w:rsidP="00BC277D">
      <w:pPr>
        <w:rPr>
          <w:sz w:val="16"/>
        </w:rPr>
      </w:pPr>
      <w:r w:rsidRPr="00F50FA4">
        <w:rPr>
          <w:sz w:val="16"/>
        </w:rPr>
        <w:t xml:space="preserve">According to Kenney, </w:t>
      </w:r>
      <w:r w:rsidRPr="007150DE">
        <w:rPr>
          <w:rStyle w:val="StyleUnderline"/>
        </w:rPr>
        <w:t>the only way to preserve America’s global technology lead is to liberate its tech firms from the burden of serving “the national security state</w:t>
      </w:r>
      <w:r w:rsidRPr="00F50FA4">
        <w:rPr>
          <w:sz w:val="16"/>
        </w:rPr>
        <w:t>.” That sure would be convenient for the companies. But the national interest would take a real beating</w:t>
      </w:r>
      <w:proofErr w:type="gramStart"/>
      <w:r w:rsidRPr="00F50FA4">
        <w:rPr>
          <w:sz w:val="16"/>
        </w:rPr>
        <w:t>.+</w:t>
      </w:r>
      <w:proofErr w:type="gramEnd"/>
    </w:p>
    <w:p w:rsidR="00BC277D" w:rsidRPr="00F50FA4" w:rsidRDefault="00BC277D" w:rsidP="00BC277D">
      <w:pPr>
        <w:rPr>
          <w:sz w:val="16"/>
        </w:rPr>
      </w:pPr>
      <w:r w:rsidRPr="00F50FA4">
        <w:rPr>
          <w:sz w:val="16"/>
        </w:rPr>
        <w:t xml:space="preserve">Kenney suggests </w:t>
      </w:r>
      <w:r w:rsidRPr="007150DE">
        <w:rPr>
          <w:rStyle w:val="StyleUnderline"/>
        </w:rPr>
        <w:t>that American security and prosperity would benefit as well</w:t>
      </w:r>
      <w:r w:rsidRPr="00F50FA4">
        <w:rPr>
          <w:sz w:val="16"/>
        </w:rPr>
        <w:t xml:space="preserve">, </w:t>
      </w:r>
      <w:r w:rsidRPr="007150DE">
        <w:rPr>
          <w:rStyle w:val="StyleUnderline"/>
        </w:rPr>
        <w:t>but never specifies how.</w:t>
      </w:r>
      <w:r w:rsidRPr="00F50FA4">
        <w:rPr>
          <w:sz w:val="16"/>
        </w:rPr>
        <w:t xml:space="preserve"> </w:t>
      </w:r>
      <w:r w:rsidRPr="007150DE">
        <w:rPr>
          <w:rStyle w:val="StyleUnderline"/>
        </w:rPr>
        <w:t>His answer seems to be that the tech sector is a “wealth machine</w:t>
      </w:r>
      <w:r w:rsidRPr="00F50FA4">
        <w:rPr>
          <w:sz w:val="16"/>
        </w:rPr>
        <w:t>” and that as such its “well-being” should be placed above “the illusory notion that the only route to safety is unfettered access to the world’s digital traffic.” He might be right, but until he spells out other routes to safety, it’s hard to quarrel with the idea that the nation’s security often depends crucially on knowing what governments around the world, friend, foe, and neutral, along with other actors, are doing and thinking.+</w:t>
      </w:r>
    </w:p>
    <w:p w:rsidR="00BC277D" w:rsidRPr="00F50FA4" w:rsidRDefault="00BC277D" w:rsidP="00BC277D">
      <w:pPr>
        <w:rPr>
          <w:sz w:val="16"/>
        </w:rPr>
      </w:pPr>
      <w:r w:rsidRPr="00F50FA4">
        <w:rPr>
          <w:sz w:val="16"/>
        </w:rPr>
        <w:t>Might these operations be carried out more adeptly, and in some cases (with allies) more cooperatively? Sure. But as long as so much information critical to national security is stored and carried on digital systems, digital spying will be unavoidable.+</w:t>
      </w:r>
    </w:p>
    <w:p w:rsidR="00BC277D" w:rsidRPr="00F50FA4" w:rsidRDefault="00BC277D" w:rsidP="00BC277D">
      <w:pPr>
        <w:rPr>
          <w:sz w:val="16"/>
        </w:rPr>
      </w:pPr>
      <w:r w:rsidRPr="007150DE">
        <w:rPr>
          <w:rStyle w:val="StyleUnderline"/>
        </w:rPr>
        <w:t xml:space="preserve">Kenney’s portrayal of the economic threats to U.S. tech leadership is </w:t>
      </w:r>
      <w:r w:rsidRPr="00F50FA4">
        <w:rPr>
          <w:sz w:val="16"/>
        </w:rPr>
        <w:t>more</w:t>
      </w:r>
      <w:r w:rsidRPr="007150DE">
        <w:rPr>
          <w:rStyle w:val="StyleUnderline"/>
        </w:rPr>
        <w:t xml:space="preserve"> convincing</w:t>
      </w:r>
      <w:r w:rsidRPr="00F50FA4">
        <w:rPr>
          <w:sz w:val="16"/>
        </w:rPr>
        <w:t>. But think about it a minute. As the author himself observes, “</w:t>
      </w:r>
      <w:r w:rsidRPr="007150DE">
        <w:rPr>
          <w:rStyle w:val="StyleUnderline"/>
        </w:rPr>
        <w:t>America’s IT sector is so far ahead globally</w:t>
      </w:r>
      <w:r w:rsidRPr="00F50FA4">
        <w:rPr>
          <w:sz w:val="16"/>
        </w:rPr>
        <w:t>, the impact of these perceptions will remain largely localized in the short term.” This means that, generally speaking, for the foreseeable future, foreign governments, businesses, and individuals that boycott U.S.-brands will be contenting themselves with inferior products and services. That doesn’t sound like a formula for even maintaining their relative competitiveness, much less improving it</w:t>
      </w:r>
      <w:proofErr w:type="gramStart"/>
      <w:r w:rsidRPr="00F50FA4">
        <w:rPr>
          <w:sz w:val="16"/>
        </w:rPr>
        <w:t>.+</w:t>
      </w:r>
      <w:proofErr w:type="gramEnd"/>
    </w:p>
    <w:p w:rsidR="00BC277D" w:rsidRPr="00F50FA4" w:rsidRDefault="00BC277D" w:rsidP="00BC277D">
      <w:pPr>
        <w:rPr>
          <w:sz w:val="16"/>
        </w:rPr>
      </w:pPr>
      <w:r w:rsidRPr="00F50FA4">
        <w:rPr>
          <w:sz w:val="16"/>
        </w:rPr>
        <w:t xml:space="preserve">It’s true that the rest of the world increasingly abounds with great tech talent. But </w:t>
      </w:r>
      <w:r w:rsidRPr="007150DE">
        <w:rPr>
          <w:rStyle w:val="StyleUnderline"/>
        </w:rPr>
        <w:t>a U.S. tech sector that really took seriously staying Number One wouldn’t be sharing so much of its best technology so freely</w:t>
      </w:r>
      <w:r w:rsidRPr="00F50FA4">
        <w:rPr>
          <w:sz w:val="16"/>
        </w:rPr>
        <w:t xml:space="preserve"> with so many overseas partners – including with a possible adversary like China. In fact, these firms seem overwhelmingly driven by the same short-term shareholder maximization considerations that predominate throughout the American corporate sector, and that tend to view notions like national interests and national competitiveness as quaint irritations at best and as dangers to their profitability at worst.+</w:t>
      </w:r>
    </w:p>
    <w:p w:rsidR="00BC277D" w:rsidRPr="00F50FA4" w:rsidRDefault="00BC277D" w:rsidP="00BC277D">
      <w:pPr>
        <w:rPr>
          <w:sz w:val="16"/>
        </w:rPr>
      </w:pPr>
      <w:r w:rsidRPr="00F50FA4">
        <w:rPr>
          <w:sz w:val="16"/>
        </w:rPr>
        <w:t>Kenney’s arguments raise profound equity issues as well – especially since he fully recognizes that the same U.S. government he believes Silicon Valley should be free to ignore is the one whose investments largely created the nation’s high tech industry in the first place.+</w:t>
      </w:r>
    </w:p>
    <w:p w:rsidR="00BC277D" w:rsidRPr="00F50FA4" w:rsidRDefault="00BC277D" w:rsidP="00BC277D">
      <w:pPr>
        <w:rPr>
          <w:sz w:val="16"/>
        </w:rPr>
      </w:pPr>
      <w:r w:rsidRPr="00F50FA4">
        <w:rPr>
          <w:sz w:val="16"/>
        </w:rPr>
        <w:t>But even leaving those issues aside, Kenney’s article amounts to an incoherent call to save U.S. tech companies’ global leadership – and all the benefits this leadership supposedly creates – not only by absolving them of any obligations to the country that created them, but by leaving them as free as they’ve always been to transfer their best knowhow overseas and thus inevitably help build up competitive foreign national tech complexes</w:t>
      </w:r>
      <w:proofErr w:type="gramStart"/>
      <w:r w:rsidRPr="00F50FA4">
        <w:rPr>
          <w:sz w:val="16"/>
        </w:rPr>
        <w:t>.+</w:t>
      </w:r>
      <w:proofErr w:type="gramEnd"/>
    </w:p>
    <w:p w:rsidR="00BC277D" w:rsidRPr="00F50FA4" w:rsidRDefault="00BC277D" w:rsidP="00BC277D">
      <w:pPr>
        <w:rPr>
          <w:sz w:val="16"/>
        </w:rPr>
      </w:pPr>
      <w:r w:rsidRPr="00F50FA4">
        <w:rPr>
          <w:sz w:val="16"/>
        </w:rPr>
        <w:t>Wouldn’t it make more sense to preserve the U.S. lead by placing at least some serious curbs on technology diffusion, and by providing more government support for the sector with everything from whatever tax breaks and other incentives are needed to foster more domestic innovation to more federal spending on basic and applied R&amp;D? This approach would both keep U.S. companies on the cutting edge – and even more strongly justify Washington’s use of this superiority to bolster the security of all Americans</w:t>
      </w:r>
      <w:proofErr w:type="gramStart"/>
      <w:r w:rsidRPr="00F50FA4">
        <w:rPr>
          <w:sz w:val="16"/>
        </w:rPr>
        <w:t>.+</w:t>
      </w:r>
      <w:proofErr w:type="gramEnd"/>
    </w:p>
    <w:p w:rsidR="00BC277D" w:rsidRPr="00F50FA4" w:rsidRDefault="00BC277D" w:rsidP="00BC277D">
      <w:pPr>
        <w:rPr>
          <w:sz w:val="16"/>
        </w:rPr>
      </w:pPr>
    </w:p>
    <w:p w:rsidR="00BC277D" w:rsidRPr="00F50FA4" w:rsidRDefault="00BC277D" w:rsidP="00BC277D">
      <w:pPr>
        <w:rPr>
          <w:sz w:val="16"/>
        </w:rPr>
      </w:pPr>
    </w:p>
    <w:p w:rsidR="00BC277D" w:rsidRPr="00F50FA4" w:rsidRDefault="00BC277D" w:rsidP="00BC277D">
      <w:pPr>
        <w:pStyle w:val="Heading4"/>
        <w:rPr>
          <w:sz w:val="24"/>
          <w:szCs w:val="24"/>
        </w:rPr>
      </w:pPr>
      <w:r w:rsidRPr="00F50FA4">
        <w:rPr>
          <w:sz w:val="24"/>
          <w:szCs w:val="24"/>
        </w:rPr>
        <w:t>US tech leadership is high now but China is catching up – superiority is key to leadership</w:t>
      </w:r>
    </w:p>
    <w:p w:rsidR="00BC277D" w:rsidRPr="00F50FA4" w:rsidRDefault="00BC277D" w:rsidP="00BC277D">
      <w:pPr>
        <w:rPr>
          <w:sz w:val="24"/>
          <w:szCs w:val="24"/>
        </w:rPr>
      </w:pPr>
      <w:r>
        <w:rPr>
          <w:b/>
          <w:sz w:val="24"/>
          <w:szCs w:val="24"/>
        </w:rPr>
        <w:t>East West News Center 11 –</w:t>
      </w:r>
      <w:r>
        <w:rPr>
          <w:sz w:val="24"/>
          <w:szCs w:val="24"/>
        </w:rPr>
        <w:t xml:space="preserve"> (East West News Center, June 15, 2011, “China not an immediate Threat to U.S Tech Leadership, Expert tells Review Commission” </w:t>
      </w:r>
      <w:r w:rsidRPr="00F50FA4">
        <w:rPr>
          <w:sz w:val="24"/>
          <w:szCs w:val="24"/>
        </w:rPr>
        <w:t>http://www.eastwestcenter.org/news-center/east-west-wire/china-not-an-immediate-threat-to-us-tech-leadership-expert-tells-review-commission</w:t>
      </w:r>
    </w:p>
    <w:p w:rsidR="00BC277D" w:rsidRPr="00F50FA4" w:rsidRDefault="00BC277D" w:rsidP="00BC277D">
      <w:pPr>
        <w:rPr>
          <w:sz w:val="24"/>
          <w:szCs w:val="24"/>
        </w:rPr>
      </w:pPr>
    </w:p>
    <w:p w:rsidR="00BC277D" w:rsidRPr="00F50FA4" w:rsidRDefault="00BC277D" w:rsidP="00BC277D">
      <w:pPr>
        <w:rPr>
          <w:sz w:val="16"/>
        </w:rPr>
      </w:pPr>
      <w:r>
        <w:rPr>
          <w:sz w:val="16"/>
        </w:rPr>
        <w:t xml:space="preserve"> </w:t>
      </w:r>
      <w:r w:rsidRPr="00F50FA4">
        <w:rPr>
          <w:sz w:val="16"/>
        </w:rPr>
        <w:t xml:space="preserve">WASHINGTON, D.C. (June 15, 2011) -- Contrary to common misperceptions, </w:t>
      </w:r>
      <w:r w:rsidRPr="004D2C53">
        <w:rPr>
          <w:rStyle w:val="StyleUnderline"/>
        </w:rPr>
        <w:t>China’s innovation policies do not pose a threat to U.S. leadership in science and technology</w:t>
      </w:r>
      <w:r w:rsidRPr="00F50FA4">
        <w:rPr>
          <w:sz w:val="16"/>
        </w:rPr>
        <w:t>, East-West Center economist Dieter Ernst said today in testimony before the congressionally mandated U.S.-China Economic and Security Review Commission. “</w:t>
      </w:r>
      <w:r w:rsidRPr="004D2C53">
        <w:rPr>
          <w:rStyle w:val="StyleUnderline"/>
        </w:rPr>
        <w:t>The U.S. retains a strong lead</w:t>
      </w:r>
      <w:r w:rsidRPr="00F50FA4">
        <w:rPr>
          <w:sz w:val="16"/>
        </w:rPr>
        <w:t xml:space="preserve"> in overall innovative capacity, and </w:t>
      </w:r>
      <w:r w:rsidRPr="004D2C53">
        <w:rPr>
          <w:rStyle w:val="StyleUnderline"/>
        </w:rPr>
        <w:t>China still has a long way to go to close the innovation gap</w:t>
      </w:r>
      <w:r w:rsidRPr="00F50FA4">
        <w:rPr>
          <w:sz w:val="16"/>
        </w:rPr>
        <w:t>,” Ernst said.</w:t>
      </w:r>
    </w:p>
    <w:p w:rsidR="00BC277D" w:rsidRPr="004D2C53" w:rsidRDefault="00BC277D" w:rsidP="00BC277D">
      <w:pPr>
        <w:rPr>
          <w:rStyle w:val="StyleUnderline"/>
        </w:rPr>
      </w:pPr>
      <w:r w:rsidRPr="00F50FA4">
        <w:rPr>
          <w:sz w:val="16"/>
        </w:rPr>
        <w:t xml:space="preserve">Instead, he said, </w:t>
      </w:r>
      <w:r w:rsidRPr="004D2C53">
        <w:rPr>
          <w:rStyle w:val="StyleUnderline"/>
        </w:rPr>
        <w:t>China’s progress in innovation should be seen as a wake-up call for America: “Rather than fearing China and blaming it for our problems, we need to focus constructively on how this relationship can be improved.”</w:t>
      </w:r>
    </w:p>
    <w:p w:rsidR="00BC277D" w:rsidRPr="00F50FA4" w:rsidRDefault="00BC277D" w:rsidP="00BC277D">
      <w:pPr>
        <w:rPr>
          <w:sz w:val="16"/>
        </w:rPr>
      </w:pPr>
      <w:r w:rsidRPr="00F50FA4">
        <w:rPr>
          <w:sz w:val="16"/>
        </w:rPr>
        <w:t>Ernst urged the U.S. government and private sector to work together in implementing proactive trade diplomacy that takes into account the diverse forces and the conflicting agendas that drive China’s own innovation policy, and in developing a national strategy to upgrade America’s innovation system in order to cope with the competitive challenges posed by China. “Trade diplomacy and national innovation strategy are interrelated, and hence we need to pursue them simultaneously,” he testified. “Corrective action needs to start now, but there is still time to adjust policies and corporate strategies to the new challenges of an increasingly multi-polar global knowledge economy.”</w:t>
      </w:r>
    </w:p>
    <w:p w:rsidR="00BC277D" w:rsidRPr="00F50FA4" w:rsidRDefault="00BC277D" w:rsidP="00BC277D">
      <w:pPr>
        <w:rPr>
          <w:sz w:val="16"/>
        </w:rPr>
      </w:pPr>
      <w:r w:rsidRPr="00F50FA4">
        <w:rPr>
          <w:sz w:val="16"/>
        </w:rPr>
        <w:t>Ernst was among a handful of experts invited to testify at today’s hearing before the commission, which was created by Congress in 2000 to monitor the national security implications of the bilateral trade and economic relationship between the United States and China, and to provide recommendations for legislative and administrative action where appropriate. The topic of the hearing was “China’s Five Year Plan, Indigenous Innovation and Technology Transfers, and Outsourcing.”</w:t>
      </w:r>
    </w:p>
    <w:p w:rsidR="00BC277D" w:rsidRPr="00F50FA4" w:rsidRDefault="00BC277D" w:rsidP="00BC277D">
      <w:pPr>
        <w:rPr>
          <w:sz w:val="16"/>
        </w:rPr>
      </w:pPr>
      <w:r w:rsidRPr="00F50FA4">
        <w:rPr>
          <w:sz w:val="16"/>
        </w:rPr>
        <w:t>China’s innovation policy has produced massive investments in research &amp; development infrastructure and higher education, Ernst said. Since 2000, China has increased R&amp;D spending roughly 10 percent each year, with the result that China’s share in global R&amp;D spending has increased from 9.1 percent in 2008 to 12.3 percent in 2010, while the U.S. share has declined from 35.4 percent to 34.4 percent. China’s share is projected to grow even further in 2011, Ernst said, overtaking Japan as the world’s second largest R&amp;D investor.</w:t>
      </w:r>
    </w:p>
    <w:p w:rsidR="00BC277D" w:rsidRPr="00F50FA4" w:rsidRDefault="00BC277D" w:rsidP="00BC277D">
      <w:pPr>
        <w:rPr>
          <w:sz w:val="16"/>
        </w:rPr>
      </w:pPr>
      <w:r w:rsidRPr="00F50FA4">
        <w:rPr>
          <w:sz w:val="16"/>
        </w:rPr>
        <w:t>Since 1998, the number of colleges in China has doubled, and the number of students has more than quintupled to around 6 million, he said. More importantly, China's domestic doctorate awards in science and engineering have increased more than tenfold since the early 1990s, nearing the number of such doctorates awarded in the United States.</w:t>
      </w:r>
    </w:p>
    <w:p w:rsidR="00BC277D" w:rsidRPr="006E2ACA" w:rsidRDefault="00BC277D" w:rsidP="00BC277D">
      <w:pPr>
        <w:rPr>
          <w:rStyle w:val="StyleUnderline"/>
        </w:rPr>
      </w:pPr>
      <w:r w:rsidRPr="00F50FA4">
        <w:rPr>
          <w:sz w:val="16"/>
        </w:rPr>
        <w:t xml:space="preserve">China’s patent boom is of particular interest, Ernst said. In terms of total patenting activity, </w:t>
      </w:r>
      <w:r w:rsidRPr="006E2ACA">
        <w:rPr>
          <w:rStyle w:val="StyleUnderline"/>
        </w:rPr>
        <w:t>China has overtaken Korea and Europe, and it is catching up with the U.S. and Japan</w:t>
      </w:r>
      <w:r w:rsidRPr="00F50FA4">
        <w:rPr>
          <w:sz w:val="16"/>
        </w:rPr>
        <w:t xml:space="preserve">. And in 2009, he said, </w:t>
      </w:r>
      <w:r w:rsidRPr="006E2ACA">
        <w:rPr>
          <w:rStyle w:val="StyleUnderline"/>
        </w:rPr>
        <w:t>Chinese nationals accounted for nearly 90 percent of the country’s domestic patent applications, indicating that the government’s ‘indigenous innovation” policies have been successful, at least in quantitative terms.</w:t>
      </w:r>
    </w:p>
    <w:p w:rsidR="00BC277D" w:rsidRPr="004D2C53" w:rsidRDefault="00BC277D" w:rsidP="00BC277D">
      <w:pPr>
        <w:rPr>
          <w:rStyle w:val="StyleUnderline"/>
        </w:rPr>
      </w:pPr>
      <w:r w:rsidRPr="00F50FA4">
        <w:rPr>
          <w:sz w:val="16"/>
        </w:rPr>
        <w:t xml:space="preserve">Even so, Ernst said, the gap in innovation capacity persists, and </w:t>
      </w:r>
      <w:r w:rsidRPr="004D2C53">
        <w:rPr>
          <w:rStyle w:val="Emphasis"/>
        </w:rPr>
        <w:t>China’s leadership is very conscious that the U.S. retains a strong lead in R&amp;D spending</w:t>
      </w:r>
      <w:r w:rsidRPr="00F50FA4">
        <w:rPr>
          <w:sz w:val="16"/>
        </w:rPr>
        <w:t xml:space="preserve">, patent applications and the per-capita number of scientists and engineers. A telling example, he said, is that </w:t>
      </w:r>
      <w:r w:rsidRPr="004D2C53">
        <w:rPr>
          <w:rStyle w:val="StyleUnderline"/>
        </w:rPr>
        <w:t>no Chinese company is among the top 20 global R&amp;D spenders in the information technology industry</w:t>
      </w:r>
      <w:r w:rsidRPr="00F50FA4">
        <w:rPr>
          <w:sz w:val="16"/>
        </w:rPr>
        <w:t xml:space="preserve">. In addition, </w:t>
      </w:r>
      <w:r w:rsidRPr="004D2C53">
        <w:rPr>
          <w:rStyle w:val="StyleUnderline"/>
        </w:rPr>
        <w:t>China owns just two percent of worldwide patents, with 95 percent of its patents being domestic only.</w:t>
      </w:r>
    </w:p>
    <w:p w:rsidR="00BC277D" w:rsidRPr="00F50FA4" w:rsidRDefault="00BC277D" w:rsidP="00BC277D">
      <w:pPr>
        <w:rPr>
          <w:sz w:val="16"/>
        </w:rPr>
      </w:pPr>
      <w:r w:rsidRPr="00F50FA4">
        <w:rPr>
          <w:sz w:val="16"/>
        </w:rPr>
        <w:t>Ernst said that root causes of China’s continuing innovation gap include severe quality problems in education, scientific plagiarism and barriers to private R&amp;D investment. A major weakness of China’s policy, he said, is its elaborate product and technology lists – constructed to assess compliance with government standardization requirements ­– which can quickly become outdated  Even more significant for China’s indigenous innovation push, he added, is that such control lists focus on existing technologies, rather than on the future innovations they are designed to promote.</w:t>
      </w:r>
    </w:p>
    <w:p w:rsidR="00BC277D" w:rsidRPr="00F50FA4" w:rsidRDefault="00BC277D" w:rsidP="00BC277D">
      <w:pPr>
        <w:rPr>
          <w:sz w:val="16"/>
        </w:rPr>
      </w:pPr>
      <w:r w:rsidRPr="00F50FA4">
        <w:rPr>
          <w:sz w:val="16"/>
        </w:rPr>
        <w:t>China’s policies have no doubt increased technology-related trade conflicts with the U.S., adding further to disputes over exchange rates and foreign direct investment, Ernst said, and America has the right to insist on safeguards against forced technology transfers. But more proactive trade diplomacy would also require substantial private investment and improved capacity for monitoring by U.S. government agencies.</w:t>
      </w:r>
    </w:p>
    <w:p w:rsidR="00BC277D" w:rsidRPr="00F50FA4" w:rsidRDefault="00BC277D" w:rsidP="00BC277D">
      <w:pPr>
        <w:rPr>
          <w:sz w:val="16"/>
        </w:rPr>
      </w:pPr>
      <w:r w:rsidRPr="00F50FA4">
        <w:rPr>
          <w:sz w:val="16"/>
        </w:rPr>
        <w:t>Given the current restrictions on U.S. public budgets, the private sector needs to contribute to the necessary funding, Ernst said. In addition, industry needs to be more forthcoming with information on employment effects, both at home and overseas, of its manufacturing and R&amp;D activities in China, as well as on cyber security violations and other proven damages of Chinese policies. To identify areas where policy adjustments might be possible, the U.S. needs to conduct continuous monitoring and in-depth research on how Chinese innovation policies are evolving over time, he said.</w:t>
      </w:r>
    </w:p>
    <w:p w:rsidR="00BC277D" w:rsidRPr="00F50FA4" w:rsidRDefault="00BC277D" w:rsidP="00BC277D">
      <w:pPr>
        <w:rPr>
          <w:sz w:val="16"/>
        </w:rPr>
      </w:pPr>
      <w:r w:rsidRPr="00F50FA4">
        <w:rPr>
          <w:sz w:val="16"/>
        </w:rPr>
        <w:t xml:space="preserve"> “U.S. trade negotiations with China have a significantly greater chance of success if there is a sharing of benefits that is acceptable to both sides,” Ernst said. “It is certainly in America’s interest to foster U.S.-China cooperation on science, technology, and innovation. But these partnerships need to be on an equal footing, with reciprocity of rights and obligations on contentious issues, such as finding the right balance between the protection of intellectual property rights and China’s interest in technology diffusion.</w:t>
      </w:r>
    </w:p>
    <w:p w:rsidR="00BC277D" w:rsidRDefault="00BC277D" w:rsidP="00BC277D">
      <w:pPr>
        <w:rPr>
          <w:rStyle w:val="StyleUnderline"/>
        </w:rPr>
      </w:pPr>
      <w:r w:rsidRPr="00F50FA4">
        <w:rPr>
          <w:sz w:val="16"/>
        </w:rPr>
        <w:t xml:space="preserve">Progress towards such adjusted rules of reciprocity should be possible, he said, “once </w:t>
      </w:r>
      <w:r w:rsidRPr="004D2C53">
        <w:rPr>
          <w:rStyle w:val="StyleUnderline"/>
        </w:rPr>
        <w:t>the U.S. and China accept the fact that, while their economic systems are different, their economies and innovation systems are interdependent.”</w:t>
      </w:r>
    </w:p>
    <w:p w:rsidR="00BC277D" w:rsidRDefault="00BC277D" w:rsidP="00BC277D">
      <w:pPr>
        <w:rPr>
          <w:rStyle w:val="StyleUnderline"/>
        </w:rPr>
      </w:pPr>
    </w:p>
    <w:p w:rsidR="00BC277D" w:rsidRPr="00F50FA4" w:rsidRDefault="00BC277D" w:rsidP="00BC277D">
      <w:pPr>
        <w:rPr>
          <w:sz w:val="16"/>
        </w:rPr>
      </w:pPr>
    </w:p>
    <w:p w:rsidR="00BC277D" w:rsidRPr="00F50FA4" w:rsidRDefault="00BC277D" w:rsidP="00BC277D">
      <w:pPr>
        <w:pStyle w:val="Heading4"/>
        <w:rPr>
          <w:sz w:val="24"/>
          <w:szCs w:val="24"/>
        </w:rPr>
      </w:pPr>
      <w:r w:rsidRPr="00F50FA4">
        <w:rPr>
          <w:sz w:val="24"/>
          <w:szCs w:val="24"/>
        </w:rPr>
        <w:t xml:space="preserve">Tech </w:t>
      </w:r>
      <w:r>
        <w:rPr>
          <w:sz w:val="24"/>
          <w:szCs w:val="24"/>
        </w:rPr>
        <w:t>leadership</w:t>
      </w:r>
      <w:r w:rsidRPr="00F50FA4">
        <w:rPr>
          <w:sz w:val="24"/>
          <w:szCs w:val="24"/>
        </w:rPr>
        <w:t xml:space="preserve"> key to military lead</w:t>
      </w:r>
      <w:r>
        <w:rPr>
          <w:sz w:val="24"/>
          <w:szCs w:val="24"/>
        </w:rPr>
        <w:t>ership</w:t>
      </w:r>
      <w:r w:rsidRPr="00F50FA4">
        <w:rPr>
          <w:sz w:val="24"/>
          <w:szCs w:val="24"/>
        </w:rPr>
        <w:t xml:space="preserve"> </w:t>
      </w:r>
      <w:r>
        <w:rPr>
          <w:sz w:val="24"/>
          <w:szCs w:val="24"/>
        </w:rPr>
        <w:t xml:space="preserve">– that’s </w:t>
      </w:r>
      <w:r w:rsidRPr="00F50FA4">
        <w:rPr>
          <w:sz w:val="24"/>
          <w:szCs w:val="24"/>
        </w:rPr>
        <w:t xml:space="preserve">key to </w:t>
      </w:r>
      <w:proofErr w:type="spellStart"/>
      <w:r w:rsidRPr="00F50FA4">
        <w:rPr>
          <w:sz w:val="24"/>
          <w:szCs w:val="24"/>
        </w:rPr>
        <w:t>heg</w:t>
      </w:r>
      <w:proofErr w:type="spellEnd"/>
    </w:p>
    <w:p w:rsidR="00BC277D" w:rsidRDefault="00BC277D" w:rsidP="00BC277D">
      <w:pPr>
        <w:rPr>
          <w:sz w:val="24"/>
          <w:szCs w:val="24"/>
        </w:rPr>
      </w:pPr>
      <w:r>
        <w:rPr>
          <w:b/>
          <w:sz w:val="24"/>
          <w:szCs w:val="24"/>
        </w:rPr>
        <w:t xml:space="preserve">Lee 1-8 - </w:t>
      </w:r>
      <w:r w:rsidRPr="00F50FA4">
        <w:rPr>
          <w:sz w:val="24"/>
          <w:szCs w:val="24"/>
        </w:rPr>
        <w:t xml:space="preserve">Peter Lee writes on East and South Asian affairs and their intersection with US foreign policy. </w:t>
      </w:r>
      <w:r>
        <w:rPr>
          <w:sz w:val="24"/>
          <w:szCs w:val="24"/>
        </w:rPr>
        <w:t xml:space="preserve">(Peter, 2014, “America: Hooked on Hegemony”, Asia Times, </w:t>
      </w:r>
      <w:r w:rsidRPr="00F50FA4">
        <w:rPr>
          <w:sz w:val="24"/>
          <w:szCs w:val="24"/>
        </w:rPr>
        <w:t>http://www.atimes.com/atimes/World/WOR-01-080114.html</w:t>
      </w:r>
      <w:r>
        <w:rPr>
          <w:sz w:val="24"/>
          <w:szCs w:val="24"/>
        </w:rPr>
        <w:t xml:space="preserve">) </w:t>
      </w:r>
    </w:p>
    <w:p w:rsidR="00BC277D" w:rsidRPr="00F50FA4" w:rsidRDefault="00BC277D" w:rsidP="00BC277D">
      <w:pPr>
        <w:rPr>
          <w:sz w:val="24"/>
          <w:szCs w:val="24"/>
        </w:rPr>
      </w:pPr>
    </w:p>
    <w:p w:rsidR="00BC277D" w:rsidRPr="00F50FA4" w:rsidRDefault="00BC277D" w:rsidP="00BC277D">
      <w:pPr>
        <w:rPr>
          <w:sz w:val="16"/>
        </w:rPr>
      </w:pPr>
      <w:r w:rsidRPr="00F50FA4">
        <w:rPr>
          <w:sz w:val="16"/>
        </w:rPr>
        <w:t xml:space="preserve">Lord Acton, the 19th century British historian and politician, famously stated that power corrupts, and absolute power corrupts absolutely. It would appear, however, that the United States has access to a secret </w:t>
      </w:r>
      <w:proofErr w:type="spellStart"/>
      <w:r w:rsidRPr="00F50FA4">
        <w:rPr>
          <w:sz w:val="16"/>
        </w:rPr>
        <w:t>Actonian</w:t>
      </w:r>
      <w:proofErr w:type="spellEnd"/>
      <w:r w:rsidRPr="00F50FA4">
        <w:rPr>
          <w:sz w:val="16"/>
        </w:rPr>
        <w:t xml:space="preserve"> codicil that states, </w:t>
      </w:r>
      <w:proofErr w:type="gramStart"/>
      <w:r w:rsidRPr="00F50FA4">
        <w:rPr>
          <w:sz w:val="16"/>
        </w:rPr>
        <w:t>" ...</w:t>
      </w:r>
      <w:proofErr w:type="gramEnd"/>
      <w:r w:rsidRPr="00F50FA4">
        <w:rPr>
          <w:sz w:val="16"/>
        </w:rPr>
        <w:t xml:space="preserve"> but US hegemonic power? That's </w:t>
      </w:r>
      <w:proofErr w:type="spellStart"/>
      <w:r w:rsidRPr="00F50FA4">
        <w:rPr>
          <w:sz w:val="16"/>
        </w:rPr>
        <w:t>frickin</w:t>
      </w:r>
      <w:proofErr w:type="spellEnd"/>
      <w:r w:rsidRPr="00F50FA4">
        <w:rPr>
          <w:sz w:val="16"/>
        </w:rPr>
        <w:t xml:space="preserve">' awesome!" - </w:t>
      </w:r>
      <w:proofErr w:type="gramStart"/>
      <w:r w:rsidRPr="00F50FA4">
        <w:rPr>
          <w:sz w:val="16"/>
        </w:rPr>
        <w:t>because</w:t>
      </w:r>
      <w:proofErr w:type="gramEnd"/>
      <w:r w:rsidRPr="00F50FA4">
        <w:rPr>
          <w:sz w:val="16"/>
        </w:rPr>
        <w:t xml:space="preserve"> the government in Washington seems to be willfully blind to the costs, perils and abuses inherent in the acquisition and assertion of global hegemony. </w:t>
      </w:r>
    </w:p>
    <w:p w:rsidR="00BC277D" w:rsidRPr="00F50FA4" w:rsidRDefault="00BC277D" w:rsidP="00BC277D">
      <w:pPr>
        <w:rPr>
          <w:sz w:val="16"/>
        </w:rPr>
      </w:pPr>
      <w:r w:rsidRPr="00F50FA4">
        <w:rPr>
          <w:sz w:val="16"/>
        </w:rPr>
        <w:t xml:space="preserve">Hegemony - the unmatched ability to direct events, as opposed to power sufficient to protect and deter - is unambiguously baked into US policy. </w:t>
      </w:r>
    </w:p>
    <w:p w:rsidR="00BC277D" w:rsidRPr="00F50FA4" w:rsidRDefault="00BC277D" w:rsidP="00BC277D">
      <w:pPr>
        <w:rPr>
          <w:sz w:val="16"/>
        </w:rPr>
      </w:pPr>
      <w:r w:rsidRPr="00F50FA4">
        <w:rPr>
          <w:sz w:val="16"/>
        </w:rPr>
        <w:t>As President Barack Obama put it in a document titled "Sustaining US Global Leadership" (understandably asserting that</w:t>
      </w:r>
    </w:p>
    <w:p w:rsidR="00BC277D" w:rsidRPr="00F50FA4" w:rsidRDefault="00BC277D" w:rsidP="00BC277D">
      <w:pPr>
        <w:rPr>
          <w:sz w:val="16"/>
        </w:rPr>
      </w:pPr>
      <w:r w:rsidRPr="006E2ACA">
        <w:rPr>
          <w:rStyle w:val="StyleUnderline"/>
        </w:rPr>
        <w:t>US leadership is "demanded" by the world</w:t>
      </w:r>
      <w:r w:rsidRPr="00F50FA4">
        <w:rPr>
          <w:sz w:val="16"/>
        </w:rPr>
        <w:t>, rather than pursued as a matter of US interests):</w:t>
      </w:r>
    </w:p>
    <w:p w:rsidR="00BC277D" w:rsidRPr="00F50FA4" w:rsidRDefault="00BC277D" w:rsidP="00BC277D">
      <w:pPr>
        <w:rPr>
          <w:sz w:val="16"/>
        </w:rPr>
      </w:pPr>
      <w:r w:rsidRPr="006E2ACA">
        <w:rPr>
          <w:rStyle w:val="StyleUnderline"/>
        </w:rPr>
        <w:t>I am determined that we meet the challenges of this moment responsibly and that we emerge even stronger in a manner that preserves American global leadership, [and] maintains our military superiority</w:t>
      </w:r>
      <w:r w:rsidRPr="00F50FA4">
        <w:rPr>
          <w:sz w:val="16"/>
        </w:rPr>
        <w:t xml:space="preserve"> ... meeting these challenges cannot be the work of our military alone, which is why we have strengthened all the tools of American power ... in a changing world that demands our leadership, the United States of America will remain the greatest force for freedom and security that the world has ever known.</w:t>
      </w:r>
    </w:p>
    <w:p w:rsidR="00BC277D" w:rsidRPr="00F50FA4" w:rsidRDefault="00BC277D" w:rsidP="00BC277D">
      <w:pPr>
        <w:rPr>
          <w:sz w:val="16"/>
        </w:rPr>
      </w:pPr>
      <w:r w:rsidRPr="00F50FA4">
        <w:rPr>
          <w:sz w:val="16"/>
        </w:rPr>
        <w:t>From the Department of Defense's most recent Quadrennial Defense Review:</w:t>
      </w:r>
    </w:p>
    <w:p w:rsidR="00BC277D" w:rsidRPr="00F50FA4" w:rsidRDefault="00BC277D" w:rsidP="00BC277D">
      <w:pPr>
        <w:rPr>
          <w:sz w:val="16"/>
        </w:rPr>
      </w:pPr>
      <w:r w:rsidRPr="006E2ACA">
        <w:rPr>
          <w:rStyle w:val="Emphasis"/>
        </w:rPr>
        <w:t>America's interests and role in the world require armed forces with unmatched capabilities</w:t>
      </w:r>
      <w:r w:rsidRPr="00F50FA4">
        <w:rPr>
          <w:sz w:val="16"/>
        </w:rPr>
        <w:t xml:space="preserve"> </w:t>
      </w:r>
      <w:r w:rsidRPr="006E2ACA">
        <w:rPr>
          <w:rStyle w:val="StyleUnderline"/>
        </w:rPr>
        <w:t xml:space="preserve">and a willingness on the part of the nation to employ them in defense of our interests and the common good. The United States remains the only nation able to project and sustain large-scale operations over extended distances. This unique position generates an obligation to be responsible stewards of the power and influence </w:t>
      </w:r>
      <w:r w:rsidRPr="00F50FA4">
        <w:rPr>
          <w:sz w:val="16"/>
        </w:rPr>
        <w:t>that history, determination, and circumstance have provided.</w:t>
      </w:r>
    </w:p>
    <w:p w:rsidR="00BC277D" w:rsidRPr="00F50FA4" w:rsidRDefault="00BC277D" w:rsidP="00BC277D">
      <w:pPr>
        <w:rPr>
          <w:sz w:val="16"/>
        </w:rPr>
      </w:pPr>
      <w:r w:rsidRPr="00F50FA4">
        <w:rPr>
          <w:sz w:val="16"/>
        </w:rPr>
        <w:t>And from DARPA (</w:t>
      </w:r>
      <w:r w:rsidRPr="006E2ACA">
        <w:rPr>
          <w:rStyle w:val="StyleUnderline"/>
        </w:rPr>
        <w:t>the Defense Advanced Research Projects Agency</w:t>
      </w:r>
      <w:r w:rsidRPr="00F50FA4">
        <w:rPr>
          <w:sz w:val="16"/>
        </w:rPr>
        <w:t xml:space="preserve">): </w:t>
      </w:r>
      <w:r w:rsidRPr="006E2ACA">
        <w:rPr>
          <w:rStyle w:val="StyleUnderline"/>
        </w:rPr>
        <w:t>DARPA's mission is to maintain the technological superiority of the US military and prevent technological surprise from harming our national security by sponsoring revolutionary, high-payoff research bridging the gap between fundamental discoveries and their military use.</w:t>
      </w:r>
      <w:r w:rsidRPr="00F50FA4">
        <w:rPr>
          <w:sz w:val="16"/>
        </w:rPr>
        <w:t xml:space="preserve"> </w:t>
      </w:r>
    </w:p>
    <w:p w:rsidR="00BC277D" w:rsidRPr="00F50FA4" w:rsidRDefault="00BC277D" w:rsidP="00BC277D">
      <w:pPr>
        <w:rPr>
          <w:sz w:val="16"/>
        </w:rPr>
      </w:pPr>
      <w:proofErr w:type="gramStart"/>
      <w:r w:rsidRPr="00F50FA4">
        <w:rPr>
          <w:sz w:val="16"/>
        </w:rPr>
        <w:t>And from DARPA's little known brother, IARPA, which serves the CIA, the NSA and the rest of the spook community:</w:t>
      </w:r>
      <w:proofErr w:type="gramEnd"/>
    </w:p>
    <w:p w:rsidR="00BC277D" w:rsidRPr="00F50FA4" w:rsidRDefault="00BC277D" w:rsidP="00BC277D">
      <w:pPr>
        <w:rPr>
          <w:sz w:val="16"/>
          <w:szCs w:val="16"/>
        </w:rPr>
      </w:pPr>
      <w:r w:rsidRPr="006E2ACA">
        <w:rPr>
          <w:rStyle w:val="StyleUnderline"/>
        </w:rPr>
        <w:t>The Intelligence Advanced Research Projects Activity</w:t>
      </w:r>
      <w:r w:rsidRPr="00F50FA4">
        <w:rPr>
          <w:sz w:val="16"/>
        </w:rPr>
        <w:t xml:space="preserve"> (IARPA) </w:t>
      </w:r>
      <w:r w:rsidRPr="006E2ACA">
        <w:rPr>
          <w:rStyle w:val="StyleUnderline"/>
        </w:rPr>
        <w:t>invests in high-risk, high-payoff research programs that have the potential to provide the United States with an overwhelming intelligence advantage over future adversaries.</w:t>
      </w:r>
    </w:p>
    <w:p w:rsidR="00BC277D" w:rsidRPr="00F50FA4" w:rsidRDefault="00BC277D" w:rsidP="00BC277D">
      <w:pPr>
        <w:rPr>
          <w:sz w:val="16"/>
          <w:szCs w:val="16"/>
        </w:rPr>
      </w:pPr>
      <w:r w:rsidRPr="00F50FA4">
        <w:rPr>
          <w:sz w:val="16"/>
          <w:szCs w:val="16"/>
        </w:rPr>
        <w:t xml:space="preserve">It should be noted that the most striking element of the Edward Snowden NSA revelations and the Obama administration's response is that the NSA was committed to "having it all", </w:t>
      </w:r>
      <w:proofErr w:type="spellStart"/>
      <w:r w:rsidRPr="00F50FA4">
        <w:rPr>
          <w:sz w:val="16"/>
          <w:szCs w:val="16"/>
        </w:rPr>
        <w:t>ie</w:t>
      </w:r>
      <w:proofErr w:type="spellEnd"/>
      <w:r w:rsidRPr="00F50FA4">
        <w:rPr>
          <w:sz w:val="16"/>
          <w:szCs w:val="16"/>
        </w:rPr>
        <w:t xml:space="preserve"> complete surveillance hegemony in all non-US jurisdictions, and appears constitutionally incapable of accepting any theoretical limits on its abilities to intercept any and all communications. </w:t>
      </w:r>
    </w:p>
    <w:p w:rsidR="00BC277D" w:rsidRPr="00F50FA4" w:rsidRDefault="00BC277D" w:rsidP="00BC277D">
      <w:pPr>
        <w:rPr>
          <w:sz w:val="16"/>
          <w:szCs w:val="16"/>
        </w:rPr>
      </w:pPr>
      <w:r w:rsidRPr="00F50FA4">
        <w:rPr>
          <w:sz w:val="16"/>
          <w:szCs w:val="16"/>
        </w:rPr>
        <w:t xml:space="preserve">Hegemony is expensive to maintain, in political and social as well as financial terms. With the US share of the world economy diminishing, it's not surprising that US hegemony is challenged, more indirectly in terms of disintermediation - the rise of alternate, non-US-centric structures typified by Brazil's threat to disconnect from the North American Internet - than by direct </w:t>
      </w:r>
      <w:proofErr w:type="spellStart"/>
      <w:r w:rsidRPr="00F50FA4">
        <w:rPr>
          <w:sz w:val="16"/>
          <w:szCs w:val="16"/>
        </w:rPr>
        <w:t>mano</w:t>
      </w:r>
      <w:proofErr w:type="spellEnd"/>
      <w:r w:rsidRPr="00F50FA4">
        <w:rPr>
          <w:sz w:val="16"/>
          <w:szCs w:val="16"/>
        </w:rPr>
        <w:t>-a-</w:t>
      </w:r>
      <w:proofErr w:type="spellStart"/>
      <w:r w:rsidRPr="00F50FA4">
        <w:rPr>
          <w:sz w:val="16"/>
          <w:szCs w:val="16"/>
        </w:rPr>
        <w:t>mano</w:t>
      </w:r>
      <w:proofErr w:type="spellEnd"/>
      <w:r w:rsidRPr="00F50FA4">
        <w:rPr>
          <w:sz w:val="16"/>
          <w:szCs w:val="16"/>
        </w:rPr>
        <w:t xml:space="preserve"> confrontations. </w:t>
      </w:r>
    </w:p>
    <w:p w:rsidR="00BC277D" w:rsidRPr="00F50FA4" w:rsidRDefault="00BC277D" w:rsidP="00BC277D">
      <w:pPr>
        <w:rPr>
          <w:sz w:val="16"/>
          <w:szCs w:val="16"/>
        </w:rPr>
      </w:pPr>
      <w:r w:rsidRPr="00F50FA4">
        <w:rPr>
          <w:sz w:val="16"/>
          <w:szCs w:val="16"/>
        </w:rPr>
        <w:t xml:space="preserve">The result is creeping instability instead of the reassuring order that an unchallenged hegemon is expected to provide. </w:t>
      </w:r>
    </w:p>
    <w:p w:rsidR="00BC277D" w:rsidRPr="00F50FA4" w:rsidRDefault="00BC277D" w:rsidP="00BC277D">
      <w:pPr>
        <w:rPr>
          <w:sz w:val="16"/>
          <w:szCs w:val="16"/>
        </w:rPr>
      </w:pPr>
      <w:r w:rsidRPr="00F50FA4">
        <w:rPr>
          <w:sz w:val="16"/>
          <w:szCs w:val="16"/>
        </w:rPr>
        <w:t xml:space="preserve">The biggest challenge for US hegemony is Asia. </w:t>
      </w:r>
    </w:p>
    <w:p w:rsidR="00BC277D" w:rsidRPr="00F50FA4" w:rsidRDefault="00BC277D" w:rsidP="00BC277D">
      <w:pPr>
        <w:rPr>
          <w:sz w:val="16"/>
          <w:szCs w:val="16"/>
        </w:rPr>
      </w:pPr>
      <w:r w:rsidRPr="00F50FA4">
        <w:rPr>
          <w:sz w:val="16"/>
          <w:szCs w:val="16"/>
        </w:rPr>
        <w:t xml:space="preserve">In the Middle East, where the decisive regional military force was in the hands of our ally, Israel, our main designated adversary, Iran, was a distinctly third-rate power, the US had the remarkably compliant assistance of the North Atlantic Treaty Organization to organize and lead its allies, and campaigns against five refractory powers (Iraq, Afghanistan, Iran, Syria, and Libya) have largely produced outcomes that can be spun as Victory!, the United States still encountered considerable and costly resistance when trying to call the shots. </w:t>
      </w:r>
    </w:p>
    <w:p w:rsidR="00BC277D" w:rsidRPr="00F50FA4" w:rsidRDefault="00BC277D" w:rsidP="00BC277D">
      <w:pPr>
        <w:rPr>
          <w:sz w:val="16"/>
          <w:szCs w:val="16"/>
        </w:rPr>
      </w:pPr>
      <w:r w:rsidRPr="00F50FA4">
        <w:rPr>
          <w:sz w:val="16"/>
          <w:szCs w:val="16"/>
        </w:rPr>
        <w:t xml:space="preserve">What of the Obama administration's pivot into Asia, where our undesignated adversary, the People's Republic of China, has 1.6 billion people, nuclear weapons, and the world's second-largest economy, and our key ally, Japan, is emerging as an independent regional force? </w:t>
      </w:r>
    </w:p>
    <w:p w:rsidR="00BC277D" w:rsidRPr="00F50FA4" w:rsidRDefault="00BC277D" w:rsidP="00BC277D">
      <w:pPr>
        <w:rPr>
          <w:sz w:val="16"/>
          <w:szCs w:val="16"/>
        </w:rPr>
      </w:pPr>
      <w:r w:rsidRPr="00F50FA4">
        <w:rPr>
          <w:sz w:val="16"/>
          <w:szCs w:val="16"/>
        </w:rPr>
        <w:t xml:space="preserve">This is not a recipe for comfortable hegemony, either unilaterally or as master of a regional coalition. </w:t>
      </w:r>
    </w:p>
    <w:p w:rsidR="00BC277D" w:rsidRPr="00F50FA4" w:rsidRDefault="00BC277D" w:rsidP="00BC277D">
      <w:pPr>
        <w:rPr>
          <w:sz w:val="16"/>
          <w:szCs w:val="16"/>
        </w:rPr>
      </w:pPr>
      <w:r w:rsidRPr="00F50FA4">
        <w:rPr>
          <w:sz w:val="16"/>
          <w:szCs w:val="16"/>
        </w:rPr>
        <w:t>The key indicator for US hegemon ambitions in Asia is the notorious "</w:t>
      </w:r>
      <w:proofErr w:type="spellStart"/>
      <w:r w:rsidRPr="00F50FA4">
        <w:rPr>
          <w:sz w:val="16"/>
          <w:szCs w:val="16"/>
        </w:rPr>
        <w:t>AirSea</w:t>
      </w:r>
      <w:proofErr w:type="spellEnd"/>
      <w:r w:rsidRPr="00F50FA4">
        <w:rPr>
          <w:sz w:val="16"/>
          <w:szCs w:val="16"/>
        </w:rPr>
        <w:t xml:space="preserve"> Battle", a near-pornographic piece of think-tank </w:t>
      </w:r>
      <w:proofErr w:type="spellStart"/>
      <w:r w:rsidRPr="00F50FA4">
        <w:rPr>
          <w:sz w:val="16"/>
          <w:szCs w:val="16"/>
        </w:rPr>
        <w:t>self gratification</w:t>
      </w:r>
      <w:proofErr w:type="spellEnd"/>
      <w:r w:rsidRPr="00F50FA4">
        <w:rPr>
          <w:sz w:val="16"/>
          <w:szCs w:val="16"/>
        </w:rPr>
        <w:t xml:space="preserve"> that recommends a colossal US military buildup in the West Pacific to survive (and of course triumph) in the worst-case scenario of a full spectrum PRC sneak attack against US military assets. </w:t>
      </w:r>
    </w:p>
    <w:p w:rsidR="00BC277D" w:rsidRPr="00F50FA4" w:rsidRDefault="00BC277D" w:rsidP="00BC277D">
      <w:pPr>
        <w:rPr>
          <w:sz w:val="16"/>
          <w:szCs w:val="16"/>
        </w:rPr>
      </w:pPr>
      <w:r w:rsidRPr="00F50FA4">
        <w:rPr>
          <w:sz w:val="16"/>
          <w:szCs w:val="16"/>
        </w:rPr>
        <w:t>"</w:t>
      </w:r>
      <w:proofErr w:type="spellStart"/>
      <w:r w:rsidRPr="00F50FA4">
        <w:rPr>
          <w:sz w:val="16"/>
          <w:szCs w:val="16"/>
        </w:rPr>
        <w:t>AirSea</w:t>
      </w:r>
      <w:proofErr w:type="spellEnd"/>
      <w:r w:rsidRPr="00F50FA4">
        <w:rPr>
          <w:sz w:val="16"/>
          <w:szCs w:val="16"/>
        </w:rPr>
        <w:t xml:space="preserve"> Battle" is currently on hiatus, not because of the improbability of its premise, I suspect, but because of the budget-imploding character of its effort to wangle absolute US military hegemony into the Asian security equation. </w:t>
      </w:r>
    </w:p>
    <w:p w:rsidR="00BC277D" w:rsidRPr="00F50FA4" w:rsidRDefault="00BC277D" w:rsidP="00BC277D">
      <w:pPr>
        <w:rPr>
          <w:sz w:val="16"/>
          <w:szCs w:val="16"/>
        </w:rPr>
      </w:pPr>
      <w:r w:rsidRPr="00F50FA4">
        <w:rPr>
          <w:sz w:val="16"/>
          <w:szCs w:val="16"/>
        </w:rPr>
        <w:t>Even though "</w:t>
      </w:r>
      <w:proofErr w:type="spellStart"/>
      <w:r w:rsidRPr="00F50FA4">
        <w:rPr>
          <w:sz w:val="16"/>
          <w:szCs w:val="16"/>
        </w:rPr>
        <w:t>AirSea</w:t>
      </w:r>
      <w:proofErr w:type="spellEnd"/>
      <w:r w:rsidRPr="00F50FA4">
        <w:rPr>
          <w:sz w:val="16"/>
          <w:szCs w:val="16"/>
        </w:rPr>
        <w:t xml:space="preserve"> Battle" is sidelined, as yet I don't see any indication that the United States has embraced the worrisome implication that absolute US military hegemony in the pricey confines of Asia is an unattainable dream, or that the United States has the awareness, let alone the doctrine or strategy, to deal with that most dreadful of contingencies, a "multi-polar world", in which the United States, like other regional powers India, Brazil, and South Africa, is forced to define, refine, and pursue its interests by haggling with an ever-shifting slate of opportunistic economic, diplomatic, and military partners. </w:t>
      </w:r>
    </w:p>
    <w:p w:rsidR="00BC277D" w:rsidRPr="00F50FA4" w:rsidRDefault="00BC277D" w:rsidP="00BC277D">
      <w:pPr>
        <w:rPr>
          <w:sz w:val="16"/>
          <w:szCs w:val="16"/>
        </w:rPr>
      </w:pPr>
      <w:r w:rsidRPr="00F50FA4">
        <w:rPr>
          <w:sz w:val="16"/>
          <w:szCs w:val="16"/>
        </w:rPr>
        <w:t xml:space="preserve">In my year-ender for Asia Times Online, (Erase that war with China 'in 2014', December 23, 2013), I note that last year the Obama administration seemed to acknowledge the existence of an Asian hegemony conundrum in a partial manner and had backed off from the "in your face" confrontation embodied by Hillary Clinton and the pivot. </w:t>
      </w:r>
    </w:p>
    <w:p w:rsidR="00BC277D" w:rsidRPr="00F50FA4" w:rsidRDefault="00BC277D" w:rsidP="00BC277D">
      <w:pPr>
        <w:rPr>
          <w:sz w:val="16"/>
          <w:szCs w:val="16"/>
        </w:rPr>
      </w:pPr>
      <w:r w:rsidRPr="00F50FA4">
        <w:rPr>
          <w:sz w:val="16"/>
          <w:szCs w:val="16"/>
        </w:rPr>
        <w:t xml:space="preserve">As a symptom, as opposed to a cause, I point to the migration of the China portfolio away from Susan Rice, President Obama's first choice for secretary of state (as well as author of the Libya and Syria disasters and a reliable dispenser of anti-Russian and anti-PRC vitriol at the United Nations), and into the hands of "go along to get along" (and architect of US-Vietnam rapprochement) John Kerry. </w:t>
      </w:r>
    </w:p>
    <w:p w:rsidR="00BC277D" w:rsidRPr="00F50FA4" w:rsidRDefault="00BC277D" w:rsidP="00BC277D">
      <w:pPr>
        <w:rPr>
          <w:sz w:val="16"/>
          <w:szCs w:val="16"/>
        </w:rPr>
      </w:pPr>
      <w:r w:rsidRPr="00F50FA4">
        <w:rPr>
          <w:sz w:val="16"/>
          <w:szCs w:val="16"/>
        </w:rPr>
        <w:t xml:space="preserve">The PRC government is, I believe, hopeful that this development represents an evolution of US thinking away from the "containment by another name" strategy of the Asian pivot, which looked to gather a strategic and economic windfall from heightened tensions between Asian democracies and China, to a more balance-of-power arrangement that recognized the benefits of the US occasionally siding with China to moderate the destabilizing actions of Japan and other Asian countries excessively emboldened by the "pivot". </w:t>
      </w:r>
    </w:p>
    <w:p w:rsidR="00BC277D" w:rsidRPr="00F50FA4" w:rsidRDefault="00BC277D" w:rsidP="00BC277D">
      <w:pPr>
        <w:rPr>
          <w:sz w:val="16"/>
          <w:szCs w:val="16"/>
        </w:rPr>
      </w:pPr>
      <w:r w:rsidRPr="00F50FA4">
        <w:rPr>
          <w:sz w:val="16"/>
          <w:szCs w:val="16"/>
        </w:rPr>
        <w:t xml:space="preserve">Beneath the rancor (and negative coverage) engendered by the PRC's serial abuse of journalists from prestige Western media outlets, this was indeed the case in 2013, as the United States cautiously harvested some geopolitical gains of the pivot, especially Myanmar, but struggled to keep Japan in the "UK poodle" rank of useful ally, and keep it from veering off into the "Israel of the Pacific" class of perpetual security headache and exploiter of US power. </w:t>
      </w:r>
    </w:p>
    <w:p w:rsidR="00BC277D" w:rsidRPr="00F50FA4" w:rsidRDefault="00BC277D" w:rsidP="00BC277D">
      <w:pPr>
        <w:rPr>
          <w:sz w:val="16"/>
          <w:szCs w:val="16"/>
        </w:rPr>
      </w:pPr>
      <w:r w:rsidRPr="00F50FA4">
        <w:rPr>
          <w:sz w:val="16"/>
          <w:szCs w:val="16"/>
        </w:rPr>
        <w:t xml:space="preserve">Long term, I'm not optimistic that the US will accept a balance of power arrangement in Asia. </w:t>
      </w:r>
    </w:p>
    <w:p w:rsidR="00BC277D" w:rsidRPr="00F50FA4" w:rsidRDefault="00BC277D" w:rsidP="00BC277D">
      <w:pPr>
        <w:rPr>
          <w:sz w:val="16"/>
          <w:szCs w:val="16"/>
        </w:rPr>
      </w:pPr>
      <w:r w:rsidRPr="00F50FA4">
        <w:rPr>
          <w:sz w:val="16"/>
          <w:szCs w:val="16"/>
        </w:rPr>
        <w:t xml:space="preserve">US reasonableness in the Pacific in 2013 was certainly a matter of convenience and tactics, not conviction. </w:t>
      </w:r>
    </w:p>
    <w:p w:rsidR="00BC277D" w:rsidRPr="00F50FA4" w:rsidRDefault="00BC277D" w:rsidP="00BC277D">
      <w:pPr>
        <w:rPr>
          <w:sz w:val="16"/>
          <w:szCs w:val="16"/>
        </w:rPr>
      </w:pPr>
      <w:r w:rsidRPr="00F50FA4">
        <w:rPr>
          <w:sz w:val="16"/>
          <w:szCs w:val="16"/>
        </w:rPr>
        <w:t xml:space="preserve">In Eastern Europe, it was containment as usual, as the United States and Western forces combined to stick it to Vladimir Putin for his obnoxiously assertive and independent foreign policy. This included activities like the insertion of Western support to pro-European elements in Ukraine's political crisis, and rather childish efforts to ruin Putin's Olympics for him by announcing the dispatch of gay-heavy delegations instead of national leaders for the Sochi opening ceremonies. </w:t>
      </w:r>
    </w:p>
    <w:p w:rsidR="00BC277D" w:rsidRPr="00F50FA4" w:rsidRDefault="00BC277D" w:rsidP="00BC277D">
      <w:pPr>
        <w:rPr>
          <w:sz w:val="16"/>
          <w:szCs w:val="16"/>
        </w:rPr>
      </w:pPr>
      <w:r w:rsidRPr="00F50FA4">
        <w:rPr>
          <w:sz w:val="16"/>
          <w:szCs w:val="16"/>
        </w:rPr>
        <w:t xml:space="preserve">I eagerly await the Pussy Riot concert for President Obama at the Kennedy Center and ecstatic paeans in the Western press for this magical convergence of art, activism, and principle. </w:t>
      </w:r>
    </w:p>
    <w:p w:rsidR="00BC277D" w:rsidRPr="00F50FA4" w:rsidRDefault="00BC277D" w:rsidP="00BC277D">
      <w:pPr>
        <w:rPr>
          <w:sz w:val="16"/>
          <w:szCs w:val="16"/>
        </w:rPr>
      </w:pPr>
      <w:r w:rsidRPr="00F50FA4">
        <w:rPr>
          <w:sz w:val="16"/>
          <w:szCs w:val="16"/>
        </w:rPr>
        <w:t xml:space="preserve">Anyway, back to Asia. </w:t>
      </w:r>
    </w:p>
    <w:p w:rsidR="00BC277D" w:rsidRPr="00F50FA4" w:rsidRDefault="00BC277D" w:rsidP="00BC277D">
      <w:pPr>
        <w:rPr>
          <w:sz w:val="16"/>
          <w:szCs w:val="16"/>
        </w:rPr>
      </w:pPr>
      <w:r w:rsidRPr="00F50FA4">
        <w:rPr>
          <w:sz w:val="16"/>
          <w:szCs w:val="16"/>
        </w:rPr>
        <w:t xml:space="preserve">I expect that once Japan and the United States have achieved a meeting of the minds (which will probably include US acceptance of complete Japanese military reconstruction, abandonment of the pacifist constitution, and sweeping under the rug the realization that Japan is a threshold nuclear weapons power, in return for some public obeisance to the principle if not the reality of US leadership in Asia), the PRC can look forward to a renewed campaign of mischief and pressure. </w:t>
      </w:r>
    </w:p>
    <w:p w:rsidR="00BC277D" w:rsidRPr="00F50FA4" w:rsidRDefault="00BC277D" w:rsidP="00BC277D">
      <w:pPr>
        <w:rPr>
          <w:sz w:val="16"/>
          <w:szCs w:val="16"/>
        </w:rPr>
      </w:pPr>
      <w:r w:rsidRPr="00F50FA4">
        <w:rPr>
          <w:sz w:val="16"/>
          <w:szCs w:val="16"/>
        </w:rPr>
        <w:t xml:space="preserve">I posit that the flashpoint may well be Taiwan. </w:t>
      </w:r>
    </w:p>
    <w:p w:rsidR="00BC277D" w:rsidRPr="00F50FA4" w:rsidRDefault="00BC277D" w:rsidP="00BC277D">
      <w:pPr>
        <w:rPr>
          <w:sz w:val="16"/>
          <w:szCs w:val="16"/>
        </w:rPr>
      </w:pPr>
      <w:r w:rsidRPr="00F50FA4">
        <w:rPr>
          <w:sz w:val="16"/>
          <w:szCs w:val="16"/>
        </w:rPr>
        <w:t>If disapproval ratings for Ma Ying-</w:t>
      </w:r>
      <w:proofErr w:type="spellStart"/>
      <w:r w:rsidRPr="00F50FA4">
        <w:rPr>
          <w:sz w:val="16"/>
          <w:szCs w:val="16"/>
        </w:rPr>
        <w:t>jeou</w:t>
      </w:r>
      <w:proofErr w:type="spellEnd"/>
      <w:r w:rsidRPr="00F50FA4">
        <w:rPr>
          <w:sz w:val="16"/>
          <w:szCs w:val="16"/>
        </w:rPr>
        <w:t xml:space="preserve">, the current Kuomintang </w:t>
      </w:r>
      <w:proofErr w:type="spellStart"/>
      <w:r w:rsidRPr="00F50FA4">
        <w:rPr>
          <w:sz w:val="16"/>
          <w:szCs w:val="16"/>
        </w:rPr>
        <w:t>supremo</w:t>
      </w:r>
      <w:proofErr w:type="spellEnd"/>
      <w:r w:rsidRPr="00F50FA4">
        <w:rPr>
          <w:sz w:val="16"/>
          <w:szCs w:val="16"/>
        </w:rPr>
        <w:t xml:space="preserve">, are any guide, it is quite possible that by 2017 Taiwan's government will be in the hands of the Democratic Progressive Party (DPP) traditionally the party of Taiwanese indigenes (as opposed to post '49 mainlanders) with no interest in mainland "reunification" and a stated preference for formalizing Taiwan's de facto independence. </w:t>
      </w:r>
    </w:p>
    <w:p w:rsidR="00BC277D" w:rsidRPr="00F50FA4" w:rsidRDefault="00BC277D" w:rsidP="00BC277D">
      <w:pPr>
        <w:rPr>
          <w:sz w:val="16"/>
          <w:szCs w:val="16"/>
        </w:rPr>
      </w:pPr>
      <w:r w:rsidRPr="00F50FA4">
        <w:rPr>
          <w:sz w:val="16"/>
          <w:szCs w:val="16"/>
        </w:rPr>
        <w:t xml:space="preserve">Taiwan, from 1895, was the recipient of the undeniably beneficial effects of Japanese imperial attention, and many Taiwanese of the older generation still have strong and positive memories of their relationship with Japan. Lee Teng-hui, the first indigenous Taiwanese leader of the ROC (Republic of China) and still a leading political figure, has made no secret of his preference for Japan over the PRC. After he left office, he visited Japan and even visited the notorious </w:t>
      </w:r>
      <w:proofErr w:type="spellStart"/>
      <w:r w:rsidRPr="00F50FA4">
        <w:rPr>
          <w:sz w:val="16"/>
          <w:szCs w:val="16"/>
        </w:rPr>
        <w:t>Yasukuni</w:t>
      </w:r>
      <w:proofErr w:type="spellEnd"/>
      <w:r w:rsidRPr="00F50FA4">
        <w:rPr>
          <w:sz w:val="16"/>
          <w:szCs w:val="16"/>
        </w:rPr>
        <w:t xml:space="preserve"> Shrine to honor his brother, who had died in Japanese service in the 1940s. </w:t>
      </w:r>
    </w:p>
    <w:p w:rsidR="00BC277D" w:rsidRPr="00F50FA4" w:rsidRDefault="00BC277D" w:rsidP="00BC277D">
      <w:pPr>
        <w:rPr>
          <w:sz w:val="16"/>
          <w:szCs w:val="16"/>
        </w:rPr>
      </w:pPr>
      <w:r w:rsidRPr="00F50FA4">
        <w:rPr>
          <w:sz w:val="16"/>
          <w:szCs w:val="16"/>
        </w:rPr>
        <w:t xml:space="preserve">Japan's right-wing nationalists (in whose ranks Prime Minister </w:t>
      </w:r>
      <w:proofErr w:type="spellStart"/>
      <w:r w:rsidRPr="00F50FA4">
        <w:rPr>
          <w:sz w:val="16"/>
          <w:szCs w:val="16"/>
        </w:rPr>
        <w:t>Shinzo</w:t>
      </w:r>
      <w:proofErr w:type="spellEnd"/>
      <w:r w:rsidRPr="00F50FA4">
        <w:rPr>
          <w:sz w:val="16"/>
          <w:szCs w:val="16"/>
        </w:rPr>
        <w:t xml:space="preserve"> Abe stands, though this is one of those uncomfortable facts that Western journalists fixated on the evils of the PRC and the virtues of democratic Japan seem unable to confront) have cultivated relationships with the DPP in anticipation of the time when a PRC-hostile and Japan-friendly DPP regime may return to power. </w:t>
      </w:r>
    </w:p>
    <w:p w:rsidR="00BC277D" w:rsidRPr="00F50FA4" w:rsidRDefault="00BC277D" w:rsidP="00BC277D">
      <w:pPr>
        <w:rPr>
          <w:sz w:val="16"/>
          <w:szCs w:val="16"/>
        </w:rPr>
      </w:pPr>
      <w:r w:rsidRPr="00F50FA4">
        <w:rPr>
          <w:sz w:val="16"/>
          <w:szCs w:val="16"/>
        </w:rPr>
        <w:t>When Su Tseng-</w:t>
      </w:r>
      <w:proofErr w:type="spellStart"/>
      <w:r w:rsidRPr="00F50FA4">
        <w:rPr>
          <w:sz w:val="16"/>
          <w:szCs w:val="16"/>
        </w:rPr>
        <w:t>chang</w:t>
      </w:r>
      <w:proofErr w:type="spellEnd"/>
      <w:r w:rsidRPr="00F50FA4">
        <w:rPr>
          <w:sz w:val="16"/>
          <w:szCs w:val="16"/>
        </w:rPr>
        <w:t xml:space="preserve">, chairman of the DPP and likely presidential candidate in the next election, visited Japan in February 2013, Taiwan media reported he intended to meet with </w:t>
      </w:r>
      <w:proofErr w:type="spellStart"/>
      <w:r w:rsidRPr="00F50FA4">
        <w:rPr>
          <w:sz w:val="16"/>
          <w:szCs w:val="16"/>
        </w:rPr>
        <w:t>Shintaro</w:t>
      </w:r>
      <w:proofErr w:type="spellEnd"/>
      <w:r w:rsidRPr="00F50FA4">
        <w:rPr>
          <w:sz w:val="16"/>
          <w:szCs w:val="16"/>
        </w:rPr>
        <w:t xml:space="preserve"> Ishihara, a high-profile Japanese nationalist who had initiated the national purchase of three of the </w:t>
      </w:r>
      <w:proofErr w:type="spellStart"/>
      <w:r w:rsidRPr="00F50FA4">
        <w:rPr>
          <w:sz w:val="16"/>
          <w:szCs w:val="16"/>
        </w:rPr>
        <w:t>Senkaku</w:t>
      </w:r>
      <w:proofErr w:type="spellEnd"/>
      <w:r w:rsidRPr="00F50FA4">
        <w:rPr>
          <w:sz w:val="16"/>
          <w:szCs w:val="16"/>
        </w:rPr>
        <w:t xml:space="preserve"> Islands. (In my Asia Times Online year-ender I stated, perhaps incorrectly, that the meeting took place; Su's camp stated there would be no meeting, but I suspect this was a term of art as in "no formal one-on-one meeting included in trip agenda" and that Su and Ishihara found a way to get together). </w:t>
      </w:r>
    </w:p>
    <w:p w:rsidR="00BC277D" w:rsidRPr="00F50FA4" w:rsidRDefault="00BC277D" w:rsidP="00BC277D">
      <w:pPr>
        <w:rPr>
          <w:sz w:val="16"/>
          <w:szCs w:val="16"/>
        </w:rPr>
      </w:pPr>
      <w:r w:rsidRPr="00F50FA4">
        <w:rPr>
          <w:sz w:val="16"/>
          <w:szCs w:val="16"/>
        </w:rPr>
        <w:t xml:space="preserve">A popular view inside the DPP is that the </w:t>
      </w:r>
      <w:proofErr w:type="spellStart"/>
      <w:r w:rsidRPr="00F50FA4">
        <w:rPr>
          <w:sz w:val="16"/>
          <w:szCs w:val="16"/>
        </w:rPr>
        <w:t>Senkakus</w:t>
      </w:r>
      <w:proofErr w:type="spellEnd"/>
      <w:r w:rsidRPr="00F50FA4">
        <w:rPr>
          <w:sz w:val="16"/>
          <w:szCs w:val="16"/>
        </w:rPr>
        <w:t xml:space="preserve"> belong to Japan; in any case, there is little constituency within the DPP in standing with the PRC against Japan over the islands. </w:t>
      </w:r>
    </w:p>
    <w:p w:rsidR="00BC277D" w:rsidRPr="00F50FA4" w:rsidRDefault="00BC277D" w:rsidP="00BC277D">
      <w:pPr>
        <w:rPr>
          <w:sz w:val="16"/>
          <w:szCs w:val="16"/>
        </w:rPr>
      </w:pPr>
      <w:r w:rsidRPr="00F50FA4">
        <w:rPr>
          <w:sz w:val="16"/>
          <w:szCs w:val="16"/>
        </w:rPr>
        <w:t xml:space="preserve">If, in 2017, the DPP is in power in Taiwan and the Abe wing of the LDP still holds sway in Japan, the stage is set for an interesting and rather dangerous escalation, perhaps involving a Taiwanese renunciation of its claim to the islands in favor of Japan. Worst case, of course, is an announcement of a referendum on Taiwan independence supported by the Japanese government. </w:t>
      </w:r>
    </w:p>
    <w:p w:rsidR="00BC277D" w:rsidRPr="00F50FA4" w:rsidRDefault="00BC277D" w:rsidP="00BC277D">
      <w:pPr>
        <w:rPr>
          <w:sz w:val="16"/>
          <w:szCs w:val="16"/>
        </w:rPr>
      </w:pPr>
      <w:r w:rsidRPr="00F50FA4">
        <w:rPr>
          <w:sz w:val="16"/>
          <w:szCs w:val="16"/>
        </w:rPr>
        <w:t xml:space="preserve">In this situation, the United States, faced with the Hobson's choice of either repudiating Taiwanese independence and the stance of its Japanese ally, or standing shoulder to shoulder with PRC tyranny, is going to find itself with little bargaining room. </w:t>
      </w:r>
    </w:p>
    <w:p w:rsidR="00BC277D" w:rsidRPr="00F50FA4" w:rsidRDefault="00BC277D" w:rsidP="00BC277D">
      <w:pPr>
        <w:rPr>
          <w:sz w:val="16"/>
          <w:szCs w:val="16"/>
        </w:rPr>
      </w:pPr>
      <w:r w:rsidRPr="00F50FA4">
        <w:rPr>
          <w:sz w:val="16"/>
          <w:szCs w:val="16"/>
        </w:rPr>
        <w:t xml:space="preserve">And the paradoxical outcome of America's single-minded addiction to hegemony will be the United States reacting to events in Asia instead of leading them. </w:t>
      </w:r>
    </w:p>
    <w:p w:rsidR="00BC277D" w:rsidRDefault="00BC277D" w:rsidP="00BC277D">
      <w:pPr>
        <w:rPr>
          <w:rStyle w:val="StyleUnderline"/>
        </w:rPr>
      </w:pPr>
    </w:p>
    <w:p w:rsidR="00BC277D" w:rsidRPr="00F50FA4" w:rsidRDefault="00BC277D" w:rsidP="00BC277D">
      <w:pPr>
        <w:rPr>
          <w:sz w:val="16"/>
        </w:rPr>
      </w:pPr>
    </w:p>
    <w:p w:rsidR="00BC277D" w:rsidRPr="00D4107D" w:rsidRDefault="00BC277D" w:rsidP="00BC277D">
      <w:pPr>
        <w:pStyle w:val="Heading4"/>
      </w:pPr>
      <w:r>
        <w:t xml:space="preserve">Technological superiority is key to maintain </w:t>
      </w:r>
      <w:proofErr w:type="spellStart"/>
      <w:r>
        <w:t>heg</w:t>
      </w:r>
      <w:proofErr w:type="spellEnd"/>
      <w:r>
        <w:t xml:space="preserve"> </w:t>
      </w:r>
    </w:p>
    <w:p w:rsidR="00BC277D" w:rsidRPr="00D4107D" w:rsidRDefault="00BC277D" w:rsidP="00BC277D">
      <w:pPr>
        <w:rPr>
          <w:sz w:val="24"/>
          <w:szCs w:val="24"/>
        </w:rPr>
      </w:pPr>
      <w:r>
        <w:rPr>
          <w:b/>
          <w:sz w:val="24"/>
          <w:szCs w:val="24"/>
        </w:rPr>
        <w:t xml:space="preserve">Segal </w:t>
      </w:r>
      <w:proofErr w:type="gramStart"/>
      <w:r>
        <w:rPr>
          <w:b/>
          <w:sz w:val="24"/>
          <w:szCs w:val="24"/>
        </w:rPr>
        <w:t xml:space="preserve">4 </w:t>
      </w:r>
      <w:r>
        <w:rPr>
          <w:sz w:val="24"/>
          <w:szCs w:val="24"/>
        </w:rPr>
        <w:t xml:space="preserve"> -</w:t>
      </w:r>
      <w:proofErr w:type="gramEnd"/>
      <w:r>
        <w:rPr>
          <w:sz w:val="24"/>
          <w:szCs w:val="24"/>
        </w:rPr>
        <w:t xml:space="preserve"> </w:t>
      </w:r>
      <w:r w:rsidRPr="00D4107D">
        <w:rPr>
          <w:sz w:val="24"/>
          <w:szCs w:val="24"/>
        </w:rPr>
        <w:t>Adam Segal is Maurice R. Greenberg Senior Fellow in China Studies at the Council on Foreign Relations and the author of Digital Dragon: High Technology Enterprises in China.</w:t>
      </w:r>
      <w:r>
        <w:rPr>
          <w:sz w:val="24"/>
          <w:szCs w:val="24"/>
        </w:rPr>
        <w:t xml:space="preserve"> (Adam, November/December 2004, “Is America Losing Its Edge?</w:t>
      </w:r>
      <w:proofErr w:type="gramStart"/>
      <w:r>
        <w:rPr>
          <w:sz w:val="24"/>
          <w:szCs w:val="24"/>
        </w:rPr>
        <w:t>”,</w:t>
      </w:r>
      <w:proofErr w:type="gramEnd"/>
      <w:r>
        <w:rPr>
          <w:sz w:val="24"/>
          <w:szCs w:val="24"/>
        </w:rPr>
        <w:t xml:space="preserve"> Foreign Affairs, </w:t>
      </w:r>
      <w:r w:rsidRPr="00D4107D">
        <w:rPr>
          <w:sz w:val="24"/>
          <w:szCs w:val="24"/>
        </w:rPr>
        <w:t>http://www.foreignaffairs.com/articles/60260/adam-segal/is-america-losing-its-edge</w:t>
      </w:r>
      <w:r>
        <w:rPr>
          <w:sz w:val="24"/>
          <w:szCs w:val="24"/>
        </w:rPr>
        <w:t xml:space="preserve">) </w:t>
      </w:r>
    </w:p>
    <w:p w:rsidR="00BC277D" w:rsidRDefault="00BC277D" w:rsidP="00BC277D">
      <w:pPr>
        <w:rPr>
          <w:sz w:val="24"/>
          <w:szCs w:val="24"/>
        </w:rPr>
      </w:pPr>
    </w:p>
    <w:p w:rsidR="00BC277D" w:rsidRPr="00D4107D" w:rsidRDefault="00BC277D" w:rsidP="00BC277D">
      <w:pPr>
        <w:rPr>
          <w:sz w:val="24"/>
          <w:szCs w:val="24"/>
        </w:rPr>
      </w:pPr>
      <w:r w:rsidRPr="00D4107D">
        <w:rPr>
          <w:rStyle w:val="Emphasis"/>
        </w:rPr>
        <w:t xml:space="preserve">The United States' global primacy depends </w:t>
      </w:r>
      <w:r w:rsidRPr="00D4107D">
        <w:rPr>
          <w:sz w:val="24"/>
          <w:szCs w:val="24"/>
        </w:rPr>
        <w:t xml:space="preserve">in large part </w:t>
      </w:r>
      <w:r w:rsidRPr="00D4107D">
        <w:rPr>
          <w:rStyle w:val="Emphasis"/>
        </w:rPr>
        <w:t>on its ability to develop new technologies</w:t>
      </w:r>
      <w:r w:rsidRPr="00D4107D">
        <w:rPr>
          <w:sz w:val="24"/>
          <w:szCs w:val="24"/>
        </w:rPr>
        <w:t xml:space="preserve"> and industries </w:t>
      </w:r>
      <w:r w:rsidRPr="00D4107D">
        <w:rPr>
          <w:rStyle w:val="Emphasis"/>
        </w:rPr>
        <w:t>faster than anyone else</w:t>
      </w:r>
      <w:r w:rsidRPr="00D4107D">
        <w:rPr>
          <w:sz w:val="24"/>
          <w:szCs w:val="24"/>
        </w:rPr>
        <w:t xml:space="preserve">. </w:t>
      </w:r>
      <w:r w:rsidRPr="00D4107D">
        <w:rPr>
          <w:rStyle w:val="StyleUnderline"/>
        </w:rPr>
        <w:t>For the last five decades, U.S. scientific innovation and technological entrepreneurship have ensured the country's economic prosperity and military power. It was Americans who invented and commercialized the semiconductor, the personal computer, and the Internet; other countries merely followed the U.S. lead.</w:t>
      </w:r>
    </w:p>
    <w:p w:rsidR="00BC277D" w:rsidRPr="00086482" w:rsidRDefault="00BC277D" w:rsidP="00BC277D">
      <w:pPr>
        <w:rPr>
          <w:sz w:val="16"/>
          <w:szCs w:val="24"/>
        </w:rPr>
      </w:pPr>
      <w:r w:rsidRPr="00086482">
        <w:rPr>
          <w:sz w:val="16"/>
          <w:szCs w:val="24"/>
        </w:rPr>
        <w:t xml:space="preserve">Today, however, this technological edge-so long taken for granted-may be slipping, and </w:t>
      </w:r>
      <w:r w:rsidRPr="00D4107D">
        <w:rPr>
          <w:rStyle w:val="StyleUnderline"/>
        </w:rPr>
        <w:t>the most serious challenge is coming from Asia</w:t>
      </w:r>
      <w:r w:rsidRPr="00086482">
        <w:rPr>
          <w:sz w:val="16"/>
          <w:szCs w:val="24"/>
        </w:rPr>
        <w:t xml:space="preserve">. Through competitive tax policies, increased investment in research and development (R&amp;D), and preferential policies for science and technology (S&amp;T) personnel, </w:t>
      </w:r>
      <w:r w:rsidRPr="00D4107D">
        <w:rPr>
          <w:rStyle w:val="StyleUnderline"/>
        </w:rPr>
        <w:t>Asian governments are improving the quality of their science</w:t>
      </w:r>
      <w:r w:rsidRPr="00086482">
        <w:rPr>
          <w:sz w:val="16"/>
          <w:szCs w:val="24"/>
        </w:rPr>
        <w:t xml:space="preserve"> and ensuring the exploitation of future innovations. The percentage of patents issued to and science journal articles published by scientists in China, Singapore, South Korea, and Taiwan is rising. Indian companies are quickly becoming the second-largest producers of application services in the world, developing, supplying, and managing database and other types of software for clients around the world. South Korea has rapidly eaten away at the U.S. advantage in the manufacture of computer chips and telecommunications software. And even China has made impressive gains in advanced technologies such as lasers, biotechnology, and advanced materials used in semiconductors, aerospace, and many other types of manufacturing.</w:t>
      </w:r>
    </w:p>
    <w:p w:rsidR="00BC277D" w:rsidRPr="00D4107D" w:rsidRDefault="00BC277D" w:rsidP="00BC277D">
      <w:pPr>
        <w:rPr>
          <w:rStyle w:val="StyleUnderline"/>
        </w:rPr>
      </w:pPr>
      <w:r w:rsidRPr="00D4107D">
        <w:rPr>
          <w:sz w:val="24"/>
          <w:szCs w:val="24"/>
        </w:rPr>
        <w:t xml:space="preserve">Although </w:t>
      </w:r>
      <w:r w:rsidRPr="00D4107D">
        <w:rPr>
          <w:rStyle w:val="StyleUnderline"/>
        </w:rPr>
        <w:t>the United States' technical dominance remains solid</w:t>
      </w:r>
      <w:r w:rsidRPr="00D4107D">
        <w:rPr>
          <w:sz w:val="24"/>
          <w:szCs w:val="24"/>
        </w:rPr>
        <w:t xml:space="preserve">, </w:t>
      </w:r>
      <w:r w:rsidRPr="00D4107D">
        <w:rPr>
          <w:rStyle w:val="StyleUnderline"/>
        </w:rPr>
        <w:t>the globalization of research and development is exerting considerable pressures on the American system</w:t>
      </w:r>
      <w:r w:rsidRPr="00D4107D">
        <w:rPr>
          <w:sz w:val="24"/>
          <w:szCs w:val="24"/>
        </w:rPr>
        <w:t>. Indeed, as the United States is learning, globalization cuts both ways: it is both a potent catalyst of U.S. technological innovation and a significant threat to it</w:t>
      </w:r>
      <w:r w:rsidRPr="00D4107D">
        <w:rPr>
          <w:rStyle w:val="StyleUnderline"/>
        </w:rPr>
        <w:t>. The United States will never be able to prevent rivals from developing new technologies;</w:t>
      </w:r>
      <w:r w:rsidRPr="00D4107D">
        <w:rPr>
          <w:sz w:val="24"/>
          <w:szCs w:val="24"/>
        </w:rPr>
        <w:t xml:space="preserve"> </w:t>
      </w:r>
      <w:r w:rsidRPr="00D4107D">
        <w:rPr>
          <w:rStyle w:val="Emphasis"/>
        </w:rPr>
        <w:t>it can remain dominant only by continuing to innovate faster than everyone else</w:t>
      </w:r>
      <w:r w:rsidRPr="00D4107D">
        <w:rPr>
          <w:sz w:val="24"/>
          <w:szCs w:val="24"/>
        </w:rPr>
        <w:t xml:space="preserve">. But this won't be easy; to keep its privileged position in the world, </w:t>
      </w:r>
      <w:r w:rsidRPr="00D4107D">
        <w:rPr>
          <w:rStyle w:val="StyleUnderline"/>
        </w:rPr>
        <w:t>the United States must get better at fostering technological entrepreneurship at home.</w:t>
      </w:r>
    </w:p>
    <w:p w:rsidR="00BC277D" w:rsidRPr="00D4107D" w:rsidRDefault="00BC277D" w:rsidP="00BC277D">
      <w:pPr>
        <w:rPr>
          <w:sz w:val="16"/>
        </w:rPr>
      </w:pPr>
    </w:p>
    <w:p w:rsidR="00BC277D" w:rsidRDefault="00BC277D" w:rsidP="00BC277D">
      <w:pPr>
        <w:rPr>
          <w:sz w:val="16"/>
        </w:rPr>
      </w:pPr>
    </w:p>
    <w:p w:rsidR="00BC277D" w:rsidRDefault="00BC277D" w:rsidP="00BC277D">
      <w:pPr>
        <w:pStyle w:val="Heading4"/>
      </w:pPr>
      <w:r>
        <w:t xml:space="preserve">Technological superiority is the </w:t>
      </w:r>
      <w:r>
        <w:rPr>
          <w:u w:val="single"/>
        </w:rPr>
        <w:t>lynchpin</w:t>
      </w:r>
      <w:r>
        <w:t xml:space="preserve"> to maintaining hegemony </w:t>
      </w:r>
    </w:p>
    <w:p w:rsidR="00BC277D" w:rsidRDefault="00BC277D" w:rsidP="00BC277D">
      <w:proofErr w:type="spellStart"/>
      <w:r>
        <w:rPr>
          <w:b/>
        </w:rPr>
        <w:t>Drezner</w:t>
      </w:r>
      <w:proofErr w:type="spellEnd"/>
      <w:r>
        <w:rPr>
          <w:b/>
        </w:rPr>
        <w:t xml:space="preserve"> 1 - (</w:t>
      </w:r>
      <w:r>
        <w:t xml:space="preserve">Daniel, “State Structure, Technological Leadership and the Maintenance of Hegemony” Review of International Studies, Vol. 27, No. 1 (Jan., 2001), pp. 3-25, JSTOR, </w:t>
      </w:r>
    </w:p>
    <w:p w:rsidR="00BC277D" w:rsidRDefault="00BC277D" w:rsidP="00BC277D">
      <w:r>
        <w:t xml:space="preserve">Cambridge University Press, </w:t>
      </w:r>
      <w:hyperlink r:id="rId57" w:history="1">
        <w:r w:rsidRPr="001446AB">
          <w:rPr>
            <w:rStyle w:val="Hyperlink"/>
          </w:rPr>
          <w:t>http://www.jstor.org/stable/20079588</w:t>
        </w:r>
      </w:hyperlink>
      <w:r>
        <w:t xml:space="preserve">.) </w:t>
      </w:r>
    </w:p>
    <w:p w:rsidR="00BC277D" w:rsidRDefault="00BC277D" w:rsidP="00BC277D"/>
    <w:p w:rsidR="00BC277D" w:rsidRPr="006A14BF" w:rsidRDefault="00BC277D" w:rsidP="00BC277D">
      <w:pPr>
        <w:rPr>
          <w:sz w:val="16"/>
          <w:szCs w:val="24"/>
        </w:rPr>
      </w:pPr>
      <w:r w:rsidRPr="00B1324D">
        <w:rPr>
          <w:rStyle w:val="Emphasis"/>
        </w:rPr>
        <w:t>The importance of economic growth to state power is undisputed</w:t>
      </w:r>
      <w:r w:rsidRPr="006A14BF">
        <w:rPr>
          <w:sz w:val="16"/>
          <w:szCs w:val="24"/>
        </w:rPr>
        <w:t xml:space="preserve"> by international relations scholars.1 </w:t>
      </w:r>
      <w:r w:rsidRPr="00B1324D">
        <w:rPr>
          <w:rStyle w:val="StyleUnderline"/>
        </w:rPr>
        <w:t>The importance of technological innovation to economic growth is similarly undisputed by economists</w:t>
      </w:r>
      <w:r w:rsidRPr="006A14BF">
        <w:rPr>
          <w:sz w:val="16"/>
          <w:szCs w:val="24"/>
        </w:rPr>
        <w:t xml:space="preserve">.2 Logically, </w:t>
      </w:r>
      <w:r w:rsidRPr="00B1324D">
        <w:rPr>
          <w:rStyle w:val="Emphasis"/>
        </w:rPr>
        <w:t xml:space="preserve">technological leadership is a </w:t>
      </w:r>
      <w:proofErr w:type="spellStart"/>
      <w:r w:rsidRPr="00B1324D">
        <w:rPr>
          <w:rStyle w:val="Emphasis"/>
        </w:rPr>
        <w:t>linch</w:t>
      </w:r>
      <w:proofErr w:type="spellEnd"/>
      <w:r w:rsidRPr="00B1324D">
        <w:rPr>
          <w:rStyle w:val="Emphasis"/>
        </w:rPr>
        <w:t xml:space="preserve"> pin of great-power status in the world</w:t>
      </w:r>
      <w:r w:rsidRPr="00B1324D">
        <w:rPr>
          <w:rStyle w:val="StyleUnderline"/>
        </w:rPr>
        <w:t>, a fact recognized by long-cycle theorists</w:t>
      </w:r>
      <w:r w:rsidRPr="006A14BF">
        <w:rPr>
          <w:sz w:val="16"/>
          <w:szCs w:val="24"/>
        </w:rPr>
        <w:t xml:space="preserve">.3 However, </w:t>
      </w:r>
      <w:r w:rsidRPr="00B1324D">
        <w:rPr>
          <w:rStyle w:val="StyleUnderline"/>
        </w:rPr>
        <w:t>despite the obvious importance of innovation to power</w:t>
      </w:r>
      <w:r w:rsidRPr="006A14BF">
        <w:rPr>
          <w:sz w:val="16"/>
          <w:szCs w:val="24"/>
        </w:rPr>
        <w:t xml:space="preserve">, and despite a large literature on how </w:t>
      </w:r>
      <w:r w:rsidRPr="00B1324D">
        <w:rPr>
          <w:rStyle w:val="StyleUnderline"/>
        </w:rPr>
        <w:t>the state should be organized to maximize the extraction of societal resources,</w:t>
      </w:r>
      <w:r w:rsidRPr="006A14BF">
        <w:rPr>
          <w:sz w:val="16"/>
          <w:szCs w:val="24"/>
        </w:rPr>
        <w:t xml:space="preserve"> there has been very little written in international political economy on the state's role in fostering technological leadership. </w:t>
      </w:r>
    </w:p>
    <w:p w:rsidR="00BC277D" w:rsidRPr="006A14BF" w:rsidRDefault="00BC277D" w:rsidP="00BC277D">
      <w:pPr>
        <w:rPr>
          <w:sz w:val="16"/>
          <w:szCs w:val="24"/>
        </w:rPr>
      </w:pPr>
      <w:r w:rsidRPr="006A14BF">
        <w:rPr>
          <w:sz w:val="16"/>
          <w:szCs w:val="24"/>
        </w:rPr>
        <w:t xml:space="preserve">The relationship between innovation and the nation-state has been discussed in international relations, but the debates that touch on the subject mention it only in passing. In the late seventies, there was a great deal of discussion about state 'strength' </w:t>
      </w:r>
      <w:proofErr w:type="spellStart"/>
      <w:r w:rsidRPr="006A14BF">
        <w:rPr>
          <w:sz w:val="16"/>
          <w:szCs w:val="24"/>
        </w:rPr>
        <w:t>vis</w:t>
      </w:r>
      <w:proofErr w:type="spellEnd"/>
      <w:r w:rsidRPr="006A14BF">
        <w:rPr>
          <w:sz w:val="16"/>
          <w:szCs w:val="24"/>
        </w:rPr>
        <w:t>-?-</w:t>
      </w:r>
      <w:proofErr w:type="spellStart"/>
      <w:r w:rsidRPr="006A14BF">
        <w:rPr>
          <w:sz w:val="16"/>
          <w:szCs w:val="24"/>
        </w:rPr>
        <w:t>vis</w:t>
      </w:r>
      <w:proofErr w:type="spellEnd"/>
      <w:r w:rsidRPr="006A14BF">
        <w:rPr>
          <w:sz w:val="16"/>
          <w:szCs w:val="24"/>
        </w:rPr>
        <w:t xml:space="preserve"> society as a way of determining foreign economic policies, including industrial policies.4 One of the implicit arguments in this literature was that strong states would pursue more enlightened economic policies. However, the strong state/weak state typology has been criticized as vague, and this literature has moved away from the study of economic issues, focusing more on security policies.5 In this decade, proponents of globalization argue that because information and capital are mobile, the location of innovation has been rendered unimportant.6 While this notion has some popular appeal, the globalization thesis lacks theoretical or empirical support. Theoretically, even in a world of perfect information and perfect capital mobility, economists have shown that the location of technological innovation matters.7 </w:t>
      </w:r>
      <w:proofErr w:type="gramStart"/>
      <w:r w:rsidRPr="006A14BF">
        <w:rPr>
          <w:sz w:val="16"/>
          <w:szCs w:val="24"/>
        </w:rPr>
        <w:t>Empirically</w:t>
      </w:r>
      <w:proofErr w:type="gramEnd"/>
      <w:r w:rsidRPr="006A14BF">
        <w:rPr>
          <w:sz w:val="16"/>
          <w:szCs w:val="24"/>
        </w:rPr>
        <w:t xml:space="preserve">, the claims of globalization proponents have been far-fetched. Capital is not perfectly mobile, and increased economic exchange does not lead to a seamless transfer of technology from one country to another.8 </w:t>
      </w:r>
      <w:proofErr w:type="gramStart"/>
      <w:r w:rsidRPr="006A14BF">
        <w:rPr>
          <w:sz w:val="16"/>
          <w:szCs w:val="24"/>
        </w:rPr>
        <w:t>The</w:t>
      </w:r>
      <w:proofErr w:type="gramEnd"/>
      <w:r w:rsidRPr="006A14BF">
        <w:rPr>
          <w:sz w:val="16"/>
          <w:szCs w:val="24"/>
        </w:rPr>
        <w:t xml:space="preserve"> location of innovation still matters. </w:t>
      </w:r>
    </w:p>
    <w:p w:rsidR="00BC277D" w:rsidRPr="006A14BF" w:rsidRDefault="00BC277D" w:rsidP="00BC277D">
      <w:pPr>
        <w:rPr>
          <w:sz w:val="16"/>
          <w:szCs w:val="24"/>
        </w:rPr>
      </w:pPr>
      <w:r w:rsidRPr="006A14BF">
        <w:rPr>
          <w:rStyle w:val="StyleUnderline"/>
        </w:rPr>
        <w:t>Long-cycle theorists have paid the most attention to the link between techno logical innovation, economic growth, and the rise and fall of hegemons</w:t>
      </w:r>
      <w:r w:rsidRPr="006A14BF">
        <w:rPr>
          <w:sz w:val="16"/>
          <w:szCs w:val="24"/>
        </w:rPr>
        <w:t xml:space="preserve">.9 </w:t>
      </w:r>
      <w:proofErr w:type="gramStart"/>
      <w:r w:rsidRPr="006A14BF">
        <w:rPr>
          <w:sz w:val="16"/>
          <w:szCs w:val="24"/>
        </w:rPr>
        <w:t>They</w:t>
      </w:r>
      <w:proofErr w:type="gramEnd"/>
      <w:r w:rsidRPr="006A14BF">
        <w:rPr>
          <w:sz w:val="16"/>
          <w:szCs w:val="24"/>
        </w:rPr>
        <w:t xml:space="preserve"> argue that </w:t>
      </w:r>
      <w:r w:rsidRPr="006A14BF">
        <w:rPr>
          <w:rStyle w:val="StyleUnderline"/>
        </w:rPr>
        <w:t>the past five hundred years of the global political economy can be explained by the waxing and waning of hegemonic powers</w:t>
      </w:r>
      <w:r w:rsidRPr="006A14BF">
        <w:rPr>
          <w:sz w:val="16"/>
          <w:szCs w:val="24"/>
        </w:rPr>
        <w:t xml:space="preserve">. </w:t>
      </w:r>
      <w:r w:rsidRPr="006A14BF">
        <w:rPr>
          <w:rStyle w:val="Emphasis"/>
        </w:rPr>
        <w:t>Countries acquire hegemonic status because they are the first to develop a cluster of technologies in leading sectors</w:t>
      </w:r>
      <w:r w:rsidRPr="006A14BF">
        <w:rPr>
          <w:sz w:val="16"/>
          <w:szCs w:val="24"/>
        </w:rPr>
        <w:t xml:space="preserve">. </w:t>
      </w:r>
      <w:r w:rsidRPr="006A14BF">
        <w:rPr>
          <w:rStyle w:val="StyleUnderline"/>
        </w:rPr>
        <w:t>These innovations generate spillover effects to the rest of the lead economy</w:t>
      </w:r>
      <w:r w:rsidRPr="006A14BF">
        <w:rPr>
          <w:sz w:val="16"/>
          <w:szCs w:val="24"/>
        </w:rPr>
        <w:t xml:space="preserve">, and </w:t>
      </w:r>
      <w:r w:rsidRPr="006A14BF">
        <w:rPr>
          <w:rStyle w:val="StyleUnderline"/>
        </w:rPr>
        <w:t>then to the global economy</w:t>
      </w:r>
      <w:r w:rsidRPr="006A14BF">
        <w:rPr>
          <w:sz w:val="16"/>
          <w:szCs w:val="24"/>
        </w:rPr>
        <w:t xml:space="preserve">. Over time, these </w:t>
      </w:r>
      <w:r w:rsidRPr="006A14BF">
        <w:rPr>
          <w:rStyle w:val="StyleUnderline"/>
        </w:rPr>
        <w:t>'technological hegemons' fail to maintain the rate of innovations, leading to a period of strife until a new hegemon is found</w:t>
      </w:r>
      <w:r w:rsidRPr="006A14BF">
        <w:rPr>
          <w:sz w:val="16"/>
          <w:szCs w:val="24"/>
        </w:rPr>
        <w:t xml:space="preserve">. While this literature has done an excellent job at describing the link between innovation, economic growth, and global stability, it cannot explain why techno logical hegemons lose their lead over time. </w:t>
      </w:r>
    </w:p>
    <w:p w:rsidR="00BC277D" w:rsidRPr="006A14BF" w:rsidRDefault="00BC277D" w:rsidP="00BC277D">
      <w:pPr>
        <w:rPr>
          <w:sz w:val="16"/>
          <w:szCs w:val="24"/>
        </w:rPr>
      </w:pPr>
      <w:r w:rsidRPr="006A14BF">
        <w:rPr>
          <w:sz w:val="16"/>
          <w:szCs w:val="24"/>
        </w:rPr>
        <w:t xml:space="preserve">This article argues that the governance structure of the nation-state is crucial to determining the effectiveness of national innovation policies, and that a </w:t>
      </w:r>
      <w:proofErr w:type="spellStart"/>
      <w:r w:rsidRPr="006A14BF">
        <w:rPr>
          <w:sz w:val="16"/>
          <w:szCs w:val="24"/>
        </w:rPr>
        <w:t>decen</w:t>
      </w:r>
      <w:proofErr w:type="spellEnd"/>
      <w:r w:rsidRPr="006A14BF">
        <w:rPr>
          <w:sz w:val="16"/>
          <w:szCs w:val="24"/>
        </w:rPr>
        <w:t xml:space="preserve"> </w:t>
      </w:r>
      <w:proofErr w:type="spellStart"/>
      <w:r w:rsidRPr="006A14BF">
        <w:rPr>
          <w:sz w:val="16"/>
          <w:szCs w:val="24"/>
        </w:rPr>
        <w:t>tralized</w:t>
      </w:r>
      <w:proofErr w:type="spellEnd"/>
      <w:r w:rsidRPr="006A14BF">
        <w:rPr>
          <w:sz w:val="16"/>
          <w:szCs w:val="24"/>
        </w:rPr>
        <w:t xml:space="preserve"> state structure is a necessary (but far from sufficient) condition for a nation state to maintain technological leadership. For countries at the technological </w:t>
      </w:r>
      <w:proofErr w:type="spellStart"/>
      <w:r w:rsidRPr="006A14BF">
        <w:rPr>
          <w:sz w:val="16"/>
          <w:szCs w:val="24"/>
        </w:rPr>
        <w:t>fron</w:t>
      </w:r>
      <w:proofErr w:type="spellEnd"/>
      <w:r w:rsidRPr="006A14BF">
        <w:rPr>
          <w:sz w:val="16"/>
          <w:szCs w:val="24"/>
        </w:rPr>
        <w:t xml:space="preserve"> tier, a centralized state structure will lead to policies that retard innovation.10 </w:t>
      </w:r>
      <w:proofErr w:type="gramStart"/>
      <w:r w:rsidRPr="006A14BF">
        <w:rPr>
          <w:sz w:val="16"/>
          <w:szCs w:val="24"/>
        </w:rPr>
        <w:t>A</w:t>
      </w:r>
      <w:proofErr w:type="gramEnd"/>
      <w:r w:rsidRPr="006A14BF">
        <w:rPr>
          <w:sz w:val="16"/>
          <w:szCs w:val="24"/>
        </w:rPr>
        <w:t xml:space="preserve"> centralized state can play a positive role for technological late-comers as a way to accelerate economic growth.11 However, centralized decision-making at the frontier increases the chances for technological leaders to decline over time. If a unitary, central actor is responsible for public investments into innovation, the decisions will be biased towards status quo interest groups. Furthermore, centralized states face a greater handicap in the natural tendency of governments to stick with policies even as their utility declines over time. Centralized states are more likely to maintain flawed policies rather than engage in reform. This problem is endemic to all levels of government, but errors by centralized states are felt across the entire country and difficult to reverse. Decentralized states are more likely to create an environment that fosters experimentation and rewards innovation. Errors by one region are not replicated across the country. </w:t>
      </w:r>
    </w:p>
    <w:p w:rsidR="00BC277D" w:rsidRPr="006A14BF" w:rsidRDefault="00BC277D" w:rsidP="00BC277D">
      <w:pPr>
        <w:rPr>
          <w:sz w:val="16"/>
          <w:szCs w:val="24"/>
        </w:rPr>
      </w:pPr>
      <w:r w:rsidRPr="006A14BF">
        <w:rPr>
          <w:sz w:val="16"/>
          <w:szCs w:val="24"/>
        </w:rPr>
        <w:t xml:space="preserve">It should be stressed at the outset that there are myriad factors affecting the ability of nations to innovate. </w:t>
      </w:r>
      <w:proofErr w:type="gramStart"/>
      <w:r w:rsidRPr="006A14BF">
        <w:rPr>
          <w:sz w:val="16"/>
          <w:szCs w:val="24"/>
        </w:rPr>
        <w:t>Market factors such as industrial organization, the absolute size of the marketplace, entrepreneurial culture, and factor endowments matter.</w:t>
      </w:r>
      <w:proofErr w:type="gramEnd"/>
      <w:r w:rsidRPr="006A14BF">
        <w:rPr>
          <w:sz w:val="16"/>
          <w:szCs w:val="24"/>
        </w:rPr>
        <w:t xml:space="preserve"> </w:t>
      </w:r>
      <w:proofErr w:type="gramStart"/>
      <w:r w:rsidRPr="006A14BF">
        <w:rPr>
          <w:sz w:val="16"/>
          <w:szCs w:val="24"/>
        </w:rPr>
        <w:t xml:space="preserve">The role </w:t>
      </w:r>
      <w:proofErr w:type="spellStart"/>
      <w:r w:rsidRPr="006A14BF">
        <w:rPr>
          <w:sz w:val="16"/>
          <w:szCs w:val="24"/>
        </w:rPr>
        <w:t>o</w:t>
      </w:r>
      <w:proofErr w:type="spellEnd"/>
      <w:r w:rsidRPr="006A14BF">
        <w:rPr>
          <w:sz w:val="16"/>
          <w:szCs w:val="24"/>
        </w:rPr>
        <w:t>?</w:t>
      </w:r>
      <w:proofErr w:type="gramEnd"/>
      <w:r w:rsidRPr="006A14BF">
        <w:rPr>
          <w:sz w:val="16"/>
          <w:szCs w:val="24"/>
        </w:rPr>
        <w:t xml:space="preserve"> </w:t>
      </w:r>
      <w:proofErr w:type="spellStart"/>
      <w:proofErr w:type="gramStart"/>
      <w:r w:rsidRPr="006A14BF">
        <w:rPr>
          <w:sz w:val="16"/>
          <w:szCs w:val="24"/>
        </w:rPr>
        <w:t>fortuna</w:t>
      </w:r>
      <w:proofErr w:type="spellEnd"/>
      <w:proofErr w:type="gramEnd"/>
      <w:r w:rsidRPr="006A14BF">
        <w:rPr>
          <w:sz w:val="16"/>
          <w:szCs w:val="24"/>
        </w:rPr>
        <w:t xml:space="preserve"> should not be underestimated. A decentralized state structure is hardly a sufficient condition for technological leadership. However, it is argued here that in the modern era it is a necessary condition. Given that the relationship between the two has not been discussed in the international political economy literature, this is not a minor point.12 </w:t>
      </w:r>
    </w:p>
    <w:p w:rsidR="00BC277D" w:rsidRPr="006A14BF" w:rsidRDefault="00BC277D" w:rsidP="00BC277D">
      <w:pPr>
        <w:rPr>
          <w:sz w:val="16"/>
          <w:szCs w:val="24"/>
        </w:rPr>
      </w:pPr>
      <w:r w:rsidRPr="006A14BF">
        <w:rPr>
          <w:sz w:val="16"/>
          <w:szCs w:val="24"/>
        </w:rPr>
        <w:t xml:space="preserve">If true, the relationship between state structure and technological leadership has serious ramifications for theory and policy. It suggests that the United States, a decentralized state, has the capability to maintain its technological and economic primacy for the foreseeable future. This prediction stands in sharp contrast to the forecasts of American decline made in the past two decades.13 It also suggests a tension that great powers face in managing the international system. On the one hand, foreign policymakers need a robust economy in order to advance their interests. On the other hand, in order to do this, governments must weaken their autonomous decision-making power at the </w:t>
      </w:r>
      <w:proofErr w:type="spellStart"/>
      <w:r w:rsidRPr="006A14BF">
        <w:rPr>
          <w:sz w:val="16"/>
          <w:szCs w:val="24"/>
        </w:rPr>
        <w:t>centre</w:t>
      </w:r>
      <w:proofErr w:type="spellEnd"/>
      <w:r w:rsidRPr="006A14BF">
        <w:rPr>
          <w:sz w:val="16"/>
          <w:szCs w:val="24"/>
        </w:rPr>
        <w:t xml:space="preserve">. In terms of policy, the argument presented here suggests that the predicted rise of Asian economies to economic primacy is far from assured, and that the role of the state in Asian economic development has a limited practicality. </w:t>
      </w:r>
    </w:p>
    <w:p w:rsidR="00BC277D" w:rsidRDefault="00BC277D" w:rsidP="00BC277D">
      <w:pPr>
        <w:rPr>
          <w:sz w:val="16"/>
          <w:szCs w:val="24"/>
        </w:rPr>
      </w:pPr>
      <w:r w:rsidRPr="006A14BF">
        <w:rPr>
          <w:sz w:val="16"/>
          <w:szCs w:val="24"/>
        </w:rPr>
        <w:t xml:space="preserve">This article is divided into five sections. The next section develops an explanation for why decentralized government structures are a necessary condition for main </w:t>
      </w:r>
      <w:proofErr w:type="spellStart"/>
      <w:r w:rsidRPr="006A14BF">
        <w:rPr>
          <w:sz w:val="16"/>
          <w:szCs w:val="24"/>
        </w:rPr>
        <w:t>taining</w:t>
      </w:r>
      <w:proofErr w:type="spellEnd"/>
      <w:r w:rsidRPr="006A14BF">
        <w:rPr>
          <w:sz w:val="16"/>
          <w:szCs w:val="24"/>
        </w:rPr>
        <w:t xml:space="preserve"> a healthy pace of innovation at the technological frontier. Centralized governments are more vulnerable to political pressures to distort innovation policies, and centralized structures prevent other institutions from pursuing alternative policies. Section 3 provides a case study of Great Britain's loss of technological hegemony in the chemicals sector to Germany in the late nineteenth century. The British state erred in not supplying enough public goods to foster innovation; its centralized structure compounded the error. Section 4 sketches the recent rivalry in information technologies between Japan and the United States. Japan's errors in its technology policy are quite different from those of the United Kingdom in the last century, but the causes and effects of the errant policies are quite similar, due to the likeness in state structures. The final section summarizes and concludes. </w:t>
      </w:r>
    </w:p>
    <w:p w:rsidR="00BC277D" w:rsidRDefault="00BC277D" w:rsidP="00BC277D">
      <w:pPr>
        <w:rPr>
          <w:sz w:val="16"/>
          <w:szCs w:val="24"/>
        </w:rPr>
      </w:pPr>
    </w:p>
    <w:p w:rsidR="00BC277D" w:rsidRDefault="00BC277D" w:rsidP="00BC277D">
      <w:pPr>
        <w:pStyle w:val="Heading4"/>
      </w:pPr>
      <w:r>
        <w:t xml:space="preserve">Tech key to maintain state power – Germany proves </w:t>
      </w:r>
    </w:p>
    <w:p w:rsidR="00BC277D" w:rsidRDefault="00BC277D" w:rsidP="00BC277D">
      <w:proofErr w:type="spellStart"/>
      <w:r>
        <w:rPr>
          <w:b/>
        </w:rPr>
        <w:t>Drezner</w:t>
      </w:r>
      <w:proofErr w:type="spellEnd"/>
      <w:r>
        <w:rPr>
          <w:b/>
        </w:rPr>
        <w:t xml:space="preserve"> 1 - (</w:t>
      </w:r>
      <w:r>
        <w:t xml:space="preserve">Daniel, “State Structure, Technological Leadership and the Maintenance of Hegemony” Review of International Studies, Vol. 27, No. 1 (Jan., 2001), pp. 3-25, JSTOR, </w:t>
      </w:r>
    </w:p>
    <w:p w:rsidR="00BC277D" w:rsidRDefault="00BC277D" w:rsidP="00BC277D">
      <w:r>
        <w:t xml:space="preserve">Cambridge University Press, </w:t>
      </w:r>
      <w:hyperlink r:id="rId58" w:history="1">
        <w:r w:rsidRPr="001446AB">
          <w:rPr>
            <w:rStyle w:val="Hyperlink"/>
          </w:rPr>
          <w:t>http://www.jstor.org/stable/20079588</w:t>
        </w:r>
      </w:hyperlink>
      <w:r>
        <w:t xml:space="preserve">.) </w:t>
      </w:r>
    </w:p>
    <w:p w:rsidR="00BC277D" w:rsidRDefault="00BC277D" w:rsidP="00BC277D">
      <w:pPr>
        <w:rPr>
          <w:sz w:val="16"/>
          <w:szCs w:val="24"/>
        </w:rPr>
      </w:pPr>
    </w:p>
    <w:p w:rsidR="00BC277D" w:rsidRPr="00AA0D6A" w:rsidRDefault="00BC277D" w:rsidP="00BC277D">
      <w:pPr>
        <w:rPr>
          <w:sz w:val="16"/>
          <w:szCs w:val="24"/>
        </w:rPr>
      </w:pPr>
      <w:r w:rsidRPr="000A5160">
        <w:rPr>
          <w:rStyle w:val="Emphasis"/>
        </w:rPr>
        <w:t>Technological dynamism remains an important component of state power</w:t>
      </w:r>
      <w:r w:rsidRPr="00AA0D6A">
        <w:rPr>
          <w:sz w:val="16"/>
          <w:szCs w:val="24"/>
        </w:rPr>
        <w:t xml:space="preserve">. This article argues that </w:t>
      </w:r>
      <w:r w:rsidRPr="000A5160">
        <w:rPr>
          <w:rStyle w:val="StyleUnderline"/>
        </w:rPr>
        <w:t xml:space="preserve">technological leadership is ephemeral if national innovation systems are too centralized. </w:t>
      </w:r>
      <w:r w:rsidRPr="00AA0D6A">
        <w:rPr>
          <w:sz w:val="16"/>
          <w:szCs w:val="24"/>
        </w:rPr>
        <w:t xml:space="preserve">Politically powerful interest groups can alter the provision of public goods or the rules of the game and reduce the incentives for further innovation. States can also make policy mistakes because they are at the technological frontier and assume that past successes will be replicated in the future. Regional autonomy within the nation-state can prevent decision-makers from being captured by domestic interests with an investment in the status quo, from pursuing the wrong technological paradigms, or from letting errors by the central government corrupt an entire national innovation system. </w:t>
      </w:r>
    </w:p>
    <w:p w:rsidR="00BC277D" w:rsidRPr="00AA0D6A" w:rsidRDefault="00BC277D" w:rsidP="00BC277D">
      <w:pPr>
        <w:rPr>
          <w:rStyle w:val="StyleUnderline"/>
        </w:rPr>
      </w:pPr>
      <w:r w:rsidRPr="000A5160">
        <w:rPr>
          <w:rStyle w:val="StyleUnderline"/>
        </w:rPr>
        <w:t>Germany's rise to technological leadership in the chemicals sector provides strong support for the hypothesis presented</w:t>
      </w:r>
      <w:r w:rsidRPr="000A5160">
        <w:rPr>
          <w:sz w:val="24"/>
          <w:szCs w:val="24"/>
        </w:rPr>
        <w:t xml:space="preserve"> here. </w:t>
      </w:r>
      <w:r w:rsidRPr="000A5160">
        <w:rPr>
          <w:rStyle w:val="StyleUnderline"/>
        </w:rPr>
        <w:t>Resource endowments gave Great Britain a comparative advantage in the chemicals sector</w:t>
      </w:r>
      <w:r w:rsidRPr="000A5160">
        <w:rPr>
          <w:sz w:val="24"/>
          <w:szCs w:val="24"/>
        </w:rPr>
        <w:t xml:space="preserve">, </w:t>
      </w:r>
      <w:r w:rsidRPr="000A5160">
        <w:rPr>
          <w:rStyle w:val="StyleUnderline"/>
        </w:rPr>
        <w:t>yet</w:t>
      </w:r>
      <w:r w:rsidRPr="000A5160">
        <w:rPr>
          <w:sz w:val="24"/>
          <w:szCs w:val="24"/>
        </w:rPr>
        <w:t xml:space="preserve"> between 1867 and 1900 </w:t>
      </w:r>
      <w:r w:rsidRPr="000A5160">
        <w:rPr>
          <w:rStyle w:val="StyleUnderline"/>
        </w:rPr>
        <w:t>its technological leadership evaporated.</w:t>
      </w:r>
      <w:r w:rsidRPr="000A5160">
        <w:rPr>
          <w:sz w:val="24"/>
          <w:szCs w:val="24"/>
        </w:rPr>
        <w:t xml:space="preserve"> </w:t>
      </w:r>
      <w:r w:rsidRPr="000A5160">
        <w:rPr>
          <w:rStyle w:val="Emphasis"/>
        </w:rPr>
        <w:t>Germany was able to take the lead because of its significant investment in basic science and technical education</w:t>
      </w:r>
      <w:r w:rsidRPr="000A5160">
        <w:rPr>
          <w:sz w:val="24"/>
          <w:szCs w:val="24"/>
        </w:rPr>
        <w:t xml:space="preserve">. Local and regional governments had </w:t>
      </w:r>
      <w:proofErr w:type="spellStart"/>
      <w:r w:rsidRPr="000A5160">
        <w:rPr>
          <w:sz w:val="24"/>
          <w:szCs w:val="24"/>
        </w:rPr>
        <w:t>considerably</w:t>
      </w:r>
      <w:proofErr w:type="spellEnd"/>
      <w:r w:rsidRPr="000A5160">
        <w:rPr>
          <w:sz w:val="24"/>
          <w:szCs w:val="24"/>
        </w:rPr>
        <w:t xml:space="preserve"> autonomy over these policies, and had the local knowledge necessary to increase the incentives for firms to innovate. </w:t>
      </w:r>
      <w:r w:rsidRPr="00AA0D6A">
        <w:rPr>
          <w:rStyle w:val="StyleUnderline"/>
        </w:rPr>
        <w:t>Although local governments in Great Britain recognized the value of technical education, they had insufficient resources and autonomy to make the necessary public investments</w:t>
      </w:r>
      <w:r w:rsidRPr="000A5160">
        <w:rPr>
          <w:sz w:val="24"/>
          <w:szCs w:val="24"/>
        </w:rPr>
        <w:t xml:space="preserve">. The British central government did not wish to upset entrenched interests in </w:t>
      </w:r>
      <w:proofErr w:type="spellStart"/>
      <w:r w:rsidRPr="000A5160">
        <w:rPr>
          <w:sz w:val="24"/>
          <w:szCs w:val="24"/>
        </w:rPr>
        <w:t>manu</w:t>
      </w:r>
      <w:proofErr w:type="spellEnd"/>
      <w:r w:rsidRPr="000A5160">
        <w:rPr>
          <w:sz w:val="24"/>
          <w:szCs w:val="24"/>
        </w:rPr>
        <w:t xml:space="preserve"> </w:t>
      </w:r>
      <w:proofErr w:type="spellStart"/>
      <w:r w:rsidRPr="000A5160">
        <w:rPr>
          <w:sz w:val="24"/>
          <w:szCs w:val="24"/>
        </w:rPr>
        <w:t>facturing</w:t>
      </w:r>
      <w:proofErr w:type="spellEnd"/>
      <w:r w:rsidRPr="000A5160">
        <w:rPr>
          <w:sz w:val="24"/>
          <w:szCs w:val="24"/>
        </w:rPr>
        <w:t xml:space="preserve"> and education. </w:t>
      </w:r>
      <w:r w:rsidRPr="00AA0D6A">
        <w:rPr>
          <w:rStyle w:val="StyleUnderline"/>
        </w:rPr>
        <w:t xml:space="preserve">Most of the government decision-makers assumed that future successes would be built on prior successes, and thus saw no need to alter their policies. </w:t>
      </w:r>
    </w:p>
    <w:p w:rsidR="00BC277D" w:rsidRPr="00AA0D6A" w:rsidRDefault="00BC277D" w:rsidP="00BC277D">
      <w:pPr>
        <w:rPr>
          <w:sz w:val="16"/>
          <w:szCs w:val="24"/>
        </w:rPr>
      </w:pPr>
      <w:r w:rsidRPr="00AA0D6A">
        <w:rPr>
          <w:sz w:val="16"/>
          <w:szCs w:val="24"/>
        </w:rPr>
        <w:t xml:space="preserve">A comparison of Japanese and American technological performance in the past two decades also supports the argument about state structure. The concentration of power within the Japanese bureaucracy proved to be useful for technological catch up. Beyond the provision of public goods and establishing the rules of the game, the bureaucracy also minimized the costs of technology transfer and strongly encouraged vertical and horizontal integration among firms in leading sectors. However, by the mid-1970s these advantages had turned poisonous to Japanese innovation. The bureaucracy intervened too much in the innovation process and guessed wrong about the future innovation trajectories. The central government underfunded public goods such as basic science research, believing future successes would mirror past ones. Even as the state tried to adapt, it intervened too much in the innovation process, compounding the problems of the Japanese innovation system. </w:t>
      </w:r>
    </w:p>
    <w:p w:rsidR="00BC277D" w:rsidRPr="00AA0D6A" w:rsidRDefault="00BC277D" w:rsidP="00BC277D">
      <w:pPr>
        <w:rPr>
          <w:sz w:val="16"/>
          <w:szCs w:val="24"/>
        </w:rPr>
      </w:pPr>
    </w:p>
    <w:p w:rsidR="00BC277D" w:rsidRPr="00AA0D6A" w:rsidRDefault="00BC277D" w:rsidP="00BC277D">
      <w:pPr>
        <w:rPr>
          <w:sz w:val="16"/>
          <w:szCs w:val="24"/>
        </w:rPr>
      </w:pPr>
    </w:p>
    <w:p w:rsidR="006D1936" w:rsidRDefault="006D1936" w:rsidP="006D1936">
      <w:pPr>
        <w:pStyle w:val="Heading2"/>
      </w:pPr>
      <w:proofErr w:type="spellStart"/>
      <w:r>
        <w:t>Unipolarity</w:t>
      </w:r>
      <w:proofErr w:type="spellEnd"/>
      <w:r>
        <w:t xml:space="preserve"> Good</w:t>
      </w:r>
    </w:p>
    <w:p w:rsidR="0023555B" w:rsidRPr="009D3047" w:rsidRDefault="0023555B" w:rsidP="0023555B">
      <w:pPr>
        <w:pStyle w:val="Heading4"/>
        <w:rPr>
          <w:rStyle w:val="Style13ptBold"/>
          <w:b/>
          <w:bCs w:val="0"/>
          <w:sz w:val="22"/>
        </w:rPr>
      </w:pPr>
      <w:r w:rsidRPr="009D3047">
        <w:rPr>
          <w:rStyle w:val="Style13ptBold"/>
          <w:b/>
          <w:bCs w:val="0"/>
          <w:sz w:val="22"/>
        </w:rPr>
        <w:t xml:space="preserve">U.S. hegemony is vital to global stability---decline causes nuclear great power war </w:t>
      </w:r>
    </w:p>
    <w:p w:rsidR="0023555B" w:rsidRDefault="0023555B" w:rsidP="0023555B">
      <w:r w:rsidRPr="009D3047">
        <w:rPr>
          <w:rStyle w:val="Style13ptBold"/>
          <w:sz w:val="22"/>
        </w:rPr>
        <w:t xml:space="preserve">Brooks, </w:t>
      </w:r>
      <w:proofErr w:type="spellStart"/>
      <w:r w:rsidRPr="009D3047">
        <w:rPr>
          <w:rStyle w:val="Style13ptBold"/>
          <w:sz w:val="22"/>
        </w:rPr>
        <w:t>Ikenberry</w:t>
      </w:r>
      <w:proofErr w:type="spellEnd"/>
      <w:r w:rsidRPr="009D3047">
        <w:rPr>
          <w:rStyle w:val="Style13ptBold"/>
          <w:sz w:val="22"/>
        </w:rPr>
        <w:t xml:space="preserve">, and </w:t>
      </w:r>
      <w:proofErr w:type="spellStart"/>
      <w:r w:rsidRPr="009D3047">
        <w:rPr>
          <w:rStyle w:val="Style13ptBold"/>
          <w:sz w:val="22"/>
        </w:rPr>
        <w:t>Wohlforth</w:t>
      </w:r>
      <w:proofErr w:type="spellEnd"/>
      <w:r w:rsidRPr="009D3047">
        <w:rPr>
          <w:rStyle w:val="Style13ptBold"/>
          <w:sz w:val="22"/>
        </w:rPr>
        <w:t xml:space="preserve"> 13</w:t>
      </w:r>
      <w:r>
        <w:rPr>
          <w:rStyle w:val="Style13ptBold"/>
        </w:rPr>
        <w:t xml:space="preserve"> </w:t>
      </w:r>
      <w:r>
        <w:t xml:space="preserve">Stephen, Associate Professor of Government at Dartmouth College, John </w:t>
      </w:r>
      <w:proofErr w:type="spellStart"/>
      <w:r>
        <w:t>Ikenberry</w:t>
      </w:r>
      <w:proofErr w:type="spellEnd"/>
      <w:r>
        <w:t xml:space="preserve"> is the Albert G. Milbank Professor of Politics and International Affairs at Princeton University in the Department of Politics and the Woodrow Wilson School of Public and International Affairs, William C. </w:t>
      </w:r>
      <w:proofErr w:type="spellStart"/>
      <w:r>
        <w:t>Wohlforth</w:t>
      </w:r>
      <w:proofErr w:type="spellEnd"/>
      <w:r>
        <w:t xml:space="preserve"> is the Daniel Webster Professor in the Department of Government at Dartmouth College “Don’t Come Home America: The Case Against Retrenchment,” International Security, Vol. 37, No. 3 (Winter 2012/13), pp. 7–51</w:t>
      </w:r>
    </w:p>
    <w:p w:rsidR="0023555B" w:rsidRPr="009D3047" w:rsidRDefault="0023555B" w:rsidP="0023555B">
      <w:pPr>
        <w:rPr>
          <w:bCs/>
          <w:u w:val="single"/>
        </w:rPr>
      </w:pPr>
      <w:r w:rsidRPr="009D3047">
        <w:rPr>
          <w:sz w:val="12"/>
        </w:rPr>
        <w:t xml:space="preserve">A core premise of </w:t>
      </w:r>
      <w:r w:rsidRPr="009D3047">
        <w:rPr>
          <w:rStyle w:val="StyleUnderline"/>
        </w:rPr>
        <w:t>deep engagement</w:t>
      </w:r>
      <w:r w:rsidRPr="009D3047">
        <w:rPr>
          <w:sz w:val="12"/>
        </w:rPr>
        <w:t xml:space="preserve"> is that it </w:t>
      </w:r>
      <w:r w:rsidRPr="009D3047">
        <w:rPr>
          <w:rStyle w:val="StyleUnderline"/>
        </w:rPr>
        <w:t>prevents</w:t>
      </w:r>
      <w:r w:rsidRPr="009D3047">
        <w:rPr>
          <w:sz w:val="12"/>
        </w:rPr>
        <w:t xml:space="preserve"> the </w:t>
      </w:r>
      <w:r w:rsidRPr="009D3047">
        <w:rPr>
          <w:rStyle w:val="StyleUnderline"/>
        </w:rPr>
        <w:t xml:space="preserve">emergence of a far more </w:t>
      </w:r>
      <w:r w:rsidRPr="009D3047">
        <w:rPr>
          <w:rStyle w:val="Emphasis"/>
        </w:rPr>
        <w:t>dangerous global security environment.</w:t>
      </w:r>
      <w:r w:rsidRPr="009D3047">
        <w:rPr>
          <w:sz w:val="12"/>
        </w:rPr>
        <w:t xml:space="preserve"> For one thing, as noted above, the </w:t>
      </w:r>
      <w:r w:rsidRPr="009D3047">
        <w:rPr>
          <w:rStyle w:val="StyleUnderline"/>
        </w:rPr>
        <w:t>U</w:t>
      </w:r>
      <w:r w:rsidRPr="009D3047">
        <w:rPr>
          <w:sz w:val="12"/>
        </w:rPr>
        <w:t xml:space="preserve">nited </w:t>
      </w:r>
      <w:r w:rsidRPr="009D3047">
        <w:rPr>
          <w:rStyle w:val="StyleUnderline"/>
        </w:rPr>
        <w:t>S</w:t>
      </w:r>
      <w:r w:rsidRPr="009D3047">
        <w:rPr>
          <w:sz w:val="12"/>
        </w:rPr>
        <w:t xml:space="preserve">tates’ </w:t>
      </w:r>
      <w:r w:rsidRPr="009D3047">
        <w:rPr>
          <w:rStyle w:val="StyleUnderline"/>
        </w:rPr>
        <w:t xml:space="preserve">overseas presence gives it the </w:t>
      </w:r>
      <w:r w:rsidRPr="009D3047">
        <w:rPr>
          <w:rStyle w:val="Emphasis"/>
        </w:rPr>
        <w:t>leverage</w:t>
      </w:r>
      <w:r w:rsidRPr="009D3047">
        <w:rPr>
          <w:rStyle w:val="StyleUnderline"/>
        </w:rPr>
        <w:t xml:space="preserve"> to restrain partners from taking </w:t>
      </w:r>
      <w:r w:rsidRPr="009D3047">
        <w:rPr>
          <w:rStyle w:val="Emphasis"/>
        </w:rPr>
        <w:t>provocative action</w:t>
      </w:r>
      <w:r w:rsidRPr="009D3047">
        <w:rPr>
          <w:rStyle w:val="StyleUnderline"/>
        </w:rPr>
        <w:t>.</w:t>
      </w:r>
      <w:r w:rsidRPr="009D3047">
        <w:rPr>
          <w:sz w:val="12"/>
        </w:rPr>
        <w:t xml:space="preserve"> Perhaps more important, its core </w:t>
      </w:r>
      <w:r w:rsidRPr="009D3047">
        <w:rPr>
          <w:rStyle w:val="StyleUnderline"/>
        </w:rPr>
        <w:t>alliance commitments</w:t>
      </w:r>
      <w:r w:rsidRPr="009D3047">
        <w:rPr>
          <w:sz w:val="12"/>
        </w:rPr>
        <w:t xml:space="preserve"> also </w:t>
      </w:r>
      <w:r w:rsidRPr="009D3047">
        <w:rPr>
          <w:rStyle w:val="Emphasis"/>
        </w:rPr>
        <w:t>deter</w:t>
      </w:r>
      <w:r w:rsidRPr="009D3047">
        <w:rPr>
          <w:rStyle w:val="StyleUnderline"/>
        </w:rPr>
        <w:t xml:space="preserve"> </w:t>
      </w:r>
      <w:r w:rsidRPr="009D3047">
        <w:rPr>
          <w:rStyle w:val="cite"/>
        </w:rPr>
        <w:t>states with aspirations to regional hegemony from contemplating</w:t>
      </w:r>
      <w:r w:rsidRPr="009D3047">
        <w:rPr>
          <w:rStyle w:val="StyleUnderline"/>
        </w:rPr>
        <w:t xml:space="preserve"> </w:t>
      </w:r>
      <w:r w:rsidRPr="009D3047">
        <w:rPr>
          <w:rStyle w:val="Emphasis"/>
        </w:rPr>
        <w:t>expansion</w:t>
      </w:r>
      <w:r w:rsidRPr="009D3047">
        <w:rPr>
          <w:rStyle w:val="StyleUnderline"/>
        </w:rPr>
        <w:t xml:space="preserve"> and make its partners more secure, reducing</w:t>
      </w:r>
      <w:r w:rsidRPr="009D3047">
        <w:rPr>
          <w:sz w:val="12"/>
        </w:rPr>
        <w:t xml:space="preserve"> their </w:t>
      </w:r>
      <w:r w:rsidRPr="009D3047">
        <w:rPr>
          <w:rStyle w:val="StyleUnderline"/>
        </w:rPr>
        <w:t>incentive to adopt solutions</w:t>
      </w:r>
      <w:r w:rsidRPr="009D3047">
        <w:rPr>
          <w:sz w:val="12"/>
        </w:rPr>
        <w:t xml:space="preserve"> to their security problems </w:t>
      </w:r>
      <w:r w:rsidRPr="009D3047">
        <w:rPr>
          <w:rStyle w:val="StyleUnderline"/>
        </w:rPr>
        <w:t>that threaten others and</w:t>
      </w:r>
      <w:r w:rsidRPr="009D3047">
        <w:rPr>
          <w:sz w:val="12"/>
        </w:rPr>
        <w:t xml:space="preserve"> thus </w:t>
      </w:r>
      <w:r w:rsidRPr="009D3047">
        <w:rPr>
          <w:rStyle w:val="Emphasis"/>
        </w:rPr>
        <w:t>stoke security dilemmas</w:t>
      </w:r>
      <w:r w:rsidRPr="009D3047">
        <w:rPr>
          <w:rStyle w:val="StyleUnderline"/>
        </w:rPr>
        <w:t>.</w:t>
      </w:r>
      <w:r w:rsidRPr="009D3047">
        <w:rPr>
          <w:sz w:val="12"/>
        </w:rPr>
        <w:t xml:space="preserve"> The contention that engaged U.S. power dampens the baleful effects of anarchy is consistent with influential variants of realist theory. Indeed, arguably the scariest portrayal of the war-prone world that would emerge </w:t>
      </w:r>
      <w:r w:rsidRPr="009D3047">
        <w:rPr>
          <w:rStyle w:val="StyleUnderline"/>
        </w:rPr>
        <w:t>absent the “American Pacifier”</w:t>
      </w:r>
      <w:r w:rsidRPr="009D3047">
        <w:rPr>
          <w:sz w:val="12"/>
        </w:rPr>
        <w:t xml:space="preserve"> is provided in the works of John </w:t>
      </w:r>
      <w:proofErr w:type="spellStart"/>
      <w:r w:rsidRPr="009D3047">
        <w:rPr>
          <w:rStyle w:val="StyleUnderline"/>
        </w:rPr>
        <w:t>Mearsheimer</w:t>
      </w:r>
      <w:proofErr w:type="spellEnd"/>
      <w:r w:rsidRPr="009D3047">
        <w:rPr>
          <w:sz w:val="12"/>
        </w:rPr>
        <w:t xml:space="preserve">, who </w:t>
      </w:r>
      <w:r w:rsidRPr="009D3047">
        <w:rPr>
          <w:rStyle w:val="StyleUnderline"/>
        </w:rPr>
        <w:t xml:space="preserve">forecasts </w:t>
      </w:r>
      <w:r w:rsidRPr="009D3047">
        <w:rPr>
          <w:rStyle w:val="Emphasis"/>
        </w:rPr>
        <w:t>dangerous multipolar regions</w:t>
      </w:r>
      <w:r w:rsidRPr="009D3047">
        <w:rPr>
          <w:sz w:val="12"/>
        </w:rPr>
        <w:t xml:space="preserve"> </w:t>
      </w:r>
      <w:r w:rsidRPr="009D3047">
        <w:rPr>
          <w:rStyle w:val="StyleUnderline"/>
        </w:rPr>
        <w:t xml:space="preserve">replete with </w:t>
      </w:r>
      <w:r w:rsidRPr="009D3047">
        <w:rPr>
          <w:rStyle w:val="Emphasis"/>
        </w:rPr>
        <w:t>security competition, arms races, nuclear proliferation</w:t>
      </w:r>
      <w:r w:rsidRPr="009D3047">
        <w:rPr>
          <w:rStyle w:val="StyleUnderline"/>
        </w:rPr>
        <w:t xml:space="preserve"> and associated preventive war temptations, regional rivalries, and </w:t>
      </w:r>
      <w:r w:rsidRPr="009D3047">
        <w:rPr>
          <w:sz w:val="12"/>
        </w:rPr>
        <w:t>even</w:t>
      </w:r>
      <w:r w:rsidRPr="009D3047">
        <w:rPr>
          <w:rStyle w:val="StyleUnderline"/>
        </w:rPr>
        <w:t xml:space="preserve"> runs at regional hegemony and </w:t>
      </w:r>
      <w:r w:rsidRPr="009D3047">
        <w:rPr>
          <w:rStyle w:val="Emphasis"/>
        </w:rPr>
        <w:t>full-scale great power war</w:t>
      </w:r>
      <w:r w:rsidRPr="009D3047">
        <w:rPr>
          <w:rStyle w:val="StyleUnderline"/>
        </w:rPr>
        <w:t>.</w:t>
      </w:r>
      <w:r w:rsidRPr="009D3047">
        <w:rPr>
          <w:sz w:val="12"/>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w:t>
      </w:r>
      <w:proofErr w:type="spellStart"/>
      <w:r w:rsidRPr="009D3047">
        <w:rPr>
          <w:sz w:val="12"/>
        </w:rPr>
        <w:t>multipolarity</w:t>
      </w:r>
      <w:proofErr w:type="spellEnd"/>
      <w:r w:rsidRPr="009D3047">
        <w:rPr>
          <w:sz w:val="12"/>
        </w:rPr>
        <w:t xml:space="preserve"> peacefully without the American pacifier. Retrenchment would be a bet on this scholarship, particularly in regions where the kinds of stabilizers that </w:t>
      </w:r>
      <w:proofErr w:type="spellStart"/>
      <w:r w:rsidRPr="009D3047">
        <w:rPr>
          <w:sz w:val="12"/>
        </w:rPr>
        <w:t>nonrealist</w:t>
      </w:r>
      <w:proofErr w:type="spellEnd"/>
      <w:r w:rsidRPr="009D3047">
        <w:rPr>
          <w:sz w:val="12"/>
        </w:rPr>
        <w:t xml:space="preserve"> theories point to—such as democratic governance or dense institutional linkages—are either absent or weakly present. There are three other major bodies of scholarship, however, that might give </w:t>
      </w:r>
      <w:proofErr w:type="spellStart"/>
      <w:r w:rsidRPr="009D3047">
        <w:rPr>
          <w:sz w:val="12"/>
        </w:rPr>
        <w:t>decisionmakers</w:t>
      </w:r>
      <w:proofErr w:type="spellEnd"/>
      <w:r w:rsidRPr="009D3047">
        <w:rPr>
          <w:sz w:val="12"/>
        </w:rPr>
        <w:t xml:space="preserve">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w:t>
      </w:r>
      <w:r w:rsidRPr="009D3047">
        <w:rPr>
          <w:rStyle w:val="StyleUnderline"/>
        </w:rPr>
        <w:t>The result might be a Europe that is incapable of securing itself from various threats that could be destabilizing within the region and beyond</w:t>
      </w:r>
      <w:r w:rsidRPr="009D3047">
        <w:rPr>
          <w:sz w:val="12"/>
        </w:rPr>
        <w:t xml:space="preserve"> (e.g., a regional conflict akin to the 1990s Balkan wars), </w:t>
      </w:r>
      <w:r w:rsidRPr="009D3047">
        <w:rPr>
          <w:rStyle w:val="StyleUnderline"/>
        </w:rPr>
        <w:t>lacks capacity for global security missions in which U.S. leaders might want European participation, and is vulnerable to the influence of outside rising powers.</w:t>
      </w:r>
      <w:r w:rsidRPr="009D3047">
        <w:rPr>
          <w:sz w:val="12"/>
        </w:rPr>
        <w:t xml:space="preserve"> What about the other parts of Eurasia where the United States has a substantial military presence? </w:t>
      </w:r>
      <w:r w:rsidRPr="009D3047">
        <w:rPr>
          <w:rStyle w:val="StyleUnderline"/>
        </w:rPr>
        <w:t>Regarding the Middle East</w:t>
      </w:r>
      <w:r w:rsidRPr="009D3047">
        <w:rPr>
          <w:sz w:val="12"/>
        </w:rPr>
        <w:t xml:space="preserve">, the balance begins to swing toward pessimists concerned that states currently backed by Washington— notably </w:t>
      </w:r>
      <w:r w:rsidRPr="009D3047">
        <w:rPr>
          <w:rStyle w:val="StyleUnderline"/>
        </w:rPr>
        <w:t>Israel, Egypt, and Saudi Arabia</w:t>
      </w:r>
      <w:r w:rsidRPr="009D3047">
        <w:rPr>
          <w:sz w:val="12"/>
        </w:rPr>
        <w:t>—</w:t>
      </w:r>
      <w:r w:rsidRPr="009D3047">
        <w:rPr>
          <w:rStyle w:val="StyleUnderline"/>
        </w:rPr>
        <w:t xml:space="preserve">might take actions upon U.S. retrenchment that would intensify security dilemmas. </w:t>
      </w:r>
      <w:r w:rsidRPr="009D3047">
        <w:rPr>
          <w:sz w:val="12"/>
        </w:rPr>
        <w:t xml:space="preserve">And </w:t>
      </w:r>
      <w:r w:rsidRPr="009D3047">
        <w:rPr>
          <w:rStyle w:val="StyleUnderline"/>
        </w:rPr>
        <w:t>concerning East Asia, pessimism regarding the region’s prospects without the American pacifier is pronounced.</w:t>
      </w:r>
      <w:r w:rsidRPr="009D3047">
        <w:rPr>
          <w:sz w:val="12"/>
        </w:rPr>
        <w:t xml:space="preserve"> Arguably the principal concern expressed by area experts is that </w:t>
      </w:r>
      <w:r w:rsidRPr="009D3047">
        <w:rPr>
          <w:rStyle w:val="StyleUnderline"/>
        </w:rPr>
        <w:t xml:space="preserve">Japan and South Korea are likely to obtain a nuclear capacity and increase their military commitments, which could stoke a </w:t>
      </w:r>
      <w:r w:rsidRPr="009D3047">
        <w:rPr>
          <w:rStyle w:val="Emphasis"/>
        </w:rPr>
        <w:t>destabilizing reaction</w:t>
      </w:r>
      <w:r w:rsidRPr="009D3047">
        <w:rPr>
          <w:rStyle w:val="StyleUnderline"/>
        </w:rPr>
        <w:t xml:space="preserve"> from China.</w:t>
      </w:r>
      <w:r w:rsidRPr="009D3047">
        <w:rPr>
          <w:sz w:val="12"/>
        </w:rPr>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w:t>
      </w:r>
      <w:r w:rsidRPr="009D3047">
        <w:rPr>
          <w:rStyle w:val="StyleUnderline"/>
        </w:rPr>
        <w:t>Defensive realism’s optimism</w:t>
      </w:r>
      <w:r w:rsidRPr="009D3047">
        <w:rPr>
          <w:sz w:val="12"/>
        </w:rPr>
        <w:t xml:space="preserve"> about what would happen if the United States retrenched </w:t>
      </w:r>
      <w:r w:rsidRPr="009D3047">
        <w:rPr>
          <w:rStyle w:val="cite"/>
        </w:rPr>
        <w:t>is very much dependent on</w:t>
      </w:r>
      <w:r w:rsidRPr="009D3047">
        <w:rPr>
          <w:sz w:val="12"/>
        </w:rPr>
        <w:t xml:space="preserve"> its particular—and </w:t>
      </w:r>
      <w:r w:rsidRPr="009D3047">
        <w:rPr>
          <w:rStyle w:val="Emphasis"/>
        </w:rPr>
        <w:t>highly restrictive</w:t>
      </w:r>
      <w:r w:rsidRPr="009D3047">
        <w:rPr>
          <w:sz w:val="12"/>
        </w:rPr>
        <w:t>—</w:t>
      </w:r>
      <w:r w:rsidRPr="009D3047">
        <w:rPr>
          <w:rStyle w:val="cite"/>
        </w:rPr>
        <w:t>assumption about state preferences</w:t>
      </w:r>
      <w:r w:rsidRPr="009D3047">
        <w:rPr>
          <w:sz w:val="12"/>
        </w:rPr>
        <w:t xml:space="preserve">; </w:t>
      </w:r>
      <w:r w:rsidRPr="009D3047">
        <w:rPr>
          <w:rStyle w:val="cite"/>
        </w:rPr>
        <w:t>once we relax this assumption, then much of its basis for optimism vanishes.</w:t>
      </w:r>
      <w:r w:rsidRPr="009D3047">
        <w:rPr>
          <w:sz w:val="12"/>
        </w:rPr>
        <w:t xml:space="preserve">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9D3047">
        <w:rPr>
          <w:rStyle w:val="Emphasis"/>
        </w:rPr>
        <w:t>Burgeoning research</w:t>
      </w:r>
      <w:r w:rsidRPr="009D3047">
        <w:rPr>
          <w:rStyle w:val="StyleUnderline"/>
        </w:rPr>
        <w:t xml:space="preserve"> across the social and other sciences</w:t>
      </w:r>
      <w:r w:rsidRPr="009D3047">
        <w:rPr>
          <w:sz w:val="12"/>
        </w:rPr>
        <w:t xml:space="preserve">, however, </w:t>
      </w:r>
      <w:r w:rsidRPr="009D3047">
        <w:rPr>
          <w:rStyle w:val="StyleUnderline"/>
        </w:rPr>
        <w:t xml:space="preserve">undermines that core assumption: states have preferences not only for security but also for prestige, </w:t>
      </w:r>
      <w:r w:rsidRPr="009D3047">
        <w:rPr>
          <w:rStyle w:val="cite"/>
        </w:rPr>
        <w:t>status</w:t>
      </w:r>
      <w:r w:rsidRPr="009D3047">
        <w:rPr>
          <w:rStyle w:val="StyleUnderline"/>
        </w:rPr>
        <w:t>, and other aims</w:t>
      </w:r>
      <w:r w:rsidRPr="009D3047">
        <w:rPr>
          <w:sz w:val="12"/>
        </w:rPr>
        <w:t xml:space="preserve">, and they engage in trade-offs among the various objectives. 76 In addition, </w:t>
      </w:r>
      <w:r w:rsidRPr="009D3047">
        <w:rPr>
          <w:rStyle w:val="cite"/>
        </w:rPr>
        <w:t>they define security not just in terms of territorial protection</w:t>
      </w:r>
      <w:r w:rsidRPr="009D3047">
        <w:rPr>
          <w:sz w:val="12"/>
        </w:rPr>
        <w:t xml:space="preserve"> but in view of many and varied milieu goals. It follows that </w:t>
      </w:r>
      <w:r w:rsidRPr="009D3047">
        <w:rPr>
          <w:rStyle w:val="StyleUnderline"/>
        </w:rPr>
        <w:t xml:space="preserve">even states that are relatively secure may nevertheless engage in highly competitive behavior. </w:t>
      </w:r>
      <w:r w:rsidRPr="009D3047">
        <w:rPr>
          <w:rStyle w:val="Emphasis"/>
        </w:rPr>
        <w:t>Empirical studies</w:t>
      </w:r>
      <w:r w:rsidRPr="009D3047">
        <w:rPr>
          <w:rStyle w:val="StyleUnderline"/>
        </w:rPr>
        <w:t xml:space="preserve"> show that this is indeed</w:t>
      </w:r>
      <w:r w:rsidRPr="009D3047">
        <w:rPr>
          <w:sz w:val="12"/>
        </w:rPr>
        <w:t xml:space="preserve"> sometimes </w:t>
      </w:r>
      <w:r w:rsidRPr="009D3047">
        <w:rPr>
          <w:rStyle w:val="StyleUnderline"/>
        </w:rPr>
        <w:t>the case.</w:t>
      </w:r>
      <w:r w:rsidRPr="009D3047">
        <w:rPr>
          <w:sz w:val="12"/>
        </w:rPr>
        <w:t xml:space="preserve"> 77 In sum, a bet on a benign </w:t>
      </w:r>
      <w:proofErr w:type="spellStart"/>
      <w:r w:rsidRPr="009D3047">
        <w:rPr>
          <w:sz w:val="12"/>
        </w:rPr>
        <w:t>postretrenchment</w:t>
      </w:r>
      <w:proofErr w:type="spellEnd"/>
      <w:r w:rsidRPr="009D3047">
        <w:rPr>
          <w:sz w:val="12"/>
        </w:rPr>
        <w:t xml:space="preserve"> Eurasia is a bet that leaders of major countries will never allow these </w:t>
      </w:r>
      <w:proofErr w:type="spellStart"/>
      <w:r w:rsidRPr="009D3047">
        <w:rPr>
          <w:sz w:val="12"/>
        </w:rPr>
        <w:t>nonsecurity</w:t>
      </w:r>
      <w:proofErr w:type="spellEnd"/>
      <w:r w:rsidRPr="009D3047">
        <w:rPr>
          <w:sz w:val="12"/>
        </w:rPr>
        <w:t xml:space="preserve"> preferences to influence their strategic choices. To the degree that these bodies of scholarly knowledge have predictive leverage, </w:t>
      </w:r>
      <w:r w:rsidRPr="009D3047">
        <w:rPr>
          <w:rStyle w:val="StyleUnderline"/>
        </w:rPr>
        <w:t xml:space="preserve">U.S. retrenchment would result in a </w:t>
      </w:r>
      <w:r w:rsidRPr="009D3047">
        <w:rPr>
          <w:rStyle w:val="Emphasis"/>
          <w:bdr w:val="single" w:sz="4" w:space="0" w:color="auto" w:frame="1"/>
        </w:rPr>
        <w:t>significant deterioration in the security environment</w:t>
      </w:r>
      <w:r w:rsidRPr="009D3047">
        <w:rPr>
          <w:rStyle w:val="StyleUnderline"/>
        </w:rPr>
        <w:t xml:space="preserve"> in at least some of the world’s key regions</w:t>
      </w:r>
      <w:r w:rsidRPr="009D3047">
        <w:rPr>
          <w:sz w:val="12"/>
        </w:rPr>
        <w:t xml:space="preserve">. We have already mentioned the third, even more alarming body of scholarship. </w:t>
      </w:r>
      <w:r w:rsidRPr="009D3047">
        <w:rPr>
          <w:rStyle w:val="StyleUnderline"/>
        </w:rPr>
        <w:t xml:space="preserve">Offensive realism predicts that the withdrawal of the American pacifier will yield either a competitive regional </w:t>
      </w:r>
      <w:proofErr w:type="spellStart"/>
      <w:r w:rsidRPr="009D3047">
        <w:rPr>
          <w:rStyle w:val="StyleUnderline"/>
        </w:rPr>
        <w:t>multipolarity</w:t>
      </w:r>
      <w:proofErr w:type="spellEnd"/>
      <w:r w:rsidRPr="009D3047">
        <w:rPr>
          <w:rStyle w:val="StyleUnderline"/>
        </w:rPr>
        <w:t xml:space="preserve"> complete with </w:t>
      </w:r>
      <w:r w:rsidRPr="009D3047">
        <w:rPr>
          <w:rStyle w:val="Emphasis"/>
        </w:rPr>
        <w:t>associated insecurity</w:t>
      </w:r>
      <w:r w:rsidRPr="009D3047">
        <w:rPr>
          <w:rStyle w:val="StyleUnderline"/>
        </w:rPr>
        <w:t xml:space="preserve">, arms racing, </w:t>
      </w:r>
      <w:r w:rsidRPr="009D3047">
        <w:rPr>
          <w:rStyle w:val="Emphasis"/>
        </w:rPr>
        <w:t>crisis instability</w:t>
      </w:r>
      <w:r w:rsidRPr="009D3047">
        <w:rPr>
          <w:rStyle w:val="StyleUnderline"/>
        </w:rPr>
        <w:t xml:space="preserve">, </w:t>
      </w:r>
      <w:r w:rsidRPr="009D3047">
        <w:rPr>
          <w:rStyle w:val="Emphasis"/>
        </w:rPr>
        <w:t>nuclear proliferation</w:t>
      </w:r>
      <w:r w:rsidRPr="009D3047">
        <w:rPr>
          <w:rStyle w:val="StyleUnderline"/>
        </w:rPr>
        <w:t xml:space="preserve">, and </w:t>
      </w:r>
      <w:r w:rsidRPr="009D3047">
        <w:rPr>
          <w:sz w:val="12"/>
        </w:rPr>
        <w:t xml:space="preserve">the like, or bids for </w:t>
      </w:r>
      <w:r w:rsidRPr="009D3047">
        <w:rPr>
          <w:rStyle w:val="StyleUnderline"/>
        </w:rPr>
        <w:t xml:space="preserve">regional hegemony, </w:t>
      </w:r>
      <w:r w:rsidRPr="009D3047">
        <w:rPr>
          <w:sz w:val="12"/>
        </w:rPr>
        <w:t xml:space="preserve">which may be </w:t>
      </w:r>
      <w:r w:rsidRPr="009D3047">
        <w:rPr>
          <w:rStyle w:val="StyleUnderline"/>
        </w:rPr>
        <w:t>beyond the capacity of local</w:t>
      </w:r>
      <w:r w:rsidRPr="009D3047">
        <w:rPr>
          <w:sz w:val="12"/>
        </w:rPr>
        <w:t xml:space="preserve"> great </w:t>
      </w:r>
      <w:r w:rsidRPr="009D3047">
        <w:rPr>
          <w:rStyle w:val="StyleUnderline"/>
        </w:rPr>
        <w:t>powers to contain</w:t>
      </w:r>
      <w:r w:rsidRPr="009D3047">
        <w:rPr>
          <w:sz w:val="12"/>
        </w:rPr>
        <w:t xml:space="preserve"> (and </w:t>
      </w:r>
      <w:r w:rsidRPr="009D3047">
        <w:rPr>
          <w:rStyle w:val="StyleUnderline"/>
        </w:rPr>
        <w:t xml:space="preserve">which in any case would generate intensely competitive behavior, </w:t>
      </w:r>
      <w:r w:rsidRPr="009D3047">
        <w:rPr>
          <w:sz w:val="12"/>
        </w:rPr>
        <w:t xml:space="preserve">possibly </w:t>
      </w:r>
      <w:r w:rsidRPr="009D3047">
        <w:rPr>
          <w:rStyle w:val="StyleUnderline"/>
        </w:rPr>
        <w:t xml:space="preserve">including </w:t>
      </w:r>
      <w:r w:rsidRPr="009D3047">
        <w:rPr>
          <w:sz w:val="12"/>
        </w:rPr>
        <w:t>regional</w:t>
      </w:r>
      <w:r w:rsidRPr="009D3047">
        <w:rPr>
          <w:rStyle w:val="StyleUnderline"/>
        </w:rPr>
        <w:t xml:space="preserve"> great power war). </w:t>
      </w:r>
      <w:r w:rsidRPr="009D3047">
        <w:rPr>
          <w:sz w:val="12"/>
        </w:rPr>
        <w:t xml:space="preserve">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w:t>
      </w:r>
      <w:proofErr w:type="spellStart"/>
      <w:r w:rsidRPr="009D3047">
        <w:rPr>
          <w:sz w:val="12"/>
        </w:rPr>
        <w:t>decisionmakers</w:t>
      </w:r>
      <w:proofErr w:type="spellEnd"/>
      <w:r w:rsidRPr="009D3047">
        <w:rPr>
          <w:sz w:val="12"/>
        </w:rPr>
        <w:t xml:space="preserve"> may be rationally reluctant to run the retrenchment experiment. First, </w:t>
      </w:r>
      <w:r w:rsidRPr="009D3047">
        <w:rPr>
          <w:rStyle w:val="StyleUnderline"/>
        </w:rPr>
        <w:t>overall higher levels of conflict make the world a more dangerous place.</w:t>
      </w:r>
      <w:r w:rsidRPr="009D3047">
        <w:rPr>
          <w:sz w:val="12"/>
        </w:rPr>
        <w:t xml:space="preserve"> Were Eurasia to return to higher levels of interstate military competition, </w:t>
      </w:r>
      <w:r w:rsidRPr="009D3047">
        <w:rPr>
          <w:rStyle w:val="StyleUnderline"/>
        </w:rPr>
        <w:t xml:space="preserve">one would see overall higher levels of military spending and innovation and a higher likelihood of competitive </w:t>
      </w:r>
      <w:r w:rsidRPr="009D3047">
        <w:rPr>
          <w:rStyle w:val="Emphasis"/>
        </w:rPr>
        <w:t>regional proxy wars</w:t>
      </w:r>
      <w:r w:rsidRPr="009D3047">
        <w:rPr>
          <w:rStyle w:val="StyleUnderline"/>
        </w:rPr>
        <w:t xml:space="preserve"> and arming of client states</w:t>
      </w:r>
      <w:r w:rsidRPr="009D3047">
        <w:rPr>
          <w:sz w:val="12"/>
        </w:rPr>
        <w:t xml:space="preserve">—all of which would be concerning, in part because </w:t>
      </w:r>
      <w:r w:rsidRPr="009D3047">
        <w:rPr>
          <w:rStyle w:val="StyleUnderline"/>
        </w:rPr>
        <w:t xml:space="preserve">it would promote a </w:t>
      </w:r>
      <w:r w:rsidRPr="009D3047">
        <w:rPr>
          <w:rStyle w:val="Emphasis"/>
        </w:rPr>
        <w:t>fast</w:t>
      </w:r>
      <w:r w:rsidRPr="009D3047">
        <w:rPr>
          <w:sz w:val="12"/>
        </w:rPr>
        <w:t xml:space="preserve">er </w:t>
      </w:r>
      <w:r w:rsidRPr="009D3047">
        <w:rPr>
          <w:rStyle w:val="Emphasis"/>
        </w:rPr>
        <w:t>diffusion</w:t>
      </w:r>
      <w:r w:rsidRPr="009D3047">
        <w:rPr>
          <w:rStyle w:val="StyleUnderline"/>
        </w:rPr>
        <w:t xml:space="preserve"> of military power away from the United States. Greater regional insecurity could </w:t>
      </w:r>
      <w:r w:rsidRPr="009D3047">
        <w:rPr>
          <w:sz w:val="12"/>
        </w:rPr>
        <w:t>well</w:t>
      </w:r>
      <w:r w:rsidRPr="009D3047">
        <w:rPr>
          <w:rStyle w:val="StyleUnderline"/>
        </w:rPr>
        <w:t xml:space="preserve"> feed </w:t>
      </w:r>
      <w:r w:rsidRPr="009D3047">
        <w:rPr>
          <w:rStyle w:val="Emphasis"/>
        </w:rPr>
        <w:t>proliferation cascades</w:t>
      </w:r>
      <w:r w:rsidRPr="009D3047">
        <w:rPr>
          <w:rStyle w:val="StyleUnderline"/>
        </w:rPr>
        <w:t xml:space="preserve">, as states such as Egypt, Japan, South Korea, Taiwan, and Saudi Arabia all might choose to create nuclear forces. </w:t>
      </w:r>
      <w:r w:rsidRPr="009D3047">
        <w:rPr>
          <w:sz w:val="12"/>
        </w:rPr>
        <w:t xml:space="preserve">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w:t>
      </w:r>
      <w:r w:rsidRPr="009D3047">
        <w:rPr>
          <w:rStyle w:val="StyleUnderline"/>
        </w:rPr>
        <w:t>Proliferation optimism rests on assumptions of rationality and narrow security preferences</w:t>
      </w:r>
      <w:r w:rsidRPr="009D3047">
        <w:rPr>
          <w:sz w:val="12"/>
        </w:rPr>
        <w:t xml:space="preserve">. In social science, however, </w:t>
      </w:r>
      <w:r w:rsidRPr="009D3047">
        <w:rPr>
          <w:rStyle w:val="StyleUnderline"/>
        </w:rPr>
        <w:t>such assumptions are inevitably probabilistic.</w:t>
      </w:r>
      <w:r w:rsidRPr="009D3047">
        <w:rPr>
          <w:sz w:val="12"/>
        </w:rPr>
        <w:t xml:space="preserve"> Optimists assume that most states are led by rational </w:t>
      </w:r>
      <w:proofErr w:type="gramStart"/>
      <w:r w:rsidRPr="009D3047">
        <w:rPr>
          <w:sz w:val="12"/>
        </w:rPr>
        <w:t>leaders,</w:t>
      </w:r>
      <w:proofErr w:type="gramEnd"/>
      <w:r w:rsidRPr="009D3047">
        <w:rPr>
          <w:sz w:val="12"/>
        </w:rPr>
        <w:t xml:space="preserve"> most will overcome organizational problems and resist the temptation to preempt before feared neighbors nuclearize, and most pursue only security and are risk averse.</w:t>
      </w:r>
      <w:r w:rsidRPr="009D3047">
        <w:rPr>
          <w:rStyle w:val="StyleUnderline"/>
        </w:rPr>
        <w:t xml:space="preserve"> Confidence in such probabilistic assumptions declines if the world were to move</w:t>
      </w:r>
      <w:r w:rsidRPr="009D3047">
        <w:rPr>
          <w:sz w:val="12"/>
        </w:rPr>
        <w:t xml:space="preserve"> from nine </w:t>
      </w:r>
      <w:r w:rsidRPr="009D3047">
        <w:rPr>
          <w:rStyle w:val="StyleUnderline"/>
        </w:rPr>
        <w:t>to</w:t>
      </w:r>
      <w:r w:rsidRPr="009D3047">
        <w:rPr>
          <w:sz w:val="12"/>
        </w:rPr>
        <w:t xml:space="preserve"> twenty, thirty, or </w:t>
      </w:r>
      <w:r w:rsidRPr="009D3047">
        <w:rPr>
          <w:rStyle w:val="StyleUnderline"/>
        </w:rPr>
        <w:t>forty nuclear states.</w:t>
      </w:r>
      <w:r w:rsidRPr="009D3047">
        <w:rPr>
          <w:sz w:val="12"/>
        </w:rPr>
        <w:t xml:space="preserve"> In addition, many of the other dangers noted by analysts who are concerned about </w:t>
      </w:r>
      <w:r w:rsidRPr="009D3047">
        <w:rPr>
          <w:rStyle w:val="StyleUnderline"/>
        </w:rPr>
        <w:t xml:space="preserve">the destabilizing effects of nuclear proliferation—including </w:t>
      </w:r>
      <w:r w:rsidRPr="009D3047">
        <w:rPr>
          <w:sz w:val="12"/>
        </w:rPr>
        <w:t xml:space="preserve">the </w:t>
      </w:r>
      <w:r w:rsidRPr="009D3047">
        <w:rPr>
          <w:rStyle w:val="StyleUnderline"/>
        </w:rPr>
        <w:t>risk of accidents</w:t>
      </w:r>
      <w:r w:rsidRPr="009D3047">
        <w:rPr>
          <w:sz w:val="12"/>
        </w:rPr>
        <w:t xml:space="preserve"> </w:t>
      </w:r>
      <w:r w:rsidRPr="009D3047">
        <w:rPr>
          <w:rStyle w:val="cite"/>
        </w:rPr>
        <w:t>and the prospects that some new nuclear powers will not have truly survivable forces</w:t>
      </w:r>
      <w:r w:rsidRPr="009D3047">
        <w:rPr>
          <w:sz w:val="12"/>
        </w:rPr>
        <w:t>—seem prone to</w:t>
      </w:r>
      <w:r w:rsidRPr="009D3047">
        <w:rPr>
          <w:rStyle w:val="cite"/>
        </w:rPr>
        <w:t xml:space="preserve"> </w:t>
      </w:r>
      <w:r w:rsidRPr="009D3047">
        <w:rPr>
          <w:rStyle w:val="StyleUnderline"/>
        </w:rPr>
        <w:t>go up as the number of nuclear powers grows.</w:t>
      </w:r>
      <w:r w:rsidRPr="009D3047">
        <w:rPr>
          <w:sz w:val="12"/>
        </w:rPr>
        <w:t xml:space="preserve"> 80 Moreover, the </w:t>
      </w:r>
      <w:r w:rsidRPr="009D3047">
        <w:rPr>
          <w:rStyle w:val="StyleUnderline"/>
        </w:rPr>
        <w:t>risk of “</w:t>
      </w:r>
      <w:r w:rsidRPr="009D3047">
        <w:rPr>
          <w:rStyle w:val="Emphasis"/>
        </w:rPr>
        <w:t>unforeseen crisis dynamics</w:t>
      </w:r>
      <w:r w:rsidRPr="009D3047">
        <w:rPr>
          <w:rStyle w:val="StyleUnderline"/>
        </w:rPr>
        <w:t>”</w:t>
      </w:r>
      <w:r w:rsidRPr="009D3047">
        <w:rPr>
          <w:sz w:val="12"/>
        </w:rPr>
        <w:t xml:space="preserve"> that </w:t>
      </w:r>
      <w:r w:rsidRPr="009D3047">
        <w:rPr>
          <w:rStyle w:val="Emphasis"/>
        </w:rPr>
        <w:t>could spin out of control</w:t>
      </w:r>
      <w:r w:rsidRPr="009D3047">
        <w:rPr>
          <w:rStyle w:val="StyleUnderline"/>
        </w:rPr>
        <w:t xml:space="preserve"> </w:t>
      </w:r>
      <w:r w:rsidRPr="009D3047">
        <w:rPr>
          <w:sz w:val="12"/>
        </w:rPr>
        <w:t xml:space="preserve">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w:t>
      </w:r>
      <w:r w:rsidRPr="009D3047">
        <w:rPr>
          <w:rStyle w:val="Emphasis"/>
        </w:rPr>
        <w:t>U.S. engagement preserves peace</w:t>
      </w:r>
      <w:r w:rsidRPr="009D3047">
        <w:rPr>
          <w:rStyle w:val="StyleUnderline"/>
        </w:rPr>
        <w:t xml:space="preserve"> </w:t>
      </w:r>
      <w:r w:rsidRPr="009D3047">
        <w:rPr>
          <w:sz w:val="12"/>
        </w:rPr>
        <w:t xml:space="preserve">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w:t>
      </w:r>
      <w:proofErr w:type="spellStart"/>
      <w:r w:rsidRPr="009D3047">
        <w:rPr>
          <w:sz w:val="12"/>
        </w:rPr>
        <w:t>midtwentieth</w:t>
      </w:r>
      <w:proofErr w:type="spellEnd"/>
      <w:r w:rsidRPr="009D3047">
        <w:rPr>
          <w:sz w:val="12"/>
        </w:rPr>
        <w:t xml:space="preserve"> century. The problem is that China’s rise puts the possibility of its attaining regional hegemony on the table, at least in the medium to long term. As </w:t>
      </w:r>
      <w:proofErr w:type="spellStart"/>
      <w:r w:rsidRPr="009D3047">
        <w:rPr>
          <w:sz w:val="12"/>
        </w:rPr>
        <w:t>Mearsheimer</w:t>
      </w:r>
      <w:proofErr w:type="spellEnd"/>
      <w:r w:rsidRPr="009D3047">
        <w:rPr>
          <w:sz w:val="12"/>
        </w:rPr>
        <w:t xml:space="preserve"> notes, “</w:t>
      </w:r>
      <w:r w:rsidRPr="009D3047">
        <w:rPr>
          <w:rStyle w:val="StyleUnderline"/>
        </w:rPr>
        <w:t>The U</w:t>
      </w:r>
      <w:r w:rsidRPr="009D3047">
        <w:rPr>
          <w:sz w:val="12"/>
        </w:rPr>
        <w:t xml:space="preserve">nited </w:t>
      </w:r>
      <w:r w:rsidRPr="009D3047">
        <w:rPr>
          <w:rStyle w:val="StyleUnderline"/>
        </w:rPr>
        <w:t>S</w:t>
      </w:r>
      <w:r w:rsidRPr="009D3047">
        <w:rPr>
          <w:sz w:val="12"/>
        </w:rPr>
        <w:t xml:space="preserve">tates </w:t>
      </w:r>
      <w:r w:rsidRPr="009D3047">
        <w:rPr>
          <w:rStyle w:val="StyleUnderline"/>
        </w:rPr>
        <w:t>will have to play a key role in countering China</w:t>
      </w:r>
      <w:r w:rsidRPr="009D3047">
        <w:rPr>
          <w:sz w:val="12"/>
        </w:rPr>
        <w:t xml:space="preserve">,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9D3047">
        <w:rPr>
          <w:rStyle w:val="StyleUnderline"/>
        </w:rPr>
        <w:t xml:space="preserve">the argument that U.S. security commitments are unnecessary for </w:t>
      </w:r>
      <w:r w:rsidRPr="009D3047">
        <w:rPr>
          <w:rStyle w:val="Emphasis"/>
        </w:rPr>
        <w:t>peace</w:t>
      </w:r>
      <w:r w:rsidRPr="009D3047">
        <w:rPr>
          <w:rStyle w:val="StyleUnderline"/>
        </w:rPr>
        <w:t xml:space="preserve"> is countered by </w:t>
      </w:r>
      <w:r w:rsidRPr="009D3047">
        <w:rPr>
          <w:rStyle w:val="Emphasis"/>
        </w:rPr>
        <w:t>a lot of scholarship</w:t>
      </w:r>
      <w:r w:rsidRPr="009D3047">
        <w:rPr>
          <w:rStyle w:val="StyleUnderline"/>
        </w:rPr>
        <w:t>,</w:t>
      </w:r>
      <w:r w:rsidRPr="009D3047">
        <w:rPr>
          <w:sz w:val="12"/>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w:t>
      </w:r>
      <w:proofErr w:type="spellStart"/>
      <w:r w:rsidRPr="009D3047">
        <w:rPr>
          <w:sz w:val="12"/>
        </w:rPr>
        <w:t>difªcult</w:t>
      </w:r>
      <w:proofErr w:type="spellEnd"/>
      <w:r w:rsidRPr="009D3047">
        <w:rPr>
          <w:sz w:val="12"/>
        </w:rPr>
        <w:t xml:space="preserve">. Bringing together the thrust of many of the arguments discussed so far underlines the degree to which the case for retrenchment misses the underlying logic of the deep engagement strategy. By supplying reassurance, deterrence, and active management, </w:t>
      </w:r>
      <w:r w:rsidRPr="009D3047">
        <w:rPr>
          <w:rStyle w:val="StyleUnderline"/>
        </w:rPr>
        <w:t>the U</w:t>
      </w:r>
      <w:r w:rsidRPr="009D3047">
        <w:rPr>
          <w:sz w:val="12"/>
        </w:rPr>
        <w:t xml:space="preserve">nited </w:t>
      </w:r>
      <w:r w:rsidRPr="009D3047">
        <w:rPr>
          <w:rStyle w:val="StyleUnderline"/>
        </w:rPr>
        <w:t>S</w:t>
      </w:r>
      <w:r w:rsidRPr="009D3047">
        <w:rPr>
          <w:sz w:val="12"/>
        </w:rPr>
        <w:t xml:space="preserve">tates </w:t>
      </w:r>
      <w:r w:rsidRPr="009D3047">
        <w:rPr>
          <w:rStyle w:val="Emphasis"/>
        </w:rPr>
        <w:t>lowers security competition in the world’s key regions</w:t>
      </w:r>
      <w:r w:rsidRPr="009D3047">
        <w:rPr>
          <w:sz w:val="12"/>
        </w:rPr>
        <w:t xml:space="preserve">, thereby </w:t>
      </w:r>
      <w:r w:rsidRPr="009D3047">
        <w:rPr>
          <w:rStyle w:val="StyleUnderline"/>
        </w:rPr>
        <w:t xml:space="preserve">preventing the emergence of a </w:t>
      </w:r>
      <w:r w:rsidRPr="009D3047">
        <w:rPr>
          <w:rStyle w:val="Emphasis"/>
        </w:rPr>
        <w:t>hothouse atmosphere</w:t>
      </w:r>
      <w:r w:rsidRPr="009D3047">
        <w:rPr>
          <w:rStyle w:val="StyleUnderline"/>
        </w:rPr>
        <w:t xml:space="preserve"> for growing new military capabilities. </w:t>
      </w:r>
      <w:r w:rsidRPr="009D3047">
        <w:rPr>
          <w:sz w:val="12"/>
        </w:rPr>
        <w:t xml:space="preserve">Alliance ties dissuade partners from ramping up and also provide leverage to prevent military transfers to potential rivals. On top of all this, </w:t>
      </w:r>
      <w:r w:rsidRPr="009D3047">
        <w:rPr>
          <w:rStyle w:val="StyleUnderline"/>
        </w:rPr>
        <w:t>the U</w:t>
      </w:r>
      <w:r w:rsidRPr="009D3047">
        <w:rPr>
          <w:sz w:val="12"/>
        </w:rPr>
        <w:t xml:space="preserve">nited </w:t>
      </w:r>
      <w:r w:rsidRPr="009D3047">
        <w:rPr>
          <w:rStyle w:val="StyleUnderline"/>
        </w:rPr>
        <w:t>S</w:t>
      </w:r>
      <w:r w:rsidRPr="009D3047">
        <w:rPr>
          <w:sz w:val="12"/>
        </w:rPr>
        <w:t xml:space="preserve">tates’ </w:t>
      </w:r>
      <w:r w:rsidRPr="009D3047">
        <w:rPr>
          <w:rStyle w:val="StyleUnderline"/>
        </w:rPr>
        <w:t>formidable military machine may deter entry by potential rivals.</w:t>
      </w:r>
      <w:r w:rsidRPr="009D3047">
        <w:rPr>
          <w:sz w:val="12"/>
        </w:rPr>
        <w:t xml:space="preserve">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23555B" w:rsidRDefault="0023555B" w:rsidP="0023555B">
      <w:pPr>
        <w:pStyle w:val="Heading4"/>
      </w:pPr>
      <w:r>
        <w:t xml:space="preserve">US hegemony is key to credible international institutions, conflict de-escalation, </w:t>
      </w:r>
      <w:proofErr w:type="spellStart"/>
      <w:r>
        <w:t>bandwagoning</w:t>
      </w:r>
      <w:proofErr w:type="spellEnd"/>
      <w:r>
        <w:t xml:space="preserve">, democracy, and to deter Russia and China </w:t>
      </w:r>
      <w:proofErr w:type="gramStart"/>
      <w:r>
        <w:t>-  decline</w:t>
      </w:r>
      <w:proofErr w:type="gramEnd"/>
      <w:r>
        <w:t xml:space="preserve"> causes proliferation and the end of the ILO</w:t>
      </w:r>
    </w:p>
    <w:p w:rsidR="0023555B" w:rsidRPr="00DE401F" w:rsidRDefault="0023555B" w:rsidP="0023555B">
      <w:pPr>
        <w:rPr>
          <w:sz w:val="16"/>
          <w:szCs w:val="16"/>
        </w:rPr>
      </w:pPr>
      <w:r>
        <w:rPr>
          <w:b/>
        </w:rPr>
        <w:t>The Economist 13</w:t>
      </w:r>
      <w:r>
        <w:rPr>
          <w:sz w:val="16"/>
          <w:szCs w:val="16"/>
        </w:rPr>
        <w:t xml:space="preserve"> –Special Report</w:t>
      </w:r>
      <w:proofErr w:type="gramStart"/>
      <w:r>
        <w:rPr>
          <w:sz w:val="16"/>
          <w:szCs w:val="16"/>
        </w:rPr>
        <w:t>,  American</w:t>
      </w:r>
      <w:proofErr w:type="gramEnd"/>
      <w:r>
        <w:rPr>
          <w:sz w:val="16"/>
          <w:szCs w:val="16"/>
        </w:rPr>
        <w:t xml:space="preserve"> primacy: If I ruled the world, </w:t>
      </w:r>
      <w:hyperlink r:id="rId59" w:history="1">
        <w:r w:rsidRPr="004478B8">
          <w:rPr>
            <w:rStyle w:val="Hyperlink"/>
            <w:sz w:val="16"/>
            <w:szCs w:val="16"/>
          </w:rPr>
          <w:t>http://www.economist.com/news/special-report/21590098-being-charge-hard-work-it-has-its-perks-if-i-ruled-world</w:t>
        </w:r>
      </w:hyperlink>
      <w:r>
        <w:rPr>
          <w:sz w:val="16"/>
          <w:szCs w:val="16"/>
        </w:rPr>
        <w:t xml:space="preserve">, 7/6/14 </w:t>
      </w:r>
      <w:proofErr w:type="spellStart"/>
      <w:r>
        <w:rPr>
          <w:sz w:val="16"/>
          <w:szCs w:val="16"/>
        </w:rPr>
        <w:t>BRoche</w:t>
      </w:r>
      <w:proofErr w:type="spellEnd"/>
    </w:p>
    <w:p w:rsidR="0023555B" w:rsidRPr="007C3382" w:rsidRDefault="0023555B" w:rsidP="0023555B">
      <w:pPr>
        <w:rPr>
          <w:sz w:val="14"/>
        </w:rPr>
      </w:pPr>
      <w:r w:rsidRPr="007C3382">
        <w:rPr>
          <w:sz w:val="14"/>
        </w:rPr>
        <w:t>TO BE CALLED an isolationist these days is a bit like being called a climate-change denier or a free-market fundamentalist. In the eyes of right-thinking people, you have more or less lost the argument before you start. However, now that the cold war is over, Americans would be entirely sensible to ask themselves whether taking on the job of being the biggest power in an ungrateful world is worth the effort. Why should they pay to protect shipping in the Strait of Malacca or punish the dictator of some far-off country when they have their own medical bills and the federal deficit to worry about? To answer that, you need to l</w:t>
      </w:r>
      <w:r w:rsidRPr="00DE401F">
        <w:rPr>
          <w:rStyle w:val="StyleUnderline"/>
        </w:rPr>
        <w:t xml:space="preserve">ook at the rules-based system the victors created after the </w:t>
      </w:r>
      <w:proofErr w:type="gramStart"/>
      <w:r w:rsidRPr="00DE401F">
        <w:rPr>
          <w:rStyle w:val="StyleUnderline"/>
        </w:rPr>
        <w:t>second world war</w:t>
      </w:r>
      <w:proofErr w:type="gramEnd"/>
      <w:r w:rsidRPr="00DE401F">
        <w:rPr>
          <w:rStyle w:val="StyleUnderline"/>
        </w:rPr>
        <w:t>. It still benefits Americans today</w:t>
      </w:r>
      <w:r w:rsidRPr="007C3382">
        <w:rPr>
          <w:sz w:val="14"/>
        </w:rPr>
        <w:t xml:space="preserve"> in lots of ways. </w:t>
      </w:r>
      <w:r w:rsidRPr="00DE401F">
        <w:rPr>
          <w:rStyle w:val="StyleUnderline"/>
        </w:rPr>
        <w:t>It also benefits many other people</w:t>
      </w:r>
      <w:r w:rsidRPr="007C3382">
        <w:rPr>
          <w:sz w:val="14"/>
        </w:rPr>
        <w:t xml:space="preserve">, whether they like America or loathe it. Start with power itself. Walter Russell Mead, a writer and academic, defines four sorts. The sharp power of military force serves as a foundation; the sticky power of economic vitality rewards others for joining the system and makes it expensive for them to pull out; and the sweet power of values attracts and inspires them. The fourth kind, drawing on the work of Joseph Nye, a political scientist, is hegemonic power, which is sometimes called primacy. </w:t>
      </w:r>
      <w:r w:rsidRPr="00DE401F">
        <w:rPr>
          <w:rStyle w:val="StyleUnderline"/>
        </w:rPr>
        <w:t>Primacy is</w:t>
      </w:r>
      <w:r w:rsidRPr="007C3382">
        <w:rPr>
          <w:sz w:val="14"/>
        </w:rPr>
        <w:t xml:space="preserve"> to geopolitics what a full card is to a game of bingo. As</w:t>
      </w:r>
      <w:r w:rsidRPr="00DE401F">
        <w:rPr>
          <w:rStyle w:val="StyleUnderline"/>
        </w:rPr>
        <w:t xml:space="preserve"> a prize for scoring in all the other sorts of power, a country may get the chance to set the agenda</w:t>
      </w:r>
      <w:r w:rsidRPr="007C3382">
        <w:rPr>
          <w:sz w:val="14"/>
        </w:rPr>
        <w:t xml:space="preserve">. </w:t>
      </w:r>
      <w:r w:rsidRPr="00DE401F">
        <w:rPr>
          <w:rStyle w:val="StyleUnderline"/>
        </w:rPr>
        <w:t xml:space="preserve">Primacy makes a state attractive. Other states want to win its </w:t>
      </w:r>
      <w:proofErr w:type="spellStart"/>
      <w:r w:rsidRPr="00DE401F">
        <w:rPr>
          <w:rStyle w:val="StyleUnderline"/>
        </w:rPr>
        <w:t>favour</w:t>
      </w:r>
      <w:proofErr w:type="spellEnd"/>
      <w:r w:rsidRPr="00DE401F">
        <w:rPr>
          <w:rStyle w:val="StyleUnderline"/>
        </w:rPr>
        <w:t xml:space="preserve"> and to benefit from its goodwill</w:t>
      </w:r>
      <w:r w:rsidRPr="007C3382">
        <w:rPr>
          <w:sz w:val="14"/>
        </w:rPr>
        <w:t xml:space="preserve">. </w:t>
      </w:r>
      <w:r w:rsidRPr="00DE401F">
        <w:rPr>
          <w:rStyle w:val="StyleUnderline"/>
        </w:rPr>
        <w:t>Their support is a form of consent which gives the system legitimacy.</w:t>
      </w:r>
      <w:r w:rsidRPr="007C3382">
        <w:rPr>
          <w:sz w:val="14"/>
        </w:rPr>
        <w:t xml:space="preserve"> On the global stage, </w:t>
      </w:r>
      <w:r w:rsidRPr="00DE401F">
        <w:rPr>
          <w:rStyle w:val="StyleUnderline"/>
        </w:rPr>
        <w:t>the hegemonic country becomes</w:t>
      </w:r>
      <w:r w:rsidRPr="007C3382">
        <w:rPr>
          <w:sz w:val="14"/>
        </w:rPr>
        <w:t xml:space="preserve"> what Colonel Edward House, President Woodrow Wilson’s friend and adviser, called “the gyroscope of world order”. </w:t>
      </w:r>
      <w:r w:rsidRPr="00DE401F">
        <w:rPr>
          <w:rStyle w:val="StyleUnderline"/>
        </w:rPr>
        <w:t xml:space="preserve">America has advantages in the primacy game. First is geography. </w:t>
      </w:r>
      <w:proofErr w:type="gramStart"/>
      <w:r w:rsidRPr="00DE401F">
        <w:rPr>
          <w:rStyle w:val="StyleUnderline"/>
        </w:rPr>
        <w:t xml:space="preserve">Being self-contained makes America secure, whereas all other great powers have had to defend themselves against their </w:t>
      </w:r>
      <w:proofErr w:type="spellStart"/>
      <w:r w:rsidRPr="00DE401F">
        <w:rPr>
          <w:rStyle w:val="StyleUnderline"/>
        </w:rPr>
        <w:t>neighbours</w:t>
      </w:r>
      <w:proofErr w:type="spellEnd"/>
      <w:r w:rsidRPr="007C3382">
        <w:rPr>
          <w:sz w:val="14"/>
        </w:rPr>
        <w:t>.</w:t>
      </w:r>
      <w:proofErr w:type="gramEnd"/>
      <w:r w:rsidRPr="007C3382">
        <w:rPr>
          <w:sz w:val="14"/>
        </w:rPr>
        <w:t xml:space="preserve"> </w:t>
      </w:r>
      <w:r w:rsidRPr="00DE401F">
        <w:rPr>
          <w:rStyle w:val="StyleUnderline"/>
        </w:rPr>
        <w:t>Even Britain</w:t>
      </w:r>
      <w:r w:rsidRPr="007C3382">
        <w:rPr>
          <w:sz w:val="14"/>
        </w:rPr>
        <w:t xml:space="preserve"> at the height of empire in the 19th century </w:t>
      </w:r>
      <w:r w:rsidRPr="00DE401F">
        <w:rPr>
          <w:rStyle w:val="StyleUnderline"/>
        </w:rPr>
        <w:t>was repeatedly distracted by the need to stop any one country dominating continental Europe</w:t>
      </w:r>
      <w:r w:rsidRPr="007C3382">
        <w:rPr>
          <w:sz w:val="14"/>
        </w:rPr>
        <w:t xml:space="preserve">. By contrast, </w:t>
      </w:r>
      <w:r w:rsidRPr="00DE401F">
        <w:rPr>
          <w:rStyle w:val="StyleUnderline"/>
        </w:rPr>
        <w:t>America has friends to the north and south and fish to the east and west</w:t>
      </w:r>
      <w:r w:rsidRPr="007C3382">
        <w:rPr>
          <w:sz w:val="14"/>
        </w:rPr>
        <w:t xml:space="preserve">. </w:t>
      </w:r>
      <w:r w:rsidRPr="00DE401F">
        <w:rPr>
          <w:rStyle w:val="StyleUnderline"/>
        </w:rPr>
        <w:t>Europeans warily eyeing nearby Russia, or Asians fearful of China, can ask Americans for help, safe in the knowledge that they have a home to go back to on the other side of the world.</w:t>
      </w:r>
      <w:r>
        <w:rPr>
          <w:rStyle w:val="StyleUnderline"/>
        </w:rPr>
        <w:t xml:space="preserve"> </w:t>
      </w:r>
      <w:r w:rsidRPr="007C3382">
        <w:rPr>
          <w:sz w:val="14"/>
        </w:rPr>
        <w:t xml:space="preserve">Second is history. </w:t>
      </w:r>
      <w:r w:rsidRPr="00DE401F">
        <w:rPr>
          <w:rStyle w:val="StyleUnderline"/>
        </w:rPr>
        <w:t xml:space="preserve">America built today’s system out of the rubble of the </w:t>
      </w:r>
      <w:proofErr w:type="gramStart"/>
      <w:r w:rsidRPr="00DE401F">
        <w:rPr>
          <w:rStyle w:val="StyleUnderline"/>
        </w:rPr>
        <w:t>second world war</w:t>
      </w:r>
      <w:proofErr w:type="gramEnd"/>
      <w:r w:rsidRPr="007C3382">
        <w:rPr>
          <w:sz w:val="14"/>
        </w:rPr>
        <w:t xml:space="preserve">. Because the </w:t>
      </w:r>
      <w:r w:rsidRPr="00DE401F">
        <w:rPr>
          <w:rStyle w:val="StyleUnderline"/>
        </w:rPr>
        <w:t>other powers were exhausted and the United States was still strong, it could start with a clean shee</w:t>
      </w:r>
      <w:r w:rsidRPr="00403069">
        <w:rPr>
          <w:rStyle w:val="StyleUnderline"/>
        </w:rPr>
        <w:t>t.</w:t>
      </w:r>
      <w:r w:rsidRPr="007C3382">
        <w:rPr>
          <w:sz w:val="14"/>
        </w:rPr>
        <w:t xml:space="preserve"> The lesson from the disastrous armistice of 1918 for Roosevelt and, after him, Truman was that the defeated countries had to be turned into democracies and bound into the peace, not shut out. </w:t>
      </w:r>
      <w:r w:rsidRPr="00403069">
        <w:rPr>
          <w:rStyle w:val="StyleUnderline"/>
        </w:rPr>
        <w:t>They accomplished this</w:t>
      </w:r>
      <w:r w:rsidRPr="007C3382">
        <w:rPr>
          <w:sz w:val="14"/>
        </w:rPr>
        <w:t xml:space="preserve">, outside the communist bloc, </w:t>
      </w:r>
      <w:r w:rsidRPr="00403069">
        <w:rPr>
          <w:rStyle w:val="StyleUnderline"/>
        </w:rPr>
        <w:t>through a system of open trade, alliances and collective security in which everyone stood to thrive, with America as its guarantor.</w:t>
      </w:r>
      <w:r>
        <w:rPr>
          <w:rStyle w:val="StyleUnderline"/>
        </w:rPr>
        <w:t xml:space="preserve"> </w:t>
      </w:r>
      <w:r w:rsidRPr="007C3382">
        <w:rPr>
          <w:sz w:val="14"/>
        </w:rPr>
        <w:t xml:space="preserve">America </w:t>
      </w:r>
      <w:r w:rsidRPr="00403069">
        <w:rPr>
          <w:rStyle w:val="StyleUnderline"/>
        </w:rPr>
        <w:t>also benefits from its distinctive political ideology and institutions</w:t>
      </w:r>
      <w:r w:rsidRPr="007C3382">
        <w:rPr>
          <w:sz w:val="14"/>
        </w:rPr>
        <w:t xml:space="preserve">. Founded on Enlightenment ideals rather than a conqueror’s battle lines or a monarch’s bloodlines, they </w:t>
      </w:r>
      <w:r w:rsidRPr="00403069">
        <w:rPr>
          <w:rStyle w:val="StyleUnderline"/>
        </w:rPr>
        <w:t>distributed power among the states and the branches of the federal govern</w:t>
      </w:r>
      <w:r w:rsidRPr="007C3382">
        <w:rPr>
          <w:sz w:val="14"/>
        </w:rPr>
        <w:t xml:space="preserve">ment. Along with a dissident religious tradition, this has meant that in peacetime the United States is in an almost constant state of turmoil, which is evident even when it ventures abroad. “Americans, in foreign policy, are torn,” writes Robert Kagan, an American historian. </w:t>
      </w:r>
      <w:proofErr w:type="gramStart"/>
      <w:r w:rsidRPr="007C3382">
        <w:rPr>
          <w:sz w:val="14"/>
        </w:rPr>
        <w:t>“Reluctant, then aggressive; asleep at the switch, then quick on the trigger; indifferent, then obsessed, then indifferent again.</w:t>
      </w:r>
      <w:proofErr w:type="gramEnd"/>
      <w:r w:rsidRPr="007C3382">
        <w:rPr>
          <w:sz w:val="14"/>
        </w:rPr>
        <w:t xml:space="preserve"> They are a revolutionary power, but think they are a status-quo power.” However disconcerting it is to be on the receiving end, this attitude means that America has neither the desire nor the ability to conquer and administer other people’s countries. </w:t>
      </w:r>
      <w:r w:rsidRPr="00403069">
        <w:rPr>
          <w:rStyle w:val="StyleUnderline"/>
        </w:rPr>
        <w:t>The hegemon’s necessarily modest ambitions help the system command widespread consent abroad. Reflecting political traditions at home, America has created an embryonic separation of powers for the world at large as well. Instead of running everything from Washington, it set up institutions such as the UN, the WTO and the IMF to spread power.</w:t>
      </w:r>
      <w:r>
        <w:rPr>
          <w:rStyle w:val="StyleUnderline"/>
        </w:rPr>
        <w:t xml:space="preserve"> </w:t>
      </w:r>
      <w:r w:rsidRPr="007C3382">
        <w:rPr>
          <w:sz w:val="14"/>
        </w:rPr>
        <w:t xml:space="preserve">This international machinery is a forum for its members, not a world government. It is highly imperfect—too steeped in Western ideals for some, too easily ignored for others (including Saudi Arabia, which in a snub to the United States has just turned down a seat on the UN Security Council), and an infringement of sovereignty for a third group (including many Americans, who resent the UN’s constraints, and many Israelis, who often see their country picked on). But it binds the system together, because it gives other states a voice and offers a ready-made mechanism for collaboration when agreement is possible. The overwhelming fear in Europe after the second world war was of a third attempt at conquest by a belligerent Germany Domestic division seems to imperil good order and common sense while you are living through it. That is one reason why American primacy so often appears to be in dangerous decline. None other than Henry Kissinger, President Nixon’s national-security chief and secretary of state, reportedly told a colleague in the 1970s that the United States had “passed its historic high point, like so many earlier </w:t>
      </w:r>
      <w:proofErr w:type="spellStart"/>
      <w:r w:rsidRPr="007C3382">
        <w:rPr>
          <w:sz w:val="14"/>
        </w:rPr>
        <w:t>civilisations</w:t>
      </w:r>
      <w:proofErr w:type="spellEnd"/>
      <w:r w:rsidRPr="007C3382">
        <w:rPr>
          <w:sz w:val="14"/>
        </w:rPr>
        <w:t xml:space="preserve">”. In fact </w:t>
      </w:r>
      <w:r w:rsidRPr="00403069">
        <w:rPr>
          <w:rStyle w:val="StyleUnderline"/>
        </w:rPr>
        <w:t>the system has worked remarkably well</w:t>
      </w:r>
      <w:r w:rsidRPr="007C3382">
        <w:rPr>
          <w:sz w:val="14"/>
        </w:rPr>
        <w:t xml:space="preserve">. The overwhelming fear in Europe after the </w:t>
      </w:r>
      <w:proofErr w:type="gramStart"/>
      <w:r w:rsidRPr="007C3382">
        <w:rPr>
          <w:sz w:val="14"/>
        </w:rPr>
        <w:t>second world war</w:t>
      </w:r>
      <w:proofErr w:type="gramEnd"/>
      <w:r w:rsidRPr="007C3382">
        <w:rPr>
          <w:sz w:val="14"/>
        </w:rPr>
        <w:t xml:space="preserve"> was of a third attempt at conquest by a belligerent Germany. Yet </w:t>
      </w:r>
      <w:r w:rsidRPr="00403069">
        <w:rPr>
          <w:rStyle w:val="StyleUnderline"/>
        </w:rPr>
        <w:t>America was able to keep the peace by reassuring other Europeans about the German threat as well as protecting them from Soviet aggression. Germany and Japan</w:t>
      </w:r>
      <w:r w:rsidRPr="007C3382">
        <w:rPr>
          <w:sz w:val="14"/>
        </w:rPr>
        <w:t xml:space="preserve"> eventually regained great-power status. But this time they</w:t>
      </w:r>
      <w:r w:rsidRPr="00403069">
        <w:rPr>
          <w:rStyle w:val="StyleUnderline"/>
        </w:rPr>
        <w:t xml:space="preserve"> rose peacefully within the system</w:t>
      </w:r>
      <w:r w:rsidRPr="007C3382">
        <w:rPr>
          <w:sz w:val="14"/>
        </w:rPr>
        <w:t xml:space="preserve">. What’s in it for America </w:t>
      </w:r>
      <w:proofErr w:type="spellStart"/>
      <w:r w:rsidRPr="00403069">
        <w:rPr>
          <w:rStyle w:val="StyleUnderline"/>
        </w:rPr>
        <w:t>America</w:t>
      </w:r>
      <w:proofErr w:type="spellEnd"/>
      <w:r w:rsidRPr="00403069">
        <w:rPr>
          <w:rStyle w:val="StyleUnderline"/>
        </w:rPr>
        <w:t>, too</w:t>
      </w:r>
      <w:r w:rsidRPr="007C3382">
        <w:rPr>
          <w:sz w:val="14"/>
        </w:rPr>
        <w:t xml:space="preserve">, </w:t>
      </w:r>
      <w:r w:rsidRPr="00403069">
        <w:rPr>
          <w:rStyle w:val="StyleUnderline"/>
        </w:rPr>
        <w:t>has enjoyed enduring benefits from primacy</w:t>
      </w:r>
      <w:r w:rsidRPr="007C3382">
        <w:rPr>
          <w:sz w:val="14"/>
        </w:rPr>
        <w:t xml:space="preserve">. It was spared yet another great-power war in either Europe or, after Korea in 1950-53, in Asia. Germany and Japan became markets for the United States and an important part of the </w:t>
      </w:r>
      <w:proofErr w:type="spellStart"/>
      <w:r w:rsidRPr="007C3382">
        <w:rPr>
          <w:sz w:val="14"/>
        </w:rPr>
        <w:t>defence</w:t>
      </w:r>
      <w:proofErr w:type="spellEnd"/>
      <w:r w:rsidRPr="007C3382">
        <w:rPr>
          <w:sz w:val="14"/>
        </w:rPr>
        <w:t xml:space="preserve"> against communism. Barring the odd scare about foreign ownership of sensitive assets, Germany’s and Japan’s growing wealth has only served to strengthen America’s position in the world. Indeed, the economic and philosophical liberalism that underpins America’s beliefs has become so familiar that, to many in the West, it hardly seems like an ideology at all. After the Soviet collapse a sort of liberal determinism took hold. The idea was that capitalism raised living standards, which paid for education, leading to gains in productivity and, eventually, popular demand for democracy. The promise of this “democratic convergence” was that the international arena would tend to bring peace and prosperity of its own accord. As the world headed towards the perpetual peace of republics imagined by Immanuel Kant, an Enlightenment philosopher, the hegemon could look forward to retirement. Yet if you examine the spread of democracy, as </w:t>
      </w:r>
      <w:proofErr w:type="spellStart"/>
      <w:r w:rsidRPr="007C3382">
        <w:rPr>
          <w:sz w:val="14"/>
        </w:rPr>
        <w:t>Mr</w:t>
      </w:r>
      <w:proofErr w:type="spellEnd"/>
      <w:r w:rsidRPr="007C3382">
        <w:rPr>
          <w:sz w:val="14"/>
        </w:rPr>
        <w:t xml:space="preserve"> Kagan has done, a different picture emerges. </w:t>
      </w:r>
      <w:r w:rsidRPr="00403069">
        <w:rPr>
          <w:rStyle w:val="StyleUnderline"/>
        </w:rPr>
        <w:t>Democracy flourished under British hegemony and then retreated as fascism took root</w:t>
      </w:r>
      <w:r w:rsidRPr="007C3382">
        <w:rPr>
          <w:sz w:val="14"/>
        </w:rPr>
        <w:t xml:space="preserve"> (see chart 1)—not because of invasion but because of imitation in places such as Latin America. </w:t>
      </w:r>
      <w:r w:rsidRPr="00403069">
        <w:rPr>
          <w:rStyle w:val="StyleUnderline"/>
        </w:rPr>
        <w:t>In 1941 the world contained only a dozen democracies</w:t>
      </w:r>
      <w:r w:rsidRPr="007C3382">
        <w:rPr>
          <w:sz w:val="14"/>
        </w:rPr>
        <w:t xml:space="preserve">. As Samuel Huntington, a political </w:t>
      </w:r>
      <w:proofErr w:type="gramStart"/>
      <w:r w:rsidRPr="007C3382">
        <w:rPr>
          <w:sz w:val="14"/>
        </w:rPr>
        <w:t>scientist,</w:t>
      </w:r>
      <w:proofErr w:type="gramEnd"/>
      <w:r w:rsidRPr="007C3382">
        <w:rPr>
          <w:sz w:val="14"/>
        </w:rPr>
        <w:t xml:space="preserve"> has explained, </w:t>
      </w:r>
      <w:r w:rsidRPr="00403069">
        <w:rPr>
          <w:rStyle w:val="StyleUnderline"/>
        </w:rPr>
        <w:t>the system then spread in waves, partly because America used its influence to help democracy take root in countries like Taiwan and Poland, and to protect young democracies in countries like Bolivia, South Korea and the Philippines.</w:t>
      </w:r>
      <w:r w:rsidRPr="007C3382">
        <w:rPr>
          <w:sz w:val="14"/>
        </w:rPr>
        <w:t xml:space="preserve"> According to </w:t>
      </w:r>
      <w:proofErr w:type="spellStart"/>
      <w:r w:rsidRPr="007C3382">
        <w:rPr>
          <w:sz w:val="14"/>
        </w:rPr>
        <w:t>Mr</w:t>
      </w:r>
      <w:proofErr w:type="spellEnd"/>
      <w:r w:rsidRPr="007C3382">
        <w:rPr>
          <w:sz w:val="14"/>
        </w:rPr>
        <w:t xml:space="preserve"> Kagan, the fallacy is to think that the liberal order rests on the triumph of its ideals. “International order is not an evolution,” he writes, “it is an imposition.” The corollary is that, </w:t>
      </w:r>
      <w:r w:rsidRPr="00403069">
        <w:rPr>
          <w:rStyle w:val="StyleUnderline"/>
        </w:rPr>
        <w:t>without the continuing application of American power, the system would begin to fray. If America were to become weaker or to withdraw, its values would erode along with its power</w:t>
      </w:r>
      <w:r w:rsidRPr="007C3382">
        <w:rPr>
          <w:sz w:val="14"/>
        </w:rPr>
        <w:t xml:space="preserve">. In a recent book </w:t>
      </w:r>
      <w:proofErr w:type="spellStart"/>
      <w:r w:rsidRPr="007C3382">
        <w:rPr>
          <w:sz w:val="14"/>
        </w:rPr>
        <w:t>Mr</w:t>
      </w:r>
      <w:proofErr w:type="spellEnd"/>
      <w:r w:rsidRPr="007C3382">
        <w:rPr>
          <w:sz w:val="14"/>
        </w:rPr>
        <w:t xml:space="preserve"> Brzezinski set out some of the risks. </w:t>
      </w:r>
      <w:r w:rsidRPr="00403069">
        <w:rPr>
          <w:rStyle w:val="StyleUnderline"/>
        </w:rPr>
        <w:t>Regional powers would vie for pre-eminence and assert their historic claim</w:t>
      </w:r>
      <w:r w:rsidRPr="007C3382">
        <w:rPr>
          <w:sz w:val="14"/>
        </w:rPr>
        <w:t xml:space="preserve">s. </w:t>
      </w:r>
      <w:proofErr w:type="gramStart"/>
      <w:r w:rsidRPr="007C3382">
        <w:rPr>
          <w:sz w:val="14"/>
        </w:rPr>
        <w:t xml:space="preserve">States such as </w:t>
      </w:r>
      <w:r w:rsidRPr="00403069">
        <w:rPr>
          <w:rStyle w:val="StyleUnderline"/>
        </w:rPr>
        <w:t xml:space="preserve">Georgia, Taiwan and Ukraine, which all live in the shadow of a much bigger </w:t>
      </w:r>
      <w:proofErr w:type="spellStart"/>
      <w:r w:rsidRPr="00403069">
        <w:rPr>
          <w:rStyle w:val="StyleUnderline"/>
        </w:rPr>
        <w:t>neighbour</w:t>
      </w:r>
      <w:proofErr w:type="spellEnd"/>
      <w:r w:rsidRPr="00403069">
        <w:rPr>
          <w:rStyle w:val="StyleUnderline"/>
        </w:rPr>
        <w:t>, would be especially vulnerable</w:t>
      </w:r>
      <w:r w:rsidRPr="007C3382">
        <w:rPr>
          <w:sz w:val="14"/>
        </w:rPr>
        <w:t>.</w:t>
      </w:r>
      <w:proofErr w:type="gramEnd"/>
      <w:r w:rsidRPr="007C3382">
        <w:rPr>
          <w:sz w:val="14"/>
        </w:rPr>
        <w:t xml:space="preserve"> </w:t>
      </w:r>
      <w:r w:rsidRPr="00403069">
        <w:rPr>
          <w:rStyle w:val="StyleUnderline"/>
        </w:rPr>
        <w:t>Nuclear-threshold powers like Japan and South Korea that today are content to rely on American nuclear protection may proliferate for fear that, in a crisis, its ally would not credibly threaten to push the button. As emerging powers start to feel that institutions such as the UN Security Council no longer reflect the balance of power, they could begin to reject them.</w:t>
      </w:r>
      <w:r>
        <w:rPr>
          <w:rStyle w:val="StyleUnderline"/>
        </w:rPr>
        <w:t xml:space="preserve"> </w:t>
      </w:r>
      <w:r w:rsidRPr="00403069">
        <w:rPr>
          <w:rStyle w:val="StyleUnderline"/>
        </w:rPr>
        <w:t>The implications are alarming. Autocratic states like China and Russia would not want to see strongmen pushed aside. Coups would be more likely to be defined as internal matters. Territorial disputes in places like the South China Sea, which today America insists must be dealt with diplomatically, may come to be resolved by force. If the Indian and Chinese navies thought that America could no longer guarantee to keep the sea lanes open, they would take the job on themselves, eventually leading to military competition between two nuclear states.</w:t>
      </w:r>
      <w:r>
        <w:rPr>
          <w:rStyle w:val="StyleUnderline"/>
        </w:rPr>
        <w:t xml:space="preserve"> </w:t>
      </w:r>
    </w:p>
    <w:p w:rsidR="006D1936" w:rsidRDefault="006D1936" w:rsidP="006D1936">
      <w:pPr>
        <w:pStyle w:val="Heading4"/>
      </w:pPr>
      <w:r>
        <w:t xml:space="preserve">US hegemony is on balance benign—other countries are comparatively worse </w:t>
      </w:r>
    </w:p>
    <w:p w:rsidR="006D1936" w:rsidRDefault="006D1936" w:rsidP="006D1936">
      <w:pPr>
        <w:rPr>
          <w:rStyle w:val="Style13ptBold"/>
        </w:rPr>
      </w:pPr>
      <w:r>
        <w:rPr>
          <w:rStyle w:val="Style13ptBold"/>
        </w:rPr>
        <w:t>Keck, 14</w:t>
      </w:r>
    </w:p>
    <w:p w:rsidR="006D1936" w:rsidRPr="00EB428A" w:rsidRDefault="006D1936" w:rsidP="006D1936">
      <w:r>
        <w:t>(Zachary, Deputy Editor of e-International Relations and has interned at the Center for a New American Security and in the U.S. Congress, where he worked on defense issues, 1-24-14, “America’s Relative Decline: Should We Panic?</w:t>
      </w:r>
      <w:proofErr w:type="gramStart"/>
      <w:r>
        <w:t>”,</w:t>
      </w:r>
      <w:proofErr w:type="gramEnd"/>
      <w:r>
        <w:t xml:space="preserve"> The Diplomat, </w:t>
      </w:r>
      <w:hyperlink r:id="rId60" w:history="1">
        <w:r w:rsidRPr="00605BEF">
          <w:rPr>
            <w:rStyle w:val="Hyperlink"/>
          </w:rPr>
          <w:t>http://thediplomat.com/2014/01/americas-relative-decline-should-we-panic/</w:t>
        </w:r>
      </w:hyperlink>
      <w:r>
        <w:t>, amp)</w:t>
      </w:r>
    </w:p>
    <w:p w:rsidR="006D1936" w:rsidRDefault="006D1936" w:rsidP="006D1936">
      <w:r>
        <w:t>Still,</w:t>
      </w:r>
      <w:r w:rsidRPr="00EB428A">
        <w:rPr>
          <w:rStyle w:val="StyleUnderline"/>
        </w:rPr>
        <w:t xml:space="preserve"> on balance, the U.S. has been a positive force in the world</w:t>
      </w:r>
      <w:r>
        <w:t xml:space="preserve">, especially for a unipolar power. Certainly, </w:t>
      </w:r>
      <w:r w:rsidRPr="00EB428A">
        <w:rPr>
          <w:rStyle w:val="StyleUnderline"/>
        </w:rPr>
        <w:t>it’s hard to imagine many other countries acting as benignly if they possessed the amount of</w:t>
      </w:r>
      <w:r>
        <w:t xml:space="preserve"> relative </w:t>
      </w:r>
      <w:r w:rsidRPr="00EB428A">
        <w:rPr>
          <w:rStyle w:val="StyleUnderline"/>
        </w:rPr>
        <w:t>power America had at the end of the Cold War</w:t>
      </w:r>
      <w:r>
        <w:t xml:space="preserve">. Indeed, </w:t>
      </w:r>
      <w:r w:rsidRPr="00EB428A">
        <w:rPr>
          <w:rStyle w:val="StyleUnderline"/>
        </w:rPr>
        <w:t>the British were not</w:t>
      </w:r>
      <w:r>
        <w:t xml:space="preserve"> nearly </w:t>
      </w:r>
      <w:r w:rsidRPr="00EB428A">
        <w:rPr>
          <w:rStyle w:val="StyleUnderline"/>
        </w:rPr>
        <w:t>as powerful as the U.S. in the 19th Century and they incorporated most of the globe in their colonial empire</w:t>
      </w:r>
      <w:r>
        <w:t xml:space="preserve">. </w:t>
      </w:r>
      <w:r w:rsidRPr="00EB428A">
        <w:rPr>
          <w:rStyle w:val="StyleUnderline"/>
        </w:rPr>
        <w:t>Even when it had to contend with another superpower, Russia occupied half a continent by brutally suppressing its populace. Had the U.S. collapsed and the Soviet Union emerged as the Cold War victor, Western Europe would</w:t>
      </w:r>
      <w:r>
        <w:t xml:space="preserve"> likely </w:t>
      </w:r>
      <w:r w:rsidRPr="00EB428A">
        <w:rPr>
          <w:rStyle w:val="StyleUnderline"/>
        </w:rPr>
        <w:t>be speaking Russian by now. It’s difficult to imagine China defending a rule-based, open international order if it were a unipolar power, much less making an effort to uphold a minimum level of human rights</w:t>
      </w:r>
      <w:r>
        <w:t xml:space="preserve"> in the world.</w:t>
      </w:r>
    </w:p>
    <w:p w:rsidR="006D1936" w:rsidRDefault="006D1936" w:rsidP="006D1936"/>
    <w:p w:rsidR="00BD7927" w:rsidRPr="009F053D" w:rsidRDefault="00BD7927" w:rsidP="00BD7927">
      <w:pPr>
        <w:pStyle w:val="Heading4"/>
      </w:pPr>
      <w:r w:rsidRPr="009F053D">
        <w:t xml:space="preserve">Hegemony prevents global conflict- laundry list </w:t>
      </w:r>
    </w:p>
    <w:p w:rsidR="00BD7927" w:rsidRPr="009F053D" w:rsidRDefault="00BD7927" w:rsidP="00BD7927">
      <w:pPr>
        <w:rPr>
          <w:sz w:val="24"/>
        </w:rPr>
      </w:pPr>
      <w:proofErr w:type="spellStart"/>
      <w:r w:rsidRPr="009F053D">
        <w:rPr>
          <w:b/>
          <w:sz w:val="24"/>
        </w:rPr>
        <w:t>Ikenberry</w:t>
      </w:r>
      <w:proofErr w:type="spellEnd"/>
      <w:r w:rsidRPr="009F053D">
        <w:rPr>
          <w:b/>
          <w:sz w:val="24"/>
        </w:rPr>
        <w:t xml:space="preserve"> et al 13</w:t>
      </w:r>
      <w:r w:rsidRPr="009F053D">
        <w:rPr>
          <w:sz w:val="24"/>
        </w:rPr>
        <w:t xml:space="preserve"> (*William, Professor of Politics and International Affairs at Princeton AND **William </w:t>
      </w:r>
      <w:proofErr w:type="spellStart"/>
      <w:r w:rsidRPr="009F053D">
        <w:rPr>
          <w:sz w:val="24"/>
        </w:rPr>
        <w:t>Wohlforth</w:t>
      </w:r>
      <w:proofErr w:type="spellEnd"/>
      <w:r w:rsidRPr="009F053D">
        <w:rPr>
          <w:sz w:val="24"/>
        </w:rPr>
        <w:t xml:space="preserve">, professor of government at Dartmouth AND ***Stephan Brooks, Associate professor of Government at Dartmouth, January 2013, "Lean Forward In Defense of American Engagement,” Foreign Affairs, </w:t>
      </w:r>
      <w:hyperlink r:id="rId61" w:history="1">
        <w:r w:rsidRPr="009F053D">
          <w:rPr>
            <w:rStyle w:val="Hyperlink"/>
            <w:sz w:val="24"/>
          </w:rPr>
          <w:t>www.foreignaffairs.com/articles/138468/stephen-g-brooks-g-john-ikenberry-and-william-c-wohlforth/lean-forward</w:t>
        </w:r>
      </w:hyperlink>
      <w:r w:rsidRPr="009F053D">
        <w:rPr>
          <w:sz w:val="24"/>
        </w:rPr>
        <w:t xml:space="preserve">, JHR) </w:t>
      </w:r>
    </w:p>
    <w:p w:rsidR="00BD7927" w:rsidRPr="009F053D" w:rsidRDefault="00BD7927" w:rsidP="00BD7927">
      <w:pPr>
        <w:rPr>
          <w:rStyle w:val="UnderlineBold"/>
          <w:b w:val="0"/>
          <w:sz w:val="24"/>
        </w:rPr>
      </w:pPr>
      <w:r w:rsidRPr="009F053D">
        <w:rPr>
          <w:rFonts w:eastAsia="Times New Roman" w:cs="Times New Roman"/>
          <w:bCs/>
          <w:iCs/>
          <w:color w:val="333333"/>
          <w:sz w:val="12"/>
          <w:szCs w:val="12"/>
          <w:shd w:val="clear" w:color="auto" w:fill="FFFFFF"/>
        </w:rPr>
        <w:t>Now, more than ever</w:t>
      </w:r>
      <w:r w:rsidRPr="009F053D">
        <w:rPr>
          <w:rFonts w:eastAsia="Times New Roman" w:cs="Times New Roman"/>
          <w:bCs/>
          <w:iCs/>
          <w:color w:val="333333"/>
          <w:sz w:val="24"/>
          <w:shd w:val="clear" w:color="auto" w:fill="FFFFFF"/>
        </w:rPr>
        <w:t xml:space="preserve">, </w:t>
      </w:r>
      <w:r w:rsidRPr="009F053D">
        <w:rPr>
          <w:rFonts w:eastAsia="Times New Roman" w:cs="Times New Roman"/>
          <w:bCs/>
          <w:iCs/>
          <w:color w:val="333333"/>
          <w:sz w:val="24"/>
          <w:u w:val="single"/>
          <w:shd w:val="clear" w:color="auto" w:fill="FFFFFF"/>
        </w:rPr>
        <w:t>Washington might be tempted to abandon this grand strategy and pull back from the world</w:t>
      </w:r>
      <w:r w:rsidRPr="009F053D">
        <w:rPr>
          <w:rFonts w:eastAsia="Times New Roman" w:cs="Times New Roman"/>
          <w:b/>
          <w:bCs/>
          <w:i/>
          <w:iCs/>
          <w:color w:val="333333"/>
          <w:sz w:val="24"/>
          <w:u w:val="single"/>
          <w:shd w:val="clear" w:color="auto" w:fill="FFFFFF"/>
        </w:rPr>
        <w:t>.</w:t>
      </w:r>
      <w:r w:rsidRPr="009F053D">
        <w:rPr>
          <w:rFonts w:eastAsia="Times New Roman" w:cs="Times New Roman"/>
          <w:color w:val="333333"/>
          <w:sz w:val="24"/>
          <w:u w:val="single"/>
          <w:shd w:val="clear" w:color="auto" w:fill="FFFFFF"/>
        </w:rPr>
        <w:t> The rise of China is chipping away at the United States’ preponderance of power, a budget crisis has put defense spending on the chopping block, and two long wars</w:t>
      </w:r>
      <w:r w:rsidRPr="009F053D">
        <w:rPr>
          <w:rFonts w:eastAsia="Times New Roman" w:cs="Times New Roman"/>
          <w:color w:val="333333"/>
          <w:sz w:val="24"/>
          <w:shd w:val="clear" w:color="auto" w:fill="FFFFFF"/>
        </w:rPr>
        <w:t xml:space="preserve"> have left the U.S. military and public exhausted. Indeed, even as most politicians continue to assert their commitment to global leadership, a</w:t>
      </w:r>
      <w:r w:rsidRPr="009F053D">
        <w:rPr>
          <w:rFonts w:eastAsia="Times New Roman" w:cs="Times New Roman"/>
          <w:color w:val="333333"/>
          <w:sz w:val="24"/>
          <w:u w:val="single"/>
          <w:shd w:val="clear" w:color="auto" w:fill="FFFFFF"/>
        </w:rPr>
        <w:t xml:space="preserve"> very different view has taken hold among scholars of international relations over the past decade: that </w:t>
      </w:r>
      <w:r w:rsidRPr="009F053D">
        <w:rPr>
          <w:rStyle w:val="Emphasis"/>
          <w:sz w:val="24"/>
        </w:rPr>
        <w:t>the United States should minimize its overseas military presence,</w:t>
      </w:r>
      <w:r w:rsidRPr="009F053D">
        <w:rPr>
          <w:rFonts w:eastAsia="Times New Roman" w:cs="Times New Roman"/>
          <w:color w:val="333333"/>
          <w:sz w:val="24"/>
          <w:shd w:val="clear" w:color="auto" w:fill="FFFFFF"/>
        </w:rPr>
        <w:t xml:space="preserve"> shed its security ties, and give up its efforts to lead the liberal international order.</w:t>
      </w:r>
      <w:r w:rsidRPr="009F053D">
        <w:rPr>
          <w:rFonts w:eastAsia="Times New Roman" w:cs="Times New Roman"/>
          <w:sz w:val="24"/>
        </w:rPr>
        <w:t xml:space="preserve"> </w:t>
      </w:r>
      <w:r w:rsidRPr="009F053D">
        <w:rPr>
          <w:rStyle w:val="UnderlineBold"/>
          <w:b w:val="0"/>
          <w:sz w:val="12"/>
          <w:szCs w:val="12"/>
          <w:u w:val="none"/>
        </w:rPr>
        <w:t>Proponents of retrenchment argue that a globally engaged grand strategy wastes money by subsidizing the defense of well-off allies and generates resentment among foreign populations and governments. A more modest posture, they contend, would put an end to allies' free-riding and defuse anti-American sentiment. Even if allies did not take over every mission the United States now performs, most of these roles have nothing to do with U.S. security and only risk entrapping the United States in unnecessary wars.</w:t>
      </w:r>
      <w:r w:rsidRPr="009F053D">
        <w:rPr>
          <w:rStyle w:val="UnderlineBold"/>
          <w:b w:val="0"/>
          <w:sz w:val="24"/>
          <w:u w:val="none"/>
        </w:rPr>
        <w:t xml:space="preserve"> </w:t>
      </w:r>
      <w:r w:rsidRPr="009F053D">
        <w:rPr>
          <w:rStyle w:val="UnderlineBold"/>
          <w:b w:val="0"/>
          <w:sz w:val="24"/>
        </w:rPr>
        <w:t xml:space="preserve">In short, those in this camp maintain that pulling back would not only save blood and treasure but also make the United States more secure. </w:t>
      </w:r>
      <w:r w:rsidRPr="009F053D">
        <w:rPr>
          <w:rStyle w:val="Emphasis"/>
          <w:sz w:val="24"/>
        </w:rPr>
        <w:t>They are wrong.</w:t>
      </w:r>
      <w:r w:rsidRPr="009F053D">
        <w:rPr>
          <w:rStyle w:val="UnderlineBold"/>
          <w:b w:val="0"/>
          <w:sz w:val="24"/>
          <w:u w:val="none"/>
        </w:rPr>
        <w:t xml:space="preserve"> In making their case, </w:t>
      </w:r>
      <w:r w:rsidRPr="009F053D">
        <w:rPr>
          <w:rStyle w:val="UnderlineBold"/>
          <w:b w:val="0"/>
          <w:sz w:val="24"/>
        </w:rPr>
        <w:t xml:space="preserve">advocates of retrenchment </w:t>
      </w:r>
      <w:r w:rsidRPr="009F053D">
        <w:rPr>
          <w:rStyle w:val="Emphasis"/>
          <w:sz w:val="24"/>
        </w:rPr>
        <w:t>overstate the costs of the current grand strategy and understate its benefits</w:t>
      </w:r>
      <w:r w:rsidRPr="009F053D">
        <w:rPr>
          <w:rStyle w:val="UnderlineBold"/>
          <w:b w:val="0"/>
          <w:sz w:val="24"/>
        </w:rPr>
        <w:t xml:space="preserve">. </w:t>
      </w:r>
      <w:r w:rsidRPr="009F053D">
        <w:rPr>
          <w:rStyle w:val="UnderlineBold"/>
          <w:b w:val="0"/>
          <w:sz w:val="24"/>
          <w:u w:val="none"/>
        </w:rPr>
        <w:t xml:space="preserve">In fact, </w:t>
      </w:r>
      <w:r w:rsidRPr="009F053D">
        <w:rPr>
          <w:rStyle w:val="UnderlineBold"/>
          <w:b w:val="0"/>
          <w:sz w:val="24"/>
        </w:rPr>
        <w:t>the budgetary savings of lowering the United States' international profile are debatable</w:t>
      </w:r>
      <w:r w:rsidRPr="009F053D">
        <w:rPr>
          <w:rStyle w:val="UnderlineBold"/>
          <w:b w:val="0"/>
          <w:sz w:val="24"/>
          <w:u w:val="none"/>
        </w:rPr>
        <w:t xml:space="preserve">, </w:t>
      </w:r>
      <w:r w:rsidRPr="009F053D">
        <w:rPr>
          <w:rStyle w:val="UnderlineBold"/>
          <w:b w:val="0"/>
          <w:sz w:val="16"/>
          <w:szCs w:val="16"/>
          <w:u w:val="none"/>
        </w:rPr>
        <w:t>and there is little evidence to suggest that an internationally engaged America provokes other countries</w:t>
      </w:r>
      <w:r w:rsidRPr="009F053D">
        <w:rPr>
          <w:rStyle w:val="UnderlineBold"/>
          <w:b w:val="0"/>
          <w:sz w:val="24"/>
          <w:u w:val="none"/>
        </w:rPr>
        <w:t xml:space="preserve"> </w:t>
      </w:r>
      <w:r w:rsidRPr="009F053D">
        <w:rPr>
          <w:rStyle w:val="UnderlineBold"/>
          <w:b w:val="0"/>
          <w:sz w:val="24"/>
        </w:rPr>
        <w:t xml:space="preserve">to balance against it, becomes overextended, or gets dragged into unnecessary wars. The benefits of deep engagement, on the other hand, are legion. </w:t>
      </w:r>
      <w:r w:rsidRPr="009F053D">
        <w:rPr>
          <w:rStyle w:val="Emphasis"/>
          <w:sz w:val="24"/>
        </w:rPr>
        <w:t>U.S. security commitments reduce competition in key regions and act as a check against potential rivals</w:t>
      </w:r>
      <w:r w:rsidRPr="009F053D">
        <w:rPr>
          <w:rStyle w:val="UnderlineBold"/>
          <w:b w:val="0"/>
          <w:sz w:val="24"/>
        </w:rPr>
        <w:t xml:space="preserve">. They help maintain an open world economy and give Washington leverage in economic negotiations. And they </w:t>
      </w:r>
      <w:r w:rsidRPr="009F053D">
        <w:rPr>
          <w:rStyle w:val="Emphasis"/>
          <w:sz w:val="24"/>
        </w:rPr>
        <w:t>make it easier for the United States to secure cooperation</w:t>
      </w:r>
      <w:r w:rsidRPr="009F053D">
        <w:rPr>
          <w:rStyle w:val="UnderlineBold"/>
          <w:b w:val="0"/>
          <w:sz w:val="28"/>
        </w:rPr>
        <w:t xml:space="preserve"> </w:t>
      </w:r>
      <w:r w:rsidRPr="009F053D">
        <w:rPr>
          <w:rStyle w:val="UnderlineBold"/>
          <w:b w:val="0"/>
          <w:sz w:val="24"/>
        </w:rPr>
        <w:t>for combating a wide range of global threats. Were the United States to cede its global leadership role,</w:t>
      </w:r>
      <w:r w:rsidRPr="009F053D">
        <w:rPr>
          <w:rStyle w:val="UnderlineBold"/>
          <w:b w:val="0"/>
          <w:sz w:val="24"/>
          <w:u w:val="none"/>
        </w:rPr>
        <w:t xml:space="preserve"> it would forgo these proven upsides while exposing itself to the unprecedented downsides of </w:t>
      </w:r>
      <w:r w:rsidRPr="009F053D">
        <w:rPr>
          <w:rStyle w:val="UnderlineBold"/>
          <w:b w:val="0"/>
          <w:sz w:val="24"/>
        </w:rPr>
        <w:t>a world in which the country was less secure, prosperous, and influential.</w:t>
      </w:r>
    </w:p>
    <w:p w:rsidR="00BD7927" w:rsidRPr="009F053D" w:rsidRDefault="00BD7927" w:rsidP="00BD7927">
      <w:pPr>
        <w:rPr>
          <w:b/>
          <w:sz w:val="24"/>
          <w:u w:val="single"/>
        </w:rPr>
      </w:pPr>
    </w:p>
    <w:p w:rsidR="00BD7927" w:rsidRPr="009F053D" w:rsidRDefault="00BD7927" w:rsidP="00BD7927">
      <w:pPr>
        <w:pStyle w:val="Heading4"/>
      </w:pPr>
      <w:r w:rsidRPr="009F053D">
        <w:t xml:space="preserve">Hegemony prevents conflict escalation- deters challengers and incentivizes cooperation </w:t>
      </w:r>
    </w:p>
    <w:p w:rsidR="00BD7927" w:rsidRPr="009F053D" w:rsidRDefault="00BD7927" w:rsidP="00BD7927">
      <w:pPr>
        <w:rPr>
          <w:sz w:val="12"/>
        </w:rPr>
      </w:pPr>
      <w:r w:rsidRPr="009F053D">
        <w:rPr>
          <w:b/>
          <w:sz w:val="24"/>
        </w:rPr>
        <w:t>Yoder 13</w:t>
      </w:r>
      <w:r w:rsidRPr="009F053D">
        <w:rPr>
          <w:sz w:val="24"/>
        </w:rPr>
        <w:t xml:space="preserve"> (Brandon, </w:t>
      </w:r>
      <w:r w:rsidRPr="009F053D">
        <w:rPr>
          <w:rFonts w:eastAsia="Times New Roman" w:cs="Arial"/>
          <w:sz w:val="24"/>
          <w:shd w:val="clear" w:color="auto" w:fill="FFFFFF"/>
        </w:rPr>
        <w:t>Assistant Professor of Political Science and Geography, received a Ph.D. in International Relations and an M.A, from the University of Virginia and a B.S. in Biology in 2003 from Cornell University</w:t>
      </w:r>
      <w:r w:rsidRPr="009F053D">
        <w:rPr>
          <w:rFonts w:eastAsia="Times New Roman" w:cs="Times New Roman"/>
          <w:sz w:val="12"/>
        </w:rPr>
        <w:t xml:space="preserve">¶ </w:t>
      </w:r>
      <w:r w:rsidRPr="009F053D">
        <w:rPr>
          <w:sz w:val="24"/>
        </w:rPr>
        <w:t xml:space="preserve">12/7/13,”Hegemonic Stability and Economic Interdependence,” Academia.edu, </w:t>
      </w:r>
      <w:hyperlink r:id="rId62" w:history="1">
        <w:r w:rsidRPr="009F053D">
          <w:rPr>
            <w:rStyle w:val="Hyperlink"/>
            <w:sz w:val="24"/>
          </w:rPr>
          <w:t>http://www.academia.edu/6778457/Hegemonic_Stability_and_Economic_Interdependence</w:t>
        </w:r>
      </w:hyperlink>
      <w:r w:rsidRPr="009F053D">
        <w:rPr>
          <w:sz w:val="24"/>
        </w:rPr>
        <w:t>, JHR)</w:t>
      </w:r>
    </w:p>
    <w:p w:rsidR="00BD7927" w:rsidRPr="009F053D" w:rsidRDefault="00BD7927" w:rsidP="00BD7927">
      <w:pPr>
        <w:rPr>
          <w:sz w:val="24"/>
        </w:rPr>
      </w:pPr>
      <w:r w:rsidRPr="009F053D">
        <w:rPr>
          <w:rFonts w:eastAsia="Times New Roman" w:cs="Times New Roman"/>
          <w:color w:val="000000"/>
          <w:sz w:val="24"/>
          <w:bdr w:val="none" w:sz="0" w:space="0" w:color="auto" w:frame="1"/>
        </w:rPr>
        <w:t>This paper aims to examine two distinctive theories that in a particular judgment have the utmost influence on the foundation of economic cooperation and/or competition among states.</w:t>
      </w:r>
      <w:r w:rsidRPr="009F053D">
        <w:rPr>
          <w:rFonts w:eastAsia="Times New Roman" w:cs="Times New Roman"/>
          <w:color w:val="000000"/>
          <w:sz w:val="24"/>
        </w:rPr>
        <w:t xml:space="preserve"> </w:t>
      </w:r>
      <w:proofErr w:type="spellStart"/>
      <w:r w:rsidRPr="009F053D">
        <w:rPr>
          <w:rStyle w:val="Emphasis"/>
          <w:sz w:val="24"/>
        </w:rPr>
        <w:t>Wohlforth’s</w:t>
      </w:r>
      <w:proofErr w:type="spellEnd"/>
      <w:r w:rsidRPr="009F053D">
        <w:rPr>
          <w:rStyle w:val="Emphasis"/>
          <w:sz w:val="24"/>
        </w:rPr>
        <w:t xml:space="preserve"> theory does a superior job</w:t>
      </w:r>
      <w:r w:rsidRPr="009F053D">
        <w:rPr>
          <w:rFonts w:eastAsia="Times New Roman" w:cs="Times New Roman"/>
          <w:color w:val="000000"/>
          <w:sz w:val="24"/>
          <w:u w:val="single"/>
          <w:bdr w:val="none" w:sz="0" w:space="0" w:color="auto" w:frame="1"/>
        </w:rPr>
        <w:t xml:space="preserve"> than </w:t>
      </w:r>
      <w:proofErr w:type="spellStart"/>
      <w:r w:rsidRPr="009F053D">
        <w:rPr>
          <w:rFonts w:eastAsia="Times New Roman" w:cs="Times New Roman"/>
          <w:color w:val="000000"/>
          <w:sz w:val="24"/>
          <w:u w:val="single"/>
          <w:bdr w:val="none" w:sz="0" w:space="0" w:color="auto" w:frame="1"/>
        </w:rPr>
        <w:t>Rosecrance’s</w:t>
      </w:r>
      <w:proofErr w:type="spellEnd"/>
      <w:r w:rsidRPr="009F053D">
        <w:rPr>
          <w:rFonts w:eastAsia="Times New Roman" w:cs="Times New Roman"/>
          <w:color w:val="000000"/>
          <w:sz w:val="24"/>
          <w:u w:val="single"/>
          <w:bdr w:val="none" w:sz="0" w:space="0" w:color="auto" w:frame="1"/>
        </w:rPr>
        <w:t xml:space="preserve"> at describing th</w:t>
      </w:r>
      <w:r w:rsidRPr="009F053D">
        <w:rPr>
          <w:rFonts w:eastAsia="Times New Roman" w:cs="Times New Roman"/>
          <w:color w:val="000000"/>
          <w:sz w:val="24"/>
          <w:u w:val="single"/>
        </w:rPr>
        <w:t xml:space="preserve">e </w:t>
      </w:r>
      <w:r w:rsidRPr="009F053D">
        <w:rPr>
          <w:rFonts w:eastAsia="Times New Roman" w:cs="Times New Roman"/>
          <w:color w:val="000000"/>
          <w:sz w:val="24"/>
          <w:u w:val="single"/>
          <w:bdr w:val="none" w:sz="0" w:space="0" w:color="auto" w:frame="1"/>
        </w:rPr>
        <w:t>cause and possible outcome in this specific scenario of economic treaty</w:t>
      </w:r>
      <w:r w:rsidRPr="009F053D">
        <w:rPr>
          <w:rFonts w:eastAsia="Times New Roman" w:cs="Times New Roman"/>
          <w:color w:val="000000"/>
          <w:sz w:val="24"/>
          <w:bdr w:val="none" w:sz="0" w:space="0" w:color="auto" w:frame="1"/>
        </w:rPr>
        <w:t xml:space="preserve">, </w:t>
      </w:r>
      <w:r w:rsidRPr="009F053D">
        <w:rPr>
          <w:rFonts w:eastAsia="Times New Roman" w:cs="Times New Roman"/>
          <w:color w:val="000000"/>
          <w:sz w:val="16"/>
          <w:szCs w:val="16"/>
          <w:bdr w:val="none" w:sz="0" w:space="0" w:color="auto" w:frame="1"/>
        </w:rPr>
        <w:t>since both states are focused on maintaining order just as the hegemon does in order to gain more power and maintain the status quo, more than fearing the opportunity costs of trade.</w:t>
      </w:r>
      <w:r w:rsidRPr="009F053D">
        <w:rPr>
          <w:rStyle w:val="a"/>
          <w:rFonts w:eastAsia="Times New Roman" w:cs="Times New Roman"/>
          <w:color w:val="000000"/>
          <w:sz w:val="16"/>
          <w:szCs w:val="16"/>
          <w:bdr w:val="none" w:sz="0" w:space="0" w:color="auto" w:frame="1"/>
        </w:rPr>
        <w:t xml:space="preserve"> </w:t>
      </w:r>
      <w:r w:rsidRPr="009F053D">
        <w:rPr>
          <w:rFonts w:eastAsia="Times New Roman" w:cs="Times New Roman"/>
          <w:color w:val="000000"/>
          <w:sz w:val="16"/>
          <w:szCs w:val="16"/>
          <w:bdr w:val="none" w:sz="0" w:space="0" w:color="auto" w:frame="1"/>
        </w:rPr>
        <w:t>The first of these theories; the hegemonic stability theory is one of the most important arguments in regards to International Relations theories.</w:t>
      </w:r>
      <w:r w:rsidRPr="009F053D">
        <w:rPr>
          <w:rFonts w:eastAsia="Times New Roman" w:cs="Times New Roman"/>
          <w:color w:val="000000"/>
          <w:sz w:val="24"/>
          <w:bdr w:val="none" w:sz="0" w:space="0" w:color="auto" w:frame="1"/>
        </w:rPr>
        <w:t xml:space="preserve"> It refers to the Stability of the </w:t>
      </w:r>
      <w:proofErr w:type="gramStart"/>
      <w:r w:rsidRPr="009F053D">
        <w:rPr>
          <w:rFonts w:eastAsia="Times New Roman" w:cs="Times New Roman"/>
          <w:color w:val="000000"/>
          <w:sz w:val="24"/>
          <w:bdr w:val="none" w:sz="0" w:space="0" w:color="auto" w:frame="1"/>
        </w:rPr>
        <w:t>Unipolar</w:t>
      </w:r>
      <w:proofErr w:type="gramEnd"/>
      <w:r w:rsidRPr="009F053D">
        <w:rPr>
          <w:rFonts w:eastAsia="Times New Roman" w:cs="Times New Roman"/>
          <w:color w:val="000000"/>
          <w:sz w:val="24"/>
          <w:bdr w:val="none" w:sz="0" w:space="0" w:color="auto" w:frame="1"/>
        </w:rPr>
        <w:t xml:space="preserve"> world, by </w:t>
      </w:r>
      <w:proofErr w:type="spellStart"/>
      <w:r w:rsidRPr="009F053D">
        <w:rPr>
          <w:rFonts w:eastAsia="Times New Roman" w:cs="Times New Roman"/>
          <w:color w:val="000000"/>
          <w:sz w:val="24"/>
          <w:bdr w:val="none" w:sz="0" w:space="0" w:color="auto" w:frame="1"/>
        </w:rPr>
        <w:t>Wohlforth</w:t>
      </w:r>
      <w:proofErr w:type="spellEnd"/>
      <w:r w:rsidRPr="009F053D">
        <w:rPr>
          <w:rFonts w:eastAsia="Times New Roman" w:cs="Times New Roman"/>
          <w:color w:val="000000"/>
          <w:sz w:val="24"/>
          <w:bdr w:val="none" w:sz="0" w:space="0" w:color="auto" w:frame="1"/>
        </w:rPr>
        <w:t xml:space="preserve">, where he explains that </w:t>
      </w:r>
      <w:r w:rsidRPr="009F053D">
        <w:rPr>
          <w:rStyle w:val="Emphasis"/>
          <w:sz w:val="24"/>
        </w:rPr>
        <w:t>a hegemon is stable and peaceful,</w:t>
      </w:r>
      <w:r w:rsidRPr="009F053D">
        <w:rPr>
          <w:rFonts w:eastAsia="Times New Roman" w:cs="Times New Roman"/>
          <w:color w:val="000000"/>
          <w:sz w:val="28"/>
          <w:u w:val="single"/>
          <w:bdr w:val="none" w:sz="0" w:space="0" w:color="auto" w:frame="1"/>
        </w:rPr>
        <w:t xml:space="preserve"> </w:t>
      </w:r>
      <w:r w:rsidRPr="009F053D">
        <w:rPr>
          <w:rFonts w:eastAsia="Times New Roman" w:cs="Times New Roman"/>
          <w:color w:val="000000"/>
          <w:sz w:val="24"/>
          <w:u w:val="single"/>
          <w:bdr w:val="none" w:sz="0" w:space="0" w:color="auto" w:frame="1"/>
        </w:rPr>
        <w:t xml:space="preserve">furthermore the success depends a lot on the domestic actor, and makes an important comparison: stability and peace v. stability and conflict, and how </w:t>
      </w:r>
      <w:proofErr w:type="spellStart"/>
      <w:r w:rsidRPr="009F053D">
        <w:rPr>
          <w:rFonts w:eastAsia="Times New Roman" w:cs="Times New Roman"/>
          <w:color w:val="000000"/>
          <w:sz w:val="24"/>
          <w:u w:val="single"/>
          <w:bdr w:val="none" w:sz="0" w:space="0" w:color="auto" w:frame="1"/>
        </w:rPr>
        <w:t>Multipolarity</w:t>
      </w:r>
      <w:proofErr w:type="spellEnd"/>
      <w:r w:rsidRPr="009F053D">
        <w:rPr>
          <w:rFonts w:eastAsia="Times New Roman" w:cs="Times New Roman"/>
          <w:color w:val="000000"/>
          <w:sz w:val="24"/>
          <w:u w:val="single"/>
          <w:bdr w:val="none" w:sz="0" w:space="0" w:color="auto" w:frame="1"/>
        </w:rPr>
        <w:t xml:space="preserve"> leads to conflict while </w:t>
      </w:r>
      <w:proofErr w:type="spellStart"/>
      <w:r w:rsidRPr="009F053D">
        <w:rPr>
          <w:rFonts w:eastAsia="Times New Roman" w:cs="Times New Roman"/>
          <w:color w:val="000000"/>
          <w:sz w:val="24"/>
          <w:u w:val="single"/>
          <w:bdr w:val="none" w:sz="0" w:space="0" w:color="auto" w:frame="1"/>
        </w:rPr>
        <w:t>Unipolarity</w:t>
      </w:r>
      <w:proofErr w:type="spellEnd"/>
      <w:r w:rsidRPr="009F053D">
        <w:rPr>
          <w:rFonts w:eastAsia="Times New Roman" w:cs="Times New Roman"/>
          <w:color w:val="000000"/>
          <w:sz w:val="24"/>
          <w:u w:val="single"/>
          <w:bdr w:val="none" w:sz="0" w:space="0" w:color="auto" w:frame="1"/>
        </w:rPr>
        <w:t xml:space="preserve"> leads to peace</w:t>
      </w:r>
      <w:r w:rsidRPr="009F053D">
        <w:rPr>
          <w:rFonts w:eastAsia="Times New Roman" w:cs="Times New Roman"/>
          <w:color w:val="000000"/>
          <w:sz w:val="24"/>
          <w:bdr w:val="none" w:sz="0" w:space="0" w:color="auto" w:frame="1"/>
        </w:rPr>
        <w:t xml:space="preserve">. In the other hand, </w:t>
      </w:r>
      <w:r w:rsidRPr="009F053D">
        <w:rPr>
          <w:rFonts w:eastAsia="Times New Roman" w:cs="Times New Roman"/>
          <w:color w:val="000000"/>
          <w:sz w:val="24"/>
          <w:u w:val="single"/>
          <w:bdr w:val="none" w:sz="0" w:space="0" w:color="auto" w:frame="1"/>
        </w:rPr>
        <w:t>a hegemon is so much more powerful, and then who is going to challenge it? If it anybody does, are the conflicts going to be short, and easy to deal with?</w:t>
      </w:r>
      <w:r w:rsidRPr="009F053D">
        <w:rPr>
          <w:rFonts w:eastAsia="Times New Roman" w:cs="Times New Roman"/>
          <w:color w:val="000000"/>
          <w:sz w:val="24"/>
          <w:bdr w:val="none" w:sz="0" w:space="0" w:color="auto" w:frame="1"/>
        </w:rPr>
        <w:t xml:space="preserve"> For the specific theory any states disagreeing with the Hegemon are going to be deterred, moreover the Hegemon is providing all public goods. Most significantly, </w:t>
      </w:r>
      <w:r w:rsidRPr="009F053D">
        <w:rPr>
          <w:rFonts w:eastAsia="Times New Roman" w:cs="Times New Roman"/>
          <w:color w:val="000000"/>
          <w:sz w:val="24"/>
          <w:u w:val="single"/>
          <w:bdr w:val="none" w:sz="0" w:space="0" w:color="auto" w:frame="1"/>
        </w:rPr>
        <w:t xml:space="preserve">the </w:t>
      </w:r>
      <w:r w:rsidRPr="009F053D">
        <w:rPr>
          <w:rStyle w:val="Emphasis"/>
          <w:sz w:val="24"/>
        </w:rPr>
        <w:t>stability comes not only from the fear of others to challenge</w:t>
      </w:r>
      <w:r w:rsidRPr="009F053D">
        <w:rPr>
          <w:rFonts w:eastAsia="Times New Roman" w:cs="Times New Roman"/>
          <w:color w:val="000000"/>
          <w:sz w:val="28"/>
          <w:u w:val="single"/>
          <w:bdr w:val="none" w:sz="0" w:space="0" w:color="auto" w:frame="1"/>
        </w:rPr>
        <w:t xml:space="preserve"> </w:t>
      </w:r>
      <w:r w:rsidRPr="009F053D">
        <w:rPr>
          <w:rFonts w:eastAsia="Times New Roman" w:cs="Times New Roman"/>
          <w:color w:val="000000"/>
          <w:sz w:val="24"/>
          <w:u w:val="single"/>
          <w:bdr w:val="none" w:sz="0" w:space="0" w:color="auto" w:frame="1"/>
        </w:rPr>
        <w:t xml:space="preserve">a hegemon but also because it </w:t>
      </w:r>
      <w:r w:rsidRPr="009F053D">
        <w:rPr>
          <w:rStyle w:val="Emphasis"/>
          <w:sz w:val="24"/>
        </w:rPr>
        <w:t>prevent others from attacking each other</w:t>
      </w:r>
      <w:r w:rsidRPr="009F053D">
        <w:rPr>
          <w:rFonts w:eastAsia="Times New Roman" w:cs="Times New Roman"/>
          <w:color w:val="000000"/>
          <w:sz w:val="24"/>
          <w:bdr w:val="none" w:sz="0" w:space="0" w:color="auto" w:frame="1"/>
        </w:rPr>
        <w:t xml:space="preserve">, plus it is presumed that stability feeds back-up into its own economic benefit. Under the Hegemonic Stability theory of </w:t>
      </w:r>
      <w:proofErr w:type="spellStart"/>
      <w:r w:rsidRPr="009F053D">
        <w:rPr>
          <w:rFonts w:eastAsia="Times New Roman" w:cs="Times New Roman"/>
          <w:color w:val="000000"/>
          <w:sz w:val="24"/>
          <w:bdr w:val="none" w:sz="0" w:space="0" w:color="auto" w:frame="1"/>
        </w:rPr>
        <w:t>Wohlforth</w:t>
      </w:r>
      <w:proofErr w:type="spellEnd"/>
      <w:r w:rsidRPr="009F053D">
        <w:rPr>
          <w:rFonts w:eastAsia="Times New Roman" w:cs="Times New Roman"/>
          <w:color w:val="000000"/>
          <w:sz w:val="24"/>
          <w:bdr w:val="none" w:sz="0" w:space="0" w:color="auto" w:frame="1"/>
        </w:rPr>
        <w:t xml:space="preserve">, it might be that </w:t>
      </w:r>
      <w:r w:rsidRPr="009F053D">
        <w:rPr>
          <w:rFonts w:eastAsia="Times New Roman" w:cs="Times New Roman"/>
          <w:color w:val="000000"/>
          <w:sz w:val="24"/>
          <w:u w:val="single"/>
          <w:bdr w:val="none" w:sz="0" w:space="0" w:color="auto" w:frame="1"/>
        </w:rPr>
        <w:t>China and Russia have concluded an economic treaty in order to maintain peace and stability in the world</w:t>
      </w:r>
      <w:r w:rsidRPr="009F053D">
        <w:rPr>
          <w:rFonts w:eastAsia="Times New Roman" w:cs="Times New Roman"/>
          <w:color w:val="000000"/>
          <w:sz w:val="24"/>
          <w:bdr w:val="none" w:sz="0" w:space="0" w:color="auto" w:frame="1"/>
        </w:rPr>
        <w:t xml:space="preserve">. </w:t>
      </w:r>
      <w:r w:rsidRPr="009F053D">
        <w:rPr>
          <w:rFonts w:eastAsia="Times New Roman" w:cs="Times New Roman"/>
          <w:color w:val="000000"/>
          <w:sz w:val="12"/>
          <w:szCs w:val="12"/>
          <w:bdr w:val="none" w:sz="0" w:space="0" w:color="auto" w:frame="1"/>
        </w:rPr>
        <w:t>Trailing what the current Hegemon, which is the United States, have done so far with former states, commanding the world into a global economic trade, that demonstrates</w:t>
      </w:r>
      <w:r w:rsidRPr="009F053D">
        <w:rPr>
          <w:rFonts w:eastAsia="Times New Roman" w:cs="Times New Roman"/>
          <w:color w:val="000000"/>
          <w:sz w:val="12"/>
          <w:szCs w:val="12"/>
        </w:rPr>
        <w:t xml:space="preserve"> </w:t>
      </w:r>
      <w:r w:rsidRPr="009F053D">
        <w:rPr>
          <w:rFonts w:eastAsia="Times New Roman" w:cs="Times New Roman"/>
          <w:color w:val="000000"/>
          <w:sz w:val="12"/>
          <w:szCs w:val="12"/>
          <w:bdr w:val="none" w:sz="0" w:space="0" w:color="auto" w:frame="1"/>
        </w:rPr>
        <w:t>cooperation and as a preventive for conflict</w:t>
      </w:r>
      <w:r w:rsidRPr="009F053D">
        <w:rPr>
          <w:rFonts w:eastAsia="Times New Roman" w:cs="Times New Roman"/>
          <w:color w:val="000000"/>
          <w:sz w:val="12"/>
          <w:szCs w:val="12"/>
          <w:u w:val="single"/>
          <w:bdr w:val="none" w:sz="0" w:space="0" w:color="auto" w:frame="1"/>
        </w:rPr>
        <w:t>.</w:t>
      </w:r>
      <w:r w:rsidRPr="009F053D">
        <w:rPr>
          <w:rFonts w:eastAsia="Times New Roman" w:cs="Times New Roman"/>
          <w:color w:val="000000"/>
          <w:sz w:val="24"/>
          <w:u w:val="single"/>
          <w:bdr w:val="none" w:sz="0" w:space="0" w:color="auto" w:frame="1"/>
        </w:rPr>
        <w:t xml:space="preserve"> Both Russia and China see that they are going to achieve power if they can maintain the status quo and that it is necessary that they play along with another state</w:t>
      </w:r>
      <w:r w:rsidRPr="009F053D">
        <w:rPr>
          <w:rFonts w:eastAsia="Times New Roman" w:cs="Times New Roman"/>
          <w:color w:val="000000"/>
          <w:sz w:val="24"/>
          <w:bdr w:val="none" w:sz="0" w:space="0" w:color="auto" w:frame="1"/>
        </w:rPr>
        <w:t>, and to keep order just like the hegemon does, which is the reality of China right now. In this theory, t</w:t>
      </w:r>
      <w:r w:rsidRPr="009F053D">
        <w:rPr>
          <w:rFonts w:eastAsia="Times New Roman" w:cs="Times New Roman"/>
          <w:color w:val="000000"/>
          <w:sz w:val="24"/>
          <w:u w:val="single"/>
          <w:bdr w:val="none" w:sz="0" w:space="0" w:color="auto" w:frame="1"/>
        </w:rPr>
        <w:t>here is also vulnerability and uncertainty both facts of the security dilemm</w:t>
      </w:r>
      <w:r w:rsidRPr="009F053D">
        <w:rPr>
          <w:rFonts w:eastAsia="Times New Roman" w:cs="Times New Roman"/>
          <w:color w:val="000000"/>
          <w:sz w:val="24"/>
          <w:bdr w:val="none" w:sz="0" w:space="0" w:color="auto" w:frame="1"/>
        </w:rPr>
        <w:t xml:space="preserve">a, and </w:t>
      </w:r>
      <w:r w:rsidRPr="009F053D">
        <w:rPr>
          <w:rStyle w:val="Emphasis"/>
          <w:sz w:val="24"/>
        </w:rPr>
        <w:t>hegemony plays an important role</w:t>
      </w:r>
      <w:r w:rsidRPr="009F053D">
        <w:rPr>
          <w:rFonts w:eastAsia="Times New Roman" w:cs="Times New Roman"/>
          <w:color w:val="000000"/>
          <w:sz w:val="28"/>
          <w:u w:val="single"/>
          <w:bdr w:val="none" w:sz="0" w:space="0" w:color="auto" w:frame="1"/>
        </w:rPr>
        <w:t xml:space="preserve"> </w:t>
      </w:r>
      <w:r w:rsidRPr="009F053D">
        <w:rPr>
          <w:rFonts w:eastAsia="Times New Roman" w:cs="Times New Roman"/>
          <w:color w:val="000000"/>
          <w:sz w:val="24"/>
          <w:u w:val="single"/>
          <w:bdr w:val="none" w:sz="0" w:space="0" w:color="auto" w:frame="1"/>
        </w:rPr>
        <w:t xml:space="preserve">since the amelioration of conflict between third parties </w:t>
      </w:r>
      <w:r w:rsidRPr="009F053D">
        <w:rPr>
          <w:rStyle w:val="Emphasis"/>
          <w:sz w:val="24"/>
        </w:rPr>
        <w:t>bring peace, and cooperation, and the deterrence</w:t>
      </w:r>
      <w:r w:rsidRPr="009F053D">
        <w:rPr>
          <w:rFonts w:eastAsia="Times New Roman" w:cs="Times New Roman"/>
          <w:color w:val="000000"/>
          <w:sz w:val="28"/>
          <w:u w:val="single"/>
          <w:bdr w:val="none" w:sz="0" w:space="0" w:color="auto" w:frame="1"/>
        </w:rPr>
        <w:t xml:space="preserve"> </w:t>
      </w:r>
      <w:r w:rsidRPr="009F053D">
        <w:rPr>
          <w:rFonts w:eastAsia="Times New Roman" w:cs="Times New Roman"/>
          <w:color w:val="000000"/>
          <w:sz w:val="24"/>
          <w:u w:val="single"/>
          <w:bdr w:val="none" w:sz="0" w:space="0" w:color="auto" w:frame="1"/>
        </w:rPr>
        <w:t>of challenges</w:t>
      </w:r>
      <w:r w:rsidRPr="009F053D">
        <w:rPr>
          <w:rFonts w:eastAsia="Times New Roman" w:cs="Times New Roman"/>
          <w:color w:val="000000"/>
          <w:sz w:val="24"/>
          <w:bdr w:val="none" w:sz="0" w:space="0" w:color="auto" w:frame="1"/>
        </w:rPr>
        <w:t xml:space="preserve"> between China and Russia have been overcome with the treaty in this case, resulting in peace.</w:t>
      </w:r>
      <w:r w:rsidRPr="009F053D">
        <w:rPr>
          <w:sz w:val="24"/>
        </w:rPr>
        <w:t xml:space="preserve"> </w:t>
      </w:r>
    </w:p>
    <w:p w:rsidR="00BD7927" w:rsidRPr="009F053D" w:rsidRDefault="00BD7927" w:rsidP="00BD7927">
      <w:pPr>
        <w:rPr>
          <w:rFonts w:eastAsia="Times New Roman" w:cs="Times New Roman"/>
          <w:color w:val="000000"/>
          <w:sz w:val="24"/>
          <w:bdr w:val="none" w:sz="0" w:space="0" w:color="auto" w:frame="1"/>
          <w:shd w:val="clear" w:color="auto" w:fill="FFFFFF"/>
        </w:rPr>
      </w:pPr>
    </w:p>
    <w:p w:rsidR="00BD7927" w:rsidRPr="009F053D" w:rsidRDefault="00BD7927" w:rsidP="00BD7927">
      <w:pPr>
        <w:pStyle w:val="Heading4"/>
        <w:rPr>
          <w:bdr w:val="none" w:sz="0" w:space="0" w:color="auto" w:frame="1"/>
          <w:shd w:val="clear" w:color="auto" w:fill="FFFFFF"/>
        </w:rPr>
      </w:pPr>
      <w:proofErr w:type="spellStart"/>
      <w:r w:rsidRPr="009F053D">
        <w:rPr>
          <w:bdr w:val="none" w:sz="0" w:space="0" w:color="auto" w:frame="1"/>
          <w:shd w:val="clear" w:color="auto" w:fill="FFFFFF"/>
        </w:rPr>
        <w:t>Unipolarity</w:t>
      </w:r>
      <w:proofErr w:type="spellEnd"/>
      <w:r w:rsidRPr="009F053D">
        <w:rPr>
          <w:bdr w:val="none" w:sz="0" w:space="0" w:color="auto" w:frame="1"/>
          <w:shd w:val="clear" w:color="auto" w:fill="FFFFFF"/>
        </w:rPr>
        <w:t xml:space="preserve"> is sustainable and locks in global peace </w:t>
      </w:r>
    </w:p>
    <w:p w:rsidR="00BD7927" w:rsidRPr="009F053D" w:rsidRDefault="00BD7927" w:rsidP="00BD7927">
      <w:pPr>
        <w:rPr>
          <w:rFonts w:eastAsia="Times New Roman" w:cs="Times New Roman"/>
          <w:sz w:val="24"/>
        </w:rPr>
      </w:pPr>
      <w:proofErr w:type="spellStart"/>
      <w:r w:rsidRPr="009F053D">
        <w:rPr>
          <w:rFonts w:eastAsia="Times New Roman" w:cs="Times New Roman"/>
          <w:b/>
          <w:color w:val="000000"/>
          <w:sz w:val="24"/>
          <w:bdr w:val="none" w:sz="0" w:space="0" w:color="auto" w:frame="1"/>
          <w:shd w:val="clear" w:color="auto" w:fill="FFFFFF"/>
        </w:rPr>
        <w:t>Ciambra</w:t>
      </w:r>
      <w:proofErr w:type="spellEnd"/>
      <w:r w:rsidRPr="009F053D">
        <w:rPr>
          <w:rFonts w:eastAsia="Times New Roman" w:cs="Times New Roman"/>
          <w:b/>
          <w:color w:val="000000"/>
          <w:sz w:val="24"/>
          <w:bdr w:val="none" w:sz="0" w:space="0" w:color="auto" w:frame="1"/>
          <w:shd w:val="clear" w:color="auto" w:fill="FFFFFF"/>
        </w:rPr>
        <w:t xml:space="preserve"> 6</w:t>
      </w:r>
      <w:r w:rsidRPr="009F053D">
        <w:rPr>
          <w:rFonts w:eastAsia="Times New Roman" w:cs="Times New Roman"/>
          <w:color w:val="000000"/>
          <w:sz w:val="24"/>
          <w:bdr w:val="none" w:sz="0" w:space="0" w:color="auto" w:frame="1"/>
          <w:shd w:val="clear" w:color="auto" w:fill="FFFFFF"/>
        </w:rPr>
        <w:t xml:space="preserve"> (Andrea, </w:t>
      </w:r>
      <w:r w:rsidRPr="009F053D">
        <w:rPr>
          <w:rFonts w:eastAsia="Times New Roman" w:cs="Times New Roman"/>
          <w:color w:val="333333"/>
          <w:sz w:val="24"/>
          <w:shd w:val="clear" w:color="auto" w:fill="FFFFFF"/>
        </w:rPr>
        <w:t xml:space="preserve">holds a PhD in International Studies from the School of International Studies, University of Trento, NO DATE BUT CITES ARTICLES FROM 2006 SO AT LEAST THAT OLD, </w:t>
      </w:r>
      <w:r w:rsidRPr="009F053D">
        <w:rPr>
          <w:rFonts w:eastAsia="Times New Roman" w:cs="Times New Roman"/>
          <w:color w:val="000000"/>
          <w:sz w:val="24"/>
          <w:bdr w:val="none" w:sz="0" w:space="0" w:color="auto" w:frame="1"/>
          <w:shd w:val="clear" w:color="auto" w:fill="FFFFFF"/>
        </w:rPr>
        <w:t>“</w:t>
      </w:r>
      <w:proofErr w:type="spellStart"/>
      <w:r w:rsidRPr="009F053D">
        <w:rPr>
          <w:rFonts w:eastAsia="Times New Roman" w:cs="Times New Roman"/>
          <w:color w:val="000000"/>
          <w:sz w:val="24"/>
          <w:bdr w:val="none" w:sz="0" w:space="0" w:color="auto" w:frame="1"/>
          <w:shd w:val="clear" w:color="auto" w:fill="FFFFFF"/>
        </w:rPr>
        <w:t>Unipolarity</w:t>
      </w:r>
      <w:proofErr w:type="spellEnd"/>
      <w:r w:rsidRPr="009F053D">
        <w:rPr>
          <w:rFonts w:eastAsia="Times New Roman" w:cs="Times New Roman"/>
          <w:color w:val="000000"/>
          <w:sz w:val="24"/>
          <w:bdr w:val="none" w:sz="0" w:space="0" w:color="auto" w:frame="1"/>
          <w:shd w:val="clear" w:color="auto" w:fill="FFFFFF"/>
        </w:rPr>
        <w:t xml:space="preserve"> and Hegemony in the Global Political System,” </w:t>
      </w:r>
      <w:hyperlink r:id="rId63" w:history="1">
        <w:r w:rsidRPr="009F053D">
          <w:rPr>
            <w:rStyle w:val="Hyperlink"/>
            <w:sz w:val="24"/>
          </w:rPr>
          <w:t>http://www.academia.edu/3133977/Unipolarity_and_hegemony_in_the_global_political_system</w:t>
        </w:r>
      </w:hyperlink>
      <w:r w:rsidRPr="009F053D">
        <w:rPr>
          <w:sz w:val="24"/>
        </w:rPr>
        <w:t>, JHR</w:t>
      </w:r>
      <w:r w:rsidRPr="009F053D">
        <w:rPr>
          <w:rFonts w:eastAsia="Times New Roman" w:cs="Times New Roman"/>
          <w:color w:val="000000"/>
          <w:sz w:val="24"/>
          <w:bdr w:val="none" w:sz="0" w:space="0" w:color="auto" w:frame="1"/>
          <w:shd w:val="clear" w:color="auto" w:fill="FFFFFF"/>
        </w:rPr>
        <w:t>)</w:t>
      </w:r>
    </w:p>
    <w:p w:rsidR="00BD7927" w:rsidRDefault="00BD7927" w:rsidP="00BD7927">
      <w:pPr>
        <w:shd w:val="clear" w:color="auto" w:fill="FFFFFF"/>
        <w:textAlignment w:val="baseline"/>
        <w:rPr>
          <w:rFonts w:eastAsia="Times New Roman" w:cs="Times New Roman"/>
          <w:color w:val="000000"/>
          <w:sz w:val="24"/>
          <w:bdr w:val="none" w:sz="0" w:space="0" w:color="auto" w:frame="1"/>
        </w:rPr>
      </w:pPr>
      <w:proofErr w:type="spellStart"/>
      <w:r w:rsidRPr="009F053D">
        <w:rPr>
          <w:rStyle w:val="Emphasis"/>
          <w:sz w:val="24"/>
        </w:rPr>
        <w:t>Unipolarity</w:t>
      </w:r>
      <w:proofErr w:type="spellEnd"/>
      <w:r w:rsidRPr="009F053D">
        <w:rPr>
          <w:rStyle w:val="Emphasis"/>
          <w:sz w:val="24"/>
        </w:rPr>
        <w:t xml:space="preserve"> is prone to peace</w:t>
      </w:r>
      <w:r w:rsidRPr="009F053D">
        <w:rPr>
          <w:rFonts w:eastAsia="Times New Roman" w:cs="Times New Roman"/>
          <w:color w:val="000000"/>
          <w:sz w:val="24"/>
          <w:bdr w:val="none" w:sz="0" w:space="0" w:color="auto" w:frame="1"/>
        </w:rPr>
        <w:t xml:space="preserve">. The United States is managing its power through the coordinated actions in international regimes and institutions which are currently working for assuring global order and peacefulness. </w:t>
      </w:r>
      <w:r w:rsidRPr="009F053D">
        <w:rPr>
          <w:rFonts w:eastAsia="Times New Roman" w:cs="Times New Roman"/>
          <w:color w:val="000000"/>
          <w:sz w:val="24"/>
          <w:u w:val="single"/>
          <w:bdr w:val="none" w:sz="0" w:space="0" w:color="auto" w:frame="1"/>
        </w:rPr>
        <w:t xml:space="preserve">The security policy of the US in an international manner is to </w:t>
      </w:r>
      <w:r w:rsidRPr="009F053D">
        <w:rPr>
          <w:rStyle w:val="Emphasis"/>
          <w:sz w:val="24"/>
        </w:rPr>
        <w:t>allow key security institutions to provide sufficient guarantees</w:t>
      </w:r>
      <w:r w:rsidRPr="009F053D">
        <w:rPr>
          <w:rFonts w:eastAsia="Times New Roman" w:cs="Times New Roman"/>
          <w:color w:val="000000"/>
          <w:sz w:val="28"/>
          <w:u w:val="single"/>
          <w:bdr w:val="none" w:sz="0" w:space="0" w:color="auto" w:frame="1"/>
        </w:rPr>
        <w:t xml:space="preserve"> </w:t>
      </w:r>
      <w:r w:rsidRPr="009F053D">
        <w:rPr>
          <w:rFonts w:eastAsia="Times New Roman" w:cs="Times New Roman"/>
          <w:color w:val="000000"/>
          <w:sz w:val="24"/>
          <w:u w:val="single"/>
          <w:bdr w:val="none" w:sz="0" w:space="0" w:color="auto" w:frame="1"/>
        </w:rPr>
        <w:t>to potential competitors as security-providers on a global scale;</w:t>
      </w:r>
      <w:r w:rsidRPr="009F053D">
        <w:rPr>
          <w:rFonts w:eastAsia="Times New Roman" w:cs="Times New Roman"/>
          <w:color w:val="000000"/>
          <w:sz w:val="24"/>
          <w:u w:val="single"/>
        </w:rPr>
        <w:t xml:space="preserve"> </w:t>
      </w:r>
      <w:proofErr w:type="spellStart"/>
      <w:r w:rsidRPr="009F053D">
        <w:rPr>
          <w:rStyle w:val="Emphasis"/>
          <w:sz w:val="24"/>
        </w:rPr>
        <w:t>Unipolarity</w:t>
      </w:r>
      <w:proofErr w:type="spellEnd"/>
      <w:r w:rsidRPr="009F053D">
        <w:rPr>
          <w:rStyle w:val="Emphasis"/>
          <w:sz w:val="24"/>
        </w:rPr>
        <w:t xml:space="preserve"> is… durable</w:t>
      </w:r>
      <w:r w:rsidRPr="009F053D">
        <w:rPr>
          <w:rFonts w:eastAsia="Times New Roman" w:cs="Times New Roman"/>
          <w:color w:val="000000"/>
          <w:sz w:val="24"/>
          <w:bdr w:val="none" w:sz="0" w:space="0" w:color="auto" w:frame="1"/>
        </w:rPr>
        <w:t xml:space="preserve">. A global order under US/Western-like rule apparently </w:t>
      </w:r>
      <w:r w:rsidRPr="009F053D">
        <w:rPr>
          <w:rFonts w:eastAsia="Times New Roman" w:cs="Times New Roman"/>
          <w:color w:val="000000"/>
          <w:sz w:val="24"/>
          <w:u w:val="single"/>
          <w:bdr w:val="none" w:sz="0" w:space="0" w:color="auto" w:frame="1"/>
        </w:rPr>
        <w:t xml:space="preserve">contrasts the definition of </w:t>
      </w:r>
      <w:proofErr w:type="spellStart"/>
      <w:r w:rsidRPr="009F053D">
        <w:rPr>
          <w:rFonts w:eastAsia="Times New Roman" w:cs="Times New Roman"/>
          <w:color w:val="000000"/>
          <w:sz w:val="24"/>
          <w:u w:val="single"/>
          <w:bdr w:val="none" w:sz="0" w:space="0" w:color="auto" w:frame="1"/>
        </w:rPr>
        <w:t>unipolarity</w:t>
      </w:r>
      <w:proofErr w:type="spellEnd"/>
      <w:r w:rsidRPr="009F053D">
        <w:rPr>
          <w:rFonts w:eastAsia="Times New Roman" w:cs="Times New Roman"/>
          <w:color w:val="000000"/>
          <w:sz w:val="24"/>
          <w:u w:val="single"/>
          <w:bdr w:val="none" w:sz="0" w:space="0" w:color="auto" w:frame="1"/>
        </w:rPr>
        <w:t xml:space="preserve"> as an unstable and uncertain transition towards the next power competition: </w:t>
      </w:r>
      <w:r w:rsidRPr="009F053D">
        <w:rPr>
          <w:rStyle w:val="Emphasis"/>
          <w:sz w:val="24"/>
        </w:rPr>
        <w:t>no other State actor seems either able to gather sufficient power to resist</w:t>
      </w:r>
      <w:r w:rsidRPr="009F053D">
        <w:rPr>
          <w:rFonts w:eastAsia="Times New Roman" w:cs="Times New Roman"/>
          <w:color w:val="000000"/>
          <w:sz w:val="24"/>
          <w:u w:val="single"/>
          <w:bdr w:val="none" w:sz="0" w:space="0" w:color="auto" w:frame="1"/>
        </w:rPr>
        <w:t xml:space="preserve"> US hegemony</w:t>
      </w:r>
      <w:r w:rsidRPr="009F053D">
        <w:rPr>
          <w:rFonts w:eastAsia="Times New Roman" w:cs="Times New Roman"/>
          <w:color w:val="000000"/>
          <w:sz w:val="24"/>
          <w:bdr w:val="none" w:sz="0" w:space="0" w:color="auto" w:frame="1"/>
        </w:rPr>
        <w:t>, or willing to leave the bed of security provisions.</w:t>
      </w:r>
    </w:p>
    <w:p w:rsidR="00BD7927" w:rsidRPr="00B05C24" w:rsidRDefault="00BD7927" w:rsidP="00BD7927">
      <w:pPr>
        <w:pStyle w:val="Heading4"/>
      </w:pPr>
      <w:r w:rsidRPr="00B05C24">
        <w:t>Legitimacy is key international stability and economic prosperity</w:t>
      </w:r>
    </w:p>
    <w:p w:rsidR="00BD7927" w:rsidRPr="00B05C24" w:rsidRDefault="00BD7927" w:rsidP="00BD7927">
      <w:pPr>
        <w:pStyle w:val="card"/>
        <w:ind w:left="0"/>
        <w:rPr>
          <w:rFonts w:ascii="Georgia" w:hAnsi="Georgia"/>
          <w:sz w:val="24"/>
          <w:szCs w:val="24"/>
        </w:rPr>
      </w:pPr>
      <w:r w:rsidRPr="00B05C24">
        <w:rPr>
          <w:rFonts w:cs="Times New Roman"/>
          <w:b/>
          <w:sz w:val="24"/>
          <w:szCs w:val="24"/>
        </w:rPr>
        <w:t>İ</w:t>
      </w:r>
      <w:r w:rsidRPr="00B05C24">
        <w:rPr>
          <w:rFonts w:ascii="Georgia" w:hAnsi="Georgia"/>
          <w:b/>
          <w:sz w:val="24"/>
          <w:szCs w:val="24"/>
        </w:rPr>
        <w:t>PEK 13</w:t>
      </w:r>
      <w:r w:rsidRPr="00B05C24">
        <w:rPr>
          <w:rFonts w:ascii="Georgia" w:hAnsi="Georgia"/>
          <w:sz w:val="24"/>
          <w:szCs w:val="24"/>
        </w:rPr>
        <w:t xml:space="preserve"> (Pinar, assistant professor at the Department of International Relations, </w:t>
      </w:r>
      <w:proofErr w:type="spellStart"/>
      <w:r w:rsidRPr="00B05C24">
        <w:rPr>
          <w:rFonts w:ascii="Georgia" w:hAnsi="Georgia"/>
          <w:sz w:val="24"/>
          <w:szCs w:val="24"/>
        </w:rPr>
        <w:t>Bilkent</w:t>
      </w:r>
      <w:proofErr w:type="spellEnd"/>
      <w:r w:rsidRPr="00B05C24">
        <w:rPr>
          <w:rFonts w:ascii="Georgia" w:hAnsi="Georgia"/>
          <w:sz w:val="24"/>
          <w:szCs w:val="24"/>
        </w:rPr>
        <w:t xml:space="preserve">, research interests include energy security in global political economy, security and development in post-conflict states, Winter 2013 “Hegemony and Crisis in Global Political Economy: The Importance of Legitimacy,” System for Award Management, </w:t>
      </w:r>
      <w:hyperlink r:id="rId64" w:history="1">
        <w:r w:rsidRPr="00B05C24">
          <w:rPr>
            <w:rStyle w:val="Hyperlink"/>
            <w:rFonts w:ascii="Georgia" w:hAnsi="Georgia"/>
            <w:sz w:val="24"/>
            <w:szCs w:val="24"/>
          </w:rPr>
          <w:t>http://sam.gov.tr/wp content/uploads/2014/03/Pinar_Ipek.pdf</w:t>
        </w:r>
      </w:hyperlink>
      <w:r w:rsidRPr="00B05C24">
        <w:rPr>
          <w:rFonts w:ascii="Georgia" w:hAnsi="Georgia"/>
          <w:sz w:val="24"/>
          <w:szCs w:val="24"/>
        </w:rPr>
        <w:t>, JHR)</w:t>
      </w:r>
    </w:p>
    <w:p w:rsidR="00BD7927" w:rsidRPr="00DC17E5" w:rsidRDefault="00BD7927" w:rsidP="00BD7927">
      <w:pPr>
        <w:rPr>
          <w:sz w:val="24"/>
        </w:rPr>
      </w:pPr>
      <w:r w:rsidRPr="00DC17E5">
        <w:rPr>
          <w:sz w:val="24"/>
          <w:u w:val="single"/>
        </w:rPr>
        <w:t xml:space="preserve">Within this framework, this paper </w:t>
      </w:r>
      <w:proofErr w:type="spellStart"/>
      <w:r w:rsidRPr="00DC17E5">
        <w:rPr>
          <w:sz w:val="24"/>
          <w:u w:val="single"/>
        </w:rPr>
        <w:t>re-emphasises</w:t>
      </w:r>
      <w:proofErr w:type="spellEnd"/>
      <w:r w:rsidRPr="00DC17E5">
        <w:rPr>
          <w:sz w:val="24"/>
          <w:u w:val="single"/>
        </w:rPr>
        <w:t xml:space="preserve"> the importance of the moral, political, and cultural hegemony of particular social groups in enforcing the </w:t>
      </w:r>
      <w:r w:rsidRPr="00DC17E5">
        <w:rPr>
          <w:rStyle w:val="Emphasis"/>
          <w:sz w:val="24"/>
        </w:rPr>
        <w:t>necessary norms to stabilize the liberal economic system</w:t>
      </w:r>
      <w:r w:rsidRPr="00DC17E5">
        <w:rPr>
          <w:sz w:val="24"/>
        </w:rPr>
        <w:t>. In other words, it reconsiders the importance of legitimacy in hegemony</w:t>
      </w:r>
      <w:r w:rsidRPr="00DC17E5">
        <w:rPr>
          <w:sz w:val="24"/>
          <w:u w:val="single"/>
        </w:rPr>
        <w:t xml:space="preserve">. Although it is argued that the role of the Unites States’ significant power has been influential </w:t>
      </w:r>
      <w:proofErr w:type="gramStart"/>
      <w:r w:rsidRPr="00DC17E5">
        <w:rPr>
          <w:sz w:val="24"/>
          <w:u w:val="single"/>
        </w:rPr>
        <w:t>in  maintaining</w:t>
      </w:r>
      <w:proofErr w:type="gramEnd"/>
      <w:r w:rsidRPr="00DC17E5">
        <w:rPr>
          <w:sz w:val="24"/>
          <w:u w:val="single"/>
        </w:rPr>
        <w:t xml:space="preserve"> the liberal open economic system</w:t>
      </w:r>
      <w:r w:rsidRPr="00DC17E5">
        <w:rPr>
          <w:sz w:val="24"/>
        </w:rPr>
        <w:t xml:space="preserve">, back-to-back financial crises have created a dilemma in global political economy, stemming from the expected role of the hegemonic state and its capability and will to divert sufficient resources to assert its leadership. In times of crisis in global political economy, such a dilemma becomes more apparent as the hegemonic state’s capability </w:t>
      </w:r>
      <w:r w:rsidRPr="00DC17E5">
        <w:rPr>
          <w:sz w:val="24"/>
          <w:u w:val="single"/>
        </w:rPr>
        <w:t xml:space="preserve">and will </w:t>
      </w:r>
      <w:r w:rsidRPr="00DC17E5">
        <w:rPr>
          <w:rStyle w:val="Emphasis"/>
          <w:sz w:val="24"/>
        </w:rPr>
        <w:t>struggles to allocate resources while reinforcing dominant norms and legitimacy</w:t>
      </w:r>
      <w:r w:rsidRPr="00DC17E5">
        <w:rPr>
          <w:sz w:val="28"/>
          <w:u w:val="single"/>
        </w:rPr>
        <w:t xml:space="preserve"> </w:t>
      </w:r>
      <w:r w:rsidRPr="00DC17E5">
        <w:rPr>
          <w:sz w:val="24"/>
          <w:u w:val="single"/>
        </w:rPr>
        <w:t xml:space="preserve">to stabilize the neoliberal economic system. Thus, the relationship between economic power and particular social groups’ dominant ideas and norms </w:t>
      </w:r>
      <w:r w:rsidRPr="00DC17E5">
        <w:rPr>
          <w:rStyle w:val="Emphasis"/>
          <w:sz w:val="24"/>
        </w:rPr>
        <w:t>emphasizes the importance of legitimacy in hegemony.</w:t>
      </w:r>
      <w:r w:rsidRPr="00DC17E5">
        <w:rPr>
          <w:sz w:val="24"/>
        </w:rPr>
        <w:t xml:space="preserve"> The next section looks at the challenges in global trade and finance to elucidate the importance of such legitimacy.</w:t>
      </w:r>
    </w:p>
    <w:p w:rsidR="00BD7927" w:rsidRPr="00DC17E5" w:rsidRDefault="00BD7927" w:rsidP="00BD7927">
      <w:pPr>
        <w:rPr>
          <w:b/>
          <w:sz w:val="24"/>
        </w:rPr>
      </w:pPr>
    </w:p>
    <w:p w:rsidR="00BD7927" w:rsidRPr="00B05C24" w:rsidRDefault="00BD7927" w:rsidP="00BD7927">
      <w:pPr>
        <w:pStyle w:val="Heading4"/>
      </w:pPr>
      <w:r w:rsidRPr="00B05C24">
        <w:t xml:space="preserve">Hegemony prevents conflict- it’s key to deterrence, alliance confidence, and prevents rising challengers </w:t>
      </w:r>
    </w:p>
    <w:p w:rsidR="00BD7927" w:rsidRPr="00B05C24" w:rsidRDefault="00BD7927" w:rsidP="00BD7927">
      <w:pPr>
        <w:rPr>
          <w:rFonts w:eastAsia="Times New Roman" w:cs="Times New Roman"/>
          <w:sz w:val="24"/>
          <w:szCs w:val="24"/>
        </w:rPr>
      </w:pPr>
      <w:r w:rsidRPr="00B05C24">
        <w:rPr>
          <w:b/>
          <w:sz w:val="24"/>
          <w:szCs w:val="24"/>
        </w:rPr>
        <w:t>Kagan 14</w:t>
      </w:r>
      <w:r w:rsidRPr="00B05C24">
        <w:rPr>
          <w:sz w:val="24"/>
          <w:szCs w:val="24"/>
        </w:rPr>
        <w:t xml:space="preserve"> (Robert, senior fellow in foreign policy at the Brookings Institution, 5/26/14, “</w:t>
      </w:r>
      <w:r w:rsidRPr="00B05C24">
        <w:rPr>
          <w:rFonts w:eastAsia="Times New Roman" w:cs="Times New Roman"/>
          <w:bCs/>
          <w:sz w:val="24"/>
          <w:szCs w:val="24"/>
        </w:rPr>
        <w:t>What America Still Owes the World,”</w:t>
      </w:r>
    </w:p>
    <w:p w:rsidR="00BD7927" w:rsidRPr="00B05C24" w:rsidRDefault="00BD7927" w:rsidP="00BD7927">
      <w:pPr>
        <w:pStyle w:val="card"/>
        <w:ind w:left="0"/>
        <w:rPr>
          <w:rFonts w:ascii="Georgia" w:hAnsi="Georgia"/>
          <w:sz w:val="24"/>
          <w:szCs w:val="24"/>
        </w:rPr>
      </w:pPr>
      <w:r w:rsidRPr="00B05C24">
        <w:rPr>
          <w:rFonts w:ascii="Georgia" w:hAnsi="Georgia"/>
          <w:sz w:val="24"/>
          <w:szCs w:val="24"/>
        </w:rPr>
        <w:t xml:space="preserve">New Republic, </w:t>
      </w:r>
      <w:hyperlink r:id="rId65" w:history="1">
        <w:r w:rsidRPr="00B05C24">
          <w:rPr>
            <w:rStyle w:val="Hyperlink"/>
            <w:rFonts w:ascii="Georgia" w:hAnsi="Georgia"/>
            <w:sz w:val="24"/>
            <w:szCs w:val="24"/>
          </w:rPr>
          <w:t>http://www.newrepublic.com/article/117859/allure-normalcy-what-america-still-owes-world</w:t>
        </w:r>
      </w:hyperlink>
      <w:r w:rsidRPr="00B05C24">
        <w:rPr>
          <w:rFonts w:ascii="Georgia" w:hAnsi="Georgia"/>
          <w:sz w:val="24"/>
          <w:szCs w:val="24"/>
        </w:rPr>
        <w:t xml:space="preserve">, JHR) </w:t>
      </w:r>
    </w:p>
    <w:p w:rsidR="00BD7927" w:rsidRPr="00DC17E5" w:rsidRDefault="00BD7927" w:rsidP="00BD7927">
      <w:pPr>
        <w:rPr>
          <w:sz w:val="24"/>
          <w:u w:val="single"/>
        </w:rPr>
      </w:pPr>
      <w:r w:rsidRPr="00DC17E5">
        <w:rPr>
          <w:rFonts w:eastAsia="Times New Roman" w:cs="Times New Roman"/>
          <w:color w:val="000000"/>
          <w:sz w:val="24"/>
          <w:u w:val="single"/>
        </w:rPr>
        <w:t>Nor do they realize, perhaps, how quickly it can all unravel</w:t>
      </w:r>
      <w:r w:rsidRPr="00DC17E5">
        <w:rPr>
          <w:rFonts w:eastAsia="Times New Roman" w:cs="Times New Roman"/>
          <w:color w:val="000000"/>
          <w:sz w:val="24"/>
        </w:rPr>
        <w:t xml:space="preserve">. The international system is an elaborate web of power relationships, in which every nation, from the biggest to the smallest, is constantly feeling for shifts or disturbances. Since 1945, and especially since 1989, </w:t>
      </w:r>
      <w:r w:rsidRPr="00DC17E5">
        <w:rPr>
          <w:rFonts w:eastAsia="Times New Roman" w:cs="Times New Roman"/>
          <w:color w:val="000000"/>
          <w:sz w:val="24"/>
          <w:u w:val="single"/>
        </w:rPr>
        <w:t xml:space="preserve">the web has been geared to respond primarily to the United States. Allies observe American behavior and calculate </w:t>
      </w:r>
      <w:r w:rsidRPr="00DC17E5">
        <w:rPr>
          <w:rStyle w:val="Emphasis"/>
          <w:sz w:val="24"/>
        </w:rPr>
        <w:t>America’s reliability. Nations hemmed in or threatened by American power watch for signs of growing or diminishing power and will</w:t>
      </w:r>
      <w:r w:rsidRPr="00DC17E5">
        <w:rPr>
          <w:rFonts w:eastAsia="Times New Roman" w:cs="Times New Roman"/>
          <w:color w:val="000000"/>
          <w:sz w:val="24"/>
          <w:u w:val="single"/>
        </w:rPr>
        <w:t xml:space="preserve">. When the United States appears to retrench, </w:t>
      </w:r>
      <w:r w:rsidRPr="00DC17E5">
        <w:rPr>
          <w:rStyle w:val="Emphasis"/>
          <w:sz w:val="24"/>
        </w:rPr>
        <w:t>allies necessarily become anxious, while others look for opportunities.</w:t>
      </w:r>
      <w:r w:rsidRPr="00DC17E5">
        <w:rPr>
          <w:rFonts w:eastAsia="Times New Roman" w:cs="Times New Roman"/>
          <w:color w:val="000000"/>
          <w:sz w:val="28"/>
          <w:u w:val="single"/>
        </w:rPr>
        <w:t xml:space="preserve"> </w:t>
      </w:r>
      <w:r w:rsidRPr="00DC17E5">
        <w:rPr>
          <w:rFonts w:eastAsia="Times New Roman" w:cs="Times New Roman"/>
          <w:sz w:val="28"/>
          <w:u w:val="single"/>
        </w:rPr>
        <w:t xml:space="preserve"> </w:t>
      </w:r>
    </w:p>
    <w:p w:rsidR="00BD7927" w:rsidRPr="00B05C24" w:rsidRDefault="00BD7927" w:rsidP="00BD7927">
      <w:pPr>
        <w:pStyle w:val="Heading4"/>
      </w:pPr>
      <w:r w:rsidRPr="00B05C24">
        <w:t xml:space="preserve">The global order is collapsing without US leadership- try or die for hegemony </w:t>
      </w:r>
    </w:p>
    <w:p w:rsidR="00BD7927" w:rsidRPr="00B05C24" w:rsidRDefault="00BD7927" w:rsidP="00BD7927">
      <w:pPr>
        <w:rPr>
          <w:rFonts w:eastAsia="Times New Roman" w:cs="Times New Roman"/>
          <w:sz w:val="24"/>
          <w:szCs w:val="24"/>
        </w:rPr>
      </w:pPr>
      <w:r w:rsidRPr="00B05C24">
        <w:rPr>
          <w:b/>
          <w:sz w:val="24"/>
          <w:szCs w:val="24"/>
        </w:rPr>
        <w:t>Kagan 14</w:t>
      </w:r>
      <w:r w:rsidRPr="00B05C24">
        <w:rPr>
          <w:sz w:val="24"/>
          <w:szCs w:val="24"/>
        </w:rPr>
        <w:t xml:space="preserve"> (Robert, senior fellow in foreign policy at the Brookings Institution, 5/26/14, “</w:t>
      </w:r>
      <w:r w:rsidRPr="00B05C24">
        <w:rPr>
          <w:rFonts w:eastAsia="Times New Roman" w:cs="Times New Roman"/>
          <w:bCs/>
          <w:sz w:val="24"/>
          <w:szCs w:val="24"/>
        </w:rPr>
        <w:t>What America Still Owes the World,”</w:t>
      </w:r>
    </w:p>
    <w:p w:rsidR="00BD7927" w:rsidRPr="00B05C24" w:rsidRDefault="00BD7927" w:rsidP="00BD7927">
      <w:pPr>
        <w:pStyle w:val="card"/>
        <w:ind w:left="0"/>
        <w:rPr>
          <w:rFonts w:ascii="Georgia" w:hAnsi="Georgia"/>
          <w:sz w:val="24"/>
          <w:szCs w:val="24"/>
        </w:rPr>
      </w:pPr>
      <w:r w:rsidRPr="00B05C24">
        <w:rPr>
          <w:rFonts w:ascii="Georgia" w:hAnsi="Georgia"/>
          <w:sz w:val="24"/>
          <w:szCs w:val="24"/>
        </w:rPr>
        <w:t xml:space="preserve">New Republic, </w:t>
      </w:r>
      <w:hyperlink r:id="rId66" w:history="1">
        <w:r w:rsidRPr="00B05C24">
          <w:rPr>
            <w:rStyle w:val="Hyperlink"/>
            <w:rFonts w:ascii="Georgia" w:hAnsi="Georgia"/>
            <w:sz w:val="24"/>
            <w:szCs w:val="24"/>
          </w:rPr>
          <w:t>http://www.newrepublic.com/article/117859/allure-normalcy-what-america-still-owes-world</w:t>
        </w:r>
      </w:hyperlink>
      <w:r w:rsidRPr="00B05C24">
        <w:rPr>
          <w:rFonts w:ascii="Georgia" w:hAnsi="Georgia"/>
          <w:sz w:val="24"/>
          <w:szCs w:val="24"/>
        </w:rPr>
        <w:t xml:space="preserve">, JHR) </w:t>
      </w:r>
    </w:p>
    <w:p w:rsidR="00BD7927" w:rsidRPr="00DC17E5" w:rsidRDefault="00BD7927" w:rsidP="00BD7927">
      <w:pPr>
        <w:pStyle w:val="card"/>
        <w:ind w:left="0"/>
        <w:rPr>
          <w:rFonts w:ascii="Georgia" w:hAnsi="Georgia"/>
          <w:sz w:val="24"/>
          <w:szCs w:val="24"/>
          <w:u w:val="single"/>
        </w:rPr>
      </w:pPr>
      <w:r w:rsidRPr="00DC17E5">
        <w:rPr>
          <w:rFonts w:ascii="Georgia" w:hAnsi="Georgia" w:cs="Times New Roman"/>
          <w:color w:val="000000"/>
          <w:sz w:val="24"/>
          <w:szCs w:val="24"/>
        </w:rPr>
        <w:t xml:space="preserve">Meanwhile, </w:t>
      </w:r>
      <w:r w:rsidRPr="00DC17E5">
        <w:rPr>
          <w:rStyle w:val="Emphasis"/>
          <w:sz w:val="24"/>
        </w:rPr>
        <w:t>the signs of the global order breaking down are all around us.</w:t>
      </w:r>
      <w:r w:rsidRPr="00DC17E5">
        <w:rPr>
          <w:rFonts w:ascii="Georgia" w:hAnsi="Georgia" w:cs="Times New Roman"/>
          <w:color w:val="000000"/>
          <w:sz w:val="28"/>
          <w:szCs w:val="24"/>
          <w:u w:val="single"/>
        </w:rPr>
        <w:t xml:space="preserve"> </w:t>
      </w:r>
      <w:r w:rsidRPr="00DC17E5">
        <w:rPr>
          <w:rFonts w:ascii="Georgia" w:hAnsi="Georgia" w:cs="Times New Roman"/>
          <w:color w:val="000000"/>
          <w:sz w:val="24"/>
          <w:szCs w:val="24"/>
          <w:u w:val="single"/>
        </w:rPr>
        <w:t xml:space="preserve">Russia’s invasion of Ukraine </w:t>
      </w:r>
      <w:r w:rsidRPr="00DC17E5">
        <w:rPr>
          <w:rFonts w:ascii="Georgia" w:hAnsi="Georgia" w:cs="Times New Roman"/>
          <w:color w:val="000000"/>
          <w:sz w:val="24"/>
          <w:szCs w:val="24"/>
        </w:rPr>
        <w:t>and seizure of Crimea was the first time since World War II that a nation in Europe had engaged in territorial conquest. I</w:t>
      </w:r>
      <w:r w:rsidRPr="00DC17E5">
        <w:rPr>
          <w:rFonts w:ascii="Georgia" w:hAnsi="Georgia" w:cs="Times New Roman"/>
          <w:color w:val="000000"/>
          <w:sz w:val="24"/>
          <w:szCs w:val="24"/>
          <w:u w:val="single"/>
        </w:rPr>
        <w:t xml:space="preserve">f Iran manages to acquire a nuclear weapon, it will likely lead other powers in the region to do the same, </w:t>
      </w:r>
      <w:r w:rsidRPr="00DC17E5">
        <w:rPr>
          <w:rFonts w:ascii="Georgia" w:hAnsi="Georgia" w:cs="Times New Roman"/>
          <w:color w:val="000000"/>
          <w:sz w:val="24"/>
          <w:szCs w:val="24"/>
        </w:rPr>
        <w:t xml:space="preserve">effectively undoing the nonproliferation regime, which, along with American power, has managed to keep the number of nuclear-armed powers limited over the past half century. </w:t>
      </w:r>
      <w:r w:rsidRPr="00DC17E5">
        <w:rPr>
          <w:rFonts w:ascii="Georgia" w:hAnsi="Georgia" w:cs="Times New Roman"/>
          <w:color w:val="000000"/>
          <w:sz w:val="24"/>
          <w:szCs w:val="24"/>
          <w:u w:val="single"/>
        </w:rPr>
        <w:t xml:space="preserve">Iran, Saudi Arabia, and Russia are engaged in a proxy war in Syria </w:t>
      </w:r>
      <w:r w:rsidRPr="00DC17E5">
        <w:rPr>
          <w:rFonts w:ascii="Georgia" w:hAnsi="Georgia" w:cs="Times New Roman"/>
          <w:color w:val="000000"/>
          <w:sz w:val="24"/>
          <w:szCs w:val="24"/>
        </w:rPr>
        <w:t xml:space="preserve">that, in addition to the 150,000 dead and the millions displaced, has further destabilized a region that had already been in upheaval. </w:t>
      </w:r>
      <w:r w:rsidRPr="00DC17E5">
        <w:rPr>
          <w:rFonts w:ascii="Georgia" w:hAnsi="Georgia" w:cs="Times New Roman"/>
          <w:color w:val="000000"/>
          <w:sz w:val="24"/>
          <w:szCs w:val="24"/>
          <w:u w:val="single"/>
        </w:rPr>
        <w:t>In East Asia, nervousness about China’s rise, combined with uncertainty about America’s commitment, is exacerbating tensions.</w:t>
      </w:r>
      <w:r w:rsidRPr="00DC17E5">
        <w:rPr>
          <w:rFonts w:ascii="Georgia" w:hAnsi="Georgia" w:cs="Times New Roman"/>
          <w:color w:val="000000"/>
          <w:sz w:val="24"/>
          <w:szCs w:val="24"/>
        </w:rPr>
        <w:t xml:space="preserve"> In recent years the number of democracies around the world has been steadily declining, while the number of autocracies grows. </w:t>
      </w:r>
      <w:r w:rsidRPr="00DC17E5">
        <w:rPr>
          <w:rFonts w:ascii="Georgia" w:hAnsi="Georgia" w:cs="Times New Roman"/>
          <w:color w:val="000000"/>
          <w:sz w:val="24"/>
          <w:szCs w:val="24"/>
          <w:u w:val="single"/>
        </w:rPr>
        <w:t xml:space="preserve">If these trends continue, </w:t>
      </w:r>
      <w:r w:rsidRPr="00DC17E5">
        <w:rPr>
          <w:rStyle w:val="Emphasis"/>
          <w:sz w:val="24"/>
        </w:rPr>
        <w:t>in the near future we are likely to see increasing conflict</w:t>
      </w:r>
      <w:r w:rsidRPr="00DC17E5">
        <w:rPr>
          <w:rFonts w:ascii="Georgia" w:hAnsi="Georgia" w:cs="Times New Roman"/>
          <w:color w:val="000000"/>
          <w:sz w:val="24"/>
          <w:szCs w:val="24"/>
          <w:u w:val="single"/>
        </w:rPr>
        <w:t>, increasing wars over territory, greater ethnic and sectarian violence, and a shrinking world of democracies.</w:t>
      </w:r>
      <w:r w:rsidRPr="00DC17E5">
        <w:rPr>
          <w:rFonts w:ascii="Georgia" w:hAnsi="Georgia" w:cs="Times New Roman"/>
          <w:color w:val="000000"/>
          <w:sz w:val="24"/>
          <w:szCs w:val="24"/>
        </w:rPr>
        <w:t xml:space="preserve"> </w:t>
      </w:r>
      <w:r w:rsidRPr="00DC17E5">
        <w:rPr>
          <w:rStyle w:val="Emphasis"/>
          <w:sz w:val="24"/>
        </w:rPr>
        <w:t>How will Americans respond?</w:t>
      </w:r>
      <w:r w:rsidRPr="00DC17E5">
        <w:rPr>
          <w:rFonts w:ascii="Georgia" w:hAnsi="Georgia" w:cs="Times New Roman"/>
          <w:color w:val="000000"/>
          <w:sz w:val="28"/>
          <w:szCs w:val="24"/>
        </w:rPr>
        <w:t xml:space="preserve"> </w:t>
      </w:r>
      <w:r w:rsidRPr="00DC17E5">
        <w:rPr>
          <w:rFonts w:ascii="Georgia" w:hAnsi="Georgia" w:cs="Times New Roman"/>
          <w:color w:val="000000"/>
          <w:sz w:val="24"/>
          <w:szCs w:val="24"/>
        </w:rPr>
        <w:t xml:space="preserve">If the test is once again to be “national interests” narrowly construed, then Americans may find all of this tolerable, or at least preferable to doing something to stop it. </w:t>
      </w:r>
      <w:r w:rsidRPr="00DC17E5">
        <w:rPr>
          <w:rFonts w:ascii="Georgia" w:hAnsi="Georgia" w:cs="Times New Roman"/>
          <w:color w:val="000000"/>
          <w:sz w:val="24"/>
          <w:szCs w:val="24"/>
          <w:u w:val="single"/>
        </w:rPr>
        <w:t>Could the United States survive</w:t>
      </w:r>
      <w:r w:rsidRPr="00DC17E5">
        <w:rPr>
          <w:rFonts w:ascii="Georgia" w:hAnsi="Georgia" w:cs="Times New Roman"/>
          <w:color w:val="000000"/>
          <w:sz w:val="24"/>
          <w:szCs w:val="24"/>
        </w:rPr>
        <w:t xml:space="preserve"> if Syria remains under the control of Assad or,</w:t>
      </w:r>
      <w:r w:rsidRPr="00DC17E5">
        <w:rPr>
          <w:rFonts w:ascii="Georgia" w:hAnsi="Georgia" w:cs="Times New Roman"/>
          <w:color w:val="000000"/>
          <w:sz w:val="12"/>
          <w:szCs w:val="12"/>
        </w:rPr>
        <w:t xml:space="preserve"> more likely, disintegrates into a chaos of territories, some of which will be controlled by jihadi terrorists? Could it survive if Iran acquires a nuclear weapon, and if in turn Saudi Arabia, Turkey, and Egypt acquire nuclear weapons? Or if North Korea launches a war on the South? Could it survive in a world where China dominates much of East Asia, or where China and Japan resume their old conflict? Could it survive in a world where Russia dominates Eastern Europe, including not only Ukraine but the Baltic states and perhaps even Poland</w:t>
      </w:r>
      <w:r w:rsidRPr="00DC17E5">
        <w:rPr>
          <w:rFonts w:ascii="Georgia" w:hAnsi="Georgia" w:cs="Times New Roman"/>
          <w:color w:val="000000"/>
          <w:sz w:val="24"/>
          <w:szCs w:val="24"/>
        </w:rPr>
        <w:t xml:space="preserve">? </w:t>
      </w:r>
      <w:r w:rsidRPr="00DC17E5">
        <w:rPr>
          <w:rFonts w:ascii="Georgia" w:hAnsi="Georgia" w:cs="Times New Roman"/>
          <w:color w:val="000000"/>
          <w:sz w:val="24"/>
          <w:szCs w:val="24"/>
          <w:u w:val="single"/>
        </w:rPr>
        <w:t xml:space="preserve">Of course it could. From the point of view of strict “necessity” and narrow national interest, </w:t>
      </w:r>
      <w:r w:rsidRPr="00DC17E5">
        <w:rPr>
          <w:rStyle w:val="Emphasis"/>
          <w:sz w:val="24"/>
        </w:rPr>
        <w:t>the United States could survive all of this</w:t>
      </w:r>
      <w:r w:rsidRPr="00DC17E5">
        <w:rPr>
          <w:rFonts w:ascii="Georgia" w:hAnsi="Georgia" w:cs="Times New Roman"/>
          <w:color w:val="000000"/>
          <w:sz w:val="24"/>
          <w:szCs w:val="24"/>
        </w:rPr>
        <w:t xml:space="preserve">. </w:t>
      </w:r>
      <w:r w:rsidRPr="00DC17E5">
        <w:rPr>
          <w:rFonts w:ascii="Georgia" w:hAnsi="Georgia" w:cs="Times New Roman"/>
          <w:color w:val="000000"/>
          <w:sz w:val="16"/>
          <w:szCs w:val="16"/>
        </w:rPr>
        <w:t>It could trade with a dominant China and work out a modus vivendi with a restored Russian empire. Those alarmed by such developments will be hard-pressed, as Roosevelt was, to explain how each marginal setback would affect the parochial interests of the average American. As in the past,</w:t>
      </w:r>
      <w:r w:rsidRPr="00DC17E5">
        <w:rPr>
          <w:rFonts w:ascii="Georgia" w:hAnsi="Georgia" w:cs="Times New Roman"/>
          <w:color w:val="000000"/>
          <w:sz w:val="24"/>
          <w:szCs w:val="24"/>
        </w:rPr>
        <w:t xml:space="preserve"> </w:t>
      </w:r>
      <w:r w:rsidRPr="00DC17E5">
        <w:rPr>
          <w:rFonts w:ascii="Georgia" w:hAnsi="Georgia" w:cs="Times New Roman"/>
          <w:color w:val="000000"/>
          <w:sz w:val="24"/>
          <w:szCs w:val="24"/>
          <w:u w:val="single"/>
        </w:rPr>
        <w:t>Americans will be among the last to suffer grievously from a breakdown of world order. And by the time they do feel the effects, it may be very late in the day.</w:t>
      </w:r>
    </w:p>
    <w:p w:rsidR="00BD7927" w:rsidRPr="00DC17E5" w:rsidRDefault="00BD7927" w:rsidP="00BD7927">
      <w:pPr>
        <w:rPr>
          <w:sz w:val="24"/>
        </w:rPr>
      </w:pPr>
    </w:p>
    <w:p w:rsidR="00BD7927" w:rsidRPr="009F053D" w:rsidRDefault="00BD7927" w:rsidP="00BD7927">
      <w:pPr>
        <w:pStyle w:val="Heading4"/>
        <w:rPr>
          <w:sz w:val="24"/>
        </w:rPr>
      </w:pPr>
      <w:r w:rsidRPr="009F053D">
        <w:rPr>
          <w:sz w:val="24"/>
        </w:rPr>
        <w:t xml:space="preserve">Hegemony prevents global conflict- laundry list </w:t>
      </w:r>
    </w:p>
    <w:p w:rsidR="00BD7927" w:rsidRPr="009F053D" w:rsidRDefault="00BD7927" w:rsidP="00BD7927">
      <w:pPr>
        <w:rPr>
          <w:sz w:val="24"/>
        </w:rPr>
      </w:pPr>
      <w:proofErr w:type="spellStart"/>
      <w:r w:rsidRPr="009F053D">
        <w:rPr>
          <w:b/>
          <w:sz w:val="24"/>
        </w:rPr>
        <w:t>Ikenberry</w:t>
      </w:r>
      <w:proofErr w:type="spellEnd"/>
      <w:r w:rsidRPr="009F053D">
        <w:rPr>
          <w:b/>
          <w:sz w:val="24"/>
        </w:rPr>
        <w:t xml:space="preserve"> et al 13</w:t>
      </w:r>
      <w:r w:rsidRPr="009F053D">
        <w:rPr>
          <w:sz w:val="24"/>
        </w:rPr>
        <w:t xml:space="preserve"> (*William, Professor of Politics and International Affairs at Princeton AND **William </w:t>
      </w:r>
      <w:proofErr w:type="spellStart"/>
      <w:r w:rsidRPr="009F053D">
        <w:rPr>
          <w:sz w:val="24"/>
        </w:rPr>
        <w:t>Wohlforth</w:t>
      </w:r>
      <w:proofErr w:type="spellEnd"/>
      <w:r w:rsidRPr="009F053D">
        <w:rPr>
          <w:sz w:val="24"/>
        </w:rPr>
        <w:t xml:space="preserve">, professor of government at Dartmouth AND ***Stephan Brooks, Associate professor of Government at Dartmouth, January 2013, "Lean Forward In Defense of American Engagement,” Foreign Affairs, </w:t>
      </w:r>
      <w:hyperlink r:id="rId67" w:history="1">
        <w:r w:rsidRPr="009F053D">
          <w:rPr>
            <w:rStyle w:val="Hyperlink"/>
            <w:sz w:val="24"/>
          </w:rPr>
          <w:t>www.foreignaffairs.com/articles/138468/stephen-g-brooks-g-john-ikenberry-and-william-c-wohlforth/lean-forward</w:t>
        </w:r>
      </w:hyperlink>
      <w:r w:rsidRPr="009F053D">
        <w:rPr>
          <w:sz w:val="24"/>
        </w:rPr>
        <w:t xml:space="preserve">, JHR) </w:t>
      </w:r>
    </w:p>
    <w:p w:rsidR="00BD7927" w:rsidRPr="009F053D" w:rsidRDefault="00BD7927" w:rsidP="00BD7927">
      <w:pPr>
        <w:rPr>
          <w:rStyle w:val="UnderlineBold"/>
          <w:b w:val="0"/>
          <w:sz w:val="24"/>
        </w:rPr>
      </w:pPr>
      <w:r w:rsidRPr="009F053D">
        <w:rPr>
          <w:rFonts w:eastAsia="Times New Roman" w:cs="Times New Roman"/>
          <w:bCs/>
          <w:iCs/>
          <w:color w:val="333333"/>
          <w:sz w:val="12"/>
          <w:szCs w:val="12"/>
          <w:shd w:val="clear" w:color="auto" w:fill="FFFFFF"/>
        </w:rPr>
        <w:t>Now, more than ever</w:t>
      </w:r>
      <w:r w:rsidRPr="009F053D">
        <w:rPr>
          <w:rFonts w:eastAsia="Times New Roman" w:cs="Times New Roman"/>
          <w:bCs/>
          <w:iCs/>
          <w:color w:val="333333"/>
          <w:sz w:val="24"/>
          <w:shd w:val="clear" w:color="auto" w:fill="FFFFFF"/>
        </w:rPr>
        <w:t xml:space="preserve">, </w:t>
      </w:r>
      <w:r w:rsidRPr="009F053D">
        <w:rPr>
          <w:rFonts w:eastAsia="Times New Roman" w:cs="Times New Roman"/>
          <w:bCs/>
          <w:iCs/>
          <w:color w:val="333333"/>
          <w:sz w:val="24"/>
          <w:u w:val="single"/>
          <w:shd w:val="clear" w:color="auto" w:fill="FFFFFF"/>
        </w:rPr>
        <w:t>Washington might be tempted to abandon this grand strategy and pull back from the world</w:t>
      </w:r>
      <w:r w:rsidRPr="009F053D">
        <w:rPr>
          <w:rFonts w:eastAsia="Times New Roman" w:cs="Times New Roman"/>
          <w:b/>
          <w:bCs/>
          <w:i/>
          <w:iCs/>
          <w:color w:val="333333"/>
          <w:sz w:val="24"/>
          <w:u w:val="single"/>
          <w:shd w:val="clear" w:color="auto" w:fill="FFFFFF"/>
        </w:rPr>
        <w:t>.</w:t>
      </w:r>
      <w:r w:rsidRPr="009F053D">
        <w:rPr>
          <w:rFonts w:eastAsia="Times New Roman" w:cs="Times New Roman"/>
          <w:color w:val="333333"/>
          <w:sz w:val="24"/>
          <w:u w:val="single"/>
          <w:shd w:val="clear" w:color="auto" w:fill="FFFFFF"/>
        </w:rPr>
        <w:t> The rise of China is chipping away at the United States’ preponderance of power, a budget crisis has put defense spending on the chopping block, and two long wars</w:t>
      </w:r>
      <w:r w:rsidRPr="009F053D">
        <w:rPr>
          <w:rFonts w:eastAsia="Times New Roman" w:cs="Times New Roman"/>
          <w:color w:val="333333"/>
          <w:sz w:val="24"/>
          <w:shd w:val="clear" w:color="auto" w:fill="FFFFFF"/>
        </w:rPr>
        <w:t xml:space="preserve"> have left the U.S. military and public exhausted. Indeed, even as most politicians continue to assert their commitment to global leadership, a</w:t>
      </w:r>
      <w:r w:rsidRPr="009F053D">
        <w:rPr>
          <w:rFonts w:eastAsia="Times New Roman" w:cs="Times New Roman"/>
          <w:color w:val="333333"/>
          <w:sz w:val="24"/>
          <w:u w:val="single"/>
          <w:shd w:val="clear" w:color="auto" w:fill="FFFFFF"/>
        </w:rPr>
        <w:t xml:space="preserve"> very different view has taken hold among scholars of international relations over the past decade: that </w:t>
      </w:r>
      <w:r w:rsidRPr="009F053D">
        <w:rPr>
          <w:rStyle w:val="Emphasis"/>
          <w:sz w:val="24"/>
        </w:rPr>
        <w:t>the United States should minimize its overseas military presence,</w:t>
      </w:r>
      <w:r w:rsidRPr="009F053D">
        <w:rPr>
          <w:rFonts w:eastAsia="Times New Roman" w:cs="Times New Roman"/>
          <w:color w:val="333333"/>
          <w:sz w:val="24"/>
          <w:shd w:val="clear" w:color="auto" w:fill="FFFFFF"/>
        </w:rPr>
        <w:t xml:space="preserve"> shed its security ties, and give up its efforts to lead the liberal international order.</w:t>
      </w:r>
      <w:r w:rsidRPr="009F053D">
        <w:rPr>
          <w:rFonts w:eastAsia="Times New Roman" w:cs="Times New Roman"/>
          <w:sz w:val="24"/>
        </w:rPr>
        <w:t xml:space="preserve"> </w:t>
      </w:r>
      <w:r w:rsidRPr="009F053D">
        <w:rPr>
          <w:rStyle w:val="UnderlineBold"/>
          <w:b w:val="0"/>
          <w:sz w:val="12"/>
          <w:szCs w:val="12"/>
          <w:u w:val="none"/>
        </w:rPr>
        <w:t>Proponents of retrenchment argue that a globally engaged grand strategy wastes money by subsidizing the defense of well-off allies and generates resentment among foreign populations and governments. A more modest posture, they contend, would put an end to allies' free-riding and defuse anti-American sentiment. Even if allies did not take over every mission the United States now performs, most of these roles have nothing to do with U.S. security and only risk entrapping the United States in unnecessary wars.</w:t>
      </w:r>
      <w:r w:rsidRPr="009F053D">
        <w:rPr>
          <w:rStyle w:val="UnderlineBold"/>
          <w:b w:val="0"/>
          <w:sz w:val="24"/>
          <w:u w:val="none"/>
        </w:rPr>
        <w:t xml:space="preserve"> </w:t>
      </w:r>
      <w:r w:rsidRPr="009F053D">
        <w:rPr>
          <w:rStyle w:val="UnderlineBold"/>
          <w:b w:val="0"/>
          <w:sz w:val="24"/>
        </w:rPr>
        <w:t xml:space="preserve">In short, those in this camp maintain that pulling back would not only save blood and treasure but also make the United States more secure. </w:t>
      </w:r>
      <w:r w:rsidRPr="009F053D">
        <w:rPr>
          <w:rStyle w:val="Emphasis"/>
          <w:sz w:val="24"/>
        </w:rPr>
        <w:t>They are wrong.</w:t>
      </w:r>
      <w:r w:rsidRPr="009F053D">
        <w:rPr>
          <w:rStyle w:val="UnderlineBold"/>
          <w:b w:val="0"/>
          <w:sz w:val="24"/>
          <w:u w:val="none"/>
        </w:rPr>
        <w:t xml:space="preserve"> In making their case, </w:t>
      </w:r>
      <w:r w:rsidRPr="009F053D">
        <w:rPr>
          <w:rStyle w:val="UnderlineBold"/>
          <w:b w:val="0"/>
          <w:sz w:val="24"/>
        </w:rPr>
        <w:t xml:space="preserve">advocates of retrenchment </w:t>
      </w:r>
      <w:r w:rsidRPr="009F053D">
        <w:rPr>
          <w:rStyle w:val="Emphasis"/>
          <w:sz w:val="24"/>
        </w:rPr>
        <w:t>overstate the costs of the current grand strategy and understate its benefits</w:t>
      </w:r>
      <w:r w:rsidRPr="009F053D">
        <w:rPr>
          <w:rStyle w:val="UnderlineBold"/>
          <w:b w:val="0"/>
          <w:sz w:val="24"/>
        </w:rPr>
        <w:t xml:space="preserve">. </w:t>
      </w:r>
      <w:r w:rsidRPr="009F053D">
        <w:rPr>
          <w:rStyle w:val="UnderlineBold"/>
          <w:b w:val="0"/>
          <w:sz w:val="24"/>
          <w:u w:val="none"/>
        </w:rPr>
        <w:t xml:space="preserve">In fact, </w:t>
      </w:r>
      <w:r w:rsidRPr="009F053D">
        <w:rPr>
          <w:rStyle w:val="UnderlineBold"/>
          <w:b w:val="0"/>
          <w:sz w:val="24"/>
        </w:rPr>
        <w:t>the budgetary savings of lowering the United States' international profile are debatable</w:t>
      </w:r>
      <w:r w:rsidRPr="009F053D">
        <w:rPr>
          <w:rStyle w:val="UnderlineBold"/>
          <w:b w:val="0"/>
          <w:sz w:val="24"/>
          <w:u w:val="none"/>
        </w:rPr>
        <w:t xml:space="preserve">, </w:t>
      </w:r>
      <w:r w:rsidRPr="009F053D">
        <w:rPr>
          <w:rStyle w:val="UnderlineBold"/>
          <w:b w:val="0"/>
          <w:sz w:val="16"/>
          <w:szCs w:val="16"/>
          <w:u w:val="none"/>
        </w:rPr>
        <w:t>and there is little evidence to suggest that an internationally engaged America provokes other countries</w:t>
      </w:r>
      <w:r w:rsidRPr="009F053D">
        <w:rPr>
          <w:rStyle w:val="UnderlineBold"/>
          <w:b w:val="0"/>
          <w:sz w:val="24"/>
          <w:u w:val="none"/>
        </w:rPr>
        <w:t xml:space="preserve"> </w:t>
      </w:r>
      <w:r w:rsidRPr="009F053D">
        <w:rPr>
          <w:rStyle w:val="UnderlineBold"/>
          <w:b w:val="0"/>
          <w:sz w:val="24"/>
        </w:rPr>
        <w:t xml:space="preserve">to balance against it, becomes overextended, or gets dragged into unnecessary wars. The benefits of deep engagement, on the other hand, are legion. </w:t>
      </w:r>
      <w:r w:rsidRPr="009F053D">
        <w:rPr>
          <w:rStyle w:val="Emphasis"/>
          <w:sz w:val="24"/>
        </w:rPr>
        <w:t>U.S. security commitments reduce competition in key regions and act as a check against potential rivals</w:t>
      </w:r>
      <w:r w:rsidRPr="009F053D">
        <w:rPr>
          <w:rStyle w:val="UnderlineBold"/>
          <w:b w:val="0"/>
          <w:sz w:val="24"/>
        </w:rPr>
        <w:t xml:space="preserve">. They help maintain an open world economy and give Washington leverage in economic negotiations. And they </w:t>
      </w:r>
      <w:r w:rsidRPr="009F053D">
        <w:rPr>
          <w:rStyle w:val="Emphasis"/>
          <w:sz w:val="24"/>
        </w:rPr>
        <w:t>make it easier for the United States to secure cooperation</w:t>
      </w:r>
      <w:r w:rsidRPr="009F053D">
        <w:rPr>
          <w:rStyle w:val="UnderlineBold"/>
          <w:b w:val="0"/>
          <w:sz w:val="28"/>
        </w:rPr>
        <w:t xml:space="preserve"> </w:t>
      </w:r>
      <w:r w:rsidRPr="009F053D">
        <w:rPr>
          <w:rStyle w:val="UnderlineBold"/>
          <w:b w:val="0"/>
          <w:sz w:val="24"/>
        </w:rPr>
        <w:t>for combating a wide range of global threats. Were the United States to cede its global leadership role,</w:t>
      </w:r>
      <w:r w:rsidRPr="009F053D">
        <w:rPr>
          <w:rStyle w:val="UnderlineBold"/>
          <w:b w:val="0"/>
          <w:sz w:val="24"/>
          <w:u w:val="none"/>
        </w:rPr>
        <w:t xml:space="preserve"> it would forgo these proven upsides while exposing itself to the unprecedented downsides of </w:t>
      </w:r>
      <w:r w:rsidRPr="009F053D">
        <w:rPr>
          <w:rStyle w:val="UnderlineBold"/>
          <w:b w:val="0"/>
          <w:sz w:val="24"/>
        </w:rPr>
        <w:t>a world in which the country was less secure, prosperous, and influential.</w:t>
      </w:r>
    </w:p>
    <w:p w:rsidR="00BD7927" w:rsidRPr="009F053D" w:rsidRDefault="00BD7927" w:rsidP="00BD7927">
      <w:pPr>
        <w:rPr>
          <w:b/>
          <w:sz w:val="24"/>
          <w:u w:val="single"/>
        </w:rPr>
      </w:pPr>
    </w:p>
    <w:p w:rsidR="00BD7927" w:rsidRPr="009F053D" w:rsidRDefault="00BD7927" w:rsidP="00BD7927">
      <w:pPr>
        <w:rPr>
          <w:b/>
          <w:sz w:val="24"/>
        </w:rPr>
      </w:pPr>
      <w:r w:rsidRPr="009F053D">
        <w:rPr>
          <w:b/>
          <w:sz w:val="24"/>
        </w:rPr>
        <w:t xml:space="preserve">Hegemony prevents conflict escalation- deters challengers and incentivizes cooperation </w:t>
      </w:r>
    </w:p>
    <w:p w:rsidR="00BD7927" w:rsidRPr="009F053D" w:rsidRDefault="00BD7927" w:rsidP="00BD7927">
      <w:pPr>
        <w:rPr>
          <w:sz w:val="12"/>
        </w:rPr>
      </w:pPr>
      <w:r w:rsidRPr="009F053D">
        <w:rPr>
          <w:b/>
          <w:sz w:val="24"/>
        </w:rPr>
        <w:t>Yoder 13</w:t>
      </w:r>
      <w:r w:rsidRPr="009F053D">
        <w:rPr>
          <w:sz w:val="24"/>
        </w:rPr>
        <w:t xml:space="preserve"> (Brandon, </w:t>
      </w:r>
      <w:r w:rsidRPr="009F053D">
        <w:rPr>
          <w:rFonts w:eastAsia="Times New Roman" w:cs="Arial"/>
          <w:sz w:val="24"/>
          <w:shd w:val="clear" w:color="auto" w:fill="FFFFFF"/>
        </w:rPr>
        <w:t>Assistant Professor of Political Science and Geography, received a Ph.D. in International Relations and an M.A, from the University of Virginia and a B.S. in Biology in 2003 from Cornell University</w:t>
      </w:r>
      <w:r w:rsidRPr="009F053D">
        <w:rPr>
          <w:rFonts w:eastAsia="Times New Roman" w:cs="Times New Roman"/>
          <w:sz w:val="12"/>
        </w:rPr>
        <w:t xml:space="preserve">¶ </w:t>
      </w:r>
      <w:r w:rsidRPr="009F053D">
        <w:rPr>
          <w:sz w:val="24"/>
        </w:rPr>
        <w:t xml:space="preserve">12/7/13,”Hegemonic Stability and Economic Interdependence,” Academia.edu, </w:t>
      </w:r>
      <w:hyperlink r:id="rId68" w:history="1">
        <w:r w:rsidRPr="009F053D">
          <w:rPr>
            <w:rStyle w:val="Hyperlink"/>
            <w:sz w:val="24"/>
          </w:rPr>
          <w:t>http://www.academia.edu/6778457/Hegemonic_Stability_and_Economic_Interdependence</w:t>
        </w:r>
      </w:hyperlink>
      <w:r w:rsidRPr="009F053D">
        <w:rPr>
          <w:sz w:val="24"/>
        </w:rPr>
        <w:t>, JHR)</w:t>
      </w:r>
    </w:p>
    <w:p w:rsidR="00BD7927" w:rsidRPr="009F053D" w:rsidRDefault="00BD7927" w:rsidP="00BD7927">
      <w:pPr>
        <w:rPr>
          <w:sz w:val="24"/>
        </w:rPr>
      </w:pPr>
      <w:r w:rsidRPr="009F053D">
        <w:rPr>
          <w:rFonts w:eastAsia="Times New Roman" w:cs="Times New Roman"/>
          <w:color w:val="000000"/>
          <w:sz w:val="24"/>
          <w:bdr w:val="none" w:sz="0" w:space="0" w:color="auto" w:frame="1"/>
        </w:rPr>
        <w:t>This paper aims to examine two distinctive theories that in a particular judgment have the utmost influence on the foundation of economic cooperation and/or competition among states.</w:t>
      </w:r>
      <w:r w:rsidRPr="009F053D">
        <w:rPr>
          <w:rFonts w:eastAsia="Times New Roman" w:cs="Times New Roman"/>
          <w:color w:val="000000"/>
          <w:sz w:val="24"/>
        </w:rPr>
        <w:t xml:space="preserve"> </w:t>
      </w:r>
      <w:proofErr w:type="spellStart"/>
      <w:r w:rsidRPr="009F053D">
        <w:rPr>
          <w:rStyle w:val="Emphasis"/>
          <w:sz w:val="24"/>
        </w:rPr>
        <w:t>Wohlforth’s</w:t>
      </w:r>
      <w:proofErr w:type="spellEnd"/>
      <w:r w:rsidRPr="009F053D">
        <w:rPr>
          <w:rStyle w:val="Emphasis"/>
          <w:sz w:val="24"/>
        </w:rPr>
        <w:t xml:space="preserve"> theory does a superior job</w:t>
      </w:r>
      <w:r w:rsidRPr="009F053D">
        <w:rPr>
          <w:rFonts w:eastAsia="Times New Roman" w:cs="Times New Roman"/>
          <w:color w:val="000000"/>
          <w:sz w:val="24"/>
          <w:u w:val="single"/>
          <w:bdr w:val="none" w:sz="0" w:space="0" w:color="auto" w:frame="1"/>
        </w:rPr>
        <w:t xml:space="preserve"> than </w:t>
      </w:r>
      <w:proofErr w:type="spellStart"/>
      <w:r w:rsidRPr="009F053D">
        <w:rPr>
          <w:rFonts w:eastAsia="Times New Roman" w:cs="Times New Roman"/>
          <w:color w:val="000000"/>
          <w:sz w:val="24"/>
          <w:u w:val="single"/>
          <w:bdr w:val="none" w:sz="0" w:space="0" w:color="auto" w:frame="1"/>
        </w:rPr>
        <w:t>Rosecrance’s</w:t>
      </w:r>
      <w:proofErr w:type="spellEnd"/>
      <w:r w:rsidRPr="009F053D">
        <w:rPr>
          <w:rFonts w:eastAsia="Times New Roman" w:cs="Times New Roman"/>
          <w:color w:val="000000"/>
          <w:sz w:val="24"/>
          <w:u w:val="single"/>
          <w:bdr w:val="none" w:sz="0" w:space="0" w:color="auto" w:frame="1"/>
        </w:rPr>
        <w:t xml:space="preserve"> at describing th</w:t>
      </w:r>
      <w:r w:rsidRPr="009F053D">
        <w:rPr>
          <w:rFonts w:eastAsia="Times New Roman" w:cs="Times New Roman"/>
          <w:color w:val="000000"/>
          <w:sz w:val="24"/>
          <w:u w:val="single"/>
        </w:rPr>
        <w:t xml:space="preserve">e </w:t>
      </w:r>
      <w:r w:rsidRPr="009F053D">
        <w:rPr>
          <w:rFonts w:eastAsia="Times New Roman" w:cs="Times New Roman"/>
          <w:color w:val="000000"/>
          <w:sz w:val="24"/>
          <w:u w:val="single"/>
          <w:bdr w:val="none" w:sz="0" w:space="0" w:color="auto" w:frame="1"/>
        </w:rPr>
        <w:t>cause and possible outcome in this specific scenario of economic treaty</w:t>
      </w:r>
      <w:r w:rsidRPr="009F053D">
        <w:rPr>
          <w:rFonts w:eastAsia="Times New Roman" w:cs="Times New Roman"/>
          <w:color w:val="000000"/>
          <w:sz w:val="24"/>
          <w:bdr w:val="none" w:sz="0" w:space="0" w:color="auto" w:frame="1"/>
        </w:rPr>
        <w:t xml:space="preserve">, </w:t>
      </w:r>
      <w:r w:rsidRPr="009F053D">
        <w:rPr>
          <w:rFonts w:eastAsia="Times New Roman" w:cs="Times New Roman"/>
          <w:color w:val="000000"/>
          <w:sz w:val="16"/>
          <w:szCs w:val="16"/>
          <w:bdr w:val="none" w:sz="0" w:space="0" w:color="auto" w:frame="1"/>
        </w:rPr>
        <w:t>since both states are focused on maintaining order just as the hegemon does in order to gain more power and maintain the status quo, more than fearing the opportunity costs of trade.</w:t>
      </w:r>
      <w:r w:rsidRPr="009F053D">
        <w:rPr>
          <w:rStyle w:val="a"/>
          <w:rFonts w:eastAsia="Times New Roman" w:cs="Times New Roman"/>
          <w:color w:val="000000"/>
          <w:sz w:val="16"/>
          <w:szCs w:val="16"/>
          <w:bdr w:val="none" w:sz="0" w:space="0" w:color="auto" w:frame="1"/>
        </w:rPr>
        <w:t xml:space="preserve"> </w:t>
      </w:r>
      <w:r w:rsidRPr="009F053D">
        <w:rPr>
          <w:rFonts w:eastAsia="Times New Roman" w:cs="Times New Roman"/>
          <w:color w:val="000000"/>
          <w:sz w:val="16"/>
          <w:szCs w:val="16"/>
          <w:bdr w:val="none" w:sz="0" w:space="0" w:color="auto" w:frame="1"/>
        </w:rPr>
        <w:t>The first of these theories; the hegemonic stability theory is one of the most important arguments in regards to International Relations theories.</w:t>
      </w:r>
      <w:r w:rsidRPr="009F053D">
        <w:rPr>
          <w:rFonts w:eastAsia="Times New Roman" w:cs="Times New Roman"/>
          <w:color w:val="000000"/>
          <w:sz w:val="24"/>
          <w:bdr w:val="none" w:sz="0" w:space="0" w:color="auto" w:frame="1"/>
        </w:rPr>
        <w:t xml:space="preserve"> It refers to the Stability of the </w:t>
      </w:r>
      <w:proofErr w:type="gramStart"/>
      <w:r w:rsidRPr="009F053D">
        <w:rPr>
          <w:rFonts w:eastAsia="Times New Roman" w:cs="Times New Roman"/>
          <w:color w:val="000000"/>
          <w:sz w:val="24"/>
          <w:bdr w:val="none" w:sz="0" w:space="0" w:color="auto" w:frame="1"/>
        </w:rPr>
        <w:t>Unipolar</w:t>
      </w:r>
      <w:proofErr w:type="gramEnd"/>
      <w:r w:rsidRPr="009F053D">
        <w:rPr>
          <w:rFonts w:eastAsia="Times New Roman" w:cs="Times New Roman"/>
          <w:color w:val="000000"/>
          <w:sz w:val="24"/>
          <w:bdr w:val="none" w:sz="0" w:space="0" w:color="auto" w:frame="1"/>
        </w:rPr>
        <w:t xml:space="preserve"> world, by </w:t>
      </w:r>
      <w:proofErr w:type="spellStart"/>
      <w:r w:rsidRPr="009F053D">
        <w:rPr>
          <w:rFonts w:eastAsia="Times New Roman" w:cs="Times New Roman"/>
          <w:color w:val="000000"/>
          <w:sz w:val="24"/>
          <w:bdr w:val="none" w:sz="0" w:space="0" w:color="auto" w:frame="1"/>
        </w:rPr>
        <w:t>Wohlforth</w:t>
      </w:r>
      <w:proofErr w:type="spellEnd"/>
      <w:r w:rsidRPr="009F053D">
        <w:rPr>
          <w:rFonts w:eastAsia="Times New Roman" w:cs="Times New Roman"/>
          <w:color w:val="000000"/>
          <w:sz w:val="24"/>
          <w:bdr w:val="none" w:sz="0" w:space="0" w:color="auto" w:frame="1"/>
        </w:rPr>
        <w:t xml:space="preserve">, where he explains that </w:t>
      </w:r>
      <w:r w:rsidRPr="009F053D">
        <w:rPr>
          <w:rStyle w:val="Emphasis"/>
          <w:sz w:val="24"/>
        </w:rPr>
        <w:t>a hegemon is stable and peaceful,</w:t>
      </w:r>
      <w:r w:rsidRPr="009F053D">
        <w:rPr>
          <w:rFonts w:eastAsia="Times New Roman" w:cs="Times New Roman"/>
          <w:color w:val="000000"/>
          <w:sz w:val="28"/>
          <w:u w:val="single"/>
          <w:bdr w:val="none" w:sz="0" w:space="0" w:color="auto" w:frame="1"/>
        </w:rPr>
        <w:t xml:space="preserve"> </w:t>
      </w:r>
      <w:r w:rsidRPr="009F053D">
        <w:rPr>
          <w:rFonts w:eastAsia="Times New Roman" w:cs="Times New Roman"/>
          <w:color w:val="000000"/>
          <w:sz w:val="24"/>
          <w:u w:val="single"/>
          <w:bdr w:val="none" w:sz="0" w:space="0" w:color="auto" w:frame="1"/>
        </w:rPr>
        <w:t xml:space="preserve">furthermore the success depends a lot on the domestic actor, and makes an important comparison: stability and peace v. stability and conflict, and how </w:t>
      </w:r>
      <w:proofErr w:type="spellStart"/>
      <w:r w:rsidRPr="009F053D">
        <w:rPr>
          <w:rFonts w:eastAsia="Times New Roman" w:cs="Times New Roman"/>
          <w:color w:val="000000"/>
          <w:sz w:val="24"/>
          <w:u w:val="single"/>
          <w:bdr w:val="none" w:sz="0" w:space="0" w:color="auto" w:frame="1"/>
        </w:rPr>
        <w:t>Multipolarity</w:t>
      </w:r>
      <w:proofErr w:type="spellEnd"/>
      <w:r w:rsidRPr="009F053D">
        <w:rPr>
          <w:rFonts w:eastAsia="Times New Roman" w:cs="Times New Roman"/>
          <w:color w:val="000000"/>
          <w:sz w:val="24"/>
          <w:u w:val="single"/>
          <w:bdr w:val="none" w:sz="0" w:space="0" w:color="auto" w:frame="1"/>
        </w:rPr>
        <w:t xml:space="preserve"> leads to conflict while </w:t>
      </w:r>
      <w:proofErr w:type="spellStart"/>
      <w:r w:rsidRPr="009F053D">
        <w:rPr>
          <w:rFonts w:eastAsia="Times New Roman" w:cs="Times New Roman"/>
          <w:color w:val="000000"/>
          <w:sz w:val="24"/>
          <w:u w:val="single"/>
          <w:bdr w:val="none" w:sz="0" w:space="0" w:color="auto" w:frame="1"/>
        </w:rPr>
        <w:t>Unipolarity</w:t>
      </w:r>
      <w:proofErr w:type="spellEnd"/>
      <w:r w:rsidRPr="009F053D">
        <w:rPr>
          <w:rFonts w:eastAsia="Times New Roman" w:cs="Times New Roman"/>
          <w:color w:val="000000"/>
          <w:sz w:val="24"/>
          <w:u w:val="single"/>
          <w:bdr w:val="none" w:sz="0" w:space="0" w:color="auto" w:frame="1"/>
        </w:rPr>
        <w:t xml:space="preserve"> leads to peace</w:t>
      </w:r>
      <w:r w:rsidRPr="009F053D">
        <w:rPr>
          <w:rFonts w:eastAsia="Times New Roman" w:cs="Times New Roman"/>
          <w:color w:val="000000"/>
          <w:sz w:val="24"/>
          <w:bdr w:val="none" w:sz="0" w:space="0" w:color="auto" w:frame="1"/>
        </w:rPr>
        <w:t xml:space="preserve">. In the other hand, </w:t>
      </w:r>
      <w:r w:rsidRPr="009F053D">
        <w:rPr>
          <w:rFonts w:eastAsia="Times New Roman" w:cs="Times New Roman"/>
          <w:color w:val="000000"/>
          <w:sz w:val="24"/>
          <w:u w:val="single"/>
          <w:bdr w:val="none" w:sz="0" w:space="0" w:color="auto" w:frame="1"/>
        </w:rPr>
        <w:t>a hegemon is so much more powerful, and then who is going to challenge it? If it anybody does, are the conflicts going to be short, and easy to deal with?</w:t>
      </w:r>
      <w:r w:rsidRPr="009F053D">
        <w:rPr>
          <w:rFonts w:eastAsia="Times New Roman" w:cs="Times New Roman"/>
          <w:color w:val="000000"/>
          <w:sz w:val="24"/>
          <w:bdr w:val="none" w:sz="0" w:space="0" w:color="auto" w:frame="1"/>
        </w:rPr>
        <w:t xml:space="preserve"> For the specific theory any states disagreeing with the Hegemon are going to be deterred, moreover the Hegemon is providing all public goods. Most significantly, </w:t>
      </w:r>
      <w:r w:rsidRPr="009F053D">
        <w:rPr>
          <w:rFonts w:eastAsia="Times New Roman" w:cs="Times New Roman"/>
          <w:color w:val="000000"/>
          <w:sz w:val="24"/>
          <w:u w:val="single"/>
          <w:bdr w:val="none" w:sz="0" w:space="0" w:color="auto" w:frame="1"/>
        </w:rPr>
        <w:t xml:space="preserve">the </w:t>
      </w:r>
      <w:r w:rsidRPr="009F053D">
        <w:rPr>
          <w:rStyle w:val="Emphasis"/>
          <w:sz w:val="24"/>
        </w:rPr>
        <w:t>stability comes not only from the fear of others to challenge</w:t>
      </w:r>
      <w:r w:rsidRPr="009F053D">
        <w:rPr>
          <w:rFonts w:eastAsia="Times New Roman" w:cs="Times New Roman"/>
          <w:color w:val="000000"/>
          <w:sz w:val="28"/>
          <w:u w:val="single"/>
          <w:bdr w:val="none" w:sz="0" w:space="0" w:color="auto" w:frame="1"/>
        </w:rPr>
        <w:t xml:space="preserve"> </w:t>
      </w:r>
      <w:r w:rsidRPr="009F053D">
        <w:rPr>
          <w:rFonts w:eastAsia="Times New Roman" w:cs="Times New Roman"/>
          <w:color w:val="000000"/>
          <w:sz w:val="24"/>
          <w:u w:val="single"/>
          <w:bdr w:val="none" w:sz="0" w:space="0" w:color="auto" w:frame="1"/>
        </w:rPr>
        <w:t xml:space="preserve">a hegemon but also because it </w:t>
      </w:r>
      <w:r w:rsidRPr="009F053D">
        <w:rPr>
          <w:rStyle w:val="Emphasis"/>
          <w:sz w:val="24"/>
        </w:rPr>
        <w:t>prevent others from attacking each other</w:t>
      </w:r>
      <w:r w:rsidRPr="009F053D">
        <w:rPr>
          <w:rFonts w:eastAsia="Times New Roman" w:cs="Times New Roman"/>
          <w:color w:val="000000"/>
          <w:sz w:val="24"/>
          <w:bdr w:val="none" w:sz="0" w:space="0" w:color="auto" w:frame="1"/>
        </w:rPr>
        <w:t xml:space="preserve">, plus it is presumed that stability feeds back-up into its own economic benefit. Under the Hegemonic Stability theory of </w:t>
      </w:r>
      <w:proofErr w:type="spellStart"/>
      <w:r w:rsidRPr="009F053D">
        <w:rPr>
          <w:rFonts w:eastAsia="Times New Roman" w:cs="Times New Roman"/>
          <w:color w:val="000000"/>
          <w:sz w:val="24"/>
          <w:bdr w:val="none" w:sz="0" w:space="0" w:color="auto" w:frame="1"/>
        </w:rPr>
        <w:t>Wohlforth</w:t>
      </w:r>
      <w:proofErr w:type="spellEnd"/>
      <w:r w:rsidRPr="009F053D">
        <w:rPr>
          <w:rFonts w:eastAsia="Times New Roman" w:cs="Times New Roman"/>
          <w:color w:val="000000"/>
          <w:sz w:val="24"/>
          <w:bdr w:val="none" w:sz="0" w:space="0" w:color="auto" w:frame="1"/>
        </w:rPr>
        <w:t xml:space="preserve">, it might be that </w:t>
      </w:r>
      <w:r w:rsidRPr="009F053D">
        <w:rPr>
          <w:rFonts w:eastAsia="Times New Roman" w:cs="Times New Roman"/>
          <w:color w:val="000000"/>
          <w:sz w:val="24"/>
          <w:u w:val="single"/>
          <w:bdr w:val="none" w:sz="0" w:space="0" w:color="auto" w:frame="1"/>
        </w:rPr>
        <w:t>China and Russia have concluded an economic treaty in order to maintain peace and stability in the world</w:t>
      </w:r>
      <w:r w:rsidRPr="009F053D">
        <w:rPr>
          <w:rFonts w:eastAsia="Times New Roman" w:cs="Times New Roman"/>
          <w:color w:val="000000"/>
          <w:sz w:val="24"/>
          <w:bdr w:val="none" w:sz="0" w:space="0" w:color="auto" w:frame="1"/>
        </w:rPr>
        <w:t xml:space="preserve">. </w:t>
      </w:r>
      <w:r w:rsidRPr="009F053D">
        <w:rPr>
          <w:rFonts w:eastAsia="Times New Roman" w:cs="Times New Roman"/>
          <w:color w:val="000000"/>
          <w:sz w:val="12"/>
          <w:szCs w:val="12"/>
          <w:bdr w:val="none" w:sz="0" w:space="0" w:color="auto" w:frame="1"/>
        </w:rPr>
        <w:t>Trailing what the current Hegemon, which is the United States, have done so far with former states, commanding the world into a global economic trade, that demonstrates</w:t>
      </w:r>
      <w:r w:rsidRPr="009F053D">
        <w:rPr>
          <w:rFonts w:eastAsia="Times New Roman" w:cs="Times New Roman"/>
          <w:color w:val="000000"/>
          <w:sz w:val="12"/>
          <w:szCs w:val="12"/>
        </w:rPr>
        <w:t xml:space="preserve"> </w:t>
      </w:r>
      <w:r w:rsidRPr="009F053D">
        <w:rPr>
          <w:rFonts w:eastAsia="Times New Roman" w:cs="Times New Roman"/>
          <w:color w:val="000000"/>
          <w:sz w:val="12"/>
          <w:szCs w:val="12"/>
          <w:bdr w:val="none" w:sz="0" w:space="0" w:color="auto" w:frame="1"/>
        </w:rPr>
        <w:t>cooperation and as a preventive for conflict</w:t>
      </w:r>
      <w:r w:rsidRPr="009F053D">
        <w:rPr>
          <w:rFonts w:eastAsia="Times New Roman" w:cs="Times New Roman"/>
          <w:color w:val="000000"/>
          <w:sz w:val="12"/>
          <w:szCs w:val="12"/>
          <w:u w:val="single"/>
          <w:bdr w:val="none" w:sz="0" w:space="0" w:color="auto" w:frame="1"/>
        </w:rPr>
        <w:t>.</w:t>
      </w:r>
      <w:r w:rsidRPr="009F053D">
        <w:rPr>
          <w:rFonts w:eastAsia="Times New Roman" w:cs="Times New Roman"/>
          <w:color w:val="000000"/>
          <w:sz w:val="24"/>
          <w:u w:val="single"/>
          <w:bdr w:val="none" w:sz="0" w:space="0" w:color="auto" w:frame="1"/>
        </w:rPr>
        <w:t xml:space="preserve"> Both Russia and China see that they are going to achieve power if they can maintain the status quo and that it is necessary that they play along with another state</w:t>
      </w:r>
      <w:r w:rsidRPr="009F053D">
        <w:rPr>
          <w:rFonts w:eastAsia="Times New Roman" w:cs="Times New Roman"/>
          <w:color w:val="000000"/>
          <w:sz w:val="24"/>
          <w:bdr w:val="none" w:sz="0" w:space="0" w:color="auto" w:frame="1"/>
        </w:rPr>
        <w:t>, and to keep order just like the hegemon does, which is the reality of China right now. In this theory, t</w:t>
      </w:r>
      <w:r w:rsidRPr="009F053D">
        <w:rPr>
          <w:rFonts w:eastAsia="Times New Roman" w:cs="Times New Roman"/>
          <w:color w:val="000000"/>
          <w:sz w:val="24"/>
          <w:u w:val="single"/>
          <w:bdr w:val="none" w:sz="0" w:space="0" w:color="auto" w:frame="1"/>
        </w:rPr>
        <w:t>here is also vulnerability and uncertainty both facts of the security dilemm</w:t>
      </w:r>
      <w:r w:rsidRPr="009F053D">
        <w:rPr>
          <w:rFonts w:eastAsia="Times New Roman" w:cs="Times New Roman"/>
          <w:color w:val="000000"/>
          <w:sz w:val="24"/>
          <w:bdr w:val="none" w:sz="0" w:space="0" w:color="auto" w:frame="1"/>
        </w:rPr>
        <w:t xml:space="preserve">a, and </w:t>
      </w:r>
      <w:r w:rsidRPr="009F053D">
        <w:rPr>
          <w:rStyle w:val="Emphasis"/>
          <w:sz w:val="24"/>
        </w:rPr>
        <w:t>hegemony plays an important role</w:t>
      </w:r>
      <w:r w:rsidRPr="009F053D">
        <w:rPr>
          <w:rFonts w:eastAsia="Times New Roman" w:cs="Times New Roman"/>
          <w:color w:val="000000"/>
          <w:sz w:val="28"/>
          <w:u w:val="single"/>
          <w:bdr w:val="none" w:sz="0" w:space="0" w:color="auto" w:frame="1"/>
        </w:rPr>
        <w:t xml:space="preserve"> </w:t>
      </w:r>
      <w:r w:rsidRPr="009F053D">
        <w:rPr>
          <w:rFonts w:eastAsia="Times New Roman" w:cs="Times New Roman"/>
          <w:color w:val="000000"/>
          <w:sz w:val="24"/>
          <w:u w:val="single"/>
          <w:bdr w:val="none" w:sz="0" w:space="0" w:color="auto" w:frame="1"/>
        </w:rPr>
        <w:t xml:space="preserve">since the amelioration of conflict between third parties </w:t>
      </w:r>
      <w:r w:rsidRPr="009F053D">
        <w:rPr>
          <w:rStyle w:val="Emphasis"/>
          <w:sz w:val="24"/>
        </w:rPr>
        <w:t>bring peace, and cooperation, and the deterrence</w:t>
      </w:r>
      <w:r w:rsidRPr="009F053D">
        <w:rPr>
          <w:rFonts w:eastAsia="Times New Roman" w:cs="Times New Roman"/>
          <w:color w:val="000000"/>
          <w:sz w:val="28"/>
          <w:u w:val="single"/>
          <w:bdr w:val="none" w:sz="0" w:space="0" w:color="auto" w:frame="1"/>
        </w:rPr>
        <w:t xml:space="preserve"> </w:t>
      </w:r>
      <w:r w:rsidRPr="009F053D">
        <w:rPr>
          <w:rFonts w:eastAsia="Times New Roman" w:cs="Times New Roman"/>
          <w:color w:val="000000"/>
          <w:sz w:val="24"/>
          <w:u w:val="single"/>
          <w:bdr w:val="none" w:sz="0" w:space="0" w:color="auto" w:frame="1"/>
        </w:rPr>
        <w:t>of challenges</w:t>
      </w:r>
      <w:r w:rsidRPr="009F053D">
        <w:rPr>
          <w:rFonts w:eastAsia="Times New Roman" w:cs="Times New Roman"/>
          <w:color w:val="000000"/>
          <w:sz w:val="24"/>
          <w:bdr w:val="none" w:sz="0" w:space="0" w:color="auto" w:frame="1"/>
        </w:rPr>
        <w:t xml:space="preserve"> between China and Russia have been overcome with the treaty in this case, resulting in peace.</w:t>
      </w:r>
      <w:r w:rsidRPr="009F053D">
        <w:rPr>
          <w:sz w:val="24"/>
        </w:rPr>
        <w:t xml:space="preserve"> </w:t>
      </w:r>
    </w:p>
    <w:p w:rsidR="00BD7927" w:rsidRPr="009F053D" w:rsidRDefault="00BD7927" w:rsidP="00BD7927">
      <w:pPr>
        <w:rPr>
          <w:rFonts w:eastAsia="Times New Roman" w:cs="Times New Roman"/>
          <w:color w:val="000000"/>
          <w:sz w:val="24"/>
          <w:bdr w:val="none" w:sz="0" w:space="0" w:color="auto" w:frame="1"/>
          <w:shd w:val="clear" w:color="auto" w:fill="FFFFFF"/>
        </w:rPr>
      </w:pPr>
    </w:p>
    <w:p w:rsidR="00BD7927" w:rsidRPr="009F053D" w:rsidRDefault="00BD7927" w:rsidP="00BD7927">
      <w:pPr>
        <w:rPr>
          <w:rFonts w:eastAsia="Times New Roman" w:cs="Times New Roman"/>
          <w:b/>
          <w:color w:val="000000"/>
          <w:sz w:val="24"/>
          <w:bdr w:val="none" w:sz="0" w:space="0" w:color="auto" w:frame="1"/>
          <w:shd w:val="clear" w:color="auto" w:fill="FFFFFF"/>
        </w:rPr>
      </w:pPr>
      <w:proofErr w:type="spellStart"/>
      <w:r w:rsidRPr="009F053D">
        <w:rPr>
          <w:rFonts w:eastAsia="Times New Roman" w:cs="Times New Roman"/>
          <w:b/>
          <w:color w:val="000000"/>
          <w:sz w:val="24"/>
          <w:bdr w:val="none" w:sz="0" w:space="0" w:color="auto" w:frame="1"/>
          <w:shd w:val="clear" w:color="auto" w:fill="FFFFFF"/>
        </w:rPr>
        <w:t>Unipolarity</w:t>
      </w:r>
      <w:proofErr w:type="spellEnd"/>
      <w:r w:rsidRPr="009F053D">
        <w:rPr>
          <w:rFonts w:eastAsia="Times New Roman" w:cs="Times New Roman"/>
          <w:b/>
          <w:color w:val="000000"/>
          <w:sz w:val="24"/>
          <w:bdr w:val="none" w:sz="0" w:space="0" w:color="auto" w:frame="1"/>
          <w:shd w:val="clear" w:color="auto" w:fill="FFFFFF"/>
        </w:rPr>
        <w:t xml:space="preserve"> is sustainable and locks in global peace </w:t>
      </w:r>
    </w:p>
    <w:p w:rsidR="00BD7927" w:rsidRPr="009F053D" w:rsidRDefault="00BD7927" w:rsidP="00BD7927">
      <w:pPr>
        <w:rPr>
          <w:rFonts w:eastAsia="Times New Roman" w:cs="Times New Roman"/>
          <w:sz w:val="24"/>
        </w:rPr>
      </w:pPr>
      <w:proofErr w:type="spellStart"/>
      <w:r w:rsidRPr="009F053D">
        <w:rPr>
          <w:rFonts w:eastAsia="Times New Roman" w:cs="Times New Roman"/>
          <w:b/>
          <w:color w:val="000000"/>
          <w:sz w:val="24"/>
          <w:bdr w:val="none" w:sz="0" w:space="0" w:color="auto" w:frame="1"/>
          <w:shd w:val="clear" w:color="auto" w:fill="FFFFFF"/>
        </w:rPr>
        <w:t>Ciambra</w:t>
      </w:r>
      <w:proofErr w:type="spellEnd"/>
      <w:r w:rsidRPr="009F053D">
        <w:rPr>
          <w:rFonts w:eastAsia="Times New Roman" w:cs="Times New Roman"/>
          <w:b/>
          <w:color w:val="000000"/>
          <w:sz w:val="24"/>
          <w:bdr w:val="none" w:sz="0" w:space="0" w:color="auto" w:frame="1"/>
          <w:shd w:val="clear" w:color="auto" w:fill="FFFFFF"/>
        </w:rPr>
        <w:t xml:space="preserve"> 6</w:t>
      </w:r>
      <w:r w:rsidRPr="009F053D">
        <w:rPr>
          <w:rFonts w:eastAsia="Times New Roman" w:cs="Times New Roman"/>
          <w:color w:val="000000"/>
          <w:sz w:val="24"/>
          <w:bdr w:val="none" w:sz="0" w:space="0" w:color="auto" w:frame="1"/>
          <w:shd w:val="clear" w:color="auto" w:fill="FFFFFF"/>
        </w:rPr>
        <w:t xml:space="preserve"> (Andrea, </w:t>
      </w:r>
      <w:r w:rsidRPr="009F053D">
        <w:rPr>
          <w:rFonts w:eastAsia="Times New Roman" w:cs="Times New Roman"/>
          <w:color w:val="333333"/>
          <w:sz w:val="24"/>
          <w:shd w:val="clear" w:color="auto" w:fill="FFFFFF"/>
        </w:rPr>
        <w:t xml:space="preserve">holds a PhD in International Studies from the School of International Studies, University of Trento, NO DATE BUT CITES ARTICLES FROM 2006 SO AT LEAST THAT OLD, </w:t>
      </w:r>
      <w:r w:rsidRPr="009F053D">
        <w:rPr>
          <w:rFonts w:eastAsia="Times New Roman" w:cs="Times New Roman"/>
          <w:color w:val="000000"/>
          <w:sz w:val="24"/>
          <w:bdr w:val="none" w:sz="0" w:space="0" w:color="auto" w:frame="1"/>
          <w:shd w:val="clear" w:color="auto" w:fill="FFFFFF"/>
        </w:rPr>
        <w:t>“</w:t>
      </w:r>
      <w:proofErr w:type="spellStart"/>
      <w:r w:rsidRPr="009F053D">
        <w:rPr>
          <w:rFonts w:eastAsia="Times New Roman" w:cs="Times New Roman"/>
          <w:color w:val="000000"/>
          <w:sz w:val="24"/>
          <w:bdr w:val="none" w:sz="0" w:space="0" w:color="auto" w:frame="1"/>
          <w:shd w:val="clear" w:color="auto" w:fill="FFFFFF"/>
        </w:rPr>
        <w:t>Unipolarity</w:t>
      </w:r>
      <w:proofErr w:type="spellEnd"/>
      <w:r w:rsidRPr="009F053D">
        <w:rPr>
          <w:rFonts w:eastAsia="Times New Roman" w:cs="Times New Roman"/>
          <w:color w:val="000000"/>
          <w:sz w:val="24"/>
          <w:bdr w:val="none" w:sz="0" w:space="0" w:color="auto" w:frame="1"/>
          <w:shd w:val="clear" w:color="auto" w:fill="FFFFFF"/>
        </w:rPr>
        <w:t xml:space="preserve"> and Hegemony in the Global Political System,” </w:t>
      </w:r>
      <w:hyperlink r:id="rId69" w:history="1">
        <w:r w:rsidRPr="009F053D">
          <w:rPr>
            <w:rStyle w:val="Hyperlink"/>
            <w:sz w:val="24"/>
          </w:rPr>
          <w:t>http://www.academia.edu/3133977/Unipolarity_and_hegemony_in_the_global_political_system</w:t>
        </w:r>
      </w:hyperlink>
      <w:r w:rsidRPr="009F053D">
        <w:rPr>
          <w:sz w:val="24"/>
        </w:rPr>
        <w:t>, JHR</w:t>
      </w:r>
      <w:r w:rsidRPr="009F053D">
        <w:rPr>
          <w:rFonts w:eastAsia="Times New Roman" w:cs="Times New Roman"/>
          <w:color w:val="000000"/>
          <w:sz w:val="24"/>
          <w:bdr w:val="none" w:sz="0" w:space="0" w:color="auto" w:frame="1"/>
          <w:shd w:val="clear" w:color="auto" w:fill="FFFFFF"/>
        </w:rPr>
        <w:t>)</w:t>
      </w:r>
    </w:p>
    <w:p w:rsidR="00BD7927" w:rsidRDefault="00BD7927" w:rsidP="00BD7927">
      <w:pPr>
        <w:shd w:val="clear" w:color="auto" w:fill="FFFFFF"/>
        <w:textAlignment w:val="baseline"/>
        <w:rPr>
          <w:rFonts w:eastAsia="Times New Roman" w:cs="Times New Roman"/>
          <w:color w:val="000000"/>
          <w:sz w:val="24"/>
          <w:bdr w:val="none" w:sz="0" w:space="0" w:color="auto" w:frame="1"/>
        </w:rPr>
      </w:pPr>
      <w:proofErr w:type="spellStart"/>
      <w:r w:rsidRPr="009F053D">
        <w:rPr>
          <w:rStyle w:val="Emphasis"/>
          <w:sz w:val="24"/>
        </w:rPr>
        <w:t>Unipolarity</w:t>
      </w:r>
      <w:proofErr w:type="spellEnd"/>
      <w:r w:rsidRPr="009F053D">
        <w:rPr>
          <w:rStyle w:val="Emphasis"/>
          <w:sz w:val="24"/>
        </w:rPr>
        <w:t xml:space="preserve"> is prone to peace</w:t>
      </w:r>
      <w:r w:rsidRPr="009F053D">
        <w:rPr>
          <w:rFonts w:eastAsia="Times New Roman" w:cs="Times New Roman"/>
          <w:color w:val="000000"/>
          <w:sz w:val="24"/>
          <w:bdr w:val="none" w:sz="0" w:space="0" w:color="auto" w:frame="1"/>
        </w:rPr>
        <w:t xml:space="preserve">. The United States is managing its power through the coordinated actions in international regimes and institutions which are currently working for assuring global order and peacefulness. </w:t>
      </w:r>
      <w:r w:rsidRPr="009F053D">
        <w:rPr>
          <w:rFonts w:eastAsia="Times New Roman" w:cs="Times New Roman"/>
          <w:color w:val="000000"/>
          <w:sz w:val="24"/>
          <w:u w:val="single"/>
          <w:bdr w:val="none" w:sz="0" w:space="0" w:color="auto" w:frame="1"/>
        </w:rPr>
        <w:t xml:space="preserve">The security policy of the US in an international manner is to </w:t>
      </w:r>
      <w:r w:rsidRPr="009F053D">
        <w:rPr>
          <w:rStyle w:val="Emphasis"/>
          <w:sz w:val="24"/>
        </w:rPr>
        <w:t>allow key security institutions to provide sufficient guarantees</w:t>
      </w:r>
      <w:r w:rsidRPr="009F053D">
        <w:rPr>
          <w:rFonts w:eastAsia="Times New Roman" w:cs="Times New Roman"/>
          <w:color w:val="000000"/>
          <w:sz w:val="28"/>
          <w:u w:val="single"/>
          <w:bdr w:val="none" w:sz="0" w:space="0" w:color="auto" w:frame="1"/>
        </w:rPr>
        <w:t xml:space="preserve"> </w:t>
      </w:r>
      <w:r w:rsidRPr="009F053D">
        <w:rPr>
          <w:rFonts w:eastAsia="Times New Roman" w:cs="Times New Roman"/>
          <w:color w:val="000000"/>
          <w:sz w:val="24"/>
          <w:u w:val="single"/>
          <w:bdr w:val="none" w:sz="0" w:space="0" w:color="auto" w:frame="1"/>
        </w:rPr>
        <w:t>to potential competitors as security-providers on a global scale;</w:t>
      </w:r>
      <w:r w:rsidRPr="009F053D">
        <w:rPr>
          <w:rFonts w:eastAsia="Times New Roman" w:cs="Times New Roman"/>
          <w:color w:val="000000"/>
          <w:sz w:val="24"/>
          <w:u w:val="single"/>
        </w:rPr>
        <w:t xml:space="preserve"> </w:t>
      </w:r>
      <w:proofErr w:type="spellStart"/>
      <w:r w:rsidRPr="009F053D">
        <w:rPr>
          <w:rStyle w:val="Emphasis"/>
          <w:sz w:val="24"/>
        </w:rPr>
        <w:t>Unipolarity</w:t>
      </w:r>
      <w:proofErr w:type="spellEnd"/>
      <w:r w:rsidRPr="009F053D">
        <w:rPr>
          <w:rStyle w:val="Emphasis"/>
          <w:sz w:val="24"/>
        </w:rPr>
        <w:t xml:space="preserve"> is… durable</w:t>
      </w:r>
      <w:r w:rsidRPr="009F053D">
        <w:rPr>
          <w:rFonts w:eastAsia="Times New Roman" w:cs="Times New Roman"/>
          <w:color w:val="000000"/>
          <w:sz w:val="24"/>
          <w:bdr w:val="none" w:sz="0" w:space="0" w:color="auto" w:frame="1"/>
        </w:rPr>
        <w:t xml:space="preserve">. A global order under US/Western-like rule apparently </w:t>
      </w:r>
      <w:r w:rsidRPr="009F053D">
        <w:rPr>
          <w:rFonts w:eastAsia="Times New Roman" w:cs="Times New Roman"/>
          <w:color w:val="000000"/>
          <w:sz w:val="24"/>
          <w:u w:val="single"/>
          <w:bdr w:val="none" w:sz="0" w:space="0" w:color="auto" w:frame="1"/>
        </w:rPr>
        <w:t xml:space="preserve">contrasts the definition of </w:t>
      </w:r>
      <w:proofErr w:type="spellStart"/>
      <w:r w:rsidRPr="009F053D">
        <w:rPr>
          <w:rFonts w:eastAsia="Times New Roman" w:cs="Times New Roman"/>
          <w:color w:val="000000"/>
          <w:sz w:val="24"/>
          <w:u w:val="single"/>
          <w:bdr w:val="none" w:sz="0" w:space="0" w:color="auto" w:frame="1"/>
        </w:rPr>
        <w:t>unipolarity</w:t>
      </w:r>
      <w:proofErr w:type="spellEnd"/>
      <w:r w:rsidRPr="009F053D">
        <w:rPr>
          <w:rFonts w:eastAsia="Times New Roman" w:cs="Times New Roman"/>
          <w:color w:val="000000"/>
          <w:sz w:val="24"/>
          <w:u w:val="single"/>
          <w:bdr w:val="none" w:sz="0" w:space="0" w:color="auto" w:frame="1"/>
        </w:rPr>
        <w:t xml:space="preserve"> as an unstable and uncertain transition towards the next power competition: </w:t>
      </w:r>
      <w:r w:rsidRPr="009F053D">
        <w:rPr>
          <w:rStyle w:val="Emphasis"/>
          <w:sz w:val="24"/>
        </w:rPr>
        <w:t>no other State actor seems either able to gather sufficient power to resist</w:t>
      </w:r>
      <w:r w:rsidRPr="009F053D">
        <w:rPr>
          <w:rFonts w:eastAsia="Times New Roman" w:cs="Times New Roman"/>
          <w:color w:val="000000"/>
          <w:sz w:val="24"/>
          <w:u w:val="single"/>
          <w:bdr w:val="none" w:sz="0" w:space="0" w:color="auto" w:frame="1"/>
        </w:rPr>
        <w:t xml:space="preserve"> US hegemony</w:t>
      </w:r>
      <w:r w:rsidRPr="009F053D">
        <w:rPr>
          <w:rFonts w:eastAsia="Times New Roman" w:cs="Times New Roman"/>
          <w:color w:val="000000"/>
          <w:sz w:val="24"/>
          <w:bdr w:val="none" w:sz="0" w:space="0" w:color="auto" w:frame="1"/>
        </w:rPr>
        <w:t>, or willing to leave the bed of security provisions.</w:t>
      </w:r>
    </w:p>
    <w:p w:rsidR="00BD7927" w:rsidRPr="00B05C24" w:rsidRDefault="00BD7927" w:rsidP="00BD7927">
      <w:pPr>
        <w:pStyle w:val="Heading4"/>
        <w:rPr>
          <w:rFonts w:cs="Times New Roman"/>
          <w:sz w:val="24"/>
          <w:szCs w:val="24"/>
        </w:rPr>
      </w:pPr>
      <w:r w:rsidRPr="00B05C24">
        <w:rPr>
          <w:rFonts w:cs="Times New Roman"/>
          <w:sz w:val="24"/>
          <w:szCs w:val="24"/>
        </w:rPr>
        <w:t>Legitimacy is key international stability and economic prosperity</w:t>
      </w:r>
    </w:p>
    <w:p w:rsidR="00BD7927" w:rsidRPr="00B05C24" w:rsidRDefault="00BD7927" w:rsidP="00BD7927">
      <w:pPr>
        <w:pStyle w:val="card"/>
        <w:ind w:left="0"/>
        <w:rPr>
          <w:rFonts w:ascii="Georgia" w:hAnsi="Georgia"/>
          <w:sz w:val="24"/>
          <w:szCs w:val="24"/>
        </w:rPr>
      </w:pPr>
      <w:r w:rsidRPr="00B05C24">
        <w:rPr>
          <w:rFonts w:cs="Times New Roman"/>
          <w:b/>
          <w:sz w:val="24"/>
          <w:szCs w:val="24"/>
        </w:rPr>
        <w:t>İ</w:t>
      </w:r>
      <w:r w:rsidRPr="00B05C24">
        <w:rPr>
          <w:rFonts w:ascii="Georgia" w:hAnsi="Georgia"/>
          <w:b/>
          <w:sz w:val="24"/>
          <w:szCs w:val="24"/>
        </w:rPr>
        <w:t>PEK 13</w:t>
      </w:r>
      <w:r w:rsidRPr="00B05C24">
        <w:rPr>
          <w:rFonts w:ascii="Georgia" w:hAnsi="Georgia"/>
          <w:sz w:val="24"/>
          <w:szCs w:val="24"/>
        </w:rPr>
        <w:t xml:space="preserve"> (Pinar, assistant professor at the Department of International Relations, </w:t>
      </w:r>
      <w:proofErr w:type="spellStart"/>
      <w:r w:rsidRPr="00B05C24">
        <w:rPr>
          <w:rFonts w:ascii="Georgia" w:hAnsi="Georgia"/>
          <w:sz w:val="24"/>
          <w:szCs w:val="24"/>
        </w:rPr>
        <w:t>Bilkent</w:t>
      </w:r>
      <w:proofErr w:type="spellEnd"/>
      <w:r w:rsidRPr="00B05C24">
        <w:rPr>
          <w:rFonts w:ascii="Georgia" w:hAnsi="Georgia"/>
          <w:sz w:val="24"/>
          <w:szCs w:val="24"/>
        </w:rPr>
        <w:t xml:space="preserve">, research interests include energy security in global political economy, security and development in post-conflict states, Winter 2013 “Hegemony and Crisis in Global Political Economy: The Importance of Legitimacy,” System for Award Management, </w:t>
      </w:r>
      <w:hyperlink r:id="rId70" w:history="1">
        <w:r w:rsidRPr="00B05C24">
          <w:rPr>
            <w:rStyle w:val="Hyperlink"/>
            <w:rFonts w:ascii="Georgia" w:hAnsi="Georgia"/>
            <w:sz w:val="24"/>
            <w:szCs w:val="24"/>
          </w:rPr>
          <w:t>http://sam.gov.tr/wp content/uploads/2014/03/Pinar_Ipek.pdf</w:t>
        </w:r>
      </w:hyperlink>
      <w:r w:rsidRPr="00B05C24">
        <w:rPr>
          <w:rFonts w:ascii="Georgia" w:hAnsi="Georgia"/>
          <w:sz w:val="24"/>
          <w:szCs w:val="24"/>
        </w:rPr>
        <w:t>, JHR)</w:t>
      </w:r>
    </w:p>
    <w:p w:rsidR="00BD7927" w:rsidRPr="00DC17E5" w:rsidRDefault="00BD7927" w:rsidP="00BD7927">
      <w:pPr>
        <w:rPr>
          <w:sz w:val="24"/>
        </w:rPr>
      </w:pPr>
      <w:r w:rsidRPr="00DC17E5">
        <w:rPr>
          <w:sz w:val="24"/>
          <w:u w:val="single"/>
        </w:rPr>
        <w:t xml:space="preserve">Within this framework, this paper </w:t>
      </w:r>
      <w:proofErr w:type="spellStart"/>
      <w:r w:rsidRPr="00DC17E5">
        <w:rPr>
          <w:sz w:val="24"/>
          <w:u w:val="single"/>
        </w:rPr>
        <w:t>re-emphasises</w:t>
      </w:r>
      <w:proofErr w:type="spellEnd"/>
      <w:r w:rsidRPr="00DC17E5">
        <w:rPr>
          <w:sz w:val="24"/>
          <w:u w:val="single"/>
        </w:rPr>
        <w:t xml:space="preserve"> the importance of the moral, political, and cultural hegemony of particular social groups in enforcing the </w:t>
      </w:r>
      <w:r w:rsidRPr="00DC17E5">
        <w:rPr>
          <w:rStyle w:val="Emphasis"/>
          <w:sz w:val="24"/>
        </w:rPr>
        <w:t>necessary norms to stabilize the liberal economic system</w:t>
      </w:r>
      <w:r w:rsidRPr="00DC17E5">
        <w:rPr>
          <w:sz w:val="24"/>
        </w:rPr>
        <w:t>. In other words, it reconsiders the importance of legitimacy in hegemony</w:t>
      </w:r>
      <w:r w:rsidRPr="00DC17E5">
        <w:rPr>
          <w:sz w:val="24"/>
          <w:u w:val="single"/>
        </w:rPr>
        <w:t xml:space="preserve">. Although it is argued that the role of the Unites States’ significant power has been influential </w:t>
      </w:r>
      <w:proofErr w:type="gramStart"/>
      <w:r w:rsidRPr="00DC17E5">
        <w:rPr>
          <w:sz w:val="24"/>
          <w:u w:val="single"/>
        </w:rPr>
        <w:t>in  maintaining</w:t>
      </w:r>
      <w:proofErr w:type="gramEnd"/>
      <w:r w:rsidRPr="00DC17E5">
        <w:rPr>
          <w:sz w:val="24"/>
          <w:u w:val="single"/>
        </w:rPr>
        <w:t xml:space="preserve"> the liberal open economic system</w:t>
      </w:r>
      <w:r w:rsidRPr="00DC17E5">
        <w:rPr>
          <w:sz w:val="24"/>
        </w:rPr>
        <w:t xml:space="preserve">, back-to-back financial crises have created a dilemma in global political economy, stemming from the expected role of the hegemonic state and its capability and will to divert sufficient resources to assert its leadership. In times of crisis in global political economy, such a dilemma becomes more apparent as the hegemonic state’s capability </w:t>
      </w:r>
      <w:r w:rsidRPr="00DC17E5">
        <w:rPr>
          <w:sz w:val="24"/>
          <w:u w:val="single"/>
        </w:rPr>
        <w:t xml:space="preserve">and will </w:t>
      </w:r>
      <w:r w:rsidRPr="00DC17E5">
        <w:rPr>
          <w:rStyle w:val="Emphasis"/>
          <w:sz w:val="24"/>
        </w:rPr>
        <w:t>struggles to allocate resources while reinforcing dominant norms and legitimacy</w:t>
      </w:r>
      <w:r w:rsidRPr="00DC17E5">
        <w:rPr>
          <w:sz w:val="28"/>
          <w:u w:val="single"/>
        </w:rPr>
        <w:t xml:space="preserve"> </w:t>
      </w:r>
      <w:r w:rsidRPr="00DC17E5">
        <w:rPr>
          <w:sz w:val="24"/>
          <w:u w:val="single"/>
        </w:rPr>
        <w:t xml:space="preserve">to stabilize the neoliberal economic system. Thus, the relationship between economic power and particular social groups’ dominant ideas and norms </w:t>
      </w:r>
      <w:r w:rsidRPr="00DC17E5">
        <w:rPr>
          <w:rStyle w:val="Emphasis"/>
          <w:sz w:val="24"/>
        </w:rPr>
        <w:t>emphasizes the importance of legitimacy in hegemony.</w:t>
      </w:r>
      <w:r w:rsidRPr="00DC17E5">
        <w:rPr>
          <w:sz w:val="24"/>
        </w:rPr>
        <w:t xml:space="preserve"> The next section looks at the challenges in global trade and finance to elucidate the importance of such legitimacy.</w:t>
      </w:r>
    </w:p>
    <w:p w:rsidR="00BD7927" w:rsidRPr="00DC17E5" w:rsidRDefault="00BD7927" w:rsidP="00BD7927">
      <w:pPr>
        <w:rPr>
          <w:b/>
          <w:sz w:val="24"/>
        </w:rPr>
      </w:pPr>
    </w:p>
    <w:p w:rsidR="00BD7927" w:rsidRPr="00B05C24" w:rsidRDefault="00BD7927" w:rsidP="00BD7927">
      <w:pPr>
        <w:rPr>
          <w:b/>
          <w:sz w:val="24"/>
          <w:szCs w:val="24"/>
        </w:rPr>
      </w:pPr>
      <w:r w:rsidRPr="00B05C24">
        <w:rPr>
          <w:b/>
          <w:sz w:val="24"/>
          <w:szCs w:val="24"/>
        </w:rPr>
        <w:t xml:space="preserve">Hegemony prevents conflict- it’s key to deterrence, alliance confidence, and prevents rising challengers </w:t>
      </w:r>
    </w:p>
    <w:p w:rsidR="00BD7927" w:rsidRPr="00B05C24" w:rsidRDefault="00BD7927" w:rsidP="00BD7927">
      <w:pPr>
        <w:rPr>
          <w:rFonts w:eastAsia="Times New Roman" w:cs="Times New Roman"/>
          <w:sz w:val="24"/>
          <w:szCs w:val="24"/>
        </w:rPr>
      </w:pPr>
      <w:r w:rsidRPr="00B05C24">
        <w:rPr>
          <w:b/>
          <w:sz w:val="24"/>
          <w:szCs w:val="24"/>
        </w:rPr>
        <w:t>Kagan 14</w:t>
      </w:r>
      <w:r w:rsidRPr="00B05C24">
        <w:rPr>
          <w:sz w:val="24"/>
          <w:szCs w:val="24"/>
        </w:rPr>
        <w:t xml:space="preserve"> (Robert, senior fellow in foreign policy at the Brookings Institution, 5/26/14, “</w:t>
      </w:r>
      <w:r w:rsidRPr="00B05C24">
        <w:rPr>
          <w:rFonts w:eastAsia="Times New Roman" w:cs="Times New Roman"/>
          <w:bCs/>
          <w:sz w:val="24"/>
          <w:szCs w:val="24"/>
        </w:rPr>
        <w:t>What America Still Owes the World,”</w:t>
      </w:r>
    </w:p>
    <w:p w:rsidR="00BD7927" w:rsidRPr="00B05C24" w:rsidRDefault="00BD7927" w:rsidP="00BD7927">
      <w:pPr>
        <w:pStyle w:val="card"/>
        <w:ind w:left="0"/>
        <w:rPr>
          <w:rFonts w:ascii="Georgia" w:hAnsi="Georgia"/>
          <w:sz w:val="24"/>
          <w:szCs w:val="24"/>
        </w:rPr>
      </w:pPr>
      <w:r w:rsidRPr="00B05C24">
        <w:rPr>
          <w:rFonts w:ascii="Georgia" w:hAnsi="Georgia"/>
          <w:sz w:val="24"/>
          <w:szCs w:val="24"/>
        </w:rPr>
        <w:t xml:space="preserve">New Republic, </w:t>
      </w:r>
      <w:hyperlink r:id="rId71" w:history="1">
        <w:r w:rsidRPr="00B05C24">
          <w:rPr>
            <w:rStyle w:val="Hyperlink"/>
            <w:rFonts w:ascii="Georgia" w:hAnsi="Georgia"/>
            <w:sz w:val="24"/>
            <w:szCs w:val="24"/>
          </w:rPr>
          <w:t>http://www.newrepublic.com/article/117859/allure-normalcy-what-america-still-owes-world</w:t>
        </w:r>
      </w:hyperlink>
      <w:r w:rsidRPr="00B05C24">
        <w:rPr>
          <w:rFonts w:ascii="Georgia" w:hAnsi="Georgia"/>
          <w:sz w:val="24"/>
          <w:szCs w:val="24"/>
        </w:rPr>
        <w:t xml:space="preserve">, JHR) </w:t>
      </w:r>
    </w:p>
    <w:p w:rsidR="00BD7927" w:rsidRPr="00DC17E5" w:rsidRDefault="00BD7927" w:rsidP="00BD7927">
      <w:pPr>
        <w:rPr>
          <w:sz w:val="24"/>
          <w:u w:val="single"/>
        </w:rPr>
      </w:pPr>
      <w:r w:rsidRPr="00DC17E5">
        <w:rPr>
          <w:rFonts w:eastAsia="Times New Roman" w:cs="Times New Roman"/>
          <w:color w:val="000000"/>
          <w:sz w:val="24"/>
          <w:u w:val="single"/>
        </w:rPr>
        <w:t>Nor do they realize, perhaps, how quickly it can all unravel</w:t>
      </w:r>
      <w:r w:rsidRPr="00DC17E5">
        <w:rPr>
          <w:rFonts w:eastAsia="Times New Roman" w:cs="Times New Roman"/>
          <w:color w:val="000000"/>
          <w:sz w:val="24"/>
        </w:rPr>
        <w:t xml:space="preserve">. The international system is an elaborate web of power relationships, in which every nation, from the biggest to the smallest, is constantly feeling for shifts or disturbances. Since 1945, and especially since 1989, </w:t>
      </w:r>
      <w:r w:rsidRPr="00DC17E5">
        <w:rPr>
          <w:rFonts w:eastAsia="Times New Roman" w:cs="Times New Roman"/>
          <w:color w:val="000000"/>
          <w:sz w:val="24"/>
          <w:u w:val="single"/>
        </w:rPr>
        <w:t xml:space="preserve">the web has been geared to respond primarily to the United States. Allies observe American behavior and calculate </w:t>
      </w:r>
      <w:r w:rsidRPr="00DC17E5">
        <w:rPr>
          <w:rStyle w:val="Emphasis"/>
          <w:sz w:val="24"/>
        </w:rPr>
        <w:t>America’s reliability. Nations hemmed in or threatened by American power watch for signs of growing or diminishing power and will</w:t>
      </w:r>
      <w:r w:rsidRPr="00DC17E5">
        <w:rPr>
          <w:rFonts w:eastAsia="Times New Roman" w:cs="Times New Roman"/>
          <w:color w:val="000000"/>
          <w:sz w:val="24"/>
          <w:u w:val="single"/>
        </w:rPr>
        <w:t xml:space="preserve">. When the United States appears to retrench, </w:t>
      </w:r>
      <w:r w:rsidRPr="00DC17E5">
        <w:rPr>
          <w:rStyle w:val="Emphasis"/>
          <w:sz w:val="24"/>
        </w:rPr>
        <w:t>allies necessarily become anxious, while others look for opportunities.</w:t>
      </w:r>
      <w:r w:rsidRPr="00DC17E5">
        <w:rPr>
          <w:rFonts w:eastAsia="Times New Roman" w:cs="Times New Roman"/>
          <w:color w:val="000000"/>
          <w:sz w:val="28"/>
          <w:u w:val="single"/>
        </w:rPr>
        <w:t xml:space="preserve"> </w:t>
      </w:r>
      <w:r w:rsidRPr="00DC17E5">
        <w:rPr>
          <w:rFonts w:eastAsia="Times New Roman" w:cs="Times New Roman"/>
          <w:sz w:val="28"/>
          <w:u w:val="single"/>
        </w:rPr>
        <w:t xml:space="preserve"> </w:t>
      </w:r>
    </w:p>
    <w:p w:rsidR="00BD7927" w:rsidRPr="00B05C24" w:rsidRDefault="00BD7927" w:rsidP="00BD7927">
      <w:pPr>
        <w:pStyle w:val="Heading4"/>
        <w:rPr>
          <w:sz w:val="24"/>
          <w:szCs w:val="24"/>
        </w:rPr>
      </w:pPr>
      <w:r w:rsidRPr="00B05C24">
        <w:rPr>
          <w:sz w:val="24"/>
          <w:szCs w:val="24"/>
        </w:rPr>
        <w:t xml:space="preserve">The global order is collapsing without US leadership- try or die for hegemony </w:t>
      </w:r>
    </w:p>
    <w:p w:rsidR="00BD7927" w:rsidRPr="00B05C24" w:rsidRDefault="00BD7927" w:rsidP="00BD7927">
      <w:pPr>
        <w:rPr>
          <w:rFonts w:eastAsia="Times New Roman" w:cs="Times New Roman"/>
          <w:sz w:val="24"/>
          <w:szCs w:val="24"/>
        </w:rPr>
      </w:pPr>
      <w:r w:rsidRPr="00B05C24">
        <w:rPr>
          <w:b/>
          <w:sz w:val="24"/>
          <w:szCs w:val="24"/>
        </w:rPr>
        <w:t>Kagan 14</w:t>
      </w:r>
      <w:r w:rsidRPr="00B05C24">
        <w:rPr>
          <w:sz w:val="24"/>
          <w:szCs w:val="24"/>
        </w:rPr>
        <w:t xml:space="preserve"> (Robert, senior fellow in foreign policy at the Brookings Institution, 5/26/14, “</w:t>
      </w:r>
      <w:r w:rsidRPr="00B05C24">
        <w:rPr>
          <w:rFonts w:eastAsia="Times New Roman" w:cs="Times New Roman"/>
          <w:bCs/>
          <w:sz w:val="24"/>
          <w:szCs w:val="24"/>
        </w:rPr>
        <w:t>What America Still Owes the World,”</w:t>
      </w:r>
    </w:p>
    <w:p w:rsidR="00BD7927" w:rsidRPr="00B05C24" w:rsidRDefault="00BD7927" w:rsidP="00BD7927">
      <w:pPr>
        <w:pStyle w:val="card"/>
        <w:ind w:left="0"/>
        <w:rPr>
          <w:rFonts w:ascii="Georgia" w:hAnsi="Georgia"/>
          <w:sz w:val="24"/>
          <w:szCs w:val="24"/>
        </w:rPr>
      </w:pPr>
      <w:r w:rsidRPr="00B05C24">
        <w:rPr>
          <w:rFonts w:ascii="Georgia" w:hAnsi="Georgia"/>
          <w:sz w:val="24"/>
          <w:szCs w:val="24"/>
        </w:rPr>
        <w:t xml:space="preserve">New Republic, </w:t>
      </w:r>
      <w:hyperlink r:id="rId72" w:history="1">
        <w:r w:rsidRPr="00B05C24">
          <w:rPr>
            <w:rStyle w:val="Hyperlink"/>
            <w:rFonts w:ascii="Georgia" w:hAnsi="Georgia"/>
            <w:sz w:val="24"/>
            <w:szCs w:val="24"/>
          </w:rPr>
          <w:t>http://www.newrepublic.com/article/117859/allure-normalcy-what-america-still-owes-world</w:t>
        </w:r>
      </w:hyperlink>
      <w:r w:rsidRPr="00B05C24">
        <w:rPr>
          <w:rFonts w:ascii="Georgia" w:hAnsi="Georgia"/>
          <w:sz w:val="24"/>
          <w:szCs w:val="24"/>
        </w:rPr>
        <w:t xml:space="preserve">, JHR) </w:t>
      </w:r>
    </w:p>
    <w:p w:rsidR="00BD7927" w:rsidRPr="00DC17E5" w:rsidRDefault="00BD7927" w:rsidP="00BD7927">
      <w:pPr>
        <w:pStyle w:val="card"/>
        <w:ind w:left="0"/>
        <w:rPr>
          <w:rFonts w:ascii="Georgia" w:hAnsi="Georgia"/>
          <w:sz w:val="24"/>
          <w:szCs w:val="24"/>
          <w:u w:val="single"/>
        </w:rPr>
      </w:pPr>
      <w:r w:rsidRPr="00DC17E5">
        <w:rPr>
          <w:rFonts w:ascii="Georgia" w:hAnsi="Georgia" w:cs="Times New Roman"/>
          <w:color w:val="000000"/>
          <w:sz w:val="24"/>
          <w:szCs w:val="24"/>
        </w:rPr>
        <w:t xml:space="preserve">Meanwhile, </w:t>
      </w:r>
      <w:r w:rsidRPr="00DC17E5">
        <w:rPr>
          <w:rStyle w:val="Emphasis"/>
          <w:sz w:val="24"/>
        </w:rPr>
        <w:t>the signs of the global order breaking down are all around us.</w:t>
      </w:r>
      <w:r w:rsidRPr="00DC17E5">
        <w:rPr>
          <w:rFonts w:ascii="Georgia" w:hAnsi="Georgia" w:cs="Times New Roman"/>
          <w:color w:val="000000"/>
          <w:sz w:val="28"/>
          <w:szCs w:val="24"/>
          <w:u w:val="single"/>
        </w:rPr>
        <w:t xml:space="preserve"> </w:t>
      </w:r>
      <w:r w:rsidRPr="00DC17E5">
        <w:rPr>
          <w:rFonts w:ascii="Georgia" w:hAnsi="Georgia" w:cs="Times New Roman"/>
          <w:color w:val="000000"/>
          <w:sz w:val="24"/>
          <w:szCs w:val="24"/>
          <w:u w:val="single"/>
        </w:rPr>
        <w:t xml:space="preserve">Russia’s invasion of Ukraine </w:t>
      </w:r>
      <w:r w:rsidRPr="00DC17E5">
        <w:rPr>
          <w:rFonts w:ascii="Georgia" w:hAnsi="Georgia" w:cs="Times New Roman"/>
          <w:color w:val="000000"/>
          <w:sz w:val="24"/>
          <w:szCs w:val="24"/>
        </w:rPr>
        <w:t>and seizure of Crimea was the first time since World War II that a nation in Europe had engaged in territorial conquest. I</w:t>
      </w:r>
      <w:r w:rsidRPr="00DC17E5">
        <w:rPr>
          <w:rFonts w:ascii="Georgia" w:hAnsi="Georgia" w:cs="Times New Roman"/>
          <w:color w:val="000000"/>
          <w:sz w:val="24"/>
          <w:szCs w:val="24"/>
          <w:u w:val="single"/>
        </w:rPr>
        <w:t xml:space="preserve">f Iran manages to acquire a nuclear weapon, it will likely lead other powers in the region to do the same, </w:t>
      </w:r>
      <w:r w:rsidRPr="00DC17E5">
        <w:rPr>
          <w:rFonts w:ascii="Georgia" w:hAnsi="Georgia" w:cs="Times New Roman"/>
          <w:color w:val="000000"/>
          <w:sz w:val="24"/>
          <w:szCs w:val="24"/>
        </w:rPr>
        <w:t xml:space="preserve">effectively undoing the nonproliferation regime, which, along with American power, has managed to keep the number of nuclear-armed powers limited over the past half century. </w:t>
      </w:r>
      <w:r w:rsidRPr="00DC17E5">
        <w:rPr>
          <w:rFonts w:ascii="Georgia" w:hAnsi="Georgia" w:cs="Times New Roman"/>
          <w:color w:val="000000"/>
          <w:sz w:val="24"/>
          <w:szCs w:val="24"/>
          <w:u w:val="single"/>
        </w:rPr>
        <w:t xml:space="preserve">Iran, Saudi Arabia, and Russia are engaged in a proxy war in Syria </w:t>
      </w:r>
      <w:r w:rsidRPr="00DC17E5">
        <w:rPr>
          <w:rFonts w:ascii="Georgia" w:hAnsi="Georgia" w:cs="Times New Roman"/>
          <w:color w:val="000000"/>
          <w:sz w:val="24"/>
          <w:szCs w:val="24"/>
        </w:rPr>
        <w:t xml:space="preserve">that, in addition to the 150,000 dead and the millions displaced, has further destabilized a region that had already been in upheaval. </w:t>
      </w:r>
      <w:r w:rsidRPr="00DC17E5">
        <w:rPr>
          <w:rFonts w:ascii="Georgia" w:hAnsi="Georgia" w:cs="Times New Roman"/>
          <w:color w:val="000000"/>
          <w:sz w:val="24"/>
          <w:szCs w:val="24"/>
          <w:u w:val="single"/>
        </w:rPr>
        <w:t>In East Asia, nervousness about China’s rise, combined with uncertainty about America’s commitment, is exacerbating tensions.</w:t>
      </w:r>
      <w:r w:rsidRPr="00DC17E5">
        <w:rPr>
          <w:rFonts w:ascii="Georgia" w:hAnsi="Georgia" w:cs="Times New Roman"/>
          <w:color w:val="000000"/>
          <w:sz w:val="24"/>
          <w:szCs w:val="24"/>
        </w:rPr>
        <w:t xml:space="preserve"> In recent years the number of democracies around the world has been steadily declining, while the number of autocracies grows. </w:t>
      </w:r>
      <w:r w:rsidRPr="00DC17E5">
        <w:rPr>
          <w:rFonts w:ascii="Georgia" w:hAnsi="Georgia" w:cs="Times New Roman"/>
          <w:color w:val="000000"/>
          <w:sz w:val="24"/>
          <w:szCs w:val="24"/>
          <w:u w:val="single"/>
        </w:rPr>
        <w:t xml:space="preserve">If these trends continue, </w:t>
      </w:r>
      <w:r w:rsidRPr="00DC17E5">
        <w:rPr>
          <w:rStyle w:val="Emphasis"/>
          <w:sz w:val="24"/>
        </w:rPr>
        <w:t>in the near future we are likely to see increasing conflict</w:t>
      </w:r>
      <w:r w:rsidRPr="00DC17E5">
        <w:rPr>
          <w:rFonts w:ascii="Georgia" w:hAnsi="Georgia" w:cs="Times New Roman"/>
          <w:color w:val="000000"/>
          <w:sz w:val="24"/>
          <w:szCs w:val="24"/>
          <w:u w:val="single"/>
        </w:rPr>
        <w:t>, increasing wars over territory, greater ethnic and sectarian violence, and a shrinking world of democracies.</w:t>
      </w:r>
      <w:r w:rsidRPr="00DC17E5">
        <w:rPr>
          <w:rFonts w:ascii="Georgia" w:hAnsi="Georgia" w:cs="Times New Roman"/>
          <w:color w:val="000000"/>
          <w:sz w:val="24"/>
          <w:szCs w:val="24"/>
        </w:rPr>
        <w:t xml:space="preserve"> </w:t>
      </w:r>
      <w:r w:rsidRPr="00DC17E5">
        <w:rPr>
          <w:rStyle w:val="Emphasis"/>
          <w:sz w:val="24"/>
        </w:rPr>
        <w:t>How will Americans respond?</w:t>
      </w:r>
      <w:r w:rsidRPr="00DC17E5">
        <w:rPr>
          <w:rFonts w:ascii="Georgia" w:hAnsi="Georgia" w:cs="Times New Roman"/>
          <w:color w:val="000000"/>
          <w:sz w:val="28"/>
          <w:szCs w:val="24"/>
        </w:rPr>
        <w:t xml:space="preserve"> </w:t>
      </w:r>
      <w:r w:rsidRPr="00DC17E5">
        <w:rPr>
          <w:rFonts w:ascii="Georgia" w:hAnsi="Georgia" w:cs="Times New Roman"/>
          <w:color w:val="000000"/>
          <w:sz w:val="24"/>
          <w:szCs w:val="24"/>
        </w:rPr>
        <w:t xml:space="preserve">If the test is once again to be “national interests” narrowly construed, then Americans may find all of this tolerable, or at least preferable to doing something to stop it. </w:t>
      </w:r>
      <w:r w:rsidRPr="00DC17E5">
        <w:rPr>
          <w:rFonts w:ascii="Georgia" w:hAnsi="Georgia" w:cs="Times New Roman"/>
          <w:color w:val="000000"/>
          <w:sz w:val="24"/>
          <w:szCs w:val="24"/>
          <w:u w:val="single"/>
        </w:rPr>
        <w:t>Could the United States survive</w:t>
      </w:r>
      <w:r w:rsidRPr="00DC17E5">
        <w:rPr>
          <w:rFonts w:ascii="Georgia" w:hAnsi="Georgia" w:cs="Times New Roman"/>
          <w:color w:val="000000"/>
          <w:sz w:val="24"/>
          <w:szCs w:val="24"/>
        </w:rPr>
        <w:t xml:space="preserve"> if Syria remains under the control of Assad or,</w:t>
      </w:r>
      <w:r w:rsidRPr="00DC17E5">
        <w:rPr>
          <w:rFonts w:ascii="Georgia" w:hAnsi="Georgia" w:cs="Times New Roman"/>
          <w:color w:val="000000"/>
          <w:sz w:val="12"/>
          <w:szCs w:val="12"/>
        </w:rPr>
        <w:t xml:space="preserve"> more likely, disintegrates into a chaos of territories, some of which will be controlled by jihadi terrorists? Could it survive if Iran acquires a nuclear weapon, and if in turn Saudi Arabia, Turkey, and Egypt acquire nuclear weapons? Or if North Korea launches a war on the South? Could it survive in a world where China dominates much of East Asia, or where China and Japan resume their old conflict? Could it survive in a world where Russia dominates Eastern Europe, including not only Ukraine but the Baltic states and perhaps even Poland</w:t>
      </w:r>
      <w:r w:rsidRPr="00DC17E5">
        <w:rPr>
          <w:rFonts w:ascii="Georgia" w:hAnsi="Georgia" w:cs="Times New Roman"/>
          <w:color w:val="000000"/>
          <w:sz w:val="24"/>
          <w:szCs w:val="24"/>
        </w:rPr>
        <w:t xml:space="preserve">? </w:t>
      </w:r>
      <w:r w:rsidRPr="00DC17E5">
        <w:rPr>
          <w:rFonts w:ascii="Georgia" w:hAnsi="Georgia" w:cs="Times New Roman"/>
          <w:color w:val="000000"/>
          <w:sz w:val="24"/>
          <w:szCs w:val="24"/>
          <w:u w:val="single"/>
        </w:rPr>
        <w:t xml:space="preserve">Of course it could. From the point of view of strict “necessity” and narrow national interest, </w:t>
      </w:r>
      <w:r w:rsidRPr="00DC17E5">
        <w:rPr>
          <w:rStyle w:val="Emphasis"/>
          <w:sz w:val="24"/>
        </w:rPr>
        <w:t>the United States could survive all of this</w:t>
      </w:r>
      <w:r w:rsidRPr="00DC17E5">
        <w:rPr>
          <w:rFonts w:ascii="Georgia" w:hAnsi="Georgia" w:cs="Times New Roman"/>
          <w:color w:val="000000"/>
          <w:sz w:val="24"/>
          <w:szCs w:val="24"/>
        </w:rPr>
        <w:t xml:space="preserve">. </w:t>
      </w:r>
      <w:r w:rsidRPr="00DC17E5">
        <w:rPr>
          <w:rFonts w:ascii="Georgia" w:hAnsi="Georgia" w:cs="Times New Roman"/>
          <w:color w:val="000000"/>
          <w:sz w:val="16"/>
          <w:szCs w:val="16"/>
        </w:rPr>
        <w:t>It could trade with a dominant China and work out a modus vivendi with a restored Russian empire. Those alarmed by such developments will be hard-pressed, as Roosevelt was, to explain how each marginal setback would affect the parochial interests of the average American. As in the past,</w:t>
      </w:r>
      <w:r w:rsidRPr="00DC17E5">
        <w:rPr>
          <w:rFonts w:ascii="Georgia" w:hAnsi="Georgia" w:cs="Times New Roman"/>
          <w:color w:val="000000"/>
          <w:sz w:val="24"/>
          <w:szCs w:val="24"/>
        </w:rPr>
        <w:t xml:space="preserve"> </w:t>
      </w:r>
      <w:r w:rsidRPr="00DC17E5">
        <w:rPr>
          <w:rFonts w:ascii="Georgia" w:hAnsi="Georgia" w:cs="Times New Roman"/>
          <w:color w:val="000000"/>
          <w:sz w:val="24"/>
          <w:szCs w:val="24"/>
          <w:u w:val="single"/>
        </w:rPr>
        <w:t>Americans will be among the last to suffer grievously from a breakdown of world order. And by the time they do feel the effects, it may be very late in the day.</w:t>
      </w:r>
    </w:p>
    <w:p w:rsidR="00BD7927" w:rsidRPr="00DC17E5" w:rsidRDefault="00BD7927" w:rsidP="00BD7927">
      <w:pPr>
        <w:rPr>
          <w:sz w:val="24"/>
        </w:rPr>
      </w:pPr>
    </w:p>
    <w:p w:rsidR="006D1936" w:rsidRPr="006D1936" w:rsidRDefault="006D1936" w:rsidP="006D1936"/>
    <w:p w:rsidR="0056111F" w:rsidRDefault="0056111F" w:rsidP="0056111F">
      <w:pPr>
        <w:pStyle w:val="Heading2"/>
      </w:pPr>
      <w:r>
        <w:t xml:space="preserve">A2 </w:t>
      </w:r>
      <w:proofErr w:type="spellStart"/>
      <w:r>
        <w:t>Fettweis</w:t>
      </w:r>
      <w:proofErr w:type="spellEnd"/>
    </w:p>
    <w:p w:rsidR="0056111F" w:rsidRPr="00B860D1" w:rsidRDefault="0056111F" w:rsidP="0056111F">
      <w:pPr>
        <w:pStyle w:val="Heading4"/>
      </w:pPr>
      <w:r w:rsidRPr="00B860D1">
        <w:t>Hegemony is necessary to prevent inevitable great-power competition that escalates---</w:t>
      </w:r>
      <w:proofErr w:type="spellStart"/>
      <w:r w:rsidRPr="00B860D1">
        <w:t>Fettweis</w:t>
      </w:r>
      <w:proofErr w:type="spellEnd"/>
      <w:r w:rsidRPr="00B860D1">
        <w:t xml:space="preserve"> is also wrong because the US didn’t cut back in the 1990s---a </w:t>
      </w:r>
      <w:r w:rsidRPr="00B860D1">
        <w:rPr>
          <w:u w:val="single"/>
        </w:rPr>
        <w:t>large</w:t>
      </w:r>
      <w:r w:rsidRPr="00B860D1">
        <w:t xml:space="preserve"> status gap is necessary </w:t>
      </w:r>
    </w:p>
    <w:p w:rsidR="0056111F" w:rsidRPr="00B860D1" w:rsidRDefault="0056111F" w:rsidP="0056111F">
      <w:proofErr w:type="spellStart"/>
      <w:r w:rsidRPr="00B860D1">
        <w:rPr>
          <w:rStyle w:val="Style13ptBold"/>
        </w:rPr>
        <w:t>Wohlforth</w:t>
      </w:r>
      <w:proofErr w:type="spellEnd"/>
      <w:r w:rsidRPr="00B860D1">
        <w:rPr>
          <w:rStyle w:val="Style13ptBold"/>
        </w:rPr>
        <w:t xml:space="preserve"> 11</w:t>
      </w:r>
      <w:r w:rsidRPr="00B860D1">
        <w:t xml:space="preserve"> William C, Daniel Webster Professor at Dartmouth College, where he teaches in the Department of Government and is the editor-in-chief of Security Studies, “International Relations Theory and the Consequences of </w:t>
      </w:r>
      <w:proofErr w:type="spellStart"/>
      <w:r w:rsidRPr="00B860D1">
        <w:t>Unipolarity</w:t>
      </w:r>
      <w:proofErr w:type="spellEnd"/>
      <w:r w:rsidRPr="00B860D1">
        <w:t>”, Cambridge University Press, p. 65-66</w:t>
      </w:r>
    </w:p>
    <w:p w:rsidR="0056111F" w:rsidRPr="00B860D1" w:rsidRDefault="0056111F" w:rsidP="0056111F">
      <w:pPr>
        <w:rPr>
          <w:sz w:val="14"/>
          <w:szCs w:val="14"/>
        </w:rPr>
      </w:pPr>
      <w:r w:rsidRPr="00B860D1">
        <w:rPr>
          <w:sz w:val="14"/>
          <w:szCs w:val="14"/>
        </w:rPr>
        <w:t>Conclusion</w:t>
      </w:r>
      <w:r w:rsidRPr="00B860D1">
        <w:rPr>
          <w:sz w:val="12"/>
        </w:rPr>
        <w:t>¶</w:t>
      </w:r>
      <w:r w:rsidRPr="00B860D1">
        <w:rPr>
          <w:sz w:val="14"/>
          <w:szCs w:val="14"/>
        </w:rPr>
        <w:t xml:space="preserve"> The evidence suggests that </w:t>
      </w:r>
      <w:r w:rsidRPr="00B860D1">
        <w:rPr>
          <w:rStyle w:val="cite"/>
        </w:rPr>
        <w:t xml:space="preserve">narrow </w:t>
      </w:r>
      <w:r w:rsidRPr="00B860D1">
        <w:rPr>
          <w:sz w:val="14"/>
          <w:szCs w:val="14"/>
        </w:rPr>
        <w:t>and asymmetrical</w:t>
      </w:r>
      <w:r w:rsidRPr="00B860D1">
        <w:rPr>
          <w:rStyle w:val="cite"/>
        </w:rPr>
        <w:t xml:space="preserve"> capabilities gaps foster status competition even among states relatively confident of their basic territorial security for the reasons identified in social identity theory and theories of status competition.</w:t>
      </w:r>
      <w:r w:rsidRPr="00B860D1">
        <w:rPr>
          <w:sz w:val="14"/>
          <w:szCs w:val="14"/>
        </w:rPr>
        <w:t xml:space="preserve"> </w:t>
      </w:r>
      <w:r w:rsidRPr="00B860D1">
        <w:rPr>
          <w:rStyle w:val="Emphasis"/>
        </w:rPr>
        <w:t>Broad patterns of evidence</w:t>
      </w:r>
      <w:r w:rsidRPr="00B860D1">
        <w:rPr>
          <w:sz w:val="14"/>
          <w:szCs w:val="14"/>
        </w:rPr>
        <w:t xml:space="preserve"> </w:t>
      </w:r>
      <w:r w:rsidRPr="00B860D1">
        <w:rPr>
          <w:rStyle w:val="cite"/>
        </w:rPr>
        <w:t>are consistent with this expectation, suggesting that</w:t>
      </w:r>
      <w:r w:rsidRPr="00B860D1">
        <w:rPr>
          <w:sz w:val="14"/>
          <w:szCs w:val="14"/>
        </w:rPr>
        <w:t xml:space="preserve"> </w:t>
      </w:r>
      <w:proofErr w:type="spellStart"/>
      <w:r w:rsidRPr="00B860D1">
        <w:rPr>
          <w:rStyle w:val="Emphasis"/>
        </w:rPr>
        <w:t>unipolarity</w:t>
      </w:r>
      <w:proofErr w:type="spellEnd"/>
      <w:r w:rsidRPr="00B860D1">
        <w:rPr>
          <w:rStyle w:val="Emphasis"/>
        </w:rPr>
        <w:t xml:space="preserve"> shapes strategies of identity maintenance in ways that dampen status conflict</w:t>
      </w:r>
      <w:r w:rsidRPr="00B860D1">
        <w:rPr>
          <w:sz w:val="14"/>
          <w:szCs w:val="14"/>
        </w:rPr>
        <w:t xml:space="preserve">. The implication is that </w:t>
      </w:r>
      <w:proofErr w:type="spellStart"/>
      <w:r w:rsidRPr="00B860D1">
        <w:rPr>
          <w:rStyle w:val="cite"/>
        </w:rPr>
        <w:t>unipolarity</w:t>
      </w:r>
      <w:proofErr w:type="spellEnd"/>
      <w:r w:rsidRPr="00B860D1">
        <w:rPr>
          <w:rStyle w:val="cite"/>
        </w:rPr>
        <w:t xml:space="preserve"> helps explain low levels of military competition and </w:t>
      </w:r>
      <w:r w:rsidRPr="00B860D1">
        <w:rPr>
          <w:rStyle w:val="Emphasis"/>
        </w:rPr>
        <w:t xml:space="preserve">conflict </w:t>
      </w:r>
      <w:r w:rsidRPr="00B860D1">
        <w:rPr>
          <w:rStyle w:val="Emphasis"/>
          <w:bdr w:val="single" w:sz="4" w:space="0" w:color="auto" w:frame="1"/>
        </w:rPr>
        <w:t>among major powers</w:t>
      </w:r>
      <w:r w:rsidRPr="00B860D1">
        <w:rPr>
          <w:rStyle w:val="cite"/>
        </w:rPr>
        <w:t xml:space="preserve"> after 1991 and that a return to bipolarity</w:t>
      </w:r>
      <w:r w:rsidRPr="00B860D1">
        <w:rPr>
          <w:rStyle w:val="Emphasis"/>
        </w:rPr>
        <w:t xml:space="preserve"> or </w:t>
      </w:r>
      <w:proofErr w:type="spellStart"/>
      <w:r w:rsidRPr="00B860D1">
        <w:rPr>
          <w:rStyle w:val="Emphasis"/>
        </w:rPr>
        <w:t>multipolarity</w:t>
      </w:r>
      <w:proofErr w:type="spellEnd"/>
      <w:r w:rsidRPr="00B860D1">
        <w:rPr>
          <w:rStyle w:val="Emphasis"/>
        </w:rPr>
        <w:t xml:space="preserve"> would increase the likelihood of such conflict</w:t>
      </w:r>
      <w:r w:rsidRPr="00B860D1">
        <w:rPr>
          <w:sz w:val="14"/>
          <w:szCs w:val="14"/>
        </w:rPr>
        <w:t>.</w:t>
      </w:r>
      <w:r w:rsidRPr="00B860D1">
        <w:rPr>
          <w:sz w:val="12"/>
        </w:rPr>
        <w:t>¶</w:t>
      </w:r>
      <w:r w:rsidRPr="00B860D1">
        <w:rPr>
          <w:sz w:val="14"/>
          <w:szCs w:val="14"/>
        </w:rPr>
        <w:t xml:space="preserve"> </w:t>
      </w:r>
      <w:proofErr w:type="gramStart"/>
      <w:r w:rsidRPr="00B860D1">
        <w:rPr>
          <w:sz w:val="14"/>
          <w:szCs w:val="14"/>
        </w:rPr>
        <w:t>This</w:t>
      </w:r>
      <w:proofErr w:type="gramEnd"/>
      <w:r w:rsidRPr="00B860D1">
        <w:rPr>
          <w:sz w:val="14"/>
          <w:szCs w:val="14"/>
        </w:rPr>
        <w:t xml:space="preserve"> has been a preliminary exercise. The evidence for the hypotheses explored here is hardly conclusive, but it is sufficiently suggestive to warrant further refinement and testing, all the more so given the importance of the question at stake. If status matters in the way the theory discussed here suggests, then the widespread view that the rise of a peer competitor and the shift back to a bipolar or multipolar structure present readily surmountable policy challenges is suspect. Most scholars agree with Jacek </w:t>
      </w:r>
      <w:proofErr w:type="spellStart"/>
      <w:r w:rsidRPr="00B860D1">
        <w:rPr>
          <w:sz w:val="14"/>
          <w:szCs w:val="14"/>
        </w:rPr>
        <w:t>Kugler</w:t>
      </w:r>
      <w:proofErr w:type="spellEnd"/>
      <w:r w:rsidRPr="00B860D1">
        <w:rPr>
          <w:sz w:val="14"/>
          <w:szCs w:val="14"/>
        </w:rPr>
        <w:t xml:space="preserve"> and Douglas Lemke's argument: "[</w:t>
      </w:r>
      <w:proofErr w:type="spellStart"/>
      <w:r w:rsidRPr="00B860D1">
        <w:rPr>
          <w:sz w:val="14"/>
          <w:szCs w:val="14"/>
        </w:rPr>
        <w:t>Sjhould</w:t>
      </w:r>
      <w:proofErr w:type="spellEnd"/>
      <w:r w:rsidRPr="00B860D1">
        <w:rPr>
          <w:sz w:val="14"/>
          <w:szCs w:val="14"/>
        </w:rPr>
        <w:t xml:space="preserve"> a satisfied state undergo a power transition and catch up with dominant power, there is little or no expectation of war.*81</w:t>
      </w:r>
      <w:r w:rsidRPr="00B860D1">
        <w:rPr>
          <w:sz w:val="12"/>
        </w:rPr>
        <w:t>¶</w:t>
      </w:r>
      <w:r w:rsidRPr="00B860D1">
        <w:rPr>
          <w:sz w:val="14"/>
          <w:szCs w:val="14"/>
        </w:rPr>
        <w:t xml:space="preserve"> Given that today's rising powers have every material reason to like the status quo, many observers are optimistic that the rise of peer competitors can he readily managed by fashioning an order that accommodates their material interests.</w:t>
      </w:r>
      <w:r w:rsidRPr="00B860D1">
        <w:rPr>
          <w:sz w:val="12"/>
        </w:rPr>
        <w:t>¶</w:t>
      </w:r>
      <w:r w:rsidRPr="00B860D1">
        <w:rPr>
          <w:sz w:val="14"/>
          <w:szCs w:val="14"/>
        </w:rPr>
        <w:t xml:space="preserve"> Yet </w:t>
      </w:r>
      <w:r w:rsidRPr="00B860D1">
        <w:rPr>
          <w:rStyle w:val="cite"/>
        </w:rPr>
        <w:t xml:space="preserve">it is far harder to manage competition for status than for most material things. While diplomatic efforts to manage status competition </w:t>
      </w:r>
      <w:r w:rsidRPr="00B860D1">
        <w:rPr>
          <w:rStyle w:val="Emphasis"/>
        </w:rPr>
        <w:t xml:space="preserve">seem easy under </w:t>
      </w:r>
      <w:proofErr w:type="spellStart"/>
      <w:r w:rsidRPr="00B860D1">
        <w:rPr>
          <w:rStyle w:val="Emphasis"/>
        </w:rPr>
        <w:t>unipolarity</w:t>
      </w:r>
      <w:proofErr w:type="spellEnd"/>
      <w:r w:rsidRPr="00B860D1">
        <w:rPr>
          <w:rStyle w:val="cite"/>
        </w:rPr>
        <w:t xml:space="preserve">, </w:t>
      </w:r>
      <w:r w:rsidRPr="00B860D1">
        <w:rPr>
          <w:rStyle w:val="Emphasis"/>
        </w:rPr>
        <w:t>theory and evidence suggest</w:t>
      </w:r>
      <w:r w:rsidRPr="00B860D1">
        <w:rPr>
          <w:rStyle w:val="cite"/>
        </w:rPr>
        <w:t xml:space="preserve"> that it could present </w:t>
      </w:r>
      <w:r w:rsidRPr="00B860D1">
        <w:rPr>
          <w:rStyle w:val="Emphasis"/>
        </w:rPr>
        <w:t>much greater challenges</w:t>
      </w:r>
      <w:r w:rsidRPr="00B860D1">
        <w:rPr>
          <w:rStyle w:val="cite"/>
        </w:rPr>
        <w:t xml:space="preserve"> as the system moves back to bipolarity or </w:t>
      </w:r>
      <w:proofErr w:type="spellStart"/>
      <w:r w:rsidRPr="00B860D1">
        <w:rPr>
          <w:rStyle w:val="cite"/>
        </w:rPr>
        <w:t>multipolarity</w:t>
      </w:r>
      <w:proofErr w:type="spellEnd"/>
      <w:r w:rsidRPr="00B860D1">
        <w:rPr>
          <w:rStyle w:val="cite"/>
        </w:rPr>
        <w:t>. When status is seen as a positional good, efforts to craft negotiated bargains about status contests face long odds</w:t>
      </w:r>
      <w:r w:rsidRPr="00B860D1">
        <w:rPr>
          <w:sz w:val="14"/>
          <w:szCs w:val="14"/>
        </w:rPr>
        <w:t xml:space="preserve">. And </w:t>
      </w:r>
      <w:r w:rsidRPr="00B860D1">
        <w:rPr>
          <w:rStyle w:val="cite"/>
        </w:rPr>
        <w:t xml:space="preserve">this </w:t>
      </w:r>
      <w:proofErr w:type="spellStart"/>
      <w:r w:rsidRPr="00B860D1">
        <w:rPr>
          <w:rStyle w:val="cite"/>
        </w:rPr>
        <w:t>positionality</w:t>
      </w:r>
      <w:proofErr w:type="spellEnd"/>
      <w:r w:rsidRPr="00B860D1">
        <w:rPr>
          <w:rStyle w:val="cite"/>
        </w:rPr>
        <w:t xml:space="preserve"> problem is particularly acute concerning the very issue </w:t>
      </w:r>
      <w:proofErr w:type="spellStart"/>
      <w:r w:rsidRPr="00B860D1">
        <w:rPr>
          <w:rStyle w:val="cite"/>
        </w:rPr>
        <w:t>unipolarity</w:t>
      </w:r>
      <w:proofErr w:type="spellEnd"/>
      <w:r w:rsidRPr="00B860D1">
        <w:rPr>
          <w:rStyle w:val="cite"/>
        </w:rPr>
        <w:t xml:space="preserve"> solves: primacy</w:t>
      </w:r>
      <w:r w:rsidRPr="00B860D1">
        <w:rPr>
          <w:rStyle w:val="Emphasis"/>
        </w:rPr>
        <w:t xml:space="preserve">. The route back to bipolarity or </w:t>
      </w:r>
      <w:proofErr w:type="spellStart"/>
      <w:r w:rsidRPr="00B860D1">
        <w:rPr>
          <w:rStyle w:val="Emphasis"/>
        </w:rPr>
        <w:t>multipolarity</w:t>
      </w:r>
      <w:proofErr w:type="spellEnd"/>
      <w:r w:rsidRPr="00B860D1">
        <w:rPr>
          <w:rStyle w:val="Emphasis"/>
        </w:rPr>
        <w:t xml:space="preserve"> is thus fraught with danger. With two or more plausible claimants to primacy, positional competition and the potential for </w:t>
      </w:r>
      <w:r w:rsidRPr="00B860D1">
        <w:rPr>
          <w:rStyle w:val="Box"/>
        </w:rPr>
        <w:t>major power war</w:t>
      </w:r>
      <w:r w:rsidRPr="00B860D1">
        <w:rPr>
          <w:rStyle w:val="Emphasis"/>
        </w:rPr>
        <w:t xml:space="preserve"> could once again </w:t>
      </w:r>
      <w:r w:rsidRPr="00B860D1">
        <w:rPr>
          <w:rStyle w:val="Emphasis"/>
          <w:bdr w:val="single" w:sz="4" w:space="0" w:color="auto" w:frame="1"/>
        </w:rPr>
        <w:t>form the backdrop of world politics</w:t>
      </w:r>
      <w:r w:rsidRPr="00B860D1">
        <w:rPr>
          <w:sz w:val="14"/>
          <w:szCs w:val="14"/>
        </w:rPr>
        <w:t>.</w:t>
      </w:r>
    </w:p>
    <w:p w:rsidR="0056111F" w:rsidRPr="00B860D1" w:rsidRDefault="0056111F" w:rsidP="0056111F"/>
    <w:p w:rsidR="0056111F" w:rsidRPr="00B860D1" w:rsidRDefault="0056111F" w:rsidP="0056111F">
      <w:pPr>
        <w:pStyle w:val="Heading4"/>
      </w:pPr>
      <w:r w:rsidRPr="00B860D1">
        <w:rPr>
          <w:u w:val="single"/>
        </w:rPr>
        <w:t>Broad</w:t>
      </w:r>
      <w:r w:rsidRPr="00B860D1">
        <w:t xml:space="preserve"> empirical analysis demonstrates our argument---</w:t>
      </w:r>
      <w:proofErr w:type="spellStart"/>
      <w:r w:rsidRPr="00B860D1">
        <w:t>heg</w:t>
      </w:r>
      <w:proofErr w:type="spellEnd"/>
      <w:r w:rsidRPr="00B860D1">
        <w:t xml:space="preserve"> is necessary to solve peace and its absence causes war  </w:t>
      </w:r>
    </w:p>
    <w:p w:rsidR="0056111F" w:rsidRPr="00B860D1" w:rsidRDefault="0056111F" w:rsidP="0056111F">
      <w:pPr>
        <w:rPr>
          <w:bCs/>
        </w:rPr>
      </w:pPr>
      <w:proofErr w:type="spellStart"/>
      <w:r w:rsidRPr="00B860D1">
        <w:rPr>
          <w:rStyle w:val="Style13ptBold"/>
        </w:rPr>
        <w:t>Wohlforth</w:t>
      </w:r>
      <w:proofErr w:type="spellEnd"/>
      <w:r w:rsidRPr="00B860D1">
        <w:rPr>
          <w:rStyle w:val="Style13ptBold"/>
        </w:rPr>
        <w:t xml:space="preserve"> 8</w:t>
      </w:r>
      <w:r w:rsidRPr="00B860D1">
        <w:rPr>
          <w:bCs/>
        </w:rPr>
        <w:t xml:space="preserve"> William, Daniel Webster Professor of Government in the Dartmouth College Department of Government, October, World Politics, “</w:t>
      </w:r>
      <w:proofErr w:type="spellStart"/>
      <w:r w:rsidRPr="00B860D1">
        <w:rPr>
          <w:bCs/>
        </w:rPr>
        <w:t>Unipolarity</w:t>
      </w:r>
      <w:proofErr w:type="spellEnd"/>
      <w:r w:rsidRPr="00B860D1">
        <w:rPr>
          <w:bCs/>
        </w:rPr>
        <w:t>, Status Competition, and Great Power War,” www.</w:t>
      </w:r>
      <w:r w:rsidRPr="00B860D1">
        <w:rPr>
          <w:bCs/>
        </w:rPr>
        <w:softHyphen/>
        <w:t>polisci.</w:t>
      </w:r>
      <w:r w:rsidRPr="00B860D1">
        <w:rPr>
          <w:bCs/>
        </w:rPr>
        <w:softHyphen/>
        <w:t>wisc.</w:t>
      </w:r>
      <w:r w:rsidRPr="00B860D1">
        <w:rPr>
          <w:bCs/>
        </w:rPr>
        <w:softHyphen/>
        <w:t>edu/</w:t>
      </w:r>
      <w:r w:rsidRPr="00B860D1">
        <w:rPr>
          <w:bCs/>
        </w:rPr>
        <w:softHyphen/>
        <w:t>Uploads/</w:t>
      </w:r>
      <w:r w:rsidRPr="00B860D1">
        <w:rPr>
          <w:bCs/>
        </w:rPr>
        <w:softHyphen/>
        <w:t>Documents/</w:t>
      </w:r>
      <w:r w:rsidRPr="00B860D1">
        <w:rPr>
          <w:bCs/>
        </w:rPr>
        <w:softHyphen/>
        <w:t>IRC/</w:t>
      </w:r>
      <w:r w:rsidRPr="00B860D1">
        <w:rPr>
          <w:bCs/>
        </w:rPr>
        <w:softHyphen/>
      </w:r>
      <w:proofErr w:type="spellStart"/>
      <w:r w:rsidRPr="00B860D1">
        <w:rPr>
          <w:bCs/>
        </w:rPr>
        <w:t>Wohlforth</w:t>
      </w:r>
      <w:proofErr w:type="spellEnd"/>
      <w:r w:rsidRPr="00B860D1">
        <w:rPr>
          <w:bCs/>
        </w:rPr>
        <w:t xml:space="preserve"> (2009</w:t>
      </w:r>
      <w:proofErr w:type="gramStart"/>
      <w:r w:rsidRPr="00B860D1">
        <w:rPr>
          <w:bCs/>
        </w:rPr>
        <w:t>)</w:t>
      </w:r>
      <w:r w:rsidRPr="00B860D1">
        <w:rPr>
          <w:bCs/>
        </w:rPr>
        <w:softHyphen/>
      </w:r>
      <w:proofErr w:type="gramEnd"/>
      <w:r w:rsidRPr="00B860D1">
        <w:rPr>
          <w:bCs/>
        </w:rPr>
        <w:t>.</w:t>
      </w:r>
      <w:r w:rsidRPr="00B860D1">
        <w:rPr>
          <w:bCs/>
        </w:rPr>
        <w:softHyphen/>
        <w:t xml:space="preserve">pdf) </w:t>
      </w:r>
    </w:p>
    <w:p w:rsidR="0056111F" w:rsidRPr="00B860D1" w:rsidRDefault="0056111F" w:rsidP="0056111F">
      <w:pPr>
        <w:rPr>
          <w:rStyle w:val="cite"/>
          <w:bCs/>
        </w:rPr>
      </w:pPr>
      <w:r w:rsidRPr="00B860D1">
        <w:rPr>
          <w:sz w:val="14"/>
        </w:rPr>
        <w:t xml:space="preserve">Despite increasingly compelling findings concerning the importance of status seeking in human behavior, research on its connection to war waned some three decades ago.38 </w:t>
      </w:r>
      <w:proofErr w:type="gramStart"/>
      <w:r w:rsidRPr="00B860D1">
        <w:rPr>
          <w:sz w:val="14"/>
        </w:rPr>
        <w:t>Yet</w:t>
      </w:r>
      <w:proofErr w:type="gramEnd"/>
      <w:r w:rsidRPr="00B860D1">
        <w:rPr>
          <w:sz w:val="14"/>
        </w:rPr>
        <w:t xml:space="preserve"> </w:t>
      </w:r>
      <w:r w:rsidRPr="00B860D1">
        <w:rPr>
          <w:u w:val="single"/>
        </w:rPr>
        <w:t>empirical studies</w:t>
      </w:r>
      <w:r w:rsidRPr="00B860D1">
        <w:rPr>
          <w:sz w:val="14"/>
        </w:rPr>
        <w:t xml:space="preserve"> </w:t>
      </w:r>
      <w:r w:rsidRPr="00B860D1">
        <w:rPr>
          <w:u w:val="single"/>
        </w:rPr>
        <w:t>of the relationship between</w:t>
      </w:r>
      <w:r w:rsidRPr="00B860D1">
        <w:rPr>
          <w:sz w:val="14"/>
        </w:rPr>
        <w:t xml:space="preserve"> both systemic and dyadic </w:t>
      </w:r>
      <w:r w:rsidRPr="00B860D1">
        <w:rPr>
          <w:u w:val="single"/>
        </w:rPr>
        <w:t>capabilities distributions and war have continued to cumulate</w:t>
      </w:r>
      <w:r w:rsidRPr="00B860D1">
        <w:rPr>
          <w:sz w:val="14"/>
        </w:rPr>
        <w:t xml:space="preserve">. If the relationships implied by the status theory run afoul of well-established patterns or general historical findings, then there is little reason to continue investigating them. </w:t>
      </w:r>
      <w:r w:rsidRPr="00B860D1">
        <w:rPr>
          <w:b/>
          <w:u w:val="single"/>
        </w:rPr>
        <w:t>The clearest empirical implication</w:t>
      </w:r>
      <w:r w:rsidRPr="00B860D1">
        <w:rPr>
          <w:sz w:val="14"/>
        </w:rPr>
        <w:t xml:space="preserve"> of the theory </w:t>
      </w:r>
      <w:r w:rsidRPr="00B860D1">
        <w:rPr>
          <w:b/>
          <w:u w:val="single"/>
        </w:rPr>
        <w:t>is that</w:t>
      </w:r>
      <w:r w:rsidRPr="00B860D1">
        <w:rPr>
          <w:sz w:val="14"/>
        </w:rPr>
        <w:t xml:space="preserve"> status </w:t>
      </w:r>
      <w:r w:rsidRPr="00B860D1">
        <w:rPr>
          <w:b/>
          <w:u w:val="single"/>
        </w:rPr>
        <w:t>competition is unlikely to cause</w:t>
      </w:r>
      <w:r w:rsidRPr="00B860D1">
        <w:rPr>
          <w:b/>
          <w:sz w:val="14"/>
        </w:rPr>
        <w:t xml:space="preserve"> </w:t>
      </w:r>
      <w:r w:rsidRPr="00B860D1">
        <w:rPr>
          <w:b/>
          <w:u w:val="single"/>
          <w:bdr w:val="single" w:sz="4" w:space="0" w:color="auto" w:frame="1"/>
        </w:rPr>
        <w:t>great power military conflict</w:t>
      </w:r>
      <w:r w:rsidRPr="00B860D1">
        <w:rPr>
          <w:b/>
          <w:u w:val="single"/>
        </w:rPr>
        <w:t xml:space="preserve"> in unipolar</w:t>
      </w:r>
      <w:r w:rsidRPr="00B860D1">
        <w:rPr>
          <w:b/>
          <w:sz w:val="14"/>
        </w:rPr>
        <w:t xml:space="preserve"> </w:t>
      </w:r>
      <w:r w:rsidRPr="00B860D1">
        <w:rPr>
          <w:b/>
          <w:u w:val="single"/>
        </w:rPr>
        <w:t>systems</w:t>
      </w:r>
      <w:r w:rsidRPr="00B860D1">
        <w:rPr>
          <w:sz w:val="14"/>
        </w:rPr>
        <w:t xml:space="preserve">. If status competition is an important contributory cause of great power war, then, </w:t>
      </w:r>
      <w:r w:rsidRPr="00B860D1">
        <w:rPr>
          <w:rStyle w:val="cite"/>
        </w:rPr>
        <w:t xml:space="preserve">ceteris paribus, unipolar systems should be markedly less war-prone than bipolar or multipolar systems. </w:t>
      </w:r>
      <w:r w:rsidRPr="00B860D1">
        <w:rPr>
          <w:sz w:val="14"/>
        </w:rPr>
        <w:t xml:space="preserve">And this appears to be the case. </w:t>
      </w:r>
      <w:proofErr w:type="gramStart"/>
      <w:r w:rsidRPr="00B860D1">
        <w:rPr>
          <w:sz w:val="14"/>
        </w:rPr>
        <w:t xml:space="preserve">As Daniel Geller notes </w:t>
      </w:r>
      <w:r w:rsidRPr="00B860D1">
        <w:rPr>
          <w:u w:val="single"/>
        </w:rPr>
        <w:t>in a review of the empirical literature</w:t>
      </w:r>
      <w:r w:rsidRPr="00B860D1">
        <w:rPr>
          <w:sz w:val="14"/>
        </w:rPr>
        <w:t>: "</w:t>
      </w:r>
      <w:r w:rsidRPr="00B860D1">
        <w:rPr>
          <w:b/>
          <w:u w:val="single"/>
        </w:rPr>
        <w:t>The only polar structure that appears to influence conflict probability is unipolarity</w:t>
      </w:r>
      <w:r w:rsidRPr="00B860D1">
        <w:rPr>
          <w:sz w:val="14"/>
        </w:rPr>
        <w:t>."</w:t>
      </w:r>
      <w:proofErr w:type="gramEnd"/>
      <w:r w:rsidRPr="00B860D1">
        <w:rPr>
          <w:sz w:val="14"/>
        </w:rPr>
        <w:t xml:space="preserve">39 In addition, </w:t>
      </w:r>
      <w:r w:rsidRPr="00B860D1">
        <w:rPr>
          <w:rStyle w:val="Emphasis"/>
        </w:rPr>
        <w:t>a larger number of studies</w:t>
      </w:r>
      <w:r w:rsidRPr="00B860D1">
        <w:rPr>
          <w:rStyle w:val="cite"/>
        </w:rPr>
        <w:t xml:space="preserve"> at the dyadic level support the related expectation that narrow capabilities gaps and ambiguous or unstable capabilities hierarchies increase the probability of war</w:t>
      </w:r>
      <w:r w:rsidRPr="00B860D1">
        <w:rPr>
          <w:sz w:val="14"/>
        </w:rPr>
        <w:t xml:space="preserve">.40 </w:t>
      </w:r>
      <w:proofErr w:type="gramStart"/>
      <w:r w:rsidRPr="00B860D1">
        <w:rPr>
          <w:sz w:val="14"/>
        </w:rPr>
        <w:t>These</w:t>
      </w:r>
      <w:proofErr w:type="gramEnd"/>
      <w:r w:rsidRPr="00B860D1">
        <w:rPr>
          <w:sz w:val="14"/>
        </w:rPr>
        <w:t xml:space="preserve"> studies are based entirely on post-sixteenth-century European history, and most are limited to the post-1815 period covered by the standard data sets. Though the systems coded as unipolar, near-unipolar, and hegemonic are all marked by a high concentration of capabilities in a single state, these studies operationalize </w:t>
      </w:r>
      <w:proofErr w:type="spellStart"/>
      <w:r w:rsidRPr="00B860D1">
        <w:rPr>
          <w:sz w:val="14"/>
        </w:rPr>
        <w:t>unipolarity</w:t>
      </w:r>
      <w:proofErr w:type="spellEnd"/>
      <w:r w:rsidRPr="00B860D1">
        <w:rPr>
          <w:sz w:val="14"/>
        </w:rPr>
        <w:t xml:space="preserve"> in a variety of ways, often very differently from the definition adopted here. An ongoing collaborative project looking at ancient interstate systems over the course of </w:t>
      </w:r>
      <w:r w:rsidRPr="00B860D1">
        <w:rPr>
          <w:rStyle w:val="Emphasis"/>
          <w:bdr w:val="single" w:sz="4" w:space="0" w:color="auto" w:frame="1"/>
        </w:rPr>
        <w:t>two thousand years</w:t>
      </w:r>
      <w:r w:rsidRPr="00B860D1">
        <w:rPr>
          <w:u w:val="single"/>
        </w:rPr>
        <w:t xml:space="preserve"> suggests </w:t>
      </w:r>
      <w:r w:rsidRPr="00B860D1">
        <w:rPr>
          <w:rStyle w:val="cite"/>
        </w:rPr>
        <w:t>that</w:t>
      </w:r>
      <w:r w:rsidRPr="00B860D1">
        <w:rPr>
          <w:sz w:val="14"/>
        </w:rPr>
        <w:t xml:space="preserve"> historical systems</w:t>
      </w:r>
      <w:r w:rsidRPr="00B860D1">
        <w:rPr>
          <w:u w:val="single"/>
        </w:rPr>
        <w:t xml:space="preserve"> </w:t>
      </w:r>
      <w:r w:rsidRPr="00B860D1">
        <w:rPr>
          <w:sz w:val="14"/>
        </w:rPr>
        <w:t xml:space="preserve">that come closest to the definition of </w:t>
      </w:r>
      <w:proofErr w:type="spellStart"/>
      <w:r w:rsidRPr="00B860D1">
        <w:rPr>
          <w:rStyle w:val="cite"/>
        </w:rPr>
        <w:t>unipolarity</w:t>
      </w:r>
      <w:proofErr w:type="spellEnd"/>
      <w:r w:rsidRPr="00B860D1">
        <w:rPr>
          <w:sz w:val="14"/>
        </w:rPr>
        <w:t xml:space="preserve"> used here </w:t>
      </w:r>
      <w:r w:rsidRPr="00B860D1">
        <w:rPr>
          <w:u w:val="single"/>
        </w:rPr>
        <w:t xml:space="preserve">exhibit </w:t>
      </w:r>
      <w:r w:rsidRPr="00B860D1">
        <w:rPr>
          <w:rStyle w:val="Emphasis"/>
        </w:rPr>
        <w:t>precisely the behavioral properties implied by the theory. 41</w:t>
      </w:r>
      <w:r w:rsidRPr="00B860D1">
        <w:rPr>
          <w:sz w:val="14"/>
        </w:rPr>
        <w:t xml:space="preserve"> As David C. Kang's research shows, the </w:t>
      </w:r>
      <w:r w:rsidRPr="00B860D1">
        <w:rPr>
          <w:u w:val="single"/>
        </w:rPr>
        <w:t>East Asian</w:t>
      </w:r>
      <w:r w:rsidRPr="00B860D1">
        <w:rPr>
          <w:sz w:val="14"/>
        </w:rPr>
        <w:t xml:space="preserve"> </w:t>
      </w:r>
      <w:r w:rsidRPr="00B860D1">
        <w:rPr>
          <w:u w:val="single"/>
        </w:rPr>
        <w:t>system between 1300 and 1900 was</w:t>
      </w:r>
      <w:r w:rsidRPr="00B860D1">
        <w:rPr>
          <w:sz w:val="14"/>
        </w:rPr>
        <w:t xml:space="preserve"> an unusually stratified </w:t>
      </w:r>
      <w:r w:rsidRPr="00B860D1">
        <w:rPr>
          <w:u w:val="single"/>
        </w:rPr>
        <w:t>unipolar</w:t>
      </w:r>
      <w:r w:rsidRPr="00B860D1">
        <w:rPr>
          <w:sz w:val="14"/>
        </w:rPr>
        <w:t xml:space="preserve"> structure, </w:t>
      </w:r>
      <w:r w:rsidRPr="00B860D1">
        <w:rPr>
          <w:u w:val="single"/>
        </w:rPr>
        <w:t>with</w:t>
      </w:r>
      <w:r w:rsidRPr="00B860D1">
        <w:rPr>
          <w:sz w:val="14"/>
        </w:rPr>
        <w:t xml:space="preserve"> an economic and militarily dominant </w:t>
      </w:r>
      <w:r w:rsidRPr="00B860D1">
        <w:rPr>
          <w:u w:val="single"/>
        </w:rPr>
        <w:t>China</w:t>
      </w:r>
      <w:r w:rsidRPr="00B860D1">
        <w:rPr>
          <w:sz w:val="14"/>
        </w:rPr>
        <w:t xml:space="preserve"> </w:t>
      </w:r>
      <w:r w:rsidRPr="00B860D1">
        <w:rPr>
          <w:u w:val="single"/>
        </w:rPr>
        <w:t>interacting with</w:t>
      </w:r>
      <w:r w:rsidRPr="00B860D1">
        <w:rPr>
          <w:sz w:val="14"/>
        </w:rPr>
        <w:t xml:space="preserve"> a small number of geographically proximate, clearly weaker East Asian </w:t>
      </w:r>
      <w:r w:rsidRPr="00B860D1">
        <w:rPr>
          <w:u w:val="single"/>
        </w:rPr>
        <w:t>states</w:t>
      </w:r>
      <w:r w:rsidRPr="00B860D1">
        <w:rPr>
          <w:sz w:val="14"/>
        </w:rPr>
        <w:t xml:space="preserve">.42 Status politics existed, but actors were channeled by elaborate cultural understandings and interstate practices into clearly recognized ranks. </w:t>
      </w:r>
      <w:r w:rsidRPr="00B860D1">
        <w:rPr>
          <w:u w:val="single"/>
        </w:rPr>
        <w:t>Warfare was exceedingly rare, and</w:t>
      </w:r>
      <w:r w:rsidRPr="00B860D1">
        <w:rPr>
          <w:sz w:val="14"/>
        </w:rPr>
        <w:t xml:space="preserve"> the major </w:t>
      </w:r>
      <w:r w:rsidRPr="00B860D1">
        <w:rPr>
          <w:rStyle w:val="Emphasis"/>
        </w:rPr>
        <w:t>outbreaks occurred</w:t>
      </w:r>
      <w:r w:rsidRPr="00B860D1">
        <w:rPr>
          <w:sz w:val="14"/>
        </w:rPr>
        <w:t xml:space="preserve"> </w:t>
      </w:r>
      <w:r w:rsidRPr="00B860D1">
        <w:rPr>
          <w:u w:val="single"/>
        </w:rPr>
        <w:t xml:space="preserve">precisely when the theory would predict: when </w:t>
      </w:r>
      <w:r w:rsidRPr="00B860D1">
        <w:rPr>
          <w:rStyle w:val="cite"/>
        </w:rPr>
        <w:t>China's capabilities waned</w:t>
      </w:r>
      <w:r w:rsidRPr="00B860D1">
        <w:rPr>
          <w:sz w:val="14"/>
        </w:rPr>
        <w:t xml:space="preserve">, </w:t>
      </w:r>
      <w:r w:rsidRPr="00B860D1">
        <w:rPr>
          <w:rStyle w:val="Emphasis"/>
        </w:rPr>
        <w:t xml:space="preserve">reducing the </w:t>
      </w:r>
      <w:r w:rsidRPr="00B860D1">
        <w:rPr>
          <w:rStyle w:val="Emphasis"/>
          <w:bdr w:val="single" w:sz="4" w:space="0" w:color="auto" w:frame="1"/>
        </w:rPr>
        <w:t>clarity of the</w:t>
      </w:r>
      <w:r w:rsidRPr="00B860D1">
        <w:rPr>
          <w:sz w:val="14"/>
        </w:rPr>
        <w:t xml:space="preserve"> underlying material </w:t>
      </w:r>
      <w:r w:rsidRPr="00B860D1">
        <w:rPr>
          <w:rStyle w:val="Emphasis"/>
          <w:bdr w:val="single" w:sz="4" w:space="0" w:color="auto" w:frame="1"/>
        </w:rPr>
        <w:t>hierarchy</w:t>
      </w:r>
      <w:r w:rsidRPr="00B860D1">
        <w:rPr>
          <w:sz w:val="14"/>
        </w:rPr>
        <w:t xml:space="preserve"> </w:t>
      </w:r>
      <w:r w:rsidRPr="00B860D1">
        <w:rPr>
          <w:rStyle w:val="cite"/>
        </w:rPr>
        <w:t xml:space="preserve">and </w:t>
      </w:r>
      <w:r w:rsidRPr="00B860D1">
        <w:rPr>
          <w:rStyle w:val="Emphasis"/>
          <w:bdr w:val="single" w:sz="4" w:space="0" w:color="auto" w:frame="1"/>
        </w:rPr>
        <w:t>increasing status dissonance</w:t>
      </w:r>
      <w:r w:rsidRPr="00B860D1">
        <w:rPr>
          <w:rStyle w:val="cite"/>
        </w:rPr>
        <w:t xml:space="preserve"> </w:t>
      </w:r>
      <w:r w:rsidRPr="00B860D1">
        <w:rPr>
          <w:rStyle w:val="Emphasis"/>
        </w:rPr>
        <w:t>for lesser powers</w:t>
      </w:r>
      <w:r w:rsidRPr="00B860D1">
        <w:rPr>
          <w:sz w:val="14"/>
        </w:rPr>
        <w:t xml:space="preserve">. Much more research is needed, but initial exploration of other arguably unipolar systems-for example, Rome, Assyria, the Amarna system-appears consistent with the hypothesis.43 Status Competition and Causal Mechanisms </w:t>
      </w:r>
      <w:r w:rsidRPr="00B860D1">
        <w:rPr>
          <w:u w:val="single"/>
        </w:rPr>
        <w:t xml:space="preserve">Both </w:t>
      </w:r>
      <w:r w:rsidRPr="00B860D1">
        <w:rPr>
          <w:rStyle w:val="Emphasis"/>
        </w:rPr>
        <w:t>theory and evidence demonstrate convincingly</w:t>
      </w:r>
      <w:r w:rsidRPr="00B860D1">
        <w:rPr>
          <w:u w:val="single"/>
        </w:rPr>
        <w:t xml:space="preserve"> that competition for status is a driver of human behavior, and </w:t>
      </w:r>
      <w:r w:rsidRPr="00B860D1">
        <w:rPr>
          <w:rStyle w:val="cite"/>
        </w:rPr>
        <w:t>social identity theory and related literatures suggest</w:t>
      </w:r>
      <w:r w:rsidRPr="00B860D1">
        <w:rPr>
          <w:sz w:val="14"/>
        </w:rPr>
        <w:t xml:space="preserve"> the </w:t>
      </w:r>
      <w:r w:rsidRPr="00B860D1">
        <w:rPr>
          <w:u w:val="single"/>
        </w:rPr>
        <w:t>conditions</w:t>
      </w:r>
      <w:r w:rsidRPr="00B860D1">
        <w:rPr>
          <w:sz w:val="14"/>
        </w:rPr>
        <w:t xml:space="preserve"> </w:t>
      </w:r>
      <w:r w:rsidRPr="00B860D1">
        <w:rPr>
          <w:u w:val="single"/>
        </w:rPr>
        <w:t>under which it might come to the fore in great power relations</w:t>
      </w:r>
      <w:r w:rsidRPr="00B860D1">
        <w:rPr>
          <w:sz w:val="14"/>
        </w:rPr>
        <w:t xml:space="preserve">. Both </w:t>
      </w:r>
      <w:r w:rsidRPr="00B860D1">
        <w:rPr>
          <w:rStyle w:val="cite"/>
        </w:rPr>
        <w:t>the systemic and dyadic findings presented</w:t>
      </w:r>
      <w:r w:rsidRPr="00B860D1">
        <w:rPr>
          <w:sz w:val="14"/>
        </w:rPr>
        <w:t xml:space="preserve"> in large-N studies </w:t>
      </w:r>
      <w:r w:rsidRPr="00B860D1">
        <w:rPr>
          <w:rStyle w:val="cite"/>
        </w:rPr>
        <w:t>are broadly consistent with the theory</w:t>
      </w:r>
      <w:r w:rsidRPr="00B860D1">
        <w:rPr>
          <w:sz w:val="14"/>
        </w:rPr>
        <w:t xml:space="preserve">, but </w:t>
      </w:r>
      <w:r w:rsidRPr="00B860D1">
        <w:rPr>
          <w:rStyle w:val="cite"/>
        </w:rPr>
        <w:t>they are also consistent with power transition and other rationalist theories of hegemonic war.</w:t>
      </w:r>
    </w:p>
    <w:p w:rsidR="0056111F" w:rsidRPr="00B860D1" w:rsidRDefault="0056111F" w:rsidP="0056111F"/>
    <w:p w:rsidR="0056111F" w:rsidRPr="00B860D1" w:rsidRDefault="0056111F" w:rsidP="0056111F">
      <w:pPr>
        <w:pStyle w:val="Heading4"/>
      </w:pPr>
      <w:r w:rsidRPr="00B860D1">
        <w:t xml:space="preserve">Causes escalation to great power war </w:t>
      </w:r>
    </w:p>
    <w:p w:rsidR="0056111F" w:rsidRPr="00B860D1" w:rsidRDefault="0056111F" w:rsidP="0056111F">
      <w:proofErr w:type="spellStart"/>
      <w:r w:rsidRPr="00B860D1">
        <w:rPr>
          <w:rStyle w:val="Style13ptBold"/>
        </w:rPr>
        <w:t>Wohlforth</w:t>
      </w:r>
      <w:proofErr w:type="spellEnd"/>
      <w:r w:rsidRPr="00B860D1">
        <w:rPr>
          <w:rStyle w:val="Style13ptBold"/>
        </w:rPr>
        <w:t xml:space="preserve"> 9</w:t>
      </w:r>
      <w:r w:rsidRPr="00B860D1">
        <w:t xml:space="preserve"> William C. </w:t>
      </w:r>
      <w:proofErr w:type="spellStart"/>
      <w:r w:rsidRPr="00B860D1">
        <w:t>Wohlforth</w:t>
      </w:r>
      <w:proofErr w:type="spellEnd"/>
      <w:r w:rsidRPr="00B860D1">
        <w:t>, Associate Professor of Government at Dartmouth, January 2009, “</w:t>
      </w:r>
      <w:proofErr w:type="spellStart"/>
      <w:r w:rsidRPr="00B860D1">
        <w:t>Unipolarity</w:t>
      </w:r>
      <w:proofErr w:type="spellEnd"/>
      <w:r w:rsidRPr="00B860D1">
        <w:t>, Status Competition, and Great Power War,” World Politics, Vol. 61, No. 1</w:t>
      </w:r>
    </w:p>
    <w:p w:rsidR="0056111F" w:rsidRDefault="0056111F" w:rsidP="0056111F">
      <w:pPr>
        <w:rPr>
          <w:sz w:val="14"/>
        </w:rPr>
      </w:pPr>
      <w:r w:rsidRPr="00B860D1">
        <w:rPr>
          <w:sz w:val="14"/>
        </w:rPr>
        <w:t xml:space="preserve">Most </w:t>
      </w:r>
      <w:r w:rsidRPr="00B860D1">
        <w:rPr>
          <w:rStyle w:val="underline"/>
        </w:rPr>
        <w:t>scholars hold that</w:t>
      </w:r>
      <w:r w:rsidRPr="00B860D1">
        <w:rPr>
          <w:sz w:val="14"/>
        </w:rPr>
        <w:t xml:space="preserve"> the consequences of </w:t>
      </w:r>
      <w:proofErr w:type="spellStart"/>
      <w:r w:rsidRPr="00B860D1">
        <w:rPr>
          <w:sz w:val="14"/>
        </w:rPr>
        <w:t>unipolarity</w:t>
      </w:r>
      <w:proofErr w:type="spellEnd"/>
      <w:r w:rsidRPr="00B860D1">
        <w:rPr>
          <w:sz w:val="14"/>
        </w:rPr>
        <w:t xml:space="preserve"> for great power conflict are indeterminate and that a power shift resulting in </w:t>
      </w:r>
      <w:r w:rsidRPr="00B860D1">
        <w:rPr>
          <w:rStyle w:val="underline"/>
        </w:rPr>
        <w:t>a return to</w:t>
      </w:r>
      <w:r w:rsidRPr="00B860D1">
        <w:rPr>
          <w:sz w:val="14"/>
        </w:rPr>
        <w:t xml:space="preserve"> bipolarity or </w:t>
      </w:r>
      <w:proofErr w:type="spellStart"/>
      <w:r w:rsidRPr="00B860D1">
        <w:rPr>
          <w:rStyle w:val="underline"/>
        </w:rPr>
        <w:t>multipolarity</w:t>
      </w:r>
      <w:proofErr w:type="spellEnd"/>
      <w:r w:rsidRPr="00B860D1">
        <w:rPr>
          <w:rStyle w:val="underline"/>
        </w:rPr>
        <w:t xml:space="preserve"> will </w:t>
      </w:r>
      <w:r w:rsidRPr="00B860D1">
        <w:rPr>
          <w:sz w:val="14"/>
        </w:rPr>
        <w:t>not</w:t>
      </w:r>
      <w:r w:rsidRPr="00B860D1">
        <w:rPr>
          <w:rStyle w:val="underline"/>
        </w:rPr>
        <w:t xml:space="preserve"> </w:t>
      </w:r>
      <w:r w:rsidRPr="00B860D1">
        <w:rPr>
          <w:rStyle w:val="Box"/>
        </w:rPr>
        <w:t>raise the specter of great power war</w:t>
      </w:r>
      <w:r w:rsidRPr="00B860D1">
        <w:rPr>
          <w:rStyle w:val="underline"/>
        </w:rPr>
        <w:t>. This article calls into question the core assumptions</w:t>
      </w:r>
      <w:r w:rsidRPr="00B860D1">
        <w:rPr>
          <w:sz w:val="14"/>
        </w:rPr>
        <w:t xml:space="preserve"> underlying the consensus: (1) </w:t>
      </w:r>
      <w:r w:rsidRPr="00B860D1">
        <w:rPr>
          <w:rStyle w:val="underline"/>
        </w:rPr>
        <w:t>that people are</w:t>
      </w:r>
      <w:r w:rsidRPr="00B860D1">
        <w:rPr>
          <w:sz w:val="14"/>
        </w:rPr>
        <w:t xml:space="preserve"> mainly </w:t>
      </w:r>
      <w:r w:rsidRPr="00B860D1">
        <w:rPr>
          <w:rStyle w:val="underline"/>
        </w:rPr>
        <w:t>motivated by the</w:t>
      </w:r>
      <w:r w:rsidRPr="00B860D1">
        <w:rPr>
          <w:sz w:val="14"/>
        </w:rPr>
        <w:t xml:space="preserve"> instrumental </w:t>
      </w:r>
      <w:r w:rsidRPr="00B860D1">
        <w:rPr>
          <w:rStyle w:val="underline"/>
        </w:rPr>
        <w:t>pursuit of tangible ends</w:t>
      </w:r>
      <w:r w:rsidRPr="00B860D1">
        <w:rPr>
          <w:sz w:val="14"/>
        </w:rPr>
        <w:t xml:space="preserve"> such as physical security and material prosperity </w:t>
      </w:r>
      <w:r w:rsidRPr="00B860D1">
        <w:rPr>
          <w:rStyle w:val="underline"/>
        </w:rPr>
        <w:t>and</w:t>
      </w:r>
      <w:r w:rsidRPr="00B860D1">
        <w:rPr>
          <w:sz w:val="14"/>
        </w:rPr>
        <w:t xml:space="preserve"> (2) </w:t>
      </w:r>
      <w:r w:rsidRPr="00B860D1">
        <w:rPr>
          <w:rStyle w:val="underline"/>
        </w:rPr>
        <w:t>that major powers’ satisfaction with the status quo is</w:t>
      </w:r>
      <w:r w:rsidRPr="00B860D1">
        <w:rPr>
          <w:sz w:val="14"/>
        </w:rPr>
        <w:t xml:space="preserve"> relatively </w:t>
      </w:r>
      <w:r w:rsidRPr="00B860D1">
        <w:rPr>
          <w:rStyle w:val="underline"/>
        </w:rPr>
        <w:t>independent of the distribution of capabilities</w:t>
      </w:r>
      <w:r w:rsidRPr="00B860D1">
        <w:rPr>
          <w:sz w:val="14"/>
        </w:rPr>
        <w:t xml:space="preserve">. In fact, it is known that </w:t>
      </w:r>
      <w:r w:rsidRPr="00B860D1">
        <w:rPr>
          <w:rStyle w:val="underline"/>
        </w:rPr>
        <w:t xml:space="preserve">people are motivated powerfully by a </w:t>
      </w:r>
      <w:proofErr w:type="spellStart"/>
      <w:r w:rsidRPr="00B860D1">
        <w:rPr>
          <w:rStyle w:val="underline"/>
        </w:rPr>
        <w:t>noninstrumental</w:t>
      </w:r>
      <w:proofErr w:type="spellEnd"/>
      <w:r w:rsidRPr="00B860D1">
        <w:rPr>
          <w:rStyle w:val="underline"/>
        </w:rPr>
        <w:t xml:space="preserve"> </w:t>
      </w:r>
      <w:r w:rsidRPr="00B860D1">
        <w:rPr>
          <w:rStyle w:val="Emphasis"/>
        </w:rPr>
        <w:t>concern for relative status</w:t>
      </w:r>
      <w:r w:rsidRPr="00B860D1">
        <w:rPr>
          <w:sz w:val="14"/>
        </w:rPr>
        <w:t xml:space="preserve">, and there is strong empirical evidence linking the salience of those concerns to distributions of resources. </w:t>
      </w:r>
      <w:r w:rsidRPr="00B860D1">
        <w:rPr>
          <w:rStyle w:val="underline"/>
        </w:rPr>
        <w:t>If the status of states depends</w:t>
      </w:r>
      <w:r w:rsidRPr="00B860D1">
        <w:rPr>
          <w:sz w:val="14"/>
        </w:rPr>
        <w:t xml:space="preserve"> in some measure </w:t>
      </w:r>
      <w:r w:rsidRPr="00B860D1">
        <w:rPr>
          <w:rStyle w:val="underline"/>
        </w:rPr>
        <w:t>on their relative capabilities</w:t>
      </w:r>
      <w:r w:rsidRPr="00B860D1">
        <w:rPr>
          <w:sz w:val="14"/>
        </w:rPr>
        <w:t xml:space="preserve"> and if states derive utility from status, then </w:t>
      </w:r>
      <w:r w:rsidRPr="00B860D1">
        <w:rPr>
          <w:rStyle w:val="underline"/>
        </w:rPr>
        <w:t>different distributions of capabilities may affect levels of satisfaction</w:t>
      </w:r>
      <w:r w:rsidRPr="00B860D1">
        <w:rPr>
          <w:sz w:val="14"/>
        </w:rPr>
        <w:t xml:space="preserve">, just as different income distributions may affect levels of status competition in domestic settings. Building on research in psychology and sociology, the author argues that </w:t>
      </w:r>
      <w:r w:rsidRPr="00B860D1">
        <w:rPr>
          <w:rStyle w:val="Emphasis"/>
        </w:rPr>
        <w:t>even capabilities distributions</w:t>
      </w:r>
      <w:r w:rsidRPr="00B860D1">
        <w:rPr>
          <w:rStyle w:val="underline"/>
        </w:rPr>
        <w:t xml:space="preserve"> among major powers </w:t>
      </w:r>
      <w:r w:rsidRPr="00B860D1">
        <w:rPr>
          <w:rStyle w:val="Emphasis"/>
        </w:rPr>
        <w:t>foster ambiguous status hierarchies</w:t>
      </w:r>
      <w:r w:rsidRPr="00B860D1">
        <w:rPr>
          <w:rStyle w:val="underline"/>
        </w:rPr>
        <w:t xml:space="preserve">, which </w:t>
      </w:r>
      <w:r w:rsidRPr="00B860D1">
        <w:rPr>
          <w:rStyle w:val="Box"/>
        </w:rPr>
        <w:t>generate more dissatisfaction</w:t>
      </w:r>
      <w:r w:rsidRPr="00B860D1">
        <w:rPr>
          <w:rStyle w:val="Emphasis"/>
        </w:rPr>
        <w:t xml:space="preserve"> and </w:t>
      </w:r>
      <w:r w:rsidRPr="00B860D1">
        <w:rPr>
          <w:rStyle w:val="Box"/>
        </w:rPr>
        <w:t>clashes over the status quo</w:t>
      </w:r>
      <w:r w:rsidRPr="00B860D1">
        <w:rPr>
          <w:rStyle w:val="underline"/>
        </w:rPr>
        <w:t>.</w:t>
      </w:r>
      <w:r w:rsidRPr="00B860D1">
        <w:rPr>
          <w:sz w:val="14"/>
        </w:rPr>
        <w:t xml:space="preserve"> And </w:t>
      </w:r>
      <w:r w:rsidRPr="00B860D1">
        <w:rPr>
          <w:rStyle w:val="underline"/>
        </w:rPr>
        <w:t xml:space="preserve">the more stratified the distribution of capabilities, </w:t>
      </w:r>
      <w:r w:rsidRPr="00B860D1">
        <w:rPr>
          <w:rStyle w:val="Box"/>
        </w:rPr>
        <w:t>the less likely such status competition is.</w:t>
      </w:r>
      <w:r w:rsidRPr="00B860D1">
        <w:rPr>
          <w:rStyle w:val="underline"/>
        </w:rPr>
        <w:t xml:space="preserve">  </w:t>
      </w:r>
      <w:proofErr w:type="spellStart"/>
      <w:r w:rsidRPr="00B860D1">
        <w:rPr>
          <w:rStyle w:val="underline"/>
        </w:rPr>
        <w:t>Unipolarity</w:t>
      </w:r>
      <w:proofErr w:type="spellEnd"/>
      <w:r w:rsidRPr="00B860D1">
        <w:rPr>
          <w:sz w:val="14"/>
        </w:rPr>
        <w:t xml:space="preserve"> thus </w:t>
      </w:r>
      <w:r w:rsidRPr="00B860D1">
        <w:rPr>
          <w:rStyle w:val="underline"/>
        </w:rPr>
        <w:t xml:space="preserve">augurs for </w:t>
      </w:r>
      <w:r w:rsidRPr="00B860D1">
        <w:rPr>
          <w:rStyle w:val="Emphasis"/>
        </w:rPr>
        <w:t>great power peace</w:t>
      </w:r>
      <w:r w:rsidRPr="00B860D1">
        <w:rPr>
          <w:rStyle w:val="underline"/>
        </w:rPr>
        <w:t xml:space="preserve">, and a shift back to bipolarity or </w:t>
      </w:r>
      <w:proofErr w:type="spellStart"/>
      <w:r w:rsidRPr="00B860D1">
        <w:rPr>
          <w:rStyle w:val="underline"/>
        </w:rPr>
        <w:t>multipolarity</w:t>
      </w:r>
      <w:proofErr w:type="spellEnd"/>
      <w:r w:rsidRPr="00B860D1">
        <w:rPr>
          <w:rStyle w:val="underline"/>
        </w:rPr>
        <w:t xml:space="preserve"> </w:t>
      </w:r>
      <w:r w:rsidRPr="00B860D1">
        <w:rPr>
          <w:rStyle w:val="Box"/>
        </w:rPr>
        <w:t>raises the probability of war</w:t>
      </w:r>
      <w:r w:rsidRPr="00B860D1">
        <w:rPr>
          <w:sz w:val="14"/>
        </w:rPr>
        <w:t xml:space="preserve"> </w:t>
      </w:r>
      <w:r w:rsidRPr="00B860D1">
        <w:rPr>
          <w:rStyle w:val="Emphasis"/>
          <w:bdr w:val="single" w:sz="4" w:space="0" w:color="auto" w:frame="1"/>
        </w:rPr>
        <w:t>even among great powers</w:t>
      </w:r>
      <w:r w:rsidRPr="00B860D1">
        <w:rPr>
          <w:rStyle w:val="Emphasis"/>
        </w:rPr>
        <w:t xml:space="preserve"> with little material cause to</w:t>
      </w:r>
      <w:r w:rsidRPr="00B860D1">
        <w:rPr>
          <w:rStyle w:val="underline"/>
        </w:rPr>
        <w:t xml:space="preserve"> </w:t>
      </w:r>
      <w:r w:rsidRPr="00B860D1">
        <w:rPr>
          <w:rStyle w:val="Emphasis"/>
        </w:rPr>
        <w:t>fight</w:t>
      </w:r>
      <w:r w:rsidRPr="00B860D1">
        <w:rPr>
          <w:sz w:val="14"/>
        </w:rPr>
        <w:t>.</w:t>
      </w:r>
    </w:p>
    <w:p w:rsidR="0056111F" w:rsidRPr="0023555B" w:rsidRDefault="0056111F" w:rsidP="0056111F"/>
    <w:p w:rsidR="006D1936" w:rsidRDefault="006D1936" w:rsidP="006D1936">
      <w:pPr>
        <w:pStyle w:val="Heading2"/>
      </w:pPr>
      <w:proofErr w:type="spellStart"/>
      <w:r>
        <w:t>Multipolarity</w:t>
      </w:r>
      <w:proofErr w:type="spellEnd"/>
      <w:r>
        <w:t xml:space="preserve"> Bad</w:t>
      </w:r>
    </w:p>
    <w:p w:rsidR="006D1936" w:rsidRDefault="006D1936" w:rsidP="006D1936">
      <w:pPr>
        <w:pStyle w:val="Heading3"/>
      </w:pPr>
      <w:r>
        <w:t>Conflict</w:t>
      </w:r>
    </w:p>
    <w:p w:rsidR="00E86F54" w:rsidRPr="0078738F" w:rsidRDefault="00E86F54" w:rsidP="00E86F54">
      <w:pPr>
        <w:pStyle w:val="Heading4"/>
      </w:pPr>
      <w:r>
        <w:t xml:space="preserve">Transition to </w:t>
      </w:r>
      <w:proofErr w:type="spellStart"/>
      <w:r>
        <w:t>multipolarity</w:t>
      </w:r>
      <w:proofErr w:type="spellEnd"/>
      <w:r>
        <w:t xml:space="preserve"> leads to great power wars – hegemony is </w:t>
      </w:r>
      <w:r>
        <w:rPr>
          <w:u w:val="single"/>
        </w:rPr>
        <w:t>instrumental</w:t>
      </w:r>
      <w:r>
        <w:t xml:space="preserve"> in preventing the risk of wars </w:t>
      </w:r>
    </w:p>
    <w:p w:rsidR="00E86F54" w:rsidRPr="00675024" w:rsidRDefault="00E86F54" w:rsidP="00E86F54">
      <w:pPr>
        <w:rPr>
          <w:sz w:val="24"/>
          <w:szCs w:val="24"/>
        </w:rPr>
      </w:pPr>
      <w:r w:rsidRPr="00675024">
        <w:rPr>
          <w:b/>
          <w:sz w:val="24"/>
          <w:szCs w:val="24"/>
        </w:rPr>
        <w:t xml:space="preserve">Keck 1-24 </w:t>
      </w:r>
      <w:r w:rsidRPr="00675024">
        <w:rPr>
          <w:sz w:val="24"/>
          <w:szCs w:val="24"/>
        </w:rPr>
        <w:t xml:space="preserve">- Zachary Keck is Associate Editor of The Diplomat. Previously, he worked as Deputy Editor of e-International Relations and has interned at the Center for a New American Security and in the U.S. Congress, where he worked on defense issues, (Zachary, 2014, "America’s Relative Decline: Should We Panic?”, The Diplomat, http://thediplomat.com/2014/01/americas-relative-decline-should-we-panic/) </w:t>
      </w:r>
    </w:p>
    <w:p w:rsidR="00E86F54" w:rsidRPr="003C2FC6" w:rsidRDefault="00E86F54" w:rsidP="00E86F54">
      <w:pPr>
        <w:rPr>
          <w:sz w:val="24"/>
          <w:szCs w:val="24"/>
        </w:rPr>
      </w:pPr>
      <w:r w:rsidRPr="003C2FC6">
        <w:rPr>
          <w:sz w:val="24"/>
          <w:szCs w:val="24"/>
        </w:rPr>
        <w:t xml:space="preserve"> </w:t>
      </w:r>
    </w:p>
    <w:p w:rsidR="00E86F54" w:rsidRPr="0078738F" w:rsidRDefault="00E86F54" w:rsidP="00E86F54">
      <w:pPr>
        <w:rPr>
          <w:sz w:val="16"/>
          <w:szCs w:val="24"/>
        </w:rPr>
      </w:pPr>
      <w:r w:rsidRPr="0078738F">
        <w:rPr>
          <w:sz w:val="16"/>
          <w:szCs w:val="24"/>
        </w:rPr>
        <w:t xml:space="preserve">Over at the Washington Post, Charles </w:t>
      </w:r>
      <w:r w:rsidRPr="00A20C49">
        <w:rPr>
          <w:rStyle w:val="StyleUnderline"/>
        </w:rPr>
        <w:t xml:space="preserve">Kenny has a provocative op-ed arguing that China’s GDP will almost certainly soon surpass America’s in absolute terms, and this is to the United States’ benefit </w:t>
      </w:r>
      <w:r w:rsidRPr="0078738F">
        <w:rPr>
          <w:sz w:val="16"/>
          <w:szCs w:val="24"/>
        </w:rPr>
        <w:t>(the op-ed is based on Kenny’s new book, which can be purchased here).</w:t>
      </w:r>
    </w:p>
    <w:p w:rsidR="00E86F54" w:rsidRPr="003C2FC6" w:rsidRDefault="00E86F54" w:rsidP="00E86F54">
      <w:pPr>
        <w:rPr>
          <w:sz w:val="24"/>
          <w:szCs w:val="24"/>
        </w:rPr>
      </w:pPr>
      <w:r w:rsidRPr="003C2FC6">
        <w:rPr>
          <w:sz w:val="24"/>
          <w:szCs w:val="24"/>
        </w:rPr>
        <w:t xml:space="preserve">Kenny’s first argument in support of this claim is that Americans’ quality of life will still be better than their Chinese counterparts, and that in fact “losing the title of largest economy doesn’t really matter much to Americans’ quality of life.” </w:t>
      </w:r>
      <w:proofErr w:type="gramStart"/>
      <w:r w:rsidRPr="003C2FC6">
        <w:rPr>
          <w:sz w:val="24"/>
          <w:szCs w:val="24"/>
        </w:rPr>
        <w:t>Fine.</w:t>
      </w:r>
      <w:proofErr w:type="gramEnd"/>
    </w:p>
    <w:p w:rsidR="00E86F54" w:rsidRPr="0078738F" w:rsidRDefault="00E86F54" w:rsidP="00E86F54">
      <w:pPr>
        <w:rPr>
          <w:sz w:val="16"/>
          <w:szCs w:val="16"/>
        </w:rPr>
      </w:pPr>
      <w:r w:rsidRPr="00A20C49">
        <w:rPr>
          <w:rStyle w:val="StyleUnderline"/>
        </w:rPr>
        <w:t>Kenny</w:t>
      </w:r>
      <w:r w:rsidRPr="003C2FC6">
        <w:rPr>
          <w:sz w:val="24"/>
          <w:szCs w:val="24"/>
        </w:rPr>
        <w:t xml:space="preserve"> next </w:t>
      </w:r>
      <w:r w:rsidRPr="00A20C49">
        <w:rPr>
          <w:rStyle w:val="StyleUnderline"/>
        </w:rPr>
        <w:t>concedes that there may be some negative effects</w:t>
      </w:r>
      <w:r w:rsidRPr="003C2FC6">
        <w:rPr>
          <w:sz w:val="24"/>
          <w:szCs w:val="24"/>
        </w:rPr>
        <w:t xml:space="preserve">, </w:t>
      </w:r>
      <w:r w:rsidRPr="0078738F">
        <w:rPr>
          <w:sz w:val="16"/>
          <w:szCs w:val="16"/>
        </w:rPr>
        <w:t>but nonetheless argues that these are limited. For example, he notes that the dollar may no longer be the world’s reserve currency, but “businesses in the rest of the world still manage to export, even though they must go through the trouble of exchanging currencies.” Similarly, while having the largest GDP has allowed America to maintain the largest and most powerful military, “how much [has] the three-quarters increase in defense spending between 2000 and 2011 enhanced America’s well-being?” Thus, lower defense spending could be a net positive.</w:t>
      </w:r>
    </w:p>
    <w:p w:rsidR="00E86F54" w:rsidRPr="0078738F" w:rsidRDefault="00E86F54" w:rsidP="00E86F54">
      <w:pPr>
        <w:rPr>
          <w:sz w:val="16"/>
          <w:szCs w:val="16"/>
        </w:rPr>
      </w:pPr>
      <w:r w:rsidRPr="00A20C49">
        <w:rPr>
          <w:rStyle w:val="StyleUnderline"/>
        </w:rPr>
        <w:t>Kenny goes on to list a number of benefits America will receive from its relative economic decline</w:t>
      </w:r>
      <w:r w:rsidRPr="003C2FC6">
        <w:rPr>
          <w:sz w:val="24"/>
          <w:szCs w:val="24"/>
        </w:rPr>
        <w:t xml:space="preserve">. </w:t>
      </w:r>
      <w:r w:rsidRPr="0078738F">
        <w:rPr>
          <w:sz w:val="16"/>
          <w:szCs w:val="16"/>
        </w:rPr>
        <w:t xml:space="preserve">For example, this relative decline “is mainly a result of the developing economies becoming larger, healthier, more educated, </w:t>
      </w:r>
      <w:proofErr w:type="gramStart"/>
      <w:r w:rsidRPr="0078738F">
        <w:rPr>
          <w:sz w:val="16"/>
          <w:szCs w:val="16"/>
        </w:rPr>
        <w:t>more free</w:t>
      </w:r>
      <w:proofErr w:type="gramEnd"/>
      <w:r w:rsidRPr="0078738F">
        <w:rPr>
          <w:sz w:val="16"/>
          <w:szCs w:val="16"/>
        </w:rPr>
        <w:t xml:space="preserve"> and less violent. And there is little doubt the United States benefits from that,” such as through increased exports and being able to import the amazing new innovations these newly empowered countries will no doubt invent. Moreover, economic growth in the developing world “also means that there are more places for Americans to travel in security and comfort.”</w:t>
      </w:r>
    </w:p>
    <w:p w:rsidR="00E86F54" w:rsidRPr="0078738F" w:rsidRDefault="00E86F54" w:rsidP="00E86F54">
      <w:pPr>
        <w:rPr>
          <w:sz w:val="16"/>
          <w:szCs w:val="16"/>
        </w:rPr>
      </w:pPr>
      <w:r w:rsidRPr="0078738F">
        <w:rPr>
          <w:sz w:val="16"/>
          <w:szCs w:val="16"/>
        </w:rPr>
        <w:t>There’s no doubt some truth to at least some of this. Most notably, China having a larger GDP will not equate to a better quality of life for Chinese people, and, I suppose, having more vacation spots to choose from also could bring some amount of joy to the top 1% of Americans who get bored of laying out on the same hundreds of beaches they currently feel safe to vacation in.</w:t>
      </w:r>
    </w:p>
    <w:p w:rsidR="00E86F54" w:rsidRPr="003C2FC6" w:rsidRDefault="00E86F54" w:rsidP="00E86F54">
      <w:pPr>
        <w:rPr>
          <w:sz w:val="24"/>
          <w:szCs w:val="24"/>
        </w:rPr>
      </w:pPr>
      <w:r w:rsidRPr="003C2FC6">
        <w:rPr>
          <w:sz w:val="24"/>
          <w:szCs w:val="24"/>
        </w:rPr>
        <w:t xml:space="preserve">Still, </w:t>
      </w:r>
      <w:r w:rsidRPr="00A20C49">
        <w:rPr>
          <w:rStyle w:val="StyleUnderline"/>
        </w:rPr>
        <w:t xml:space="preserve">China’s relative rise and the United States’ relative decline </w:t>
      </w:r>
      <w:proofErr w:type="gramStart"/>
      <w:r w:rsidRPr="00A20C49">
        <w:rPr>
          <w:rStyle w:val="StyleUnderline"/>
        </w:rPr>
        <w:t>carries</w:t>
      </w:r>
      <w:proofErr w:type="gramEnd"/>
      <w:r w:rsidRPr="00A20C49">
        <w:rPr>
          <w:rStyle w:val="StyleUnderline"/>
        </w:rPr>
        <w:t xml:space="preserve"> significant risks, for the rest of the world probably more so than for Americans.</w:t>
      </w:r>
      <w:r w:rsidRPr="003C2FC6">
        <w:rPr>
          <w:sz w:val="24"/>
          <w:szCs w:val="24"/>
        </w:rPr>
        <w:t xml:space="preserve"> Odds are</w:t>
      </w:r>
      <w:proofErr w:type="gramStart"/>
      <w:r w:rsidRPr="003C2FC6">
        <w:rPr>
          <w:sz w:val="24"/>
          <w:szCs w:val="24"/>
        </w:rPr>
        <w:t>,</w:t>
      </w:r>
      <w:proofErr w:type="gramEnd"/>
      <w:r w:rsidRPr="003C2FC6">
        <w:rPr>
          <w:sz w:val="24"/>
          <w:szCs w:val="24"/>
        </w:rPr>
        <w:t xml:space="preserve"> </w:t>
      </w:r>
      <w:r w:rsidRPr="00A20C49">
        <w:rPr>
          <w:rStyle w:val="StyleUnderline"/>
        </w:rPr>
        <w:t>the world will be worse off if China and</w:t>
      </w:r>
      <w:r w:rsidRPr="003C2FC6">
        <w:rPr>
          <w:sz w:val="24"/>
          <w:szCs w:val="24"/>
        </w:rPr>
        <w:t xml:space="preserve"> especially </w:t>
      </w:r>
      <w:r w:rsidRPr="00A20C49">
        <w:rPr>
          <w:rStyle w:val="StyleUnderline"/>
        </w:rPr>
        <w:t>others reach parity with the U.S</w:t>
      </w:r>
      <w:r>
        <w:rPr>
          <w:sz w:val="24"/>
          <w:szCs w:val="24"/>
        </w:rPr>
        <w:t>. in the coming years.</w:t>
      </w:r>
    </w:p>
    <w:p w:rsidR="00E86F54" w:rsidRPr="0078738F" w:rsidRDefault="00E86F54" w:rsidP="00E86F54">
      <w:pPr>
        <w:rPr>
          <w:sz w:val="16"/>
          <w:szCs w:val="16"/>
        </w:rPr>
      </w:pPr>
      <w:r w:rsidRPr="0078738F">
        <w:rPr>
          <w:sz w:val="16"/>
          <w:szCs w:val="16"/>
        </w:rPr>
        <w:t>This isn’t to say America is necessarily as benign a hegemon as some in the U.S. claim it to be. In the post-Cold War era, the U.S. has undoubtedly at times disregarded international laws or international opinions it disagreed with. It has also used military force with a frequency that would have been unthinkable during the Cold War or a multipolar era. Often this has been for humanitarian reasons, but even in some of these instances military action didn’t help. Most egregiously, the U.S. overrode the rest of the world’s veto in invading Iraq, only for its prewar claims to be proven false. Compounding the matter, it showed complete and utter negligence in planning for Iraq’s future, which allowed chaos to engulf the nation.</w:t>
      </w:r>
    </w:p>
    <w:p w:rsidR="00E86F54" w:rsidRPr="0078738F" w:rsidRDefault="00E86F54" w:rsidP="00E86F54">
      <w:pPr>
        <w:rPr>
          <w:sz w:val="16"/>
          <w:szCs w:val="24"/>
        </w:rPr>
      </w:pPr>
      <w:r w:rsidRPr="0078738F">
        <w:rPr>
          <w:sz w:val="16"/>
          <w:szCs w:val="24"/>
        </w:rPr>
        <w:t xml:space="preserve">Still, on balance, </w:t>
      </w:r>
      <w:r w:rsidRPr="00A20C49">
        <w:rPr>
          <w:rStyle w:val="StyleUnderline"/>
        </w:rPr>
        <w:t>the U.S. has been a positive force in the world, especially for a unipolar power</w:t>
      </w:r>
      <w:r w:rsidRPr="0078738F">
        <w:rPr>
          <w:sz w:val="16"/>
          <w:szCs w:val="24"/>
        </w:rPr>
        <w:t>. Certainly, it’s hard to imagine many other countries acting as benignly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It’s difficult to imagine China defending a rule-based, open international order if it were a unipolar power, much less making an effort to uphold a minimum level of human rights in the world.</w:t>
      </w:r>
    </w:p>
    <w:p w:rsidR="00E86F54" w:rsidRPr="00A20C49" w:rsidRDefault="00E86F54" w:rsidP="00E86F54">
      <w:pPr>
        <w:rPr>
          <w:rStyle w:val="StyleUnderline"/>
        </w:rPr>
      </w:pPr>
      <w:r w:rsidRPr="003C2FC6">
        <w:rPr>
          <w:sz w:val="24"/>
          <w:szCs w:val="24"/>
        </w:rPr>
        <w:t xml:space="preserve">Regardless of your opinion on U.S. global leadership over the last two decades, however, </w:t>
      </w:r>
      <w:r w:rsidRPr="00A20C49">
        <w:rPr>
          <w:rStyle w:val="StyleUnderline"/>
        </w:rPr>
        <w:t>there is good reason to fear its relative decline compared with China</w:t>
      </w:r>
      <w:r w:rsidRPr="003C2FC6">
        <w:rPr>
          <w:sz w:val="24"/>
          <w:szCs w:val="24"/>
        </w:rPr>
        <w:t xml:space="preserve"> </w:t>
      </w:r>
      <w:r w:rsidRPr="00A20C49">
        <w:rPr>
          <w:rStyle w:val="StyleUnderline"/>
        </w:rPr>
        <w:t>and other emerging nations.</w:t>
      </w:r>
      <w:r w:rsidRPr="003C2FC6">
        <w:rPr>
          <w:sz w:val="24"/>
          <w:szCs w:val="24"/>
        </w:rPr>
        <w:t xml:space="preserve"> To begin with, </w:t>
      </w:r>
      <w:r w:rsidRPr="00A20C49">
        <w:rPr>
          <w:rStyle w:val="Emphasis"/>
        </w:rPr>
        <w:t>hegemonic transition periods have historically been the most destabilizing eras in history</w:t>
      </w:r>
      <w:r w:rsidRPr="00A20C49">
        <w:rPr>
          <w:rStyle w:val="StyleUnderline"/>
        </w:rPr>
        <w:t>. This is not only because of the malign intentions of the rising and established power(s).</w:t>
      </w:r>
      <w:r w:rsidRPr="003C2FC6">
        <w:rPr>
          <w:sz w:val="24"/>
          <w:szCs w:val="24"/>
        </w:rPr>
        <w:t xml:space="preserve"> Even if all the parties have benign, peaceful intentions, </w:t>
      </w:r>
      <w:r w:rsidRPr="00A20C49">
        <w:rPr>
          <w:rStyle w:val="StyleUnderline"/>
        </w:rPr>
        <w:t>the rise of new global powers necessitates revisions to the “rules of the road.</w:t>
      </w:r>
      <w:r w:rsidRPr="003C2FC6">
        <w:rPr>
          <w:sz w:val="24"/>
          <w:szCs w:val="24"/>
        </w:rPr>
        <w:t xml:space="preserve">” </w:t>
      </w:r>
      <w:r w:rsidRPr="00A20C49">
        <w:rPr>
          <w:rStyle w:val="StyleUnderline"/>
        </w:rPr>
        <w:t>This is nearly impossible to do in any organized fashion given the anarchic nature of the international system, where there is no central authority that can govern interactions between states.</w:t>
      </w:r>
    </w:p>
    <w:p w:rsidR="00E86F54" w:rsidRPr="0078738F" w:rsidRDefault="00E86F54" w:rsidP="00E86F54">
      <w:pPr>
        <w:rPr>
          <w:sz w:val="16"/>
          <w:szCs w:val="24"/>
        </w:rPr>
      </w:pPr>
      <w:r w:rsidRPr="00A20C49">
        <w:rPr>
          <w:rStyle w:val="Emphasis"/>
        </w:rPr>
        <w:t>We are already starting to see the potential dangers of hegemonic transition periods in the Asia-Pacific</w:t>
      </w:r>
      <w:r w:rsidRPr="0078738F">
        <w:rPr>
          <w:sz w:val="16"/>
          <w:szCs w:val="24"/>
        </w:rPr>
        <w:t xml:space="preserve"> (</w:t>
      </w:r>
      <w:r w:rsidRPr="00A20C49">
        <w:rPr>
          <w:rStyle w:val="Emphasis"/>
        </w:rPr>
        <w:t>and</w:t>
      </w:r>
      <w:r w:rsidRPr="0078738F">
        <w:rPr>
          <w:sz w:val="16"/>
          <w:szCs w:val="24"/>
        </w:rPr>
        <w:t xml:space="preserve"> arguably </w:t>
      </w:r>
      <w:r w:rsidRPr="00A20C49">
        <w:rPr>
          <w:rStyle w:val="Emphasis"/>
        </w:rPr>
        <w:t xml:space="preserve">the Middle East). </w:t>
      </w:r>
      <w:r w:rsidRPr="00A20C49">
        <w:rPr>
          <w:rStyle w:val="StyleUnderline"/>
        </w:rPr>
        <w:t>As China grows</w:t>
      </w:r>
      <w:r w:rsidRPr="0078738F">
        <w:rPr>
          <w:sz w:val="16"/>
          <w:szCs w:val="24"/>
        </w:rPr>
        <w:t xml:space="preserve"> more economically and militarily powerful, </w:t>
      </w:r>
      <w:r w:rsidRPr="00A20C49">
        <w:rPr>
          <w:rStyle w:val="StyleUnderline"/>
        </w:rPr>
        <w:t>it has unsurprisingly sought to expand its influence</w:t>
      </w:r>
      <w:r w:rsidRPr="0078738F">
        <w:rPr>
          <w:sz w:val="16"/>
          <w:szCs w:val="24"/>
        </w:rPr>
        <w:t xml:space="preserve"> in East Asia. </w:t>
      </w:r>
      <w:r w:rsidRPr="00A20C49">
        <w:rPr>
          <w:rStyle w:val="StyleUnderline"/>
        </w:rPr>
        <w:t>This necessarily has to come at the expense of other powers, which so far has primarily meant the U.S., Japan, Vietnam and the Philippines.</w:t>
      </w:r>
      <w:r w:rsidRPr="0078738F">
        <w:rPr>
          <w:sz w:val="16"/>
          <w:szCs w:val="24"/>
        </w:rPr>
        <w:t xml:space="preserve"> Naturally, </w:t>
      </w:r>
      <w:r w:rsidRPr="00A20C49">
        <w:rPr>
          <w:rStyle w:val="StyleUnderline"/>
        </w:rPr>
        <w:t xml:space="preserve">these powers have sought to resist Chinese encroachments on their territory and influence, and the situation grows </w:t>
      </w:r>
      <w:proofErr w:type="gramStart"/>
      <w:r w:rsidRPr="00A20C49">
        <w:rPr>
          <w:rStyle w:val="StyleUnderline"/>
        </w:rPr>
        <w:t>more tense</w:t>
      </w:r>
      <w:proofErr w:type="gramEnd"/>
      <w:r w:rsidRPr="00A20C49">
        <w:rPr>
          <w:rStyle w:val="StyleUnderline"/>
        </w:rPr>
        <w:t xml:space="preserve"> with each passing day</w:t>
      </w:r>
      <w:r w:rsidRPr="0078738F">
        <w:rPr>
          <w:sz w:val="16"/>
          <w:szCs w:val="24"/>
        </w:rPr>
        <w:t xml:space="preserve">. Should China eventually emerge as a global power, or should nations in other regions enjoy a similar rise as Kenny suggests, </w:t>
      </w:r>
      <w:r w:rsidRPr="00A20C49">
        <w:rPr>
          <w:rStyle w:val="StyleUnderline"/>
        </w:rPr>
        <w:t>this situation will play itself out elsewhere in the years and decades ahead.</w:t>
      </w:r>
    </w:p>
    <w:p w:rsidR="00E86F54" w:rsidRPr="0078738F" w:rsidRDefault="00E86F54" w:rsidP="00E86F54">
      <w:pPr>
        <w:rPr>
          <w:sz w:val="16"/>
          <w:szCs w:val="24"/>
        </w:rPr>
      </w:pPr>
      <w:r w:rsidRPr="00A20C49">
        <w:rPr>
          <w:rStyle w:val="Emphasis"/>
        </w:rPr>
        <w:t>All of this highlights some of the advantages of a unipolar system</w:t>
      </w:r>
      <w:r w:rsidRPr="0078738F">
        <w:rPr>
          <w:sz w:val="16"/>
          <w:szCs w:val="24"/>
        </w:rPr>
        <w:t xml:space="preserve">. Namely, although the U.S. has asserted military force quite frequently in the post-Cold War era, it has only fought weak powers and thus its wars have been fairly limited in terms of the number of casualties involved. At the same time, </w:t>
      </w:r>
      <w:r w:rsidRPr="00A20C49">
        <w:rPr>
          <w:rStyle w:val="Emphasis"/>
        </w:rPr>
        <w:t>America’s preponderance of power has prevented a great power war, and even restrained major regional powers from coming to blows.</w:t>
      </w:r>
      <w:r w:rsidRPr="0078738F">
        <w:rPr>
          <w:sz w:val="16"/>
          <w:szCs w:val="24"/>
        </w:rPr>
        <w:t xml:space="preserve"> For instance, the past 25 years haven’t seen any conflicts on par with the Israeli-Arab or Iran-Iraq wars of the Cold War. </w:t>
      </w:r>
      <w:r w:rsidRPr="00A20C49">
        <w:rPr>
          <w:rStyle w:val="Emphasis"/>
        </w:rPr>
        <w:t>As the unipolar era comes to a close, the possibility of great power conflict and especially major regional wars rises dramatically</w:t>
      </w:r>
      <w:r w:rsidRPr="0078738F">
        <w:rPr>
          <w:sz w:val="16"/>
          <w:szCs w:val="24"/>
        </w:rPr>
        <w:t>. The world will also have to contend with conventionally inferior powers like Japan acquiring nuclear weapons to protect their interests against their newly empowered rivals.</w:t>
      </w:r>
    </w:p>
    <w:p w:rsidR="00E86F54" w:rsidRPr="0078738F" w:rsidRDefault="00E86F54" w:rsidP="00E86F54">
      <w:pPr>
        <w:rPr>
          <w:sz w:val="16"/>
          <w:szCs w:val="24"/>
        </w:rPr>
      </w:pPr>
      <w:r w:rsidRPr="0078738F">
        <w:rPr>
          <w:sz w:val="16"/>
          <w:szCs w:val="24"/>
        </w:rPr>
        <w:t xml:space="preserve">But </w:t>
      </w:r>
      <w:r w:rsidRPr="00A20C49">
        <w:rPr>
          <w:rStyle w:val="StyleUnderline"/>
        </w:rPr>
        <w:t>even if the transitions caused by China’s and potentially other nations’ rises are managed successfully, there are still likely to be significant negative effects on international relations.</w:t>
      </w:r>
      <w:r w:rsidRPr="0078738F">
        <w:rPr>
          <w:sz w:val="16"/>
          <w:szCs w:val="24"/>
        </w:rPr>
        <w:t xml:space="preserve"> In today’s “globalized” world, it is commonly asserted that many of the defining challenges of our era can only be solved through multilateral cooperation. Examples of this include climate change, health pandemics, organized crime and terrorism, global financial crises, and the proliferation of weapons of mass destruction, among many others.</w:t>
      </w:r>
    </w:p>
    <w:p w:rsidR="00E86F54" w:rsidRPr="0078738F" w:rsidRDefault="00E86F54" w:rsidP="00E86F54">
      <w:pPr>
        <w:rPr>
          <w:sz w:val="16"/>
          <w:szCs w:val="24"/>
        </w:rPr>
      </w:pPr>
      <w:r w:rsidRPr="00A20C49">
        <w:rPr>
          <w:rStyle w:val="StyleUnderline"/>
        </w:rPr>
        <w:t>A unipolar system</w:t>
      </w:r>
      <w:r w:rsidRPr="0078738F">
        <w:rPr>
          <w:sz w:val="16"/>
          <w:szCs w:val="24"/>
        </w:rPr>
        <w:t xml:space="preserve">, for all its limitations, </w:t>
      </w:r>
      <w:r w:rsidRPr="00A20C49">
        <w:rPr>
          <w:rStyle w:val="StyleUnderline"/>
        </w:rPr>
        <w:t xml:space="preserve">is uniquely suited for organizing effective global action on these transnational issues. </w:t>
      </w:r>
      <w:r w:rsidRPr="0078738F">
        <w:rPr>
          <w:sz w:val="16"/>
          <w:szCs w:val="24"/>
        </w:rPr>
        <w:t xml:space="preserve">This is because there is </w:t>
      </w:r>
      <w:r w:rsidRPr="00A20C49">
        <w:rPr>
          <w:rStyle w:val="StyleUnderline"/>
        </w:rPr>
        <w:t>a clear global leader who can take the initiative and, to some degree, compel others to fall in line</w:t>
      </w:r>
      <w:r w:rsidRPr="0078738F">
        <w:rPr>
          <w:sz w:val="16"/>
          <w:szCs w:val="24"/>
        </w:rPr>
        <w:t xml:space="preserve">. In addition, the </w:t>
      </w:r>
      <w:proofErr w:type="spellStart"/>
      <w:r w:rsidRPr="0078738F">
        <w:rPr>
          <w:sz w:val="16"/>
          <w:szCs w:val="24"/>
        </w:rPr>
        <w:t>unipole’s</w:t>
      </w:r>
      <w:proofErr w:type="spellEnd"/>
      <w:r w:rsidRPr="0078738F">
        <w:rPr>
          <w:sz w:val="16"/>
          <w:szCs w:val="24"/>
        </w:rPr>
        <w:t xml:space="preserve"> preponderance of power lessens the intensity of competition among the global players involved. Thus, while there are no shortages of complaints about the limitations of global governance today, there is no question that global governance has been many times more effective in the last 25 years than it was during the Cold War.</w:t>
      </w:r>
    </w:p>
    <w:p w:rsidR="00E86F54" w:rsidRPr="00A20C49" w:rsidRDefault="00E86F54" w:rsidP="00E86F54">
      <w:pPr>
        <w:rPr>
          <w:rStyle w:val="StyleUnderline"/>
        </w:rPr>
      </w:pPr>
      <w:r w:rsidRPr="00A20C49">
        <w:rPr>
          <w:rStyle w:val="StyleUnderline"/>
        </w:rPr>
        <w:t>The rise of China and potentially other powers will create a new bipolar or multipolar order. This, in turn, will make solving these transnational issues much more difficult.</w:t>
      </w:r>
      <w:r w:rsidRPr="003C2FC6">
        <w:rPr>
          <w:sz w:val="24"/>
          <w:szCs w:val="24"/>
        </w:rPr>
        <w:t xml:space="preserve"> Despite the optimistic rhetoric that emanates from official U.S.-China meetings, the reality is that </w:t>
      </w:r>
      <w:r w:rsidRPr="00A20C49">
        <w:rPr>
          <w:rStyle w:val="StyleUnderline"/>
        </w:rPr>
        <w:t>Sino-American competition is likely to overshadow an increasing number of global issues in the years ahead. If other countries like India, Turkey, and Brazil also become significant global powers, this will only further dampen the prospects for effective global governance.</w:t>
      </w:r>
    </w:p>
    <w:p w:rsidR="00E86F54" w:rsidRPr="0078738F" w:rsidRDefault="00E86F54" w:rsidP="00E86F54">
      <w:pPr>
        <w:rPr>
          <w:sz w:val="16"/>
          <w:szCs w:val="16"/>
        </w:rPr>
      </w:pPr>
      <w:r w:rsidRPr="0078738F">
        <w:rPr>
          <w:sz w:val="16"/>
          <w:szCs w:val="16"/>
        </w:rPr>
        <w:t xml:space="preserve">Therefore, many of the benefits that Kenny predicts will accompany the rise of developing countries may not occur, at least in as dramatic a fashion as one might think. For instance, there’s no doubt that a richer developing world should result in more American exports. However, American exports might at the same time be constrained by a far less open global trade environment in a multipolar world. Things we take for granted today, such as freedom of navigation and </w:t>
      </w:r>
      <w:proofErr w:type="spellStart"/>
      <w:r w:rsidRPr="0078738F">
        <w:rPr>
          <w:sz w:val="16"/>
          <w:szCs w:val="16"/>
        </w:rPr>
        <w:t>airflight</w:t>
      </w:r>
      <w:proofErr w:type="spellEnd"/>
      <w:r w:rsidRPr="0078738F">
        <w:rPr>
          <w:sz w:val="16"/>
          <w:szCs w:val="16"/>
        </w:rPr>
        <w:t>, could very well be much less assured in a bipolar or multipolar future. There’s also the possibility that the world will divide into spheres of influence, in which regional hegemonic powers demand highly preferential access to markets in their home regions. Similarly, the decline of the U.S. dollar and greater international competition could also result in far more unstable international financial markets that also inhibit trade.</w:t>
      </w:r>
    </w:p>
    <w:p w:rsidR="00E86F54" w:rsidRPr="0078738F" w:rsidRDefault="00E86F54" w:rsidP="00E86F54">
      <w:pPr>
        <w:rPr>
          <w:sz w:val="16"/>
          <w:szCs w:val="16"/>
        </w:rPr>
      </w:pPr>
      <w:r w:rsidRPr="0078738F">
        <w:rPr>
          <w:sz w:val="16"/>
          <w:szCs w:val="16"/>
        </w:rPr>
        <w:t xml:space="preserve">In short, Kenny’s no doubt correct that China becoming the largest economy won’t be the doomsday that some in America </w:t>
      </w:r>
      <w:proofErr w:type="gramStart"/>
      <w:r w:rsidRPr="0078738F">
        <w:rPr>
          <w:sz w:val="16"/>
          <w:szCs w:val="16"/>
        </w:rPr>
        <w:t>predict</w:t>
      </w:r>
      <w:proofErr w:type="gramEnd"/>
      <w:r w:rsidRPr="0078738F">
        <w:rPr>
          <w:sz w:val="16"/>
          <w:szCs w:val="16"/>
        </w:rPr>
        <w:t>. Indeed, there will almost certainly be some benefits that come with it. Still, the rise of China and the rest, should it continue, will also create new dangers and risks that the world would be wise not to neglect.</w:t>
      </w:r>
    </w:p>
    <w:p w:rsidR="00E86F54" w:rsidRPr="003C2FC6" w:rsidRDefault="00E86F54" w:rsidP="00E86F54"/>
    <w:p w:rsidR="006D1936" w:rsidRPr="00561DDC" w:rsidRDefault="006D1936" w:rsidP="006D1936">
      <w:pPr>
        <w:pStyle w:val="Heading4"/>
      </w:pPr>
      <w:proofErr w:type="spellStart"/>
      <w:r>
        <w:t>Multipolarity</w:t>
      </w:r>
      <w:proofErr w:type="spellEnd"/>
      <w:r>
        <w:t xml:space="preserve"> leads to conflict</w:t>
      </w:r>
    </w:p>
    <w:p w:rsidR="006D1936" w:rsidRDefault="006D1936" w:rsidP="006D1936">
      <w:proofErr w:type="spellStart"/>
      <w:r>
        <w:rPr>
          <w:rStyle w:val="Style13ptBold"/>
        </w:rPr>
        <w:t>Lundestad</w:t>
      </w:r>
      <w:proofErr w:type="spellEnd"/>
      <w:r>
        <w:rPr>
          <w:rStyle w:val="Style13ptBold"/>
        </w:rPr>
        <w:t xml:space="preserve"> and </w:t>
      </w:r>
      <w:proofErr w:type="spellStart"/>
      <w:r>
        <w:rPr>
          <w:rStyle w:val="Style13ptBold"/>
        </w:rPr>
        <w:t>Jakobsen</w:t>
      </w:r>
      <w:proofErr w:type="spellEnd"/>
      <w:r>
        <w:rPr>
          <w:rStyle w:val="Style13ptBold"/>
        </w:rPr>
        <w:t>, 13</w:t>
      </w:r>
      <w:r w:rsidRPr="00561DDC">
        <w:t xml:space="preserve"> -</w:t>
      </w:r>
      <w:r>
        <w:t xml:space="preserve"> *Associate Professor of Philosophy at </w:t>
      </w:r>
      <w:proofErr w:type="spellStart"/>
      <w:r>
        <w:t>Norges</w:t>
      </w:r>
      <w:proofErr w:type="spellEnd"/>
      <w:r>
        <w:t xml:space="preserve"> </w:t>
      </w:r>
      <w:proofErr w:type="spellStart"/>
      <w:r>
        <w:t>Arktiske</w:t>
      </w:r>
      <w:proofErr w:type="spellEnd"/>
      <w:r>
        <w:t xml:space="preserve"> </w:t>
      </w:r>
      <w:proofErr w:type="spellStart"/>
      <w:r>
        <w:t>Universitet</w:t>
      </w:r>
      <w:proofErr w:type="spellEnd"/>
      <w:r>
        <w:t xml:space="preserve"> (</w:t>
      </w:r>
      <w:proofErr w:type="spellStart"/>
      <w:r>
        <w:t>UiT</w:t>
      </w:r>
      <w:proofErr w:type="spellEnd"/>
      <w:r>
        <w:t>), **Ph.D., Statistics</w:t>
      </w:r>
    </w:p>
    <w:p w:rsidR="006D1936" w:rsidRPr="00561DDC" w:rsidRDefault="006D1936" w:rsidP="006D1936">
      <w:r>
        <w:t>(</w:t>
      </w:r>
      <w:proofErr w:type="spellStart"/>
      <w:r>
        <w:t>Eirik</w:t>
      </w:r>
      <w:proofErr w:type="spellEnd"/>
      <w:r>
        <w:t xml:space="preserve"> and Tor, 2-5-13, “A Unipolar World: Systems and Wars in Three Different Military Eras”, Popular Social Science</w:t>
      </w:r>
      <w:proofErr w:type="gramStart"/>
      <w:r>
        <w:t xml:space="preserve">, </w:t>
      </w:r>
      <w:r w:rsidRPr="00561DDC">
        <w:t xml:space="preserve"> </w:t>
      </w:r>
      <w:proofErr w:type="gramEnd"/>
      <w:r>
        <w:fldChar w:fldCharType="begin"/>
      </w:r>
      <w:r>
        <w:instrText xml:space="preserve"> HYPERLINK "http://www.popularsocialscience.com/2013/02/05/a-unipolar-world-systems-and-wars-in-three-different-military-eras/" </w:instrText>
      </w:r>
      <w:r>
        <w:fldChar w:fldCharType="separate"/>
      </w:r>
      <w:r w:rsidRPr="003547BF">
        <w:rPr>
          <w:rStyle w:val="Hyperlink"/>
        </w:rPr>
        <w:t>http://www.popularsocialscience.com/2013/02/05/a-unipolar-world-systems-and-wars-in-three-different-military-eras/</w:t>
      </w:r>
      <w:r>
        <w:fldChar w:fldCharType="end"/>
      </w:r>
      <w:r>
        <w:t>, amp)</w:t>
      </w:r>
    </w:p>
    <w:p w:rsidR="006D1936" w:rsidRDefault="006D1936" w:rsidP="006D1936">
      <w:pPr>
        <w:rPr>
          <w:sz w:val="16"/>
        </w:rPr>
      </w:pPr>
      <w:proofErr w:type="gramStart"/>
      <w:r w:rsidRPr="006D1936">
        <w:rPr>
          <w:sz w:val="16"/>
        </w:rPr>
        <w:t xml:space="preserve">A system of </w:t>
      </w:r>
      <w:proofErr w:type="spellStart"/>
      <w:r w:rsidRPr="00561DDC">
        <w:rPr>
          <w:rStyle w:val="StyleUnderline"/>
        </w:rPr>
        <w:t>multipolarity</w:t>
      </w:r>
      <w:proofErr w:type="spellEnd"/>
      <w:r w:rsidRPr="00561DDC">
        <w:rPr>
          <w:rStyle w:val="StyleUnderline"/>
        </w:rPr>
        <w:t xml:space="preserve"> increases rivalry in world politics</w:t>
      </w:r>
      <w:r w:rsidRPr="006D1936">
        <w:rPr>
          <w:sz w:val="16"/>
        </w:rPr>
        <w:t>, the reason being that many</w:t>
      </w:r>
      <w:r w:rsidRPr="00561DDC">
        <w:rPr>
          <w:rStyle w:val="StyleUnderline"/>
        </w:rPr>
        <w:t xml:space="preserve"> states of similar strength compete for power and influence.</w:t>
      </w:r>
      <w:proofErr w:type="gramEnd"/>
      <w:r w:rsidRPr="00561DDC">
        <w:rPr>
          <w:rStyle w:val="StyleUnderline"/>
        </w:rPr>
        <w:t xml:space="preserve"> These states are often uncertain of other states’ </w:t>
      </w:r>
      <w:proofErr w:type="gramStart"/>
      <w:r w:rsidRPr="00561DDC">
        <w:rPr>
          <w:rStyle w:val="StyleUnderline"/>
        </w:rPr>
        <w:t>intentions, which increases</w:t>
      </w:r>
      <w:proofErr w:type="gramEnd"/>
      <w:r w:rsidRPr="00561DDC">
        <w:rPr>
          <w:rStyle w:val="StyleUnderline"/>
        </w:rPr>
        <w:t xml:space="preserve"> the probability of military action.</w:t>
      </w:r>
      <w:r w:rsidRPr="006D1936">
        <w:rPr>
          <w:sz w:val="16"/>
        </w:rPr>
        <w:t xml:space="preserve"> Also, </w:t>
      </w:r>
      <w:r w:rsidRPr="00561DDC">
        <w:rPr>
          <w:rStyle w:val="StyleUnderline"/>
        </w:rPr>
        <w:t xml:space="preserve">the power balance in this </w:t>
      </w:r>
      <w:r w:rsidRPr="006D1936">
        <w:rPr>
          <w:sz w:val="16"/>
        </w:rPr>
        <w:t xml:space="preserve">type of </w:t>
      </w:r>
      <w:r w:rsidRPr="00561DDC">
        <w:rPr>
          <w:rStyle w:val="StyleUnderline"/>
        </w:rPr>
        <w:t>system is changing constantly, as a result of changing alliances</w:t>
      </w:r>
      <w:r w:rsidRPr="006D1936">
        <w:rPr>
          <w:sz w:val="16"/>
        </w:rPr>
        <w:t xml:space="preserve">. </w:t>
      </w:r>
      <w:proofErr w:type="spellStart"/>
      <w:r w:rsidRPr="00561DDC">
        <w:rPr>
          <w:rStyle w:val="StyleUnderline"/>
        </w:rPr>
        <w:t>Multipolarity</w:t>
      </w:r>
      <w:proofErr w:type="spellEnd"/>
      <w:r w:rsidRPr="00561DDC">
        <w:rPr>
          <w:rStyle w:val="StyleUnderline"/>
        </w:rPr>
        <w:t xml:space="preserve"> denotes the</w:t>
      </w:r>
      <w:r w:rsidRPr="006D1936">
        <w:rPr>
          <w:sz w:val="16"/>
        </w:rPr>
        <w:t xml:space="preserve"> fundamental </w:t>
      </w:r>
      <w:r w:rsidRPr="00561DDC">
        <w:rPr>
          <w:rStyle w:val="StyleUnderline"/>
        </w:rPr>
        <w:t xml:space="preserve">power structure </w:t>
      </w:r>
      <w:r w:rsidRPr="006D1936">
        <w:rPr>
          <w:sz w:val="16"/>
        </w:rPr>
        <w:t xml:space="preserve">in an international system </w:t>
      </w:r>
      <w:r w:rsidRPr="00561DDC">
        <w:rPr>
          <w:rStyle w:val="StyleUnderline"/>
        </w:rPr>
        <w:t>dominated by several large powers</w:t>
      </w:r>
      <w:r w:rsidRPr="006D1936">
        <w:rPr>
          <w:sz w:val="16"/>
        </w:rPr>
        <w:t xml:space="preserve">, </w:t>
      </w:r>
      <w:r w:rsidRPr="00561DDC">
        <w:rPr>
          <w:rStyle w:val="StyleUnderline"/>
        </w:rPr>
        <w:t>and is characterized by antagonism between these</w:t>
      </w:r>
      <w:r w:rsidRPr="006D1936">
        <w:rPr>
          <w:sz w:val="16"/>
        </w:rPr>
        <w:t xml:space="preserve">. </w:t>
      </w:r>
      <w:r w:rsidRPr="00561DDC">
        <w:rPr>
          <w:rStyle w:val="StyleUnderline"/>
        </w:rPr>
        <w:t>What we know as the classical era of power balance came as a result of planned big power politics</w:t>
      </w:r>
      <w:r w:rsidRPr="006D1936">
        <w:rPr>
          <w:sz w:val="16"/>
        </w:rPr>
        <w:t xml:space="preserve">. </w:t>
      </w:r>
      <w:r w:rsidRPr="00561DDC">
        <w:rPr>
          <w:rStyle w:val="StyleUnderline"/>
        </w:rPr>
        <w:t>The Napoleonic Wars had led the great powers desiring to prevent similar events taking place in the future</w:t>
      </w:r>
      <w:r w:rsidRPr="006D1936">
        <w:rPr>
          <w:sz w:val="16"/>
        </w:rPr>
        <w:t xml:space="preserve">. </w:t>
      </w:r>
      <w:r w:rsidRPr="00561DDC">
        <w:rPr>
          <w:rStyle w:val="StyleUnderline"/>
        </w:rPr>
        <w:t>After the defeat of France, the Congress of Vienna determined that five states should dominate world politics</w:t>
      </w:r>
      <w:r w:rsidRPr="006D1936">
        <w:rPr>
          <w:sz w:val="16"/>
        </w:rPr>
        <w:t xml:space="preserve"> together, namely Great Britain, Russia, Prussia, France, and Austria-Hungary. </w:t>
      </w:r>
      <w:r w:rsidRPr="00561DDC">
        <w:rPr>
          <w:rStyle w:val="StyleUnderline"/>
        </w:rPr>
        <w:t>This</w:t>
      </w:r>
      <w:r w:rsidRPr="006D1936">
        <w:rPr>
          <w:sz w:val="16"/>
        </w:rPr>
        <w:t xml:space="preserve"> power-sharing </w:t>
      </w:r>
      <w:r w:rsidRPr="00561DDC">
        <w:rPr>
          <w:rStyle w:val="StyleUnderline"/>
        </w:rPr>
        <w:t>functioned well for 40 years, until other powers came into play and try to dominate politics. The instability of this system became manifest during the Crimean War</w:t>
      </w:r>
      <w:r w:rsidRPr="006D1936">
        <w:rPr>
          <w:sz w:val="16"/>
        </w:rPr>
        <w:t xml:space="preserve"> (1853–56) </w:t>
      </w:r>
      <w:r w:rsidRPr="00561DDC">
        <w:rPr>
          <w:rStyle w:val="StyleUnderline"/>
        </w:rPr>
        <w:t>when Russia invaded the Ottoman Empire and Britain and France joined forces to counter the Russians</w:t>
      </w:r>
      <w:r w:rsidRPr="006D1936">
        <w:rPr>
          <w:sz w:val="16"/>
        </w:rPr>
        <w:t>. Yet,</w:t>
      </w:r>
      <w:r w:rsidRPr="00561DDC">
        <w:rPr>
          <w:rStyle w:val="StyleUnderline"/>
        </w:rPr>
        <w:t xml:space="preserve"> the hardest blow </w:t>
      </w:r>
      <w:r w:rsidRPr="006D1936">
        <w:rPr>
          <w:sz w:val="16"/>
        </w:rPr>
        <w:t>to peace</w:t>
      </w:r>
      <w:r w:rsidRPr="00561DDC">
        <w:rPr>
          <w:rStyle w:val="StyleUnderline"/>
        </w:rPr>
        <w:t xml:space="preserve"> came with German power ambitions </w:t>
      </w:r>
      <w:r w:rsidRPr="006D1936">
        <w:rPr>
          <w:sz w:val="16"/>
        </w:rPr>
        <w:t xml:space="preserve">which ended in the First World War. This marked the end of Austria-Hungary. Finally, </w:t>
      </w:r>
      <w:r w:rsidRPr="00561DDC">
        <w:rPr>
          <w:rStyle w:val="StyleUnderline"/>
        </w:rPr>
        <w:t xml:space="preserve">the Second World War can be described as the coup de </w:t>
      </w:r>
      <w:proofErr w:type="spellStart"/>
      <w:r w:rsidRPr="00561DDC">
        <w:rPr>
          <w:rStyle w:val="StyleUnderline"/>
        </w:rPr>
        <w:t>grâce</w:t>
      </w:r>
      <w:proofErr w:type="spellEnd"/>
      <w:r w:rsidRPr="00561DDC">
        <w:rPr>
          <w:rStyle w:val="StyleUnderline"/>
        </w:rPr>
        <w:t xml:space="preserve"> for the multipolar system</w:t>
      </w:r>
      <w:r w:rsidRPr="006D1936">
        <w:rPr>
          <w:sz w:val="16"/>
        </w:rPr>
        <w:t xml:space="preserve">. </w:t>
      </w:r>
      <w:r w:rsidRPr="00561DDC">
        <w:rPr>
          <w:rStyle w:val="StyleUnderline"/>
        </w:rPr>
        <w:t xml:space="preserve">This became </w:t>
      </w:r>
      <w:r w:rsidRPr="006D1936">
        <w:rPr>
          <w:sz w:val="16"/>
        </w:rPr>
        <w:t xml:space="preserve">the end of the European golden age. </w:t>
      </w:r>
      <w:r w:rsidRPr="00561DDC">
        <w:rPr>
          <w:rStyle w:val="StyleUnderline"/>
        </w:rPr>
        <w:t xml:space="preserve">The end of </w:t>
      </w:r>
      <w:proofErr w:type="spellStart"/>
      <w:r w:rsidRPr="00561DDC">
        <w:rPr>
          <w:rStyle w:val="StyleUnderline"/>
        </w:rPr>
        <w:t>multipolarity</w:t>
      </w:r>
      <w:proofErr w:type="spellEnd"/>
      <w:r w:rsidRPr="00561DDC">
        <w:rPr>
          <w:rStyle w:val="StyleUnderline"/>
        </w:rPr>
        <w:t xml:space="preserve"> </w:t>
      </w:r>
      <w:r w:rsidRPr="006D1936">
        <w:rPr>
          <w:sz w:val="16"/>
        </w:rPr>
        <w:t>meant that a new challenger was to enter world power politics. Together with the Soviet Union, the United States was to dominate the global arena for the next half century</w:t>
      </w:r>
    </w:p>
    <w:p w:rsidR="00546338" w:rsidRPr="00546338" w:rsidRDefault="00546338" w:rsidP="00546338">
      <w:pPr>
        <w:keepNext/>
        <w:keepLines/>
        <w:spacing w:before="200" w:after="0" w:line="240" w:lineRule="auto"/>
        <w:outlineLvl w:val="3"/>
        <w:rPr>
          <w:rFonts w:eastAsia="MS Gothic" w:cs="Times New Roman"/>
          <w:b/>
          <w:bCs/>
          <w:iCs/>
        </w:rPr>
      </w:pPr>
      <w:proofErr w:type="spellStart"/>
      <w:r w:rsidRPr="00546338">
        <w:rPr>
          <w:rFonts w:eastAsia="MS Gothic" w:cs="Times New Roman"/>
          <w:b/>
          <w:bCs/>
          <w:iCs/>
        </w:rPr>
        <w:t>Multipolarity</w:t>
      </w:r>
      <w:proofErr w:type="spellEnd"/>
      <w:r w:rsidRPr="00546338">
        <w:rPr>
          <w:rFonts w:eastAsia="MS Gothic" w:cs="Times New Roman"/>
          <w:b/>
          <w:bCs/>
          <w:iCs/>
        </w:rPr>
        <w:t xml:space="preserve"> worse – will foster arms races and war</w:t>
      </w:r>
    </w:p>
    <w:p w:rsidR="00546338" w:rsidRPr="00546338" w:rsidRDefault="00546338" w:rsidP="00546338">
      <w:pPr>
        <w:spacing w:after="0" w:line="240" w:lineRule="auto"/>
        <w:rPr>
          <w:rFonts w:eastAsia="Calibri" w:cs="Calibri"/>
          <w:bCs/>
          <w:sz w:val="16"/>
        </w:rPr>
      </w:pPr>
      <w:proofErr w:type="spellStart"/>
      <w:r w:rsidRPr="00546338">
        <w:rPr>
          <w:rFonts w:eastAsia="Calibri" w:cs="Calibri"/>
          <w:bCs/>
          <w:sz w:val="16"/>
        </w:rPr>
        <w:t>Spio-Garbrah</w:t>
      </w:r>
      <w:proofErr w:type="spellEnd"/>
      <w:r w:rsidRPr="00546338">
        <w:rPr>
          <w:rFonts w:eastAsia="Calibri" w:cs="Calibri"/>
          <w:bCs/>
          <w:sz w:val="16"/>
        </w:rPr>
        <w:t>, 14</w:t>
      </w:r>
    </w:p>
    <w:p w:rsidR="00546338" w:rsidRPr="00546338" w:rsidRDefault="00546338" w:rsidP="00546338">
      <w:pPr>
        <w:spacing w:after="0" w:line="240" w:lineRule="auto"/>
        <w:rPr>
          <w:rFonts w:eastAsia="Calibri" w:cs="Calibri"/>
        </w:rPr>
      </w:pPr>
      <w:r w:rsidRPr="00546338">
        <w:rPr>
          <w:rFonts w:eastAsia="Calibri" w:cs="Calibri"/>
        </w:rPr>
        <w:t xml:space="preserve">(Sebastian, leading analyst of Africa frontier markets and was voted among the ‘Top 30 under 30 Analysts’ by the New York’s Institutional Investor Magazine, spent five years as the sovereign risk analyst of Sub-Saharan Africa’s two largest economies, Nigeria and South Africa, at Eurasia Group and prior to this was head of the energy unit within Thompson Financials Capital Markets Strategic Intelligence Group, advised UK Prime Minister Tony Blair’s Commission on Africa and is a Fellow of the Center for the Study of the Presidency in Washington DC, JD in law from Rutgers University, 5-22-14, “Rivals Russia and China unite to end America’s </w:t>
      </w:r>
      <w:proofErr w:type="spellStart"/>
      <w:r w:rsidRPr="00546338">
        <w:rPr>
          <w:rFonts w:eastAsia="Calibri" w:cs="Calibri"/>
        </w:rPr>
        <w:t>Unipolarity</w:t>
      </w:r>
      <w:proofErr w:type="spellEnd"/>
      <w:r w:rsidRPr="00546338">
        <w:rPr>
          <w:rFonts w:eastAsia="Calibri" w:cs="Calibri"/>
        </w:rPr>
        <w:t xml:space="preserve">”, </w:t>
      </w:r>
      <w:hyperlink r:id="rId73" w:history="1">
        <w:r w:rsidRPr="00546338">
          <w:rPr>
            <w:rFonts w:eastAsia="Calibri" w:cs="Calibri"/>
          </w:rPr>
          <w:t>http://www.proshareng.com/news/download.php?item=RivalsRussiaandChinaunite.pdf</w:t>
        </w:r>
      </w:hyperlink>
      <w:r w:rsidRPr="00546338">
        <w:rPr>
          <w:rFonts w:eastAsia="Calibri" w:cs="Calibri"/>
        </w:rPr>
        <w:t>, amp)</w:t>
      </w:r>
    </w:p>
    <w:p w:rsidR="00546338" w:rsidRPr="00546338" w:rsidRDefault="00546338" w:rsidP="00546338">
      <w:pPr>
        <w:spacing w:after="0" w:line="240" w:lineRule="auto"/>
        <w:rPr>
          <w:rFonts w:eastAsia="Calibri" w:cs="Calibri"/>
        </w:rPr>
      </w:pPr>
      <w:r w:rsidRPr="00546338">
        <w:rPr>
          <w:rFonts w:eastAsia="Calibri" w:cs="Calibri"/>
          <w:bCs/>
          <w:u w:val="single"/>
        </w:rPr>
        <w:t>The unstable „7-peak</w:t>
      </w:r>
      <w:r w:rsidRPr="00546338">
        <w:rPr>
          <w:rFonts w:ascii="Times New Roman" w:eastAsia="Calibri" w:hAnsi="Times New Roman" w:cs="Times New Roman"/>
          <w:bCs/>
          <w:u w:val="single"/>
        </w:rPr>
        <w:t>‟</w:t>
      </w:r>
      <w:r w:rsidRPr="00546338">
        <w:rPr>
          <w:rFonts w:eastAsia="Calibri" w:cs="Calibri"/>
          <w:bCs/>
          <w:u w:val="single"/>
        </w:rPr>
        <w:t xml:space="preserve"> multipolar world order which is emerging will be governed by intense regional rivalries, between competing regional mercantilist trade blocs, unstable bilateral and regional security alliances, great power rivalries, competitive currency unions, proxy land, sea and air battles amidst a renewed conventional</w:t>
      </w:r>
      <w:r w:rsidRPr="00546338">
        <w:rPr>
          <w:rFonts w:eastAsia="Calibri" w:cs="Calibri"/>
        </w:rPr>
        <w:t xml:space="preserve"> </w:t>
      </w:r>
      <w:r w:rsidRPr="00546338">
        <w:rPr>
          <w:rFonts w:eastAsia="Calibri" w:cs="Calibri"/>
          <w:bCs/>
          <w:u w:val="single"/>
        </w:rPr>
        <w:t xml:space="preserve">and nuclear arms race. </w:t>
      </w:r>
      <w:r w:rsidRPr="00546338">
        <w:rPr>
          <w:rFonts w:eastAsia="Calibri" w:cs="Calibri"/>
        </w:rPr>
        <w:t>The coming multipolar era will also see a re-nationalization of key privately owned multinational corporations who control critical natural resources and advanced technologies in key countries. Many stateless multinationals will be forced to become „patriotic</w:t>
      </w:r>
      <w:r w:rsidRPr="00546338">
        <w:rPr>
          <w:rFonts w:ascii="Times New Roman" w:eastAsia="Calibri" w:hAnsi="Times New Roman" w:cs="Times New Roman"/>
        </w:rPr>
        <w:t>‟</w:t>
      </w:r>
      <w:r w:rsidRPr="00546338">
        <w:rPr>
          <w:rFonts w:eastAsia="Calibri" w:cs="Calibri"/>
        </w:rPr>
        <w:t xml:space="preserve"> and offload offshore assets in unfriendly countries, even as others abandon atrophying domestic markets and „defect</w:t>
      </w:r>
      <w:r w:rsidRPr="00546338">
        <w:rPr>
          <w:rFonts w:ascii="Times New Roman" w:eastAsia="Calibri" w:hAnsi="Times New Roman" w:cs="Times New Roman"/>
        </w:rPr>
        <w:t>‟</w:t>
      </w:r>
      <w:r w:rsidRPr="00546338">
        <w:rPr>
          <w:rFonts w:eastAsia="Calibri" w:cs="Calibri"/>
        </w:rPr>
        <w:t xml:space="preserve"> to re-brand themselves in emerging foreign markets. Major stock markets will see a deluge in foreign equity de-listings as sanctioned companies „go home</w:t>
      </w:r>
      <w:proofErr w:type="gramStart"/>
      <w:r w:rsidRPr="00546338">
        <w:rPr>
          <w:rFonts w:eastAsia="Calibri" w:cs="Calibri"/>
        </w:rPr>
        <w:t>,</w:t>
      </w:r>
      <w:r w:rsidRPr="00546338">
        <w:rPr>
          <w:rFonts w:ascii="Times New Roman" w:eastAsia="Calibri" w:hAnsi="Times New Roman" w:cs="Times New Roman"/>
        </w:rPr>
        <w:t>‟</w:t>
      </w:r>
      <w:proofErr w:type="gramEnd"/>
      <w:r w:rsidRPr="00546338">
        <w:rPr>
          <w:rFonts w:eastAsia="Calibri" w:cs="Calibri"/>
        </w:rPr>
        <w:t xml:space="preserve"> bourse trading volumes drop, cross-border deals dry up, PE ratios and profits shrink. In short, the next three decades of globalization is going to bear little resemblance to the preceding three. The global economy is being structurally „teleported</w:t>
      </w:r>
      <w:r w:rsidRPr="00546338">
        <w:rPr>
          <w:rFonts w:ascii="Times New Roman" w:eastAsia="Calibri" w:hAnsi="Times New Roman" w:cs="Times New Roman"/>
        </w:rPr>
        <w:t>‟</w:t>
      </w:r>
      <w:r w:rsidRPr="00546338">
        <w:rPr>
          <w:rFonts w:eastAsia="Calibri" w:cs="Calibri"/>
        </w:rPr>
        <w:t xml:space="preserve"> back to the early 19th century. </w:t>
      </w:r>
    </w:p>
    <w:p w:rsidR="00546338" w:rsidRPr="00546338" w:rsidRDefault="00546338" w:rsidP="00546338">
      <w:pPr>
        <w:keepNext/>
        <w:keepLines/>
        <w:spacing w:before="200" w:after="0" w:line="240" w:lineRule="auto"/>
        <w:outlineLvl w:val="3"/>
        <w:rPr>
          <w:rFonts w:eastAsia="MS Gothic" w:cs="Times New Roman"/>
          <w:b/>
          <w:bCs/>
          <w:iCs/>
        </w:rPr>
      </w:pPr>
      <w:r w:rsidRPr="00546338">
        <w:rPr>
          <w:rFonts w:eastAsia="MS Gothic" w:cs="Times New Roman"/>
          <w:b/>
          <w:bCs/>
          <w:iCs/>
        </w:rPr>
        <w:t xml:space="preserve">Transitioning to </w:t>
      </w:r>
      <w:proofErr w:type="spellStart"/>
      <w:r w:rsidRPr="00546338">
        <w:rPr>
          <w:rFonts w:eastAsia="MS Gothic" w:cs="Times New Roman"/>
          <w:b/>
          <w:bCs/>
          <w:iCs/>
        </w:rPr>
        <w:t>multipolarity</w:t>
      </w:r>
      <w:proofErr w:type="spellEnd"/>
      <w:r w:rsidRPr="00546338">
        <w:rPr>
          <w:rFonts w:eastAsia="MS Gothic" w:cs="Times New Roman"/>
          <w:b/>
          <w:bCs/>
          <w:iCs/>
        </w:rPr>
        <w:t xml:space="preserve"> causes protectionism, kills democracy and capitalism</w:t>
      </w:r>
    </w:p>
    <w:p w:rsidR="00546338" w:rsidRPr="00546338" w:rsidRDefault="00546338" w:rsidP="00546338">
      <w:pPr>
        <w:spacing w:after="0" w:line="240" w:lineRule="auto"/>
        <w:rPr>
          <w:rFonts w:eastAsia="Calibri" w:cs="Calibri"/>
          <w:bCs/>
          <w:sz w:val="16"/>
        </w:rPr>
      </w:pPr>
      <w:proofErr w:type="spellStart"/>
      <w:r w:rsidRPr="00546338">
        <w:rPr>
          <w:rFonts w:eastAsia="Calibri" w:cs="Calibri"/>
          <w:bCs/>
          <w:sz w:val="16"/>
        </w:rPr>
        <w:t>Spio-Garbrah</w:t>
      </w:r>
      <w:proofErr w:type="spellEnd"/>
      <w:r w:rsidRPr="00546338">
        <w:rPr>
          <w:rFonts w:eastAsia="Calibri" w:cs="Calibri"/>
          <w:bCs/>
          <w:sz w:val="16"/>
        </w:rPr>
        <w:t>, 14</w:t>
      </w:r>
    </w:p>
    <w:p w:rsidR="00546338" w:rsidRPr="00546338" w:rsidRDefault="00546338" w:rsidP="00546338">
      <w:pPr>
        <w:spacing w:after="0" w:line="240" w:lineRule="auto"/>
        <w:rPr>
          <w:rFonts w:eastAsia="Calibri" w:cs="Calibri"/>
        </w:rPr>
      </w:pPr>
      <w:r w:rsidRPr="00546338">
        <w:rPr>
          <w:rFonts w:eastAsia="Calibri" w:cs="Calibri"/>
        </w:rPr>
        <w:t xml:space="preserve">(Sebastian, leading analyst of Africa frontier markets and was voted among the ‘Top 30 under 30 Analysts’ by the New York’s Institutional Investor Magazine, spent five years as the sovereign risk analyst of Sub-Saharan Africa’s two largest economies, Nigeria and South Africa, at Eurasia Group and prior to this was head of the energy unit within Thompson Financials Capital Markets Strategic Intelligence Group, advised UK Prime Minister Tony Blair’s Commission on Africa and is a Fellow of the Center for the Study of the Presidency in Washington DC, JD in law from Rutgers University, 5-22-14, “Rivals Russia and China unite to end America’s </w:t>
      </w:r>
      <w:proofErr w:type="spellStart"/>
      <w:r w:rsidRPr="00546338">
        <w:rPr>
          <w:rFonts w:eastAsia="Calibri" w:cs="Calibri"/>
        </w:rPr>
        <w:t>Unipolarity</w:t>
      </w:r>
      <w:proofErr w:type="spellEnd"/>
      <w:r w:rsidRPr="00546338">
        <w:rPr>
          <w:rFonts w:eastAsia="Calibri" w:cs="Calibri"/>
        </w:rPr>
        <w:t xml:space="preserve">”, </w:t>
      </w:r>
      <w:hyperlink r:id="rId74" w:history="1">
        <w:r w:rsidRPr="00546338">
          <w:rPr>
            <w:rFonts w:eastAsia="Calibri" w:cs="Calibri"/>
          </w:rPr>
          <w:t>http://www.proshareng.com/news/download.php?item=RivalsRussiaandChinaunite.pdf</w:t>
        </w:r>
      </w:hyperlink>
      <w:r w:rsidRPr="00546338">
        <w:rPr>
          <w:rFonts w:eastAsia="Calibri" w:cs="Calibri"/>
        </w:rPr>
        <w:t>, amp)</w:t>
      </w:r>
    </w:p>
    <w:p w:rsidR="00546338" w:rsidRPr="00546338" w:rsidRDefault="00546338" w:rsidP="00546338">
      <w:pPr>
        <w:spacing w:after="0" w:line="240" w:lineRule="auto"/>
        <w:rPr>
          <w:rFonts w:eastAsia="Calibri" w:cs="Calibri"/>
        </w:rPr>
      </w:pPr>
      <w:r w:rsidRPr="00546338">
        <w:rPr>
          <w:rFonts w:eastAsia="Calibri" w:cs="Calibri"/>
          <w:bCs/>
          <w:u w:val="single"/>
        </w:rPr>
        <w:t>The</w:t>
      </w:r>
      <w:r w:rsidRPr="00546338">
        <w:rPr>
          <w:rFonts w:eastAsia="Calibri" w:cs="Calibri"/>
        </w:rPr>
        <w:t xml:space="preserve"> unstable „7-peak</w:t>
      </w:r>
      <w:r w:rsidRPr="00546338">
        <w:rPr>
          <w:rFonts w:ascii="Times New Roman" w:eastAsia="Calibri" w:hAnsi="Times New Roman" w:cs="Times New Roman"/>
        </w:rPr>
        <w:t>‟</w:t>
      </w:r>
      <w:r w:rsidRPr="00546338">
        <w:rPr>
          <w:rFonts w:eastAsia="Calibri" w:cs="Calibri"/>
        </w:rPr>
        <w:t xml:space="preserve"> </w:t>
      </w:r>
      <w:r w:rsidRPr="00546338">
        <w:rPr>
          <w:rFonts w:eastAsia="Calibri" w:cs="Calibri"/>
          <w:bCs/>
          <w:u w:val="single"/>
        </w:rPr>
        <w:t xml:space="preserve">multipolar world order </w:t>
      </w:r>
      <w:r w:rsidRPr="00546338">
        <w:rPr>
          <w:rFonts w:eastAsia="Calibri" w:cs="Calibri"/>
        </w:rPr>
        <w:t xml:space="preserve">which is emerging </w:t>
      </w:r>
      <w:r w:rsidRPr="00546338">
        <w:rPr>
          <w:rFonts w:eastAsia="Calibri" w:cs="Calibri"/>
          <w:bCs/>
          <w:u w:val="single"/>
        </w:rPr>
        <w:t>will be governed by intense regional rivalries, between competing regional mercantilist trade blocs</w:t>
      </w:r>
      <w:r w:rsidRPr="00546338">
        <w:rPr>
          <w:rFonts w:eastAsia="Calibri" w:cs="Calibri"/>
        </w:rPr>
        <w:t xml:space="preserve">, unstable bilateral and regional security alliances, great power rivalries, </w:t>
      </w:r>
      <w:r w:rsidRPr="00546338">
        <w:rPr>
          <w:rFonts w:eastAsia="Calibri" w:cs="Calibri"/>
          <w:bCs/>
          <w:u w:val="single"/>
        </w:rPr>
        <w:t xml:space="preserve">competitive currency unions, </w:t>
      </w:r>
      <w:r w:rsidRPr="00546338">
        <w:rPr>
          <w:rFonts w:eastAsia="Calibri" w:cs="Calibri"/>
        </w:rPr>
        <w:t xml:space="preserve">proxy land, sea and air battles amidst a renewed conventional and nuclear arms race. </w:t>
      </w:r>
      <w:r w:rsidRPr="00546338">
        <w:rPr>
          <w:rFonts w:eastAsia="Calibri" w:cs="Calibri"/>
          <w:bCs/>
          <w:u w:val="single"/>
        </w:rPr>
        <w:t>The coming multipolar era will also see</w:t>
      </w:r>
      <w:r w:rsidRPr="00546338">
        <w:rPr>
          <w:rFonts w:eastAsia="Calibri" w:cs="Calibri"/>
        </w:rPr>
        <w:t xml:space="preserve"> a </w:t>
      </w:r>
      <w:r w:rsidRPr="00546338">
        <w:rPr>
          <w:rFonts w:eastAsia="Calibri" w:cs="Calibri"/>
          <w:bCs/>
          <w:u w:val="single"/>
        </w:rPr>
        <w:t>re-nationalization of key privately owned multinational corporations who control critical natural resources and advanced tech</w:t>
      </w:r>
      <w:r w:rsidRPr="00546338">
        <w:rPr>
          <w:rFonts w:eastAsia="Calibri" w:cs="Calibri"/>
        </w:rPr>
        <w:t xml:space="preserve">nologies in key countries. Many </w:t>
      </w:r>
      <w:r w:rsidRPr="00546338">
        <w:rPr>
          <w:rFonts w:eastAsia="Calibri" w:cs="Calibri"/>
          <w:bCs/>
          <w:u w:val="single"/>
        </w:rPr>
        <w:t>stateless multinationals will be forced to become „patriotic</w:t>
      </w:r>
      <w:r w:rsidRPr="00546338">
        <w:rPr>
          <w:rFonts w:ascii="Times New Roman" w:eastAsia="Calibri" w:hAnsi="Times New Roman" w:cs="Times New Roman"/>
          <w:bCs/>
          <w:u w:val="single"/>
        </w:rPr>
        <w:t>‟</w:t>
      </w:r>
      <w:r w:rsidRPr="00546338">
        <w:rPr>
          <w:rFonts w:eastAsia="Calibri" w:cs="Calibri"/>
          <w:bCs/>
          <w:u w:val="single"/>
        </w:rPr>
        <w:t xml:space="preserve"> and offload offshore assets in unfriendly countries</w:t>
      </w:r>
      <w:r w:rsidRPr="00546338">
        <w:rPr>
          <w:rFonts w:eastAsia="Calibri" w:cs="Calibri"/>
        </w:rPr>
        <w:t>, even as others abandon atrophying domestic markets and „defect</w:t>
      </w:r>
      <w:r w:rsidRPr="00546338">
        <w:rPr>
          <w:rFonts w:ascii="Times New Roman" w:eastAsia="Calibri" w:hAnsi="Times New Roman" w:cs="Times New Roman"/>
        </w:rPr>
        <w:t>‟</w:t>
      </w:r>
      <w:r w:rsidRPr="00546338">
        <w:rPr>
          <w:rFonts w:eastAsia="Calibri" w:cs="Calibri"/>
        </w:rPr>
        <w:t xml:space="preserve"> to re-brand themselves in emerging foreign markets. Major </w:t>
      </w:r>
      <w:r w:rsidRPr="00546338">
        <w:rPr>
          <w:rFonts w:eastAsia="Calibri" w:cs="Calibri"/>
          <w:bCs/>
          <w:u w:val="single"/>
        </w:rPr>
        <w:t>stock markets will see a deluge in foreign equity de-listings as sanctioned companies „go home</w:t>
      </w:r>
      <w:proofErr w:type="gramStart"/>
      <w:r w:rsidRPr="00546338">
        <w:rPr>
          <w:rFonts w:eastAsia="Calibri" w:cs="Calibri"/>
        </w:rPr>
        <w:t>,</w:t>
      </w:r>
      <w:r w:rsidRPr="00546338">
        <w:rPr>
          <w:rFonts w:ascii="Times New Roman" w:eastAsia="Calibri" w:hAnsi="Times New Roman" w:cs="Times New Roman"/>
        </w:rPr>
        <w:t>‟</w:t>
      </w:r>
      <w:proofErr w:type="gramEnd"/>
      <w:r w:rsidRPr="00546338">
        <w:rPr>
          <w:rFonts w:eastAsia="Calibri" w:cs="Calibri"/>
        </w:rPr>
        <w:t xml:space="preserve"> bourse </w:t>
      </w:r>
      <w:r w:rsidRPr="00546338">
        <w:rPr>
          <w:rFonts w:eastAsia="Calibri" w:cs="Calibri"/>
          <w:bCs/>
          <w:u w:val="single"/>
        </w:rPr>
        <w:t>trading volumes drop, cross-border deals dry up,</w:t>
      </w:r>
      <w:r w:rsidRPr="00546338">
        <w:rPr>
          <w:rFonts w:eastAsia="Calibri" w:cs="Calibri"/>
        </w:rPr>
        <w:t xml:space="preserve"> PE ratios and profits shrink. In short, </w:t>
      </w:r>
      <w:r w:rsidRPr="00546338">
        <w:rPr>
          <w:rFonts w:eastAsia="Calibri" w:cs="Calibri"/>
          <w:bCs/>
          <w:u w:val="single"/>
        </w:rPr>
        <w:t>the next three decades of globalization is going to bear little resemblance to the preceding three. The global economy is being structurally „teleported</w:t>
      </w:r>
      <w:r w:rsidRPr="00546338">
        <w:rPr>
          <w:rFonts w:ascii="Times New Roman" w:eastAsia="Calibri" w:hAnsi="Times New Roman" w:cs="Times New Roman"/>
          <w:bCs/>
          <w:u w:val="single"/>
        </w:rPr>
        <w:t>‟</w:t>
      </w:r>
      <w:r w:rsidRPr="00546338">
        <w:rPr>
          <w:rFonts w:eastAsia="Calibri" w:cs="Calibri"/>
          <w:bCs/>
          <w:u w:val="single"/>
        </w:rPr>
        <w:t xml:space="preserve"> back to the early 19th century</w:t>
      </w:r>
      <w:r w:rsidRPr="00546338">
        <w:rPr>
          <w:rFonts w:eastAsia="Calibri" w:cs="Calibri"/>
        </w:rPr>
        <w:t xml:space="preserve">. </w:t>
      </w:r>
    </w:p>
    <w:p w:rsidR="00546338" w:rsidRPr="00546338" w:rsidRDefault="00546338" w:rsidP="00546338">
      <w:pPr>
        <w:spacing w:after="0" w:line="240" w:lineRule="auto"/>
        <w:rPr>
          <w:rFonts w:eastAsia="Calibri" w:cs="Calibri"/>
        </w:rPr>
      </w:pPr>
      <w:r w:rsidRPr="00546338">
        <w:rPr>
          <w:rFonts w:eastAsia="Calibri" w:cs="Calibri"/>
        </w:rPr>
        <w:t xml:space="preserve">Many </w:t>
      </w:r>
      <w:r w:rsidRPr="00546338">
        <w:rPr>
          <w:rFonts w:eastAsia="Calibri" w:cs="Calibri"/>
          <w:bCs/>
          <w:u w:val="single"/>
        </w:rPr>
        <w:t>stateless multinational corporations will</w:t>
      </w:r>
      <w:r w:rsidRPr="00546338">
        <w:rPr>
          <w:rFonts w:eastAsia="Calibri" w:cs="Calibri"/>
        </w:rPr>
        <w:t xml:space="preserve"> in the coming years </w:t>
      </w:r>
      <w:r w:rsidRPr="00546338">
        <w:rPr>
          <w:rFonts w:eastAsia="Calibri" w:cs="Calibri"/>
          <w:bCs/>
          <w:u w:val="single"/>
        </w:rPr>
        <w:t>be forced to choose sides</w:t>
      </w:r>
      <w:r w:rsidRPr="00546338">
        <w:rPr>
          <w:rFonts w:eastAsia="Calibri" w:cs="Calibri"/>
        </w:rPr>
        <w:t xml:space="preserve">. </w:t>
      </w:r>
      <w:r w:rsidRPr="00546338">
        <w:rPr>
          <w:rFonts w:eastAsia="Calibri" w:cs="Calibri"/>
          <w:bCs/>
          <w:u w:val="single"/>
        </w:rPr>
        <w:t>Operating across several competing geopolitical terrains using the same system and protocols will no longer be a viable business strategy</w:t>
      </w:r>
      <w:r w:rsidRPr="00546338">
        <w:rPr>
          <w:rFonts w:eastAsia="Calibri" w:cs="Calibri"/>
        </w:rPr>
        <w:t xml:space="preserve">. With many </w:t>
      </w:r>
      <w:r w:rsidRPr="00546338">
        <w:rPr>
          <w:rFonts w:eastAsia="Calibri" w:cs="Calibri"/>
          <w:bCs/>
          <w:u w:val="single"/>
        </w:rPr>
        <w:t>multinational companies</w:t>
      </w:r>
      <w:r w:rsidRPr="00546338">
        <w:rPr>
          <w:rFonts w:eastAsia="Calibri" w:cs="Calibri"/>
        </w:rPr>
        <w:t xml:space="preserve"> increasingly making most of their profits and revenues beyond the borders of their home territories, many </w:t>
      </w:r>
      <w:r w:rsidRPr="00546338">
        <w:rPr>
          <w:rFonts w:eastAsia="Calibri" w:cs="Calibri"/>
          <w:bCs/>
          <w:u w:val="single"/>
        </w:rPr>
        <w:t>will be forced by the new geopolitical order to either become instruments of domestic foreign policy, or pull back from abroad</w:t>
      </w:r>
      <w:r w:rsidRPr="00546338">
        <w:rPr>
          <w:rFonts w:eastAsia="Calibri" w:cs="Calibri"/>
        </w:rPr>
        <w:t xml:space="preserve">, or defect to faster growing growth markets, or sell foreign units to local partners. </w:t>
      </w:r>
      <w:r w:rsidRPr="00546338">
        <w:rPr>
          <w:rFonts w:eastAsia="Calibri" w:cs="Calibri"/>
          <w:bCs/>
          <w:u w:val="single"/>
        </w:rPr>
        <w:t>Valiant attempts to stay neutral will simply expose these companies to charges of domestic treason, unpatriotic acts and boycotts of their products at home</w:t>
      </w:r>
      <w:r w:rsidRPr="00546338">
        <w:rPr>
          <w:rFonts w:eastAsia="Calibri" w:cs="Calibri"/>
        </w:rPr>
        <w:t xml:space="preserve">. The recent spike in </w:t>
      </w:r>
      <w:proofErr w:type="spellStart"/>
      <w:r w:rsidRPr="00546338">
        <w:rPr>
          <w:rFonts w:eastAsia="Calibri" w:cs="Calibri"/>
        </w:rPr>
        <w:t>nonaccretive</w:t>
      </w:r>
      <w:proofErr w:type="spellEnd"/>
      <w:r w:rsidRPr="00546338">
        <w:rPr>
          <w:rFonts w:eastAsia="Calibri" w:cs="Calibri"/>
        </w:rPr>
        <w:t xml:space="preserve"> M&amp;A activities is set to accelerate even further as all major global multinationals look to restructure their businesses to concentrate on their core areas of strength.</w:t>
      </w:r>
    </w:p>
    <w:p w:rsidR="00546338" w:rsidRPr="00546338" w:rsidRDefault="00546338" w:rsidP="00546338">
      <w:pPr>
        <w:spacing w:after="0" w:line="240" w:lineRule="auto"/>
        <w:rPr>
          <w:rFonts w:eastAsia="Calibri" w:cs="Calibri"/>
        </w:rPr>
      </w:pPr>
      <w:r w:rsidRPr="00546338">
        <w:rPr>
          <w:rFonts w:eastAsia="Calibri" w:cs="Calibri"/>
          <w:bCs/>
          <w:u w:val="single"/>
        </w:rPr>
        <w:t>Global</w:t>
      </w:r>
      <w:r w:rsidRPr="00546338">
        <w:rPr>
          <w:rFonts w:eastAsia="Calibri" w:cs="Calibri"/>
        </w:rPr>
        <w:t xml:space="preserve"> goods and services </w:t>
      </w:r>
      <w:r w:rsidRPr="00546338">
        <w:rPr>
          <w:rFonts w:eastAsia="Calibri" w:cs="Calibri"/>
          <w:bCs/>
          <w:u w:val="single"/>
        </w:rPr>
        <w:t>trade</w:t>
      </w:r>
      <w:r w:rsidRPr="00546338">
        <w:rPr>
          <w:rFonts w:eastAsia="Calibri" w:cs="Calibri"/>
        </w:rPr>
        <w:t xml:space="preserve">, especially in technology, critical mineral and natural resources, IT, financial services, legal services and other critical professional and hospitality services which have all </w:t>
      </w:r>
      <w:r w:rsidRPr="00546338">
        <w:rPr>
          <w:rFonts w:eastAsia="Calibri" w:cs="Calibri"/>
          <w:bCs/>
          <w:u w:val="single"/>
        </w:rPr>
        <w:t xml:space="preserve">flourished freely with few restrictions over the past three decades will see growth dramatic growth declines as competing regional and bilateral trade blocs become more insular and protectionist </w:t>
      </w:r>
      <w:r w:rsidRPr="00546338">
        <w:rPr>
          <w:rFonts w:eastAsia="Calibri" w:cs="Calibri"/>
        </w:rPr>
        <w:t xml:space="preserve">making cross-border M&amp;A unattractive and even dangerous. </w:t>
      </w:r>
      <w:r w:rsidRPr="00546338">
        <w:rPr>
          <w:rFonts w:eastAsia="Calibri" w:cs="Calibri"/>
          <w:bCs/>
          <w:u w:val="single"/>
        </w:rPr>
        <w:t>Trade embargoes, natural resources hoarding and economic sanctions will be used by major global players to curb the free flow of goods and services</w:t>
      </w:r>
      <w:r w:rsidRPr="00546338">
        <w:rPr>
          <w:rFonts w:eastAsia="Calibri" w:cs="Calibri"/>
        </w:rPr>
        <w:t xml:space="preserve">. </w:t>
      </w:r>
      <w:r w:rsidRPr="00546338">
        <w:rPr>
          <w:rFonts w:eastAsia="Calibri" w:cs="Calibri"/>
          <w:bCs/>
          <w:u w:val="single"/>
        </w:rPr>
        <w:t>Natural resources-poor states like Japan will suffer, as well as technology dependent regions such as the Middle East, Latin America and Africa</w:t>
      </w:r>
      <w:r w:rsidRPr="00546338">
        <w:rPr>
          <w:rFonts w:eastAsia="Calibri" w:cs="Calibri"/>
        </w:rPr>
        <w:t xml:space="preserve">. Global </w:t>
      </w:r>
      <w:r w:rsidRPr="00546338">
        <w:rPr>
          <w:rFonts w:eastAsia="Calibri" w:cs="Calibri"/>
          <w:bCs/>
          <w:u w:val="single"/>
        </w:rPr>
        <w:t xml:space="preserve">free trade, </w:t>
      </w:r>
      <w:r w:rsidRPr="00546338">
        <w:rPr>
          <w:rFonts w:eastAsia="Calibri" w:cs="Calibri"/>
        </w:rPr>
        <w:t xml:space="preserve">free capital markets and a global services sector </w:t>
      </w:r>
      <w:r w:rsidRPr="00546338">
        <w:rPr>
          <w:rFonts w:eastAsia="Calibri" w:cs="Calibri"/>
          <w:bCs/>
          <w:u w:val="single"/>
        </w:rPr>
        <w:t xml:space="preserve">which have accelerated markedly since the fall of the Berlin Wall in 1989 will </w:t>
      </w:r>
      <w:r w:rsidRPr="00546338">
        <w:rPr>
          <w:rFonts w:eastAsia="Calibri" w:cs="Calibri"/>
        </w:rPr>
        <w:t>now</w:t>
      </w:r>
      <w:r w:rsidRPr="00546338">
        <w:rPr>
          <w:rFonts w:eastAsia="Calibri" w:cs="Calibri"/>
          <w:bCs/>
          <w:u w:val="single"/>
        </w:rPr>
        <w:t xml:space="preserve"> begin to ebb</w:t>
      </w:r>
      <w:r w:rsidRPr="00546338">
        <w:rPr>
          <w:rFonts w:eastAsia="Calibri" w:cs="Calibri"/>
        </w:rPr>
        <w:t xml:space="preserve">, </w:t>
      </w:r>
      <w:r w:rsidRPr="00546338">
        <w:rPr>
          <w:rFonts w:eastAsia="Calibri" w:cs="Calibri"/>
          <w:bCs/>
          <w:u w:val="single"/>
        </w:rPr>
        <w:t>as friction between regional and bilateral trade blocs, currency zones, economic sanctions and proxy wars reduce aggregate GDP growth, trade volumes, capital markets flows and overall global economic welfare</w:t>
      </w:r>
      <w:r w:rsidRPr="00546338">
        <w:rPr>
          <w:rFonts w:eastAsia="Calibri" w:cs="Calibri"/>
        </w:rPr>
        <w:t xml:space="preserve">. </w:t>
      </w:r>
    </w:p>
    <w:p w:rsidR="00546338" w:rsidRPr="00546338" w:rsidRDefault="00546338" w:rsidP="00546338">
      <w:pPr>
        <w:spacing w:after="0" w:line="240" w:lineRule="auto"/>
        <w:rPr>
          <w:rFonts w:eastAsia="Calibri" w:cs="Calibri"/>
        </w:rPr>
      </w:pPr>
      <w:r w:rsidRPr="00546338">
        <w:rPr>
          <w:rFonts w:eastAsia="Calibri" w:cs="Calibri"/>
          <w:bCs/>
          <w:u w:val="single"/>
        </w:rPr>
        <w:t>Even inflation</w:t>
      </w:r>
      <w:r w:rsidRPr="00546338">
        <w:rPr>
          <w:rFonts w:eastAsia="Calibri" w:cs="Calibri"/>
        </w:rPr>
        <w:t xml:space="preserve"> levels, </w:t>
      </w:r>
      <w:r w:rsidRPr="00546338">
        <w:rPr>
          <w:rFonts w:eastAsia="Calibri" w:cs="Calibri"/>
          <w:bCs/>
          <w:u w:val="single"/>
        </w:rPr>
        <w:t xml:space="preserve">which have </w:t>
      </w:r>
      <w:r w:rsidRPr="00546338">
        <w:rPr>
          <w:rFonts w:eastAsia="Calibri" w:cs="Calibri"/>
        </w:rPr>
        <w:t xml:space="preserve">ubiquitously </w:t>
      </w:r>
      <w:r w:rsidRPr="00546338">
        <w:rPr>
          <w:rFonts w:eastAsia="Calibri" w:cs="Calibri"/>
          <w:bCs/>
          <w:u w:val="single"/>
        </w:rPr>
        <w:t>fallen to historic lows because of</w:t>
      </w:r>
      <w:r w:rsidRPr="00546338">
        <w:rPr>
          <w:rFonts w:eastAsia="Calibri" w:cs="Calibri"/>
        </w:rPr>
        <w:t xml:space="preserve"> the </w:t>
      </w:r>
      <w:r w:rsidRPr="00546338">
        <w:rPr>
          <w:rFonts w:eastAsia="Calibri" w:cs="Calibri"/>
          <w:bCs/>
          <w:u w:val="single"/>
        </w:rPr>
        <w:t>productivity gains of free trade with cheap exports from China and low labor costs depressing price spikes globally, will</w:t>
      </w:r>
      <w:r w:rsidRPr="00546338">
        <w:rPr>
          <w:rFonts w:eastAsia="Calibri" w:cs="Calibri"/>
        </w:rPr>
        <w:t xml:space="preserve"> begin to </w:t>
      </w:r>
      <w:r w:rsidRPr="00546338">
        <w:rPr>
          <w:rFonts w:eastAsia="Calibri" w:cs="Calibri"/>
          <w:bCs/>
          <w:u w:val="single"/>
        </w:rPr>
        <w:t>reverse. Inflation levels are set to rise</w:t>
      </w:r>
      <w:r w:rsidRPr="00546338">
        <w:rPr>
          <w:rFonts w:eastAsia="Calibri" w:cs="Calibri"/>
        </w:rPr>
        <w:t xml:space="preserve"> in the coming years </w:t>
      </w:r>
      <w:r w:rsidRPr="00546338">
        <w:rPr>
          <w:rFonts w:eastAsia="Calibri" w:cs="Calibri"/>
          <w:bCs/>
          <w:u w:val="single"/>
        </w:rPr>
        <w:t>as</w:t>
      </w:r>
      <w:r w:rsidRPr="00546338">
        <w:rPr>
          <w:rFonts w:eastAsia="Calibri" w:cs="Calibri"/>
        </w:rPr>
        <w:t xml:space="preserve"> autarchic trading blocs, </w:t>
      </w:r>
      <w:r w:rsidRPr="00546338">
        <w:rPr>
          <w:rFonts w:eastAsia="Calibri" w:cs="Calibri"/>
          <w:bCs/>
          <w:u w:val="single"/>
        </w:rPr>
        <w:t>economic blockades and currency unions are set up by competing geopolitical blocs.</w:t>
      </w:r>
      <w:r w:rsidRPr="00546338">
        <w:rPr>
          <w:rFonts w:eastAsia="Calibri" w:cs="Calibri"/>
        </w:rPr>
        <w:t xml:space="preserve"> In short, </w:t>
      </w:r>
      <w:r w:rsidRPr="00546338">
        <w:rPr>
          <w:rFonts w:eastAsia="Calibri" w:cs="Calibri"/>
          <w:bCs/>
          <w:u w:val="single"/>
        </w:rPr>
        <w:t>global cross-border, cross continental trade will atrophy</w:t>
      </w:r>
      <w:r w:rsidRPr="00546338">
        <w:rPr>
          <w:rFonts w:eastAsia="Calibri" w:cs="Calibri"/>
        </w:rPr>
        <w:t xml:space="preserve">. </w:t>
      </w:r>
    </w:p>
    <w:p w:rsidR="00546338" w:rsidRPr="00546338" w:rsidRDefault="00546338" w:rsidP="00546338">
      <w:pPr>
        <w:spacing w:after="0" w:line="240" w:lineRule="auto"/>
        <w:rPr>
          <w:rFonts w:eastAsia="Calibri" w:cs="Calibri"/>
        </w:rPr>
      </w:pPr>
      <w:r w:rsidRPr="00546338">
        <w:rPr>
          <w:rFonts w:eastAsia="Calibri" w:cs="Calibri"/>
          <w:bCs/>
          <w:u w:val="single"/>
        </w:rPr>
        <w:t>The US led unipolar order which saw the rise of the global multinational corporations, the emergence of the</w:t>
      </w:r>
      <w:r w:rsidRPr="00546338">
        <w:rPr>
          <w:rFonts w:eastAsia="Calibri" w:cs="Calibri"/>
        </w:rPr>
        <w:t xml:space="preserve"> World Trade Organization (</w:t>
      </w:r>
      <w:r w:rsidRPr="00546338">
        <w:rPr>
          <w:rFonts w:eastAsia="Calibri" w:cs="Calibri"/>
          <w:bCs/>
          <w:u w:val="single"/>
        </w:rPr>
        <w:t>WTO</w:t>
      </w:r>
      <w:r w:rsidRPr="00546338">
        <w:rPr>
          <w:rFonts w:eastAsia="Calibri" w:cs="Calibri"/>
        </w:rPr>
        <w:t xml:space="preserve">) </w:t>
      </w:r>
      <w:r w:rsidRPr="00546338">
        <w:rPr>
          <w:rFonts w:eastAsia="Calibri" w:cs="Calibri"/>
          <w:bCs/>
          <w:u w:val="single"/>
        </w:rPr>
        <w:t>to knock down trade barriers</w:t>
      </w:r>
      <w:r w:rsidRPr="00546338">
        <w:rPr>
          <w:rFonts w:eastAsia="Calibri" w:cs="Calibri"/>
        </w:rPr>
        <w:t xml:space="preserve">, the </w:t>
      </w:r>
      <w:r w:rsidRPr="00546338">
        <w:rPr>
          <w:rFonts w:eastAsia="Calibri" w:cs="Calibri"/>
          <w:bCs/>
          <w:u w:val="single"/>
        </w:rPr>
        <w:t>adoption of</w:t>
      </w:r>
      <w:r w:rsidRPr="00546338">
        <w:rPr>
          <w:rFonts w:eastAsia="Calibri" w:cs="Calibri"/>
        </w:rPr>
        <w:t xml:space="preserve"> orthodox monetary and </w:t>
      </w:r>
      <w:r w:rsidRPr="00546338">
        <w:rPr>
          <w:rFonts w:eastAsia="Calibri" w:cs="Calibri"/>
          <w:bCs/>
          <w:u w:val="single"/>
        </w:rPr>
        <w:t>fiscal regimes</w:t>
      </w:r>
      <w:r w:rsidRPr="00546338">
        <w:rPr>
          <w:rFonts w:eastAsia="Calibri" w:cs="Calibri"/>
        </w:rPr>
        <w:t xml:space="preserve">, a choice for </w:t>
      </w:r>
      <w:r w:rsidRPr="00546338">
        <w:rPr>
          <w:rFonts w:eastAsia="Calibri" w:cs="Calibri"/>
          <w:bCs/>
          <w:u w:val="single"/>
        </w:rPr>
        <w:t>democracy and a massive growth in capital</w:t>
      </w:r>
      <w:r w:rsidRPr="00546338">
        <w:rPr>
          <w:rFonts w:eastAsia="Calibri" w:cs="Calibri"/>
        </w:rPr>
        <w:t xml:space="preserve">, goods and services </w:t>
      </w:r>
      <w:r w:rsidRPr="00546338">
        <w:rPr>
          <w:rFonts w:eastAsia="Calibri" w:cs="Calibri"/>
          <w:bCs/>
          <w:u w:val="single"/>
        </w:rPr>
        <w:t>markets, is</w:t>
      </w:r>
      <w:r w:rsidRPr="00546338">
        <w:rPr>
          <w:rFonts w:eastAsia="Calibri" w:cs="Calibri"/>
        </w:rPr>
        <w:t xml:space="preserve"> at </w:t>
      </w:r>
      <w:r w:rsidRPr="00546338">
        <w:rPr>
          <w:rFonts w:eastAsia="Calibri" w:cs="Calibri"/>
          <w:bCs/>
          <w:u w:val="single"/>
        </w:rPr>
        <w:t>near its end</w:t>
      </w:r>
      <w:r w:rsidRPr="00546338">
        <w:rPr>
          <w:rFonts w:eastAsia="Calibri" w:cs="Calibri"/>
        </w:rPr>
        <w:t xml:space="preserve">. </w:t>
      </w:r>
      <w:r w:rsidRPr="00546338">
        <w:rPr>
          <w:rFonts w:eastAsia="Calibri" w:cs="Calibri"/>
          <w:bCs/>
          <w:u w:val="single"/>
        </w:rPr>
        <w:t>There is no guarantee that the new multipolar system that is set to replace the US unipolar order will have either the same values or share the same taste for consumer led economic freedom</w:t>
      </w:r>
      <w:r w:rsidRPr="00546338">
        <w:rPr>
          <w:rFonts w:eastAsia="Calibri" w:cs="Calibri"/>
        </w:rPr>
        <w:t xml:space="preserve">. In short, </w:t>
      </w:r>
      <w:r w:rsidRPr="00546338">
        <w:rPr>
          <w:rFonts w:eastAsia="Calibri" w:cs="Calibri"/>
          <w:bCs/>
          <w:u w:val="single"/>
        </w:rPr>
        <w:t>multinational corporations</w:t>
      </w:r>
      <w:r w:rsidRPr="00546338">
        <w:rPr>
          <w:rFonts w:eastAsia="Calibri" w:cs="Calibri"/>
        </w:rPr>
        <w:t xml:space="preserve">, and their owners (including pension funds, mutual funds, hedge funds, venture capital funds, and government tax departments) who have profited handsomely from this status quo ante </w:t>
      </w:r>
      <w:r w:rsidRPr="00546338">
        <w:rPr>
          <w:rFonts w:eastAsia="Calibri" w:cs="Calibri"/>
          <w:bCs/>
          <w:u w:val="single"/>
        </w:rPr>
        <w:t>are set for major oncoming shocks</w:t>
      </w:r>
      <w:r w:rsidRPr="00546338">
        <w:rPr>
          <w:rFonts w:eastAsia="Calibri" w:cs="Calibri"/>
        </w:rPr>
        <w:t xml:space="preserve">. </w:t>
      </w:r>
    </w:p>
    <w:p w:rsidR="00546338" w:rsidRPr="00546338" w:rsidRDefault="00546338" w:rsidP="00546338">
      <w:pPr>
        <w:spacing w:after="0" w:line="240" w:lineRule="auto"/>
        <w:rPr>
          <w:rFonts w:eastAsia="Calibri" w:cs="Calibri"/>
        </w:rPr>
      </w:pPr>
    </w:p>
    <w:p w:rsidR="00546338" w:rsidRPr="00546338" w:rsidRDefault="00546338" w:rsidP="00546338">
      <w:pPr>
        <w:keepNext/>
        <w:keepLines/>
        <w:spacing w:before="200" w:after="0" w:line="240" w:lineRule="auto"/>
        <w:outlineLvl w:val="3"/>
        <w:rPr>
          <w:rFonts w:eastAsia="MS Gothic" w:cs="Times New Roman"/>
          <w:b/>
          <w:bCs/>
          <w:iCs/>
        </w:rPr>
      </w:pPr>
      <w:proofErr w:type="spellStart"/>
      <w:r w:rsidRPr="00546338">
        <w:rPr>
          <w:rFonts w:eastAsia="MS Gothic" w:cs="Times New Roman"/>
          <w:b/>
          <w:bCs/>
          <w:iCs/>
        </w:rPr>
        <w:t>Multipolarity</w:t>
      </w:r>
      <w:proofErr w:type="spellEnd"/>
      <w:r w:rsidRPr="00546338">
        <w:rPr>
          <w:rFonts w:eastAsia="MS Gothic" w:cs="Times New Roman"/>
          <w:b/>
          <w:bCs/>
          <w:iCs/>
        </w:rPr>
        <w:t xml:space="preserve"> causes a Sino-</w:t>
      </w:r>
      <w:proofErr w:type="spellStart"/>
      <w:r w:rsidRPr="00546338">
        <w:rPr>
          <w:rFonts w:eastAsia="MS Gothic" w:cs="Times New Roman"/>
          <w:b/>
          <w:bCs/>
          <w:iCs/>
        </w:rPr>
        <w:t>japanese</w:t>
      </w:r>
      <w:proofErr w:type="spellEnd"/>
      <w:r w:rsidRPr="00546338">
        <w:rPr>
          <w:rFonts w:eastAsia="MS Gothic" w:cs="Times New Roman"/>
          <w:b/>
          <w:bCs/>
          <w:iCs/>
        </w:rPr>
        <w:t xml:space="preserve"> war</w:t>
      </w:r>
    </w:p>
    <w:p w:rsidR="00546338" w:rsidRPr="00546338" w:rsidRDefault="00546338" w:rsidP="00546338">
      <w:pPr>
        <w:spacing w:after="0" w:line="240" w:lineRule="auto"/>
        <w:rPr>
          <w:rFonts w:eastAsia="Calibri" w:cs="Calibri"/>
          <w:bCs/>
          <w:sz w:val="16"/>
        </w:rPr>
      </w:pPr>
      <w:proofErr w:type="spellStart"/>
      <w:r w:rsidRPr="00546338">
        <w:rPr>
          <w:rFonts w:eastAsia="Calibri" w:cs="Calibri"/>
          <w:bCs/>
          <w:sz w:val="16"/>
        </w:rPr>
        <w:t>Spio-Garbrah</w:t>
      </w:r>
      <w:proofErr w:type="spellEnd"/>
      <w:r w:rsidRPr="00546338">
        <w:rPr>
          <w:rFonts w:eastAsia="Calibri" w:cs="Calibri"/>
          <w:bCs/>
          <w:sz w:val="16"/>
        </w:rPr>
        <w:t>, 14</w:t>
      </w:r>
    </w:p>
    <w:p w:rsidR="00546338" w:rsidRPr="00546338" w:rsidRDefault="00546338" w:rsidP="00546338">
      <w:pPr>
        <w:spacing w:after="0" w:line="240" w:lineRule="auto"/>
        <w:rPr>
          <w:rFonts w:eastAsia="Calibri" w:cs="Calibri"/>
        </w:rPr>
      </w:pPr>
      <w:r w:rsidRPr="00546338">
        <w:rPr>
          <w:rFonts w:eastAsia="Calibri" w:cs="Calibri"/>
        </w:rPr>
        <w:t xml:space="preserve">(Sebastian, leading analyst of Africa frontier markets and was voted among the ‘Top 30 under 30 Analysts’ by the New York’s Institutional Investor Magazine, spent five years as the sovereign risk analyst of Sub-Saharan Africa’s two largest economies, Nigeria and South Africa, at Eurasia Group and prior to this was head of the energy unit within Thompson Financials Capital Markets Strategic Intelligence Group, advised UK Prime Minister Tony Blair’s Commission on Africa and is a Fellow of the Center for the Study of the Presidency in Washington DC, JD in law from Rutgers University, 5-22-14, “Rivals Russia and China unite to end America’s </w:t>
      </w:r>
      <w:proofErr w:type="spellStart"/>
      <w:r w:rsidRPr="00546338">
        <w:rPr>
          <w:rFonts w:eastAsia="Calibri" w:cs="Calibri"/>
        </w:rPr>
        <w:t>Unipolarity</w:t>
      </w:r>
      <w:proofErr w:type="spellEnd"/>
      <w:r w:rsidRPr="00546338">
        <w:rPr>
          <w:rFonts w:eastAsia="Calibri" w:cs="Calibri"/>
        </w:rPr>
        <w:t xml:space="preserve">”, </w:t>
      </w:r>
      <w:hyperlink r:id="rId75" w:history="1">
        <w:r w:rsidRPr="00546338">
          <w:rPr>
            <w:rFonts w:eastAsia="Calibri" w:cs="Calibri"/>
          </w:rPr>
          <w:t>http://www.proshareng.com/news/download.php?item=RivalsRussiaandChinaunite.pdf</w:t>
        </w:r>
      </w:hyperlink>
      <w:r w:rsidRPr="00546338">
        <w:rPr>
          <w:rFonts w:eastAsia="Calibri" w:cs="Calibri"/>
        </w:rPr>
        <w:t>, amp)</w:t>
      </w:r>
    </w:p>
    <w:p w:rsidR="00546338" w:rsidRPr="00546338" w:rsidRDefault="00546338" w:rsidP="00546338">
      <w:pPr>
        <w:spacing w:after="0" w:line="240" w:lineRule="auto"/>
        <w:rPr>
          <w:rFonts w:eastAsia="Calibri" w:cs="Calibri"/>
        </w:rPr>
      </w:pPr>
      <w:r w:rsidRPr="00546338">
        <w:rPr>
          <w:rFonts w:eastAsia="Calibri" w:cs="Calibri"/>
          <w:bCs/>
          <w:u w:val="single"/>
        </w:rPr>
        <w:t>Outside the</w:t>
      </w:r>
      <w:r w:rsidRPr="00546338">
        <w:rPr>
          <w:rFonts w:eastAsia="Calibri" w:cs="Calibri"/>
        </w:rPr>
        <w:t xml:space="preserve"> emerging „</w:t>
      </w:r>
      <w:r w:rsidRPr="00546338">
        <w:rPr>
          <w:rFonts w:eastAsia="Calibri" w:cs="Calibri"/>
          <w:bCs/>
          <w:u w:val="single"/>
        </w:rPr>
        <w:t>7-peak</w:t>
      </w:r>
      <w:r w:rsidRPr="00546338">
        <w:rPr>
          <w:rFonts w:ascii="Times New Roman" w:eastAsia="Calibri" w:hAnsi="Times New Roman" w:cs="Times New Roman"/>
          <w:bCs/>
          <w:u w:val="single"/>
        </w:rPr>
        <w:t>‟</w:t>
      </w:r>
      <w:r w:rsidRPr="00546338">
        <w:rPr>
          <w:rFonts w:eastAsia="Calibri" w:cs="Calibri"/>
          <w:bCs/>
          <w:u w:val="single"/>
        </w:rPr>
        <w:t xml:space="preserve"> multipolar world order uneasily lies Japan, Iran and Israel. All three</w:t>
      </w:r>
      <w:r w:rsidRPr="00546338">
        <w:rPr>
          <w:rFonts w:eastAsia="Calibri" w:cs="Calibri"/>
        </w:rPr>
        <w:t xml:space="preserve"> countries </w:t>
      </w:r>
      <w:r w:rsidRPr="00546338">
        <w:rPr>
          <w:rFonts w:eastAsia="Calibri" w:cs="Calibri"/>
          <w:bCs/>
          <w:u w:val="single"/>
        </w:rPr>
        <w:t>cannot be geopolitically integrated within the sphere of influence of their regional hegemonic peak</w:t>
      </w:r>
      <w:r w:rsidRPr="00546338">
        <w:rPr>
          <w:rFonts w:eastAsia="Calibri" w:cs="Calibri"/>
        </w:rPr>
        <w:t xml:space="preserve">. </w:t>
      </w:r>
      <w:r w:rsidRPr="00546338">
        <w:rPr>
          <w:rFonts w:eastAsia="Calibri" w:cs="Calibri"/>
          <w:bCs/>
          <w:u w:val="single"/>
        </w:rPr>
        <w:t>Japan, culturally and historically, can never subordinate itself to China</w:t>
      </w:r>
      <w:r w:rsidRPr="00546338">
        <w:rPr>
          <w:rFonts w:eastAsia="Calibri" w:cs="Calibri"/>
        </w:rPr>
        <w:t xml:space="preserve">, the regional hegemon of Asia, </w:t>
      </w:r>
      <w:r w:rsidRPr="00546338">
        <w:rPr>
          <w:rFonts w:eastAsia="Calibri" w:cs="Calibri"/>
          <w:bCs/>
          <w:u w:val="single"/>
        </w:rPr>
        <w:t>and</w:t>
      </w:r>
      <w:r w:rsidRPr="00546338">
        <w:rPr>
          <w:rFonts w:eastAsia="Calibri" w:cs="Calibri"/>
        </w:rPr>
        <w:t xml:space="preserve"> yet it </w:t>
      </w:r>
      <w:r w:rsidRPr="00546338">
        <w:rPr>
          <w:rFonts w:eastAsia="Calibri" w:cs="Calibri"/>
          <w:bCs/>
          <w:u w:val="single"/>
        </w:rPr>
        <w:t xml:space="preserve">cannot </w:t>
      </w:r>
      <w:r w:rsidRPr="00546338">
        <w:rPr>
          <w:rFonts w:eastAsia="Calibri" w:cs="Calibri"/>
        </w:rPr>
        <w:t xml:space="preserve">continue to </w:t>
      </w:r>
      <w:r w:rsidRPr="00546338">
        <w:rPr>
          <w:rFonts w:eastAsia="Calibri" w:cs="Calibri"/>
          <w:bCs/>
          <w:u w:val="single"/>
        </w:rPr>
        <w:t>fit</w:t>
      </w:r>
      <w:r w:rsidRPr="00546338">
        <w:rPr>
          <w:rFonts w:eastAsia="Calibri" w:cs="Calibri"/>
        </w:rPr>
        <w:t xml:space="preserve"> neatly </w:t>
      </w:r>
      <w:r w:rsidRPr="00546338">
        <w:rPr>
          <w:rFonts w:eastAsia="Calibri" w:cs="Calibri"/>
          <w:bCs/>
          <w:u w:val="single"/>
        </w:rPr>
        <w:t>under the US-EU-NATO umbrella for geographic reasons either</w:t>
      </w:r>
      <w:r w:rsidRPr="00546338">
        <w:rPr>
          <w:rFonts w:eastAsia="Calibri" w:cs="Calibri"/>
        </w:rPr>
        <w:t xml:space="preserve">. </w:t>
      </w:r>
      <w:r w:rsidRPr="00546338">
        <w:rPr>
          <w:rFonts w:eastAsia="Calibri" w:cs="Calibri"/>
          <w:bCs/>
          <w:u w:val="single"/>
        </w:rPr>
        <w:t>To continue defending Japan, the US will need to keep a major military presence in Asia, an anathema to a rising China</w:t>
      </w:r>
      <w:r w:rsidRPr="00546338">
        <w:rPr>
          <w:rFonts w:eastAsia="Calibri" w:cs="Calibri"/>
        </w:rPr>
        <w:t xml:space="preserve">. And yet as Henry Kissinger and Richard Nixon acutely grasped in 1972, </w:t>
      </w:r>
      <w:r w:rsidRPr="00546338">
        <w:rPr>
          <w:rFonts w:eastAsia="Calibri" w:cs="Calibri"/>
          <w:bCs/>
          <w:u w:val="single"/>
        </w:rPr>
        <w:t>the US needs China to remain neutral between it and Russia, because if the two land-based hegemons combine</w:t>
      </w:r>
      <w:r w:rsidRPr="00546338">
        <w:rPr>
          <w:rFonts w:eastAsia="Calibri" w:cs="Calibri"/>
        </w:rPr>
        <w:t xml:space="preserve"> their </w:t>
      </w:r>
      <w:r w:rsidRPr="00546338">
        <w:rPr>
          <w:rFonts w:eastAsia="Calibri" w:cs="Calibri"/>
          <w:bCs/>
          <w:u w:val="single"/>
        </w:rPr>
        <w:t>geopolitical policies</w:t>
      </w:r>
      <w:r w:rsidRPr="00546338">
        <w:rPr>
          <w:rFonts w:eastAsia="Calibri" w:cs="Calibri"/>
        </w:rPr>
        <w:t xml:space="preserve">, (as they have today), </w:t>
      </w:r>
      <w:r w:rsidRPr="00546338">
        <w:rPr>
          <w:rFonts w:eastAsia="Calibri" w:cs="Calibri"/>
          <w:bCs/>
          <w:u w:val="single"/>
        </w:rPr>
        <w:t>the global geopolitical balance will tilt decidedly against the US. The US will</w:t>
      </w:r>
      <w:r w:rsidRPr="00546338">
        <w:rPr>
          <w:rFonts w:eastAsia="Calibri" w:cs="Calibri"/>
        </w:rPr>
        <w:t xml:space="preserve"> thus ultimately </w:t>
      </w:r>
      <w:r w:rsidRPr="00546338">
        <w:rPr>
          <w:rFonts w:eastAsia="Calibri" w:cs="Calibri"/>
          <w:bCs/>
          <w:u w:val="single"/>
        </w:rPr>
        <w:t>be forced to cut Japan loose much like it did Taiwan in 1974. Japan therefore may</w:t>
      </w:r>
      <w:r w:rsidRPr="00546338">
        <w:rPr>
          <w:rFonts w:eastAsia="Calibri" w:cs="Calibri"/>
        </w:rPr>
        <w:t xml:space="preserve"> yet </w:t>
      </w:r>
      <w:r w:rsidRPr="00546338">
        <w:rPr>
          <w:rFonts w:eastAsia="Calibri" w:cs="Calibri"/>
          <w:bCs/>
          <w:u w:val="single"/>
        </w:rPr>
        <w:t>become the first country to provoke a major conflict in this new unstable multi-polar era</w:t>
      </w:r>
      <w:r w:rsidRPr="00546338">
        <w:rPr>
          <w:rFonts w:eastAsia="Calibri" w:cs="Calibri"/>
        </w:rPr>
        <w:t xml:space="preserve">. Long term </w:t>
      </w:r>
      <w:r w:rsidRPr="00546338">
        <w:rPr>
          <w:rFonts w:eastAsia="Calibri" w:cs="Calibri"/>
          <w:bCs/>
          <w:u w:val="single"/>
        </w:rPr>
        <w:t xml:space="preserve">economic constraints will </w:t>
      </w:r>
      <w:r w:rsidRPr="00546338">
        <w:rPr>
          <w:rFonts w:eastAsia="Calibri" w:cs="Calibri"/>
        </w:rPr>
        <w:t xml:space="preserve">ultimately </w:t>
      </w:r>
      <w:r w:rsidRPr="00546338">
        <w:rPr>
          <w:rFonts w:eastAsia="Calibri" w:cs="Calibri"/>
          <w:bCs/>
          <w:u w:val="single"/>
        </w:rPr>
        <w:t xml:space="preserve">cause the US to </w:t>
      </w:r>
      <w:r w:rsidRPr="00546338">
        <w:rPr>
          <w:rFonts w:eastAsia="Calibri" w:cs="Calibri"/>
        </w:rPr>
        <w:t xml:space="preserve">effectively </w:t>
      </w:r>
      <w:r w:rsidRPr="00546338">
        <w:rPr>
          <w:rFonts w:eastAsia="Calibri" w:cs="Calibri"/>
          <w:bCs/>
          <w:u w:val="single"/>
        </w:rPr>
        <w:t>abandon the military defense of Japan, South Korea and Taiwan to China</w:t>
      </w:r>
      <w:r w:rsidRPr="00546338">
        <w:rPr>
          <w:rFonts w:eastAsia="Calibri" w:cs="Calibri"/>
        </w:rPr>
        <w:t xml:space="preserve">, much </w:t>
      </w:r>
      <w:r w:rsidRPr="00546338">
        <w:rPr>
          <w:rFonts w:eastAsia="Calibri" w:cs="Calibri"/>
          <w:bCs/>
          <w:u w:val="single"/>
        </w:rPr>
        <w:t>like how Britain transferred</w:t>
      </w:r>
      <w:r w:rsidRPr="00546338">
        <w:rPr>
          <w:rFonts w:eastAsia="Calibri" w:cs="Calibri"/>
        </w:rPr>
        <w:t xml:space="preserve"> the </w:t>
      </w:r>
      <w:r w:rsidRPr="00546338">
        <w:rPr>
          <w:rFonts w:eastAsia="Calibri" w:cs="Calibri"/>
          <w:bCs/>
          <w:u w:val="single"/>
        </w:rPr>
        <w:t>defense of Greece and Turkey to the US after WW II</w:t>
      </w:r>
      <w:r w:rsidRPr="00546338">
        <w:rPr>
          <w:rFonts w:eastAsia="Calibri" w:cs="Calibri"/>
        </w:rPr>
        <w:t xml:space="preserve">. </w:t>
      </w:r>
      <w:proofErr w:type="gramStart"/>
      <w:r w:rsidRPr="00546338">
        <w:rPr>
          <w:rFonts w:eastAsia="Calibri" w:cs="Calibri"/>
        </w:rPr>
        <w:t xml:space="preserve">While the Koreas may ultimately be united, like the two </w:t>
      </w:r>
      <w:proofErr w:type="spellStart"/>
      <w:r w:rsidRPr="00546338">
        <w:rPr>
          <w:rFonts w:eastAsia="Calibri" w:cs="Calibri"/>
        </w:rPr>
        <w:t>Germany</w:t>
      </w:r>
      <w:r w:rsidRPr="00546338">
        <w:rPr>
          <w:rFonts w:ascii="Times New Roman" w:eastAsia="Calibri" w:hAnsi="Times New Roman" w:cs="Times New Roman"/>
        </w:rPr>
        <w:t>‟</w:t>
      </w:r>
      <w:r w:rsidRPr="00546338">
        <w:rPr>
          <w:rFonts w:eastAsia="Calibri" w:cs="Calibri"/>
        </w:rPr>
        <w:t>s</w:t>
      </w:r>
      <w:proofErr w:type="spellEnd"/>
      <w:r w:rsidRPr="00546338">
        <w:rPr>
          <w:rFonts w:eastAsia="Calibri" w:cs="Calibri"/>
        </w:rPr>
        <w:t>, and Taiwan may reach a Hong Kong-type agreement with China.</w:t>
      </w:r>
      <w:proofErr w:type="gramEnd"/>
      <w:r w:rsidRPr="00546338">
        <w:rPr>
          <w:rFonts w:eastAsia="Calibri" w:cs="Calibri"/>
        </w:rPr>
        <w:t xml:space="preserve"> </w:t>
      </w:r>
      <w:r w:rsidRPr="00546338">
        <w:rPr>
          <w:rFonts w:eastAsia="Calibri" w:cs="Calibri"/>
          <w:bCs/>
          <w:u w:val="single"/>
        </w:rPr>
        <w:t xml:space="preserve">Japan can never be absorbed into the Chinese sphere of influence. </w:t>
      </w:r>
      <w:proofErr w:type="gramStart"/>
      <w:r w:rsidRPr="00546338">
        <w:rPr>
          <w:rFonts w:eastAsia="Calibri" w:cs="Calibri"/>
          <w:bCs/>
          <w:u w:val="single"/>
        </w:rPr>
        <w:t>Thus the position of Japan</w:t>
      </w:r>
      <w:r w:rsidRPr="00546338">
        <w:rPr>
          <w:rFonts w:eastAsia="Calibri" w:cs="Calibri"/>
        </w:rPr>
        <w:t xml:space="preserve">, (much </w:t>
      </w:r>
      <w:r w:rsidRPr="00546338">
        <w:rPr>
          <w:rFonts w:eastAsia="Calibri" w:cs="Calibri"/>
          <w:bCs/>
          <w:u w:val="single"/>
        </w:rPr>
        <w:t>like Germany in the early 20th century</w:t>
      </w:r>
      <w:r w:rsidRPr="00546338">
        <w:rPr>
          <w:rFonts w:eastAsia="Calibri" w:cs="Calibri"/>
        </w:rPr>
        <w:t xml:space="preserve">), </w:t>
      </w:r>
      <w:r w:rsidRPr="00546338">
        <w:rPr>
          <w:rFonts w:eastAsia="Calibri" w:cs="Calibri"/>
          <w:bCs/>
          <w:u w:val="single"/>
        </w:rPr>
        <w:t>remains the most critically unresolved geopolitical issue of 21st century Asia</w:t>
      </w:r>
      <w:r w:rsidRPr="00546338">
        <w:rPr>
          <w:rFonts w:eastAsia="Calibri" w:cs="Calibri"/>
        </w:rPr>
        <w:t>.</w:t>
      </w:r>
      <w:proofErr w:type="gramEnd"/>
      <w:r w:rsidRPr="00546338">
        <w:rPr>
          <w:rFonts w:eastAsia="Calibri" w:cs="Calibri"/>
        </w:rPr>
        <w:t xml:space="preserve"> After </w:t>
      </w:r>
      <w:proofErr w:type="spellStart"/>
      <w:r w:rsidRPr="00546338">
        <w:rPr>
          <w:rFonts w:eastAsia="Calibri" w:cs="Calibri"/>
        </w:rPr>
        <w:t>Abenomics</w:t>
      </w:r>
      <w:proofErr w:type="spellEnd"/>
      <w:r w:rsidRPr="00546338">
        <w:rPr>
          <w:rFonts w:eastAsia="Calibri" w:cs="Calibri"/>
        </w:rPr>
        <w:t xml:space="preserve"> fails, war may be next. </w:t>
      </w:r>
      <w:r w:rsidRPr="00546338">
        <w:rPr>
          <w:rFonts w:eastAsia="Calibri" w:cs="Calibri"/>
          <w:bCs/>
          <w:u w:val="single"/>
        </w:rPr>
        <w:t xml:space="preserve">Prime Minister </w:t>
      </w:r>
      <w:proofErr w:type="spellStart"/>
      <w:r w:rsidRPr="00546338">
        <w:rPr>
          <w:rFonts w:eastAsia="Calibri" w:cs="Calibri"/>
          <w:bCs/>
          <w:u w:val="single"/>
        </w:rPr>
        <w:t>Shinzo</w:t>
      </w:r>
      <w:proofErr w:type="spellEnd"/>
      <w:r w:rsidRPr="00546338">
        <w:rPr>
          <w:rFonts w:eastAsia="Calibri" w:cs="Calibri"/>
        </w:rPr>
        <w:t xml:space="preserve"> Abe </w:t>
      </w:r>
      <w:r w:rsidRPr="00546338">
        <w:rPr>
          <w:rFonts w:eastAsia="Calibri" w:cs="Calibri"/>
          <w:bCs/>
          <w:u w:val="single"/>
        </w:rPr>
        <w:t>forecasting a similar mindset</w:t>
      </w:r>
      <w:r w:rsidRPr="00546338">
        <w:rPr>
          <w:rFonts w:eastAsia="Calibri" w:cs="Calibri"/>
        </w:rPr>
        <w:t xml:space="preserve"> has </w:t>
      </w:r>
      <w:r w:rsidRPr="00546338">
        <w:rPr>
          <w:rFonts w:eastAsia="Calibri" w:cs="Calibri"/>
          <w:bCs/>
          <w:u w:val="single"/>
        </w:rPr>
        <w:t xml:space="preserve">started dismantling </w:t>
      </w:r>
      <w:proofErr w:type="spellStart"/>
      <w:r w:rsidRPr="00546338">
        <w:rPr>
          <w:rFonts w:eastAsia="Calibri" w:cs="Calibri"/>
          <w:bCs/>
          <w:u w:val="single"/>
        </w:rPr>
        <w:t>Japan</w:t>
      </w:r>
      <w:r w:rsidRPr="00546338">
        <w:rPr>
          <w:rFonts w:ascii="Times New Roman" w:eastAsia="Calibri" w:hAnsi="Times New Roman" w:cs="Times New Roman"/>
          <w:bCs/>
          <w:u w:val="single"/>
        </w:rPr>
        <w:t>‟</w:t>
      </w:r>
      <w:r w:rsidRPr="00546338">
        <w:rPr>
          <w:rFonts w:eastAsia="Calibri" w:cs="Calibri"/>
          <w:bCs/>
          <w:u w:val="single"/>
        </w:rPr>
        <w:t>s</w:t>
      </w:r>
      <w:proofErr w:type="spellEnd"/>
      <w:r w:rsidRPr="00546338">
        <w:rPr>
          <w:rFonts w:eastAsia="Calibri" w:cs="Calibri"/>
          <w:bCs/>
          <w:u w:val="single"/>
        </w:rPr>
        <w:t xml:space="preserve"> pacifist constitution.</w:t>
      </w:r>
      <w:r w:rsidRPr="00546338">
        <w:rPr>
          <w:rFonts w:eastAsia="Calibri" w:cs="Calibri"/>
        </w:rPr>
        <w:t xml:space="preserve"> </w:t>
      </w:r>
    </w:p>
    <w:p w:rsidR="00546338" w:rsidRPr="00546338" w:rsidRDefault="00546338" w:rsidP="00546338">
      <w:pPr>
        <w:spacing w:after="0" w:line="240" w:lineRule="auto"/>
        <w:rPr>
          <w:rFonts w:eastAsia="Calibri" w:cs="Calibri"/>
        </w:rPr>
      </w:pPr>
    </w:p>
    <w:p w:rsidR="00546338" w:rsidRDefault="00546338" w:rsidP="006D1936">
      <w:pPr>
        <w:rPr>
          <w:sz w:val="16"/>
        </w:rPr>
      </w:pPr>
    </w:p>
    <w:p w:rsidR="006D1936" w:rsidRDefault="006D1936" w:rsidP="006D1936">
      <w:pPr>
        <w:pStyle w:val="Heading3"/>
      </w:pPr>
      <w:r>
        <w:t>Fails</w:t>
      </w:r>
    </w:p>
    <w:p w:rsidR="006D1936" w:rsidRDefault="006D1936" w:rsidP="006D1936">
      <w:pPr>
        <w:pStyle w:val="Heading4"/>
      </w:pPr>
      <w:r>
        <w:t>Multilateral institutions consistently fail</w:t>
      </w:r>
    </w:p>
    <w:p w:rsidR="006D1936" w:rsidRDefault="006D1936" w:rsidP="006D1936">
      <w:r>
        <w:rPr>
          <w:rStyle w:val="Style13ptBold"/>
        </w:rPr>
        <w:t>Yan, 11</w:t>
      </w:r>
      <w:r w:rsidRPr="0002274A">
        <w:t xml:space="preserve"> </w:t>
      </w:r>
      <w:r>
        <w:t>– President of the Carnegie Endowment Global Think Tank – Tsinghua Center for Global Policy</w:t>
      </w:r>
    </w:p>
    <w:p w:rsidR="006D1936" w:rsidRPr="0002274A" w:rsidRDefault="006D1936" w:rsidP="006D1936">
      <w:r>
        <w:t>(</w:t>
      </w:r>
      <w:proofErr w:type="spellStart"/>
      <w:r>
        <w:t>Xuetong</w:t>
      </w:r>
      <w:proofErr w:type="spellEnd"/>
      <w:r>
        <w:t xml:space="preserve">, 12-30-11, “From a Unipolar to a Bipolar Superpower System: The Future of the Global Power Dynamic”, Carnegie Endowment for International Peace, </w:t>
      </w:r>
      <w:hyperlink r:id="rId76" w:history="1">
        <w:r w:rsidRPr="003547BF">
          <w:rPr>
            <w:rStyle w:val="Hyperlink"/>
          </w:rPr>
          <w:t>http://carnegieendowment.org/2011/12/30/from-unipolar-to-bipolar-superpower-system-future-of-global-power-dynamic/a6vl</w:t>
        </w:r>
      </w:hyperlink>
      <w:r>
        <w:t xml:space="preserve">, amp) </w:t>
      </w:r>
    </w:p>
    <w:p w:rsidR="006D1936" w:rsidRPr="0002274A" w:rsidRDefault="006D1936" w:rsidP="006D1936"/>
    <w:p w:rsidR="006D1936" w:rsidRDefault="006D1936" w:rsidP="006D1936">
      <w:r w:rsidRPr="001D6FA1">
        <w:rPr>
          <w:rStyle w:val="StyleUnderline"/>
        </w:rPr>
        <w:t>The ability of international organizations to steer world affairs is waning. International organizations</w:t>
      </w:r>
      <w:r>
        <w:t xml:space="preserve"> are designed to be diverse, and </w:t>
      </w:r>
      <w:r w:rsidRPr="001D6FA1">
        <w:rPr>
          <w:rStyle w:val="StyleUnderline"/>
        </w:rPr>
        <w:t>after World War II,</w:t>
      </w:r>
      <w:r>
        <w:t xml:space="preserve"> they </w:t>
      </w:r>
      <w:r w:rsidRPr="001D6FA1">
        <w:rPr>
          <w:rStyle w:val="StyleUnderline"/>
        </w:rPr>
        <w:t>have</w:t>
      </w:r>
      <w:r>
        <w:t xml:space="preserve"> essentially </w:t>
      </w:r>
      <w:r w:rsidRPr="001D6FA1">
        <w:rPr>
          <w:rStyle w:val="StyleUnderline"/>
        </w:rPr>
        <w:t>complied with the principles of the nations that were most powerful when they were formed</w:t>
      </w:r>
      <w:r>
        <w:t xml:space="preserve">. As a result, </w:t>
      </w:r>
      <w:r w:rsidRPr="001D6FA1">
        <w:rPr>
          <w:rStyle w:val="StyleUnderline"/>
        </w:rPr>
        <w:t>even as these nations’</w:t>
      </w:r>
      <w:r>
        <w:t xml:space="preserve"> respective </w:t>
      </w:r>
      <w:r w:rsidRPr="001D6FA1">
        <w:rPr>
          <w:rStyle w:val="StyleUnderline"/>
        </w:rPr>
        <w:t>powers diminish, they remain the primary decision makers and determine the foundational principles</w:t>
      </w:r>
      <w:r>
        <w:t xml:space="preserve"> of these organizations. For example</w:t>
      </w:r>
      <w:r w:rsidRPr="001D6FA1">
        <w:rPr>
          <w:rStyle w:val="StyleUnderline"/>
        </w:rPr>
        <w:t>, the permanent members of the U</w:t>
      </w:r>
      <w:r>
        <w:t xml:space="preserve">nited </w:t>
      </w:r>
      <w:r w:rsidRPr="001D6FA1">
        <w:rPr>
          <w:rStyle w:val="StyleUnderline"/>
        </w:rPr>
        <w:t>N</w:t>
      </w:r>
      <w:r>
        <w:t>ations</w:t>
      </w:r>
      <w:r w:rsidRPr="001D6FA1">
        <w:rPr>
          <w:rStyle w:val="StyleUnderline"/>
        </w:rPr>
        <w:t xml:space="preserve"> Security Council have not changed. </w:t>
      </w:r>
      <w:r>
        <w:t xml:space="preserve">Similarly, traditionally, </w:t>
      </w:r>
      <w:r w:rsidRPr="001D6FA1">
        <w:rPr>
          <w:rStyle w:val="StyleUnderline"/>
        </w:rPr>
        <w:t>only a U.S. citizen can be the president of the World Bank</w:t>
      </w:r>
      <w:r>
        <w:t xml:space="preserve"> and </w:t>
      </w:r>
      <w:r w:rsidRPr="001D6FA1">
        <w:rPr>
          <w:rStyle w:val="StyleUnderline"/>
        </w:rPr>
        <w:t xml:space="preserve">only a European </w:t>
      </w:r>
      <w:r>
        <w:t xml:space="preserve">Union </w:t>
      </w:r>
      <w:r w:rsidRPr="001D6FA1">
        <w:rPr>
          <w:rStyle w:val="StyleUnderline"/>
        </w:rPr>
        <w:t xml:space="preserve">citizen can be </w:t>
      </w:r>
      <w:r>
        <w:t xml:space="preserve">managing </w:t>
      </w:r>
      <w:r w:rsidRPr="001D6FA1">
        <w:rPr>
          <w:rStyle w:val="StyleUnderline"/>
        </w:rPr>
        <w:t>director of the I</w:t>
      </w:r>
      <w:r>
        <w:t xml:space="preserve">nternational </w:t>
      </w:r>
      <w:r w:rsidRPr="001D6FA1">
        <w:rPr>
          <w:rStyle w:val="StyleUnderline"/>
        </w:rPr>
        <w:t>M</w:t>
      </w:r>
      <w:r>
        <w:t>onetary</w:t>
      </w:r>
      <w:r w:rsidRPr="001D6FA1">
        <w:t xml:space="preserve"> </w:t>
      </w:r>
      <w:r w:rsidRPr="001D6FA1">
        <w:rPr>
          <w:rStyle w:val="StyleUnderline"/>
        </w:rPr>
        <w:t>F</w:t>
      </w:r>
      <w:r>
        <w:t xml:space="preserve">und. </w:t>
      </w:r>
    </w:p>
    <w:p w:rsidR="006D1936" w:rsidRDefault="006D1936" w:rsidP="006D1936">
      <w:r w:rsidRPr="001D6FA1">
        <w:t xml:space="preserve">As the global power dynamic shifts toward a bipolar superpower system, </w:t>
      </w:r>
      <w:r w:rsidRPr="001D6FA1">
        <w:rPr>
          <w:rStyle w:val="StyleUnderline"/>
        </w:rPr>
        <w:t>these international organizations will be</w:t>
      </w:r>
      <w:r w:rsidRPr="001D6FA1">
        <w:t xml:space="preserve"> rendered </w:t>
      </w:r>
      <w:r w:rsidRPr="001D6FA1">
        <w:rPr>
          <w:rStyle w:val="StyleUnderline"/>
        </w:rPr>
        <w:t>ineffective</w:t>
      </w:r>
      <w:r w:rsidRPr="001D6FA1">
        <w:t xml:space="preserve"> if leadership positions remain only in the hands of former powers </w:t>
      </w:r>
      <w:r w:rsidRPr="001D6FA1">
        <w:rPr>
          <w:rStyle w:val="StyleUnderline"/>
        </w:rPr>
        <w:t>and</w:t>
      </w:r>
      <w:r w:rsidRPr="001D6FA1">
        <w:t xml:space="preserve"> thus </w:t>
      </w:r>
      <w:r w:rsidRPr="001D6FA1">
        <w:rPr>
          <w:rStyle w:val="StyleUnderline"/>
        </w:rPr>
        <w:t>will fail to maintain international order and promote</w:t>
      </w:r>
      <w:r>
        <w:t xml:space="preserve"> international </w:t>
      </w:r>
      <w:r w:rsidRPr="001D6FA1">
        <w:rPr>
          <w:rStyle w:val="StyleUnderline"/>
        </w:rPr>
        <w:t>cooperation. During the Cold War, the permanent members of the Security Council exercised their vetoes more frequently</w:t>
      </w:r>
      <w:r>
        <w:t xml:space="preserve"> than not. The power transition from </w:t>
      </w:r>
      <w:proofErr w:type="spellStart"/>
      <w:r>
        <w:t>unipolarity</w:t>
      </w:r>
      <w:proofErr w:type="spellEnd"/>
      <w:r>
        <w:t xml:space="preserve"> to bipolarity could generate an even-greater number of vetoes than before. </w:t>
      </w:r>
    </w:p>
    <w:p w:rsidR="006D1936" w:rsidRDefault="006D1936" w:rsidP="006D1936">
      <w:r w:rsidRPr="001D6FA1">
        <w:rPr>
          <w:rStyle w:val="StyleUnderline"/>
        </w:rPr>
        <w:t>When faced with a crisis, international organizations can only gather</w:t>
      </w:r>
      <w:r>
        <w:t xml:space="preserve"> to discuss the issue </w:t>
      </w:r>
      <w:r w:rsidRPr="001D6FA1">
        <w:rPr>
          <w:rStyle w:val="StyleUnderline"/>
        </w:rPr>
        <w:t>and</w:t>
      </w:r>
      <w:r>
        <w:t xml:space="preserve"> often </w:t>
      </w:r>
      <w:r w:rsidRPr="001D6FA1">
        <w:rPr>
          <w:rStyle w:val="StyleUnderline"/>
        </w:rPr>
        <w:t xml:space="preserve">fail to meet the expectations of their member states. </w:t>
      </w:r>
      <w:r w:rsidRPr="001D6FA1">
        <w:t>There is a growing demand for the establishment of new international institutions that can produce practical solutions to resolve these global crises. For example, when the G8 failed to resolve global economic issues, the G20 was founded. Faced with difficulties in establishing an East Asian economic sphere of cooperation, the Asia-Pacific Economic Cooperation (APEC) was established, followed by APEC 1</w:t>
      </w:r>
      <w:r>
        <w:t xml:space="preserve">0+1, 10+3, and 10+8. </w:t>
      </w:r>
    </w:p>
    <w:p w:rsidR="006D1936" w:rsidRDefault="006D1936" w:rsidP="006D1936">
      <w:r w:rsidRPr="001D6FA1">
        <w:rPr>
          <w:rStyle w:val="StyleUnderline"/>
        </w:rPr>
        <w:t>With the</w:t>
      </w:r>
      <w:r>
        <w:t xml:space="preserve"> phenomenal </w:t>
      </w:r>
      <w:r w:rsidRPr="001D6FA1">
        <w:rPr>
          <w:rStyle w:val="StyleUnderline"/>
        </w:rPr>
        <w:t>expansion of international institutions, the number of international summits has increased. The declarations agreed at these summit conferences are only becoming longer and more convoluted</w:t>
      </w:r>
      <w:r>
        <w:t xml:space="preserve">. However, </w:t>
      </w:r>
      <w:r w:rsidRPr="001D6FA1">
        <w:rPr>
          <w:rStyle w:val="StyleUnderline"/>
        </w:rPr>
        <w:t>after a consensus is reached, no further action is taken to implement the consensus or</w:t>
      </w:r>
      <w:r>
        <w:t xml:space="preserve"> to </w:t>
      </w:r>
      <w:r w:rsidRPr="001D6FA1">
        <w:rPr>
          <w:rStyle w:val="StyleUnderline"/>
        </w:rPr>
        <w:t>promote cooperation. International organizations are</w:t>
      </w:r>
      <w:r>
        <w:t xml:space="preserve"> thus </w:t>
      </w:r>
      <w:r w:rsidRPr="001D6FA1">
        <w:rPr>
          <w:rStyle w:val="StyleUnderline"/>
        </w:rPr>
        <w:t>progressing toward divergent views rather than solving</w:t>
      </w:r>
      <w:r>
        <w:t xml:space="preserve"> practical </w:t>
      </w:r>
      <w:r w:rsidRPr="001D6FA1">
        <w:rPr>
          <w:rStyle w:val="StyleUnderline"/>
        </w:rPr>
        <w:t>problems</w:t>
      </w:r>
      <w:r>
        <w:t xml:space="preserve">. </w:t>
      </w:r>
    </w:p>
    <w:p w:rsidR="00A95652" w:rsidRDefault="00793FA3" w:rsidP="00793FA3">
      <w:pPr>
        <w:pStyle w:val="Heading1"/>
      </w:pPr>
      <w:r>
        <w:t>Hegemony Bad</w:t>
      </w:r>
    </w:p>
    <w:p w:rsidR="009351A7" w:rsidRDefault="009351A7" w:rsidP="009351A7">
      <w:pPr>
        <w:pStyle w:val="Heading2"/>
      </w:pPr>
      <w:r>
        <w:t>Unsustainable</w:t>
      </w:r>
    </w:p>
    <w:p w:rsidR="009351A7" w:rsidRPr="00793FA3" w:rsidRDefault="009351A7" w:rsidP="009351A7">
      <w:pPr>
        <w:pStyle w:val="Heading3"/>
      </w:pPr>
      <w:r w:rsidRPr="00793FA3">
        <w:t>China rise</w:t>
      </w:r>
    </w:p>
    <w:p w:rsidR="009351A7" w:rsidRPr="00546338" w:rsidRDefault="009351A7" w:rsidP="009351A7">
      <w:pPr>
        <w:keepNext/>
        <w:keepLines/>
        <w:spacing w:before="200" w:after="0" w:line="240" w:lineRule="auto"/>
        <w:outlineLvl w:val="3"/>
        <w:rPr>
          <w:rFonts w:eastAsia="MS Gothic" w:cs="Times New Roman"/>
          <w:b/>
          <w:bCs/>
          <w:iCs/>
        </w:rPr>
      </w:pPr>
      <w:proofErr w:type="spellStart"/>
      <w:r w:rsidRPr="00546338">
        <w:rPr>
          <w:rFonts w:eastAsia="MS Gothic" w:cs="Times New Roman"/>
          <w:b/>
          <w:bCs/>
          <w:iCs/>
        </w:rPr>
        <w:t>Unipolarity</w:t>
      </w:r>
      <w:proofErr w:type="spellEnd"/>
      <w:r w:rsidRPr="00546338">
        <w:rPr>
          <w:rFonts w:eastAsia="MS Gothic" w:cs="Times New Roman"/>
          <w:b/>
          <w:bCs/>
          <w:iCs/>
        </w:rPr>
        <w:t xml:space="preserve"> is unsustainable—recent Russia China agreements prove</w:t>
      </w:r>
    </w:p>
    <w:p w:rsidR="009351A7" w:rsidRPr="00546338" w:rsidRDefault="009351A7" w:rsidP="009351A7">
      <w:pPr>
        <w:spacing w:after="0" w:line="240" w:lineRule="auto"/>
        <w:rPr>
          <w:rFonts w:eastAsia="Calibri" w:cs="Calibri"/>
          <w:bCs/>
          <w:sz w:val="16"/>
        </w:rPr>
      </w:pPr>
      <w:proofErr w:type="spellStart"/>
      <w:r w:rsidRPr="00546338">
        <w:rPr>
          <w:rFonts w:eastAsia="Calibri" w:cs="Calibri"/>
          <w:bCs/>
          <w:sz w:val="16"/>
        </w:rPr>
        <w:t>Spio-Garbrah</w:t>
      </w:r>
      <w:proofErr w:type="spellEnd"/>
      <w:r w:rsidRPr="00546338">
        <w:rPr>
          <w:rFonts w:eastAsia="Calibri" w:cs="Calibri"/>
          <w:bCs/>
          <w:sz w:val="16"/>
        </w:rPr>
        <w:t>, 14</w:t>
      </w:r>
    </w:p>
    <w:p w:rsidR="009351A7" w:rsidRPr="00546338" w:rsidRDefault="009351A7" w:rsidP="009351A7">
      <w:pPr>
        <w:spacing w:after="0" w:line="240" w:lineRule="auto"/>
        <w:rPr>
          <w:rFonts w:eastAsia="Calibri" w:cs="Calibri"/>
        </w:rPr>
      </w:pPr>
      <w:r w:rsidRPr="00546338">
        <w:rPr>
          <w:rFonts w:eastAsia="Calibri" w:cs="Calibri"/>
        </w:rPr>
        <w:t xml:space="preserve">(Sebastian, leading analyst of Africa frontier markets and was voted among the ‘Top 30 under 30 Analysts’ by the New York’s Institutional Investor Magazine, spent five years as the sovereign risk analyst of Sub-Saharan Africa’s two largest economies, Nigeria and South Africa, at Eurasia Group and prior to this was head of the energy unit within Thompson Financials Capital Markets Strategic Intelligence Group, advised UK Prime Minister Tony Blair’s Commission on Africa and is a Fellow of the Center for the Study of the Presidency in Washington DC, JD in law from Rutgers University, 5-22-14, “Rivals Russia and China unite to end America’s </w:t>
      </w:r>
      <w:proofErr w:type="spellStart"/>
      <w:r w:rsidRPr="00546338">
        <w:rPr>
          <w:rFonts w:eastAsia="Calibri" w:cs="Calibri"/>
        </w:rPr>
        <w:t>Unipolarity</w:t>
      </w:r>
      <w:proofErr w:type="spellEnd"/>
      <w:r w:rsidRPr="00546338">
        <w:rPr>
          <w:rFonts w:eastAsia="Calibri" w:cs="Calibri"/>
        </w:rPr>
        <w:t xml:space="preserve">”, </w:t>
      </w:r>
      <w:hyperlink r:id="rId77" w:history="1">
        <w:r w:rsidRPr="00546338">
          <w:rPr>
            <w:rFonts w:eastAsia="Calibri" w:cs="Calibri"/>
          </w:rPr>
          <w:t>http://www.proshareng.com/news/download.php?item=RivalsRussiaandChinaunite.pdf</w:t>
        </w:r>
      </w:hyperlink>
      <w:r w:rsidRPr="00546338">
        <w:rPr>
          <w:rFonts w:eastAsia="Calibri" w:cs="Calibri"/>
        </w:rPr>
        <w:t>, amp)</w:t>
      </w:r>
    </w:p>
    <w:p w:rsidR="009351A7" w:rsidRPr="00546338" w:rsidRDefault="009351A7" w:rsidP="009351A7">
      <w:pPr>
        <w:spacing w:after="0" w:line="240" w:lineRule="auto"/>
        <w:rPr>
          <w:rFonts w:eastAsia="Calibri" w:cs="Calibri"/>
          <w:bCs/>
          <w:u w:val="single"/>
        </w:rPr>
      </w:pPr>
      <w:r w:rsidRPr="00546338">
        <w:rPr>
          <w:rFonts w:eastAsia="Calibri" w:cs="Calibri"/>
          <w:bCs/>
          <w:u w:val="single"/>
        </w:rPr>
        <w:t>Geopolitical rivals Russia and China</w:t>
      </w:r>
      <w:r w:rsidRPr="00546338">
        <w:rPr>
          <w:rFonts w:eastAsia="Calibri" w:cs="Calibri"/>
        </w:rPr>
        <w:t xml:space="preserve"> have </w:t>
      </w:r>
      <w:r w:rsidRPr="00546338">
        <w:rPr>
          <w:rFonts w:eastAsia="Calibri" w:cs="Calibri"/>
          <w:bCs/>
          <w:u w:val="single"/>
        </w:rPr>
        <w:t>over the past 48 hours signed</w:t>
      </w:r>
      <w:r w:rsidRPr="00546338">
        <w:rPr>
          <w:rFonts w:eastAsia="Calibri" w:cs="Calibri"/>
        </w:rPr>
        <w:t xml:space="preserve"> a number of </w:t>
      </w:r>
      <w:r w:rsidRPr="00546338">
        <w:rPr>
          <w:rFonts w:eastAsia="Calibri" w:cs="Calibri"/>
          <w:bCs/>
          <w:u w:val="single"/>
        </w:rPr>
        <w:t>historic strategic agreements that commits both governments and their</w:t>
      </w:r>
      <w:r w:rsidRPr="00546338">
        <w:rPr>
          <w:rFonts w:eastAsia="Calibri" w:cs="Calibri"/>
        </w:rPr>
        <w:t xml:space="preserve"> key </w:t>
      </w:r>
      <w:r w:rsidRPr="00546338">
        <w:rPr>
          <w:rFonts w:eastAsia="Calibri" w:cs="Calibri"/>
          <w:bCs/>
          <w:u w:val="single"/>
        </w:rPr>
        <w:t xml:space="preserve">state-owned businesses to a series of coordinated intensive multi-decade actions to accelerate the end of the American-led </w:t>
      </w:r>
      <w:proofErr w:type="spellStart"/>
      <w:r w:rsidRPr="00546338">
        <w:rPr>
          <w:rFonts w:eastAsia="Calibri" w:cs="Calibri"/>
          <w:bCs/>
          <w:u w:val="single"/>
        </w:rPr>
        <w:t>uni</w:t>
      </w:r>
      <w:proofErr w:type="spellEnd"/>
      <w:r w:rsidRPr="00546338">
        <w:rPr>
          <w:rFonts w:eastAsia="Calibri" w:cs="Calibri"/>
          <w:bCs/>
          <w:u w:val="single"/>
        </w:rPr>
        <w:t>-polar geopolitical and economic world order. Both countries seek a non US-led</w:t>
      </w:r>
      <w:r w:rsidRPr="00546338">
        <w:rPr>
          <w:rFonts w:eastAsia="Calibri" w:cs="Calibri"/>
        </w:rPr>
        <w:t xml:space="preserve"> multi-peaked </w:t>
      </w:r>
      <w:r w:rsidRPr="00546338">
        <w:rPr>
          <w:rFonts w:eastAsia="Calibri" w:cs="Calibri"/>
          <w:bCs/>
          <w:u w:val="single"/>
        </w:rPr>
        <w:t xml:space="preserve">multi-polar great power system where each major </w:t>
      </w:r>
      <w:proofErr w:type="spellStart"/>
      <w:r w:rsidRPr="00546338">
        <w:rPr>
          <w:rFonts w:eastAsia="Calibri" w:cs="Calibri"/>
          <w:bCs/>
          <w:u w:val="single"/>
        </w:rPr>
        <w:t>power</w:t>
      </w:r>
      <w:r w:rsidRPr="00546338">
        <w:rPr>
          <w:rFonts w:ascii="Times New Roman" w:eastAsia="Calibri" w:hAnsi="Times New Roman" w:cs="Times New Roman"/>
          <w:bCs/>
          <w:u w:val="single"/>
        </w:rPr>
        <w:t>‟</w:t>
      </w:r>
      <w:r w:rsidRPr="00546338">
        <w:rPr>
          <w:rFonts w:eastAsia="Calibri" w:cs="Calibri"/>
          <w:bCs/>
          <w:u w:val="single"/>
        </w:rPr>
        <w:t>s</w:t>
      </w:r>
      <w:proofErr w:type="spellEnd"/>
      <w:r w:rsidRPr="00546338">
        <w:rPr>
          <w:rFonts w:eastAsia="Calibri" w:cs="Calibri"/>
          <w:bCs/>
          <w:u w:val="single"/>
        </w:rPr>
        <w:t xml:space="preserve"> respective traditional </w:t>
      </w:r>
      <w:r w:rsidRPr="00546338">
        <w:rPr>
          <w:rFonts w:eastAsia="Calibri" w:cs="Georgia"/>
          <w:bCs/>
          <w:u w:val="single"/>
        </w:rPr>
        <w:t>„</w:t>
      </w:r>
      <w:r w:rsidRPr="00546338">
        <w:rPr>
          <w:rFonts w:eastAsia="Calibri" w:cs="Calibri"/>
          <w:bCs/>
          <w:u w:val="single"/>
        </w:rPr>
        <w:t>spheres of influence</w:t>
      </w:r>
      <w:r w:rsidRPr="00546338">
        <w:rPr>
          <w:rFonts w:ascii="Times New Roman" w:eastAsia="Calibri" w:hAnsi="Times New Roman" w:cs="Times New Roman"/>
          <w:bCs/>
          <w:u w:val="single"/>
        </w:rPr>
        <w:t>‟</w:t>
      </w:r>
      <w:r w:rsidRPr="00546338">
        <w:rPr>
          <w:rFonts w:eastAsia="Calibri" w:cs="Calibri"/>
          <w:bCs/>
          <w:u w:val="single"/>
        </w:rPr>
        <w:t xml:space="preserve"> are respected. India’s newly elected leader</w:t>
      </w:r>
      <w:r w:rsidRPr="00546338">
        <w:rPr>
          <w:rFonts w:eastAsia="Calibri" w:cs="Calibri"/>
        </w:rPr>
        <w:t>, who has previously vo</w:t>
      </w:r>
      <w:r w:rsidRPr="00546338">
        <w:rPr>
          <w:rFonts w:eastAsia="Calibri" w:cs="Calibri"/>
          <w:bCs/>
          <w:u w:val="single"/>
        </w:rPr>
        <w:t>wed not to step foot in America except to attend the UN, together with Brazil, and South Africa may in coming months also</w:t>
      </w:r>
      <w:r w:rsidRPr="00546338">
        <w:rPr>
          <w:rFonts w:eastAsia="Calibri" w:cs="Calibri"/>
        </w:rPr>
        <w:t xml:space="preserve"> possibly </w:t>
      </w:r>
      <w:r w:rsidRPr="00546338">
        <w:rPr>
          <w:rFonts w:eastAsia="Calibri" w:cs="Calibri"/>
          <w:bCs/>
          <w:u w:val="single"/>
        </w:rPr>
        <w:t>join this Russia-China</w:t>
      </w:r>
      <w:r w:rsidRPr="00546338">
        <w:rPr>
          <w:rFonts w:eastAsia="Calibri" w:cs="Calibri"/>
        </w:rPr>
        <w:t xml:space="preserve"> anchored </w:t>
      </w:r>
      <w:r w:rsidRPr="00546338">
        <w:rPr>
          <w:rFonts w:eastAsia="Calibri" w:cs="Calibri"/>
          <w:bCs/>
          <w:u w:val="single"/>
        </w:rPr>
        <w:t>multi-polar axis</w:t>
      </w:r>
      <w:r w:rsidRPr="00546338">
        <w:rPr>
          <w:rFonts w:eastAsia="Calibri" w:cs="Calibri"/>
        </w:rPr>
        <w:t xml:space="preserve">. </w:t>
      </w:r>
      <w:r w:rsidRPr="00546338">
        <w:rPr>
          <w:rFonts w:eastAsia="Calibri" w:cs="Calibri"/>
          <w:bCs/>
          <w:u w:val="single"/>
        </w:rPr>
        <w:t>The</w:t>
      </w:r>
      <w:r w:rsidRPr="00546338">
        <w:rPr>
          <w:rFonts w:eastAsia="Calibri" w:cs="Calibri"/>
        </w:rPr>
        <w:t xml:space="preserve"> May 21 $400bn </w:t>
      </w:r>
      <w:r w:rsidRPr="00546338">
        <w:rPr>
          <w:rFonts w:eastAsia="Calibri" w:cs="Calibri"/>
          <w:bCs/>
          <w:u w:val="single"/>
        </w:rPr>
        <w:t xml:space="preserve">30-year gas deal between </w:t>
      </w:r>
      <w:proofErr w:type="spellStart"/>
      <w:r w:rsidRPr="00546338">
        <w:rPr>
          <w:rFonts w:eastAsia="Calibri" w:cs="Calibri"/>
          <w:bCs/>
          <w:u w:val="single"/>
        </w:rPr>
        <w:t>Russia</w:t>
      </w:r>
      <w:r w:rsidRPr="00546338">
        <w:rPr>
          <w:rFonts w:ascii="Times New Roman" w:eastAsia="Calibri" w:hAnsi="Times New Roman" w:cs="Times New Roman"/>
        </w:rPr>
        <w:t>‟</w:t>
      </w:r>
      <w:r w:rsidRPr="00546338">
        <w:rPr>
          <w:rFonts w:eastAsia="Calibri" w:cs="Calibri"/>
        </w:rPr>
        <w:t>s</w:t>
      </w:r>
      <w:proofErr w:type="spellEnd"/>
      <w:r w:rsidRPr="00546338">
        <w:rPr>
          <w:rFonts w:eastAsia="Calibri" w:cs="Calibri"/>
        </w:rPr>
        <w:t xml:space="preserve"> Gazprom </w:t>
      </w:r>
      <w:r w:rsidRPr="00546338">
        <w:rPr>
          <w:rFonts w:eastAsia="Calibri" w:cs="Calibri"/>
          <w:bCs/>
          <w:u w:val="single"/>
        </w:rPr>
        <w:t xml:space="preserve">and </w:t>
      </w:r>
      <w:proofErr w:type="spellStart"/>
      <w:r w:rsidRPr="00546338">
        <w:rPr>
          <w:rFonts w:eastAsia="Calibri" w:cs="Calibri"/>
          <w:bCs/>
          <w:u w:val="single"/>
        </w:rPr>
        <w:t>China</w:t>
      </w:r>
      <w:r w:rsidRPr="00546338">
        <w:rPr>
          <w:rFonts w:ascii="Times New Roman" w:eastAsia="Calibri" w:hAnsi="Times New Roman" w:cs="Times New Roman"/>
          <w:bCs/>
          <w:u w:val="single"/>
        </w:rPr>
        <w:t>‟</w:t>
      </w:r>
      <w:r w:rsidRPr="00546338">
        <w:rPr>
          <w:rFonts w:eastAsia="Calibri" w:cs="Calibri"/>
          <w:bCs/>
          <w:u w:val="single"/>
        </w:rPr>
        <w:t>s</w:t>
      </w:r>
      <w:proofErr w:type="spellEnd"/>
      <w:r w:rsidRPr="00546338">
        <w:rPr>
          <w:rFonts w:eastAsia="Calibri" w:cs="Calibri"/>
        </w:rPr>
        <w:t xml:space="preserve"> China National Petroleum Corporation (</w:t>
      </w:r>
      <w:r w:rsidRPr="00546338">
        <w:rPr>
          <w:rFonts w:eastAsia="Calibri" w:cs="Calibri"/>
          <w:bCs/>
          <w:u w:val="single"/>
        </w:rPr>
        <w:t>CNPC</w:t>
      </w:r>
      <w:r w:rsidRPr="00546338">
        <w:rPr>
          <w:rFonts w:eastAsia="Calibri" w:cs="Calibri"/>
        </w:rPr>
        <w:t xml:space="preserve">), </w:t>
      </w:r>
      <w:r w:rsidRPr="00546338">
        <w:rPr>
          <w:rFonts w:eastAsia="Calibri" w:cs="Calibri"/>
          <w:bCs/>
          <w:u w:val="single"/>
        </w:rPr>
        <w:t>larger in value than the entire GDP of the United Arab Emirates, is just one node in a dramatically deepening web of strategic accords which</w:t>
      </w:r>
      <w:r w:rsidRPr="00546338">
        <w:rPr>
          <w:rFonts w:eastAsia="Calibri" w:cs="Calibri"/>
        </w:rPr>
        <w:t xml:space="preserve"> now </w:t>
      </w:r>
      <w:r w:rsidRPr="00546338">
        <w:rPr>
          <w:rFonts w:eastAsia="Calibri" w:cs="Calibri"/>
          <w:bCs/>
          <w:u w:val="single"/>
        </w:rPr>
        <w:t>binds both China and Russia to a coordinated diplomatic, military, geostrategic, economic, financial, technological and socio-cultural cooperation to catalyze the emergence of a non-US led multi-polar world order</w:t>
      </w:r>
      <w:r w:rsidRPr="00546338">
        <w:rPr>
          <w:rFonts w:eastAsia="Calibri" w:cs="Calibri"/>
        </w:rPr>
        <w:t>. Russia and China, both ancient imperial powers on the economic ascendancy, seek an expanded „lebensraum</w:t>
      </w:r>
      <w:r w:rsidRPr="00546338">
        <w:rPr>
          <w:rFonts w:ascii="Times New Roman" w:eastAsia="Calibri" w:hAnsi="Times New Roman" w:cs="Times New Roman"/>
        </w:rPr>
        <w:t>‟</w:t>
      </w:r>
      <w:r w:rsidRPr="00546338">
        <w:rPr>
          <w:rFonts w:eastAsia="Calibri" w:cs="Calibri"/>
        </w:rPr>
        <w:t xml:space="preserve"> along their current borders - Russia in Eastern Europe (Ukraine), and China in the South China Sea. </w:t>
      </w:r>
      <w:r w:rsidRPr="00546338">
        <w:rPr>
          <w:rFonts w:eastAsia="Calibri" w:cs="Calibri"/>
          <w:bCs/>
          <w:u w:val="single"/>
        </w:rPr>
        <w:t>Together with other BRICS allies</w:t>
      </w:r>
      <w:r w:rsidRPr="00546338">
        <w:rPr>
          <w:rFonts w:eastAsia="Calibri" w:cs="Calibri"/>
        </w:rPr>
        <w:t xml:space="preserve">, (India, Brazil and South Africa), </w:t>
      </w:r>
      <w:r w:rsidRPr="00546338">
        <w:rPr>
          <w:rFonts w:eastAsia="Calibri" w:cs="Calibri"/>
          <w:bCs/>
          <w:u w:val="single"/>
        </w:rPr>
        <w:t xml:space="preserve">China and Russia both aim to accelerate the emergence of a </w:t>
      </w:r>
      <w:proofErr w:type="spellStart"/>
      <w:r w:rsidRPr="00546338">
        <w:rPr>
          <w:rFonts w:eastAsia="Calibri" w:cs="Calibri"/>
          <w:bCs/>
          <w:u w:val="single"/>
        </w:rPr>
        <w:t>nonAmerican</w:t>
      </w:r>
      <w:proofErr w:type="spellEnd"/>
      <w:r w:rsidRPr="00546338">
        <w:rPr>
          <w:rFonts w:eastAsia="Calibri" w:cs="Calibri"/>
          <w:bCs/>
          <w:u w:val="single"/>
        </w:rPr>
        <w:t xml:space="preserve"> led multi-polar world order where all major regional powers will have their historic „spheres of influence</w:t>
      </w:r>
      <w:r w:rsidRPr="00546338">
        <w:rPr>
          <w:rFonts w:ascii="Times New Roman" w:eastAsia="Calibri" w:hAnsi="Times New Roman" w:cs="Times New Roman"/>
          <w:bCs/>
          <w:u w:val="single"/>
        </w:rPr>
        <w:t>‟</w:t>
      </w:r>
      <w:r w:rsidRPr="00546338">
        <w:rPr>
          <w:rFonts w:eastAsia="Calibri" w:cs="Calibri"/>
          <w:bCs/>
          <w:u w:val="single"/>
        </w:rPr>
        <w:t xml:space="preserve"> respected by other major power. The US as a matter of policy rejects the notion of „sphere of influence</w:t>
      </w:r>
      <w:r w:rsidRPr="00546338">
        <w:rPr>
          <w:rFonts w:ascii="Times New Roman" w:eastAsia="Calibri" w:hAnsi="Times New Roman" w:cs="Times New Roman"/>
          <w:bCs/>
          <w:u w:val="single"/>
        </w:rPr>
        <w:t>‟</w:t>
      </w:r>
      <w:r w:rsidRPr="00546338">
        <w:rPr>
          <w:rFonts w:eastAsia="Calibri" w:cs="Calibri"/>
          <w:bCs/>
          <w:u w:val="single"/>
        </w:rPr>
        <w:t xml:space="preserve"> in its foreign policy doctrine. The language accompanying the gas deal strongly suggests geopolitical considerations: </w:t>
      </w:r>
      <w:r w:rsidRPr="00546338">
        <w:rPr>
          <w:rFonts w:eastAsia="Calibri" w:cs="Calibri"/>
        </w:rPr>
        <w:t>“The parties [</w:t>
      </w:r>
      <w:r w:rsidRPr="00546338">
        <w:rPr>
          <w:rFonts w:eastAsia="Calibri" w:cs="Calibri"/>
          <w:bCs/>
          <w:u w:val="single"/>
        </w:rPr>
        <w:t>China and Russia</w:t>
      </w:r>
      <w:r w:rsidRPr="00546338">
        <w:rPr>
          <w:rFonts w:eastAsia="Calibri" w:cs="Calibri"/>
        </w:rPr>
        <w:t xml:space="preserve">] </w:t>
      </w:r>
      <w:r w:rsidRPr="00546338">
        <w:rPr>
          <w:rFonts w:eastAsia="Calibri" w:cs="Calibri"/>
          <w:bCs/>
          <w:u w:val="single"/>
        </w:rPr>
        <w:t>stress the necessity of respecting nations' historic heritage</w:t>
      </w:r>
      <w:r w:rsidRPr="00546338">
        <w:rPr>
          <w:rFonts w:eastAsia="Calibri" w:cs="Calibri"/>
        </w:rPr>
        <w:t xml:space="preserve">, their </w:t>
      </w:r>
      <w:r w:rsidRPr="00546338">
        <w:rPr>
          <w:rFonts w:eastAsia="Calibri" w:cs="Calibri"/>
          <w:bCs/>
          <w:u w:val="single"/>
        </w:rPr>
        <w:t>cultural traditions and</w:t>
      </w:r>
      <w:r w:rsidRPr="00546338">
        <w:rPr>
          <w:rFonts w:eastAsia="Calibri" w:cs="Calibri"/>
        </w:rPr>
        <w:t xml:space="preserve"> their </w:t>
      </w:r>
      <w:r w:rsidRPr="00546338">
        <w:rPr>
          <w:rFonts w:eastAsia="Calibri" w:cs="Calibri"/>
          <w:bCs/>
          <w:u w:val="single"/>
        </w:rPr>
        <w:t>independent choice of sociopolitical system, value system and development path, of counteracting interference in other countries' domestic affairs, of rejecting the language of unilateral sanctions, or organizing, aiding, financing or encouraging activity aimed at changing the constitutional system of another country or drawing it into any multilateral</w:t>
      </w:r>
      <w:r w:rsidRPr="00546338">
        <w:rPr>
          <w:rFonts w:eastAsia="Calibri" w:cs="Calibri"/>
        </w:rPr>
        <w:t xml:space="preserve"> bloc or </w:t>
      </w:r>
      <w:r w:rsidRPr="00546338">
        <w:rPr>
          <w:rFonts w:eastAsia="Calibri" w:cs="Calibri"/>
          <w:bCs/>
          <w:u w:val="single"/>
        </w:rPr>
        <w:t>union</w:t>
      </w:r>
      <w:r w:rsidRPr="00546338">
        <w:rPr>
          <w:rFonts w:eastAsia="Calibri" w:cs="Calibri"/>
        </w:rPr>
        <w:t xml:space="preserve">.” </w:t>
      </w:r>
      <w:r w:rsidRPr="00546338">
        <w:rPr>
          <w:rFonts w:eastAsia="Calibri" w:cs="Calibri"/>
          <w:bCs/>
          <w:u w:val="single"/>
        </w:rPr>
        <w:t xml:space="preserve">With the US financially beholden to Chinese savers, and Europe dependent on Russian energy </w:t>
      </w:r>
      <w:r w:rsidRPr="00546338">
        <w:rPr>
          <w:rFonts w:eastAsia="Calibri" w:cs="Calibri"/>
        </w:rPr>
        <w:t xml:space="preserve">supplies, </w:t>
      </w:r>
      <w:r w:rsidRPr="00546338">
        <w:rPr>
          <w:rFonts w:eastAsia="Calibri" w:cs="Calibri"/>
          <w:bCs/>
          <w:u w:val="single"/>
        </w:rPr>
        <w:t>the</w:t>
      </w:r>
      <w:r w:rsidRPr="00546338">
        <w:rPr>
          <w:rFonts w:eastAsia="Calibri" w:cs="Calibri"/>
        </w:rPr>
        <w:t xml:space="preserve"> ultimate </w:t>
      </w:r>
      <w:r w:rsidRPr="00546338">
        <w:rPr>
          <w:rFonts w:eastAsia="Calibri" w:cs="Calibri"/>
          <w:bCs/>
          <w:u w:val="single"/>
        </w:rPr>
        <w:t>emergence of a multi-polar order and the end of US global hegemony is not in doubt. The</w:t>
      </w:r>
      <w:r w:rsidRPr="00546338">
        <w:rPr>
          <w:rFonts w:eastAsia="Calibri" w:cs="Calibri"/>
        </w:rPr>
        <w:t xml:space="preserve"> analytic </w:t>
      </w:r>
      <w:r w:rsidRPr="00546338">
        <w:rPr>
          <w:rFonts w:eastAsia="Calibri" w:cs="Calibri"/>
          <w:bCs/>
          <w:u w:val="single"/>
        </w:rPr>
        <w:t>question is “when” rather than “if.”</w:t>
      </w:r>
      <w:r w:rsidRPr="00546338">
        <w:rPr>
          <w:rFonts w:eastAsia="Calibri" w:cs="Calibri"/>
        </w:rPr>
        <w:t xml:space="preserve"> </w:t>
      </w:r>
      <w:r w:rsidRPr="00546338">
        <w:rPr>
          <w:rFonts w:eastAsia="Calibri" w:cs="Calibri"/>
          <w:bCs/>
          <w:u w:val="single"/>
        </w:rPr>
        <w:t>The Russia-China pact</w:t>
      </w:r>
      <w:r w:rsidRPr="00546338">
        <w:rPr>
          <w:rFonts w:eastAsia="Calibri" w:cs="Calibri"/>
        </w:rPr>
        <w:t xml:space="preserve"> simply </w:t>
      </w:r>
      <w:r w:rsidRPr="00546338">
        <w:rPr>
          <w:rFonts w:eastAsia="Calibri" w:cs="Calibri"/>
          <w:bCs/>
          <w:u w:val="single"/>
        </w:rPr>
        <w:t>accelerates an oncoming natural historic geopolitical change in world affairs</w:t>
      </w:r>
      <w:r w:rsidRPr="00546338">
        <w:rPr>
          <w:rFonts w:eastAsia="Calibri" w:cs="Calibri"/>
        </w:rPr>
        <w:t xml:space="preserve">. </w:t>
      </w:r>
      <w:r w:rsidRPr="00546338">
        <w:rPr>
          <w:rFonts w:eastAsia="Calibri" w:cs="Calibri"/>
          <w:bCs/>
          <w:u w:val="single"/>
        </w:rPr>
        <w:t>Over the coming years, a multi-polar world</w:t>
      </w:r>
      <w:r w:rsidRPr="00546338">
        <w:rPr>
          <w:rFonts w:eastAsia="Calibri" w:cs="Calibri"/>
        </w:rPr>
        <w:t xml:space="preserve"> order </w:t>
      </w:r>
      <w:r w:rsidRPr="00546338">
        <w:rPr>
          <w:rFonts w:eastAsia="Calibri" w:cs="Calibri"/>
          <w:bCs/>
          <w:u w:val="single"/>
        </w:rPr>
        <w:t>with</w:t>
      </w:r>
      <w:r w:rsidRPr="00546338">
        <w:rPr>
          <w:rFonts w:eastAsia="Calibri" w:cs="Calibri"/>
        </w:rPr>
        <w:t xml:space="preserve"> about ‘</w:t>
      </w:r>
      <w:r w:rsidRPr="00546338">
        <w:rPr>
          <w:rFonts w:eastAsia="Calibri" w:cs="Calibri"/>
          <w:bCs/>
          <w:u w:val="single"/>
        </w:rPr>
        <w:t>7</w:t>
      </w:r>
      <w:r w:rsidRPr="00546338">
        <w:rPr>
          <w:rFonts w:eastAsia="Calibri" w:cs="Calibri"/>
        </w:rPr>
        <w:t xml:space="preserve"> multipolar </w:t>
      </w:r>
      <w:r w:rsidRPr="00546338">
        <w:rPr>
          <w:rFonts w:eastAsia="Calibri" w:cs="Calibri"/>
          <w:bCs/>
          <w:u w:val="single"/>
        </w:rPr>
        <w:t>peaks’ is likely to emerge</w:t>
      </w:r>
      <w:r w:rsidRPr="00546338">
        <w:rPr>
          <w:rFonts w:eastAsia="Calibri" w:cs="Calibri"/>
        </w:rPr>
        <w:t xml:space="preserve">: (1) The US-EU-NATO, (2) Russia, (3) China, (4) India, (5) the African Union, (5) Brazil-Union of South American Nations and (6) Pakistan-Saudi Arabia-Egypt. Unable to fit neatly within any regional geopolitical peak will are Japan, Iran and Israel, who will each remain independent geopolitical outliers and epicenters of intra-peak geopolitical tensions for years to come. While the operating software of the US led </w:t>
      </w:r>
      <w:proofErr w:type="spellStart"/>
      <w:r w:rsidRPr="00546338">
        <w:rPr>
          <w:rFonts w:eastAsia="Calibri" w:cs="Calibri"/>
        </w:rPr>
        <w:t>uni</w:t>
      </w:r>
      <w:proofErr w:type="spellEnd"/>
      <w:r w:rsidRPr="00546338">
        <w:rPr>
          <w:rFonts w:eastAsia="Calibri" w:cs="Calibri"/>
        </w:rPr>
        <w:t xml:space="preserve">-polar order reflects domestic American liberal democratic, capitalist and free trade values, </w:t>
      </w:r>
      <w:r w:rsidRPr="00546338">
        <w:rPr>
          <w:rFonts w:eastAsia="Calibri" w:cs="Calibri"/>
          <w:bCs/>
          <w:u w:val="single"/>
        </w:rPr>
        <w:t xml:space="preserve">the emerging multipolar system will also reflect the non-liberal, non-democratic, protectionist, authoritarian, traditional cultural values of Russia and China. </w:t>
      </w:r>
    </w:p>
    <w:p w:rsidR="009351A7" w:rsidRPr="00793FA3" w:rsidRDefault="009351A7" w:rsidP="009351A7">
      <w:pPr>
        <w:keepNext/>
        <w:keepLines/>
        <w:spacing w:before="200" w:after="0" w:line="240" w:lineRule="auto"/>
        <w:outlineLvl w:val="3"/>
        <w:rPr>
          <w:rFonts w:eastAsia="MS Gothic" w:cs="Times New Roman"/>
          <w:b/>
          <w:bCs/>
          <w:iCs/>
        </w:rPr>
      </w:pPr>
      <w:r w:rsidRPr="00793FA3">
        <w:rPr>
          <w:rFonts w:eastAsia="MS Gothic" w:cs="Times New Roman"/>
          <w:b/>
          <w:bCs/>
          <w:iCs/>
        </w:rPr>
        <w:t xml:space="preserve">Hegemony is declining – China rise proves </w:t>
      </w:r>
    </w:p>
    <w:p w:rsidR="009351A7" w:rsidRPr="00793FA3" w:rsidRDefault="009351A7" w:rsidP="009351A7">
      <w:pPr>
        <w:spacing w:after="0" w:line="240" w:lineRule="auto"/>
        <w:rPr>
          <w:rFonts w:eastAsia="Cambria" w:cs="Calibri"/>
        </w:rPr>
      </w:pPr>
      <w:r w:rsidRPr="00793FA3">
        <w:rPr>
          <w:rFonts w:eastAsia="Cambria" w:cs="Calibri"/>
          <w:b/>
        </w:rPr>
        <w:t>Keck 6 - 26</w:t>
      </w:r>
      <w:r w:rsidRPr="00793FA3">
        <w:rPr>
          <w:rFonts w:eastAsia="Cambria" w:cs="Calibri"/>
        </w:rPr>
        <w:t xml:space="preserve">– Zachary Keck is Associate Editor of The Diplomat. Previously, he worked as Deputy Editor of e-International Relations and has interned at the Center for a New American Security and in the U.S. Congress, where he worked on defense issues. (Zachary, 2014 “China’s Growing Hegemonic Bent”, The Diplomat, http://thediplomat.com/2014/06/chinas-growing-hegemonic-bent/) </w:t>
      </w:r>
    </w:p>
    <w:p w:rsidR="009351A7" w:rsidRPr="00793FA3" w:rsidRDefault="009351A7" w:rsidP="009351A7">
      <w:pPr>
        <w:spacing w:after="0" w:line="240" w:lineRule="auto"/>
        <w:rPr>
          <w:rFonts w:eastAsia="Cambria" w:cs="Calibri"/>
        </w:rPr>
      </w:pPr>
    </w:p>
    <w:p w:rsidR="009351A7" w:rsidRPr="00793FA3" w:rsidRDefault="009351A7" w:rsidP="009351A7">
      <w:pPr>
        <w:spacing w:after="0" w:line="240" w:lineRule="auto"/>
        <w:rPr>
          <w:rFonts w:eastAsia="Cambria" w:cs="Calibri"/>
        </w:rPr>
      </w:pPr>
      <w:r w:rsidRPr="00793FA3">
        <w:rPr>
          <w:rFonts w:eastAsia="Cambria" w:cs="Calibri"/>
        </w:rPr>
        <w:t xml:space="preserve"> The People’s Republic of </w:t>
      </w:r>
      <w:r w:rsidRPr="00793FA3">
        <w:rPr>
          <w:rFonts w:eastAsia="Cambria" w:cs="Calibri"/>
          <w:bCs/>
          <w:u w:val="single"/>
        </w:rPr>
        <w:t>China has been</w:t>
      </w:r>
      <w:r w:rsidRPr="00793FA3">
        <w:rPr>
          <w:rFonts w:eastAsia="Cambria" w:cs="Calibri"/>
        </w:rPr>
        <w:t xml:space="preserve"> nothing if not </w:t>
      </w:r>
      <w:r w:rsidRPr="00793FA3">
        <w:rPr>
          <w:rFonts w:eastAsia="Cambria" w:cs="Calibri"/>
          <w:bCs/>
          <w:u w:val="single"/>
        </w:rPr>
        <w:t>consistent about its views on hegemony.</w:t>
      </w:r>
      <w:r w:rsidRPr="00793FA3">
        <w:rPr>
          <w:rFonts w:eastAsia="Cambria" w:cs="Calibri"/>
        </w:rPr>
        <w:t xml:space="preserve"> From the time of Mao Zedong to present time, Chinese leaders have repeatedly and consistently denounced hegemony in all its forms. Indeed, the word “hegemony” is little more than a synonym for countries or actions that Beijing dislikes.</w:t>
      </w:r>
    </w:p>
    <w:p w:rsidR="009351A7" w:rsidRPr="00793FA3" w:rsidRDefault="009351A7" w:rsidP="009351A7">
      <w:pPr>
        <w:spacing w:after="0" w:line="240" w:lineRule="auto"/>
        <w:rPr>
          <w:rFonts w:eastAsia="Cambria" w:cs="Calibri"/>
        </w:rPr>
      </w:pPr>
      <w:r w:rsidRPr="00793FA3">
        <w:rPr>
          <w:rFonts w:eastAsia="Cambria" w:cs="Calibri"/>
        </w:rPr>
        <w:t xml:space="preserve">But </w:t>
      </w:r>
      <w:r w:rsidRPr="00793FA3">
        <w:rPr>
          <w:rFonts w:eastAsia="Cambria" w:cs="Calibri"/>
          <w:bCs/>
          <w:u w:val="single"/>
        </w:rPr>
        <w:t>even as China continues to denounce hegemony rhetorically</w:t>
      </w:r>
      <w:r w:rsidRPr="00793FA3">
        <w:rPr>
          <w:rFonts w:eastAsia="Cambria" w:cs="Calibri"/>
        </w:rPr>
        <w:t xml:space="preserve">, </w:t>
      </w:r>
      <w:r w:rsidRPr="00793FA3">
        <w:rPr>
          <w:rFonts w:eastAsia="Cambria" w:cs="Calibri"/>
          <w:bCs/>
          <w:u w:val="single"/>
        </w:rPr>
        <w:t>it increasingly embraces it in action</w:t>
      </w:r>
      <w:r w:rsidRPr="00793FA3">
        <w:rPr>
          <w:rFonts w:eastAsia="Cambria" w:cs="Calibri"/>
        </w:rPr>
        <w:t>. This is true across a whole host of issues.</w:t>
      </w:r>
    </w:p>
    <w:p w:rsidR="009351A7" w:rsidRPr="00793FA3" w:rsidRDefault="009351A7" w:rsidP="009351A7">
      <w:pPr>
        <w:spacing w:after="0" w:line="240" w:lineRule="auto"/>
        <w:rPr>
          <w:rFonts w:eastAsia="Cambria" w:cs="Calibri"/>
        </w:rPr>
      </w:pPr>
      <w:r w:rsidRPr="00793FA3">
        <w:rPr>
          <w:rFonts w:eastAsia="Cambria" w:cs="Calibri"/>
        </w:rPr>
        <w:t xml:space="preserve">None more so than Beijing’s New Security Concept, which President Xi </w:t>
      </w:r>
      <w:proofErr w:type="spellStart"/>
      <w:r w:rsidRPr="00793FA3">
        <w:rPr>
          <w:rFonts w:eastAsia="Cambria" w:cs="Calibri"/>
        </w:rPr>
        <w:t>Jinping</w:t>
      </w:r>
      <w:proofErr w:type="spellEnd"/>
      <w:r w:rsidRPr="00793FA3">
        <w:rPr>
          <w:rFonts w:eastAsia="Cambria" w:cs="Calibri"/>
        </w:rPr>
        <w:t xml:space="preserve"> announced last month at the Conference on Interaction and Confidence Building Measures in Asia (CICA) summit in Shanghai. David Cohen reminds us that the New Security Concept is likely more multi-faceted than it may appear at first glance.</w:t>
      </w:r>
    </w:p>
    <w:p w:rsidR="009351A7" w:rsidRPr="00793FA3" w:rsidRDefault="009351A7" w:rsidP="009351A7">
      <w:pPr>
        <w:spacing w:after="0" w:line="240" w:lineRule="auto"/>
        <w:rPr>
          <w:rFonts w:eastAsia="Cambria" w:cs="Calibri"/>
        </w:rPr>
      </w:pPr>
      <w:r w:rsidRPr="00793FA3">
        <w:rPr>
          <w:rFonts w:eastAsia="Cambria" w:cs="Calibri"/>
        </w:rPr>
        <w:t xml:space="preserve">Nonetheless, at its core, </w:t>
      </w:r>
      <w:r w:rsidRPr="00793FA3">
        <w:rPr>
          <w:rFonts w:eastAsia="Cambria" w:cs="Calibri"/>
          <w:bCs/>
          <w:u w:val="single"/>
        </w:rPr>
        <w:t>the New Security Concept is that “security in Asia should be maintained by Asians themselves.</w:t>
      </w:r>
      <w:r w:rsidRPr="00793FA3">
        <w:rPr>
          <w:rFonts w:eastAsia="Cambria" w:cs="Calibri"/>
        </w:rPr>
        <w:t xml:space="preserve">” As the Global Times reported about </w:t>
      </w:r>
      <w:r w:rsidRPr="00793FA3">
        <w:rPr>
          <w:rFonts w:eastAsia="Cambria" w:cs="Calibri"/>
          <w:bCs/>
          <w:u w:val="single"/>
        </w:rPr>
        <w:t>Xi’s speech</w:t>
      </w:r>
      <w:r w:rsidRPr="00793FA3">
        <w:rPr>
          <w:rFonts w:eastAsia="Cambria" w:cs="Calibri"/>
        </w:rPr>
        <w:t>, it “</w:t>
      </w:r>
      <w:r w:rsidRPr="00793FA3">
        <w:rPr>
          <w:rFonts w:eastAsia="Cambria" w:cs="Calibri"/>
          <w:bCs/>
          <w:u w:val="single"/>
        </w:rPr>
        <w:t>stressed the role played by Asians themselves in building security</w:t>
      </w:r>
      <w:r w:rsidRPr="00793FA3">
        <w:rPr>
          <w:rFonts w:eastAsia="Cambria" w:cs="Calibri"/>
        </w:rPr>
        <w:t xml:space="preserve">, </w:t>
      </w:r>
      <w:r w:rsidRPr="00793FA3">
        <w:rPr>
          <w:rFonts w:eastAsia="Cambria" w:cs="Calibri"/>
          <w:bCs/>
          <w:u w:val="single"/>
        </w:rPr>
        <w:t>viewed as a rejection of interference from outside the region</w:t>
      </w:r>
      <w:r w:rsidRPr="00793FA3">
        <w:rPr>
          <w:rFonts w:eastAsia="Cambria" w:cs="Calibri"/>
        </w:rPr>
        <w:t xml:space="preserve">.”  During the speech, </w:t>
      </w:r>
      <w:r w:rsidRPr="00793FA3">
        <w:rPr>
          <w:rFonts w:eastAsia="Cambria" w:cs="Calibri"/>
          <w:bCs/>
          <w:u w:val="single"/>
        </w:rPr>
        <w:t>Xi also denounced alliances in the region</w:t>
      </w:r>
      <w:r w:rsidRPr="00793FA3">
        <w:rPr>
          <w:rFonts w:eastAsia="Cambria" w:cs="Calibri"/>
        </w:rPr>
        <w:t>.</w:t>
      </w:r>
    </w:p>
    <w:p w:rsidR="009351A7" w:rsidRPr="00793FA3" w:rsidRDefault="009351A7" w:rsidP="009351A7">
      <w:pPr>
        <w:spacing w:after="0" w:line="240" w:lineRule="auto"/>
        <w:rPr>
          <w:rFonts w:eastAsia="Cambria" w:cs="Calibri"/>
        </w:rPr>
      </w:pPr>
      <w:r w:rsidRPr="00793FA3">
        <w:rPr>
          <w:rFonts w:eastAsia="Cambria" w:cs="Calibri"/>
        </w:rPr>
        <w:t xml:space="preserve">It makes good sense that </w:t>
      </w:r>
      <w:r w:rsidRPr="00793FA3">
        <w:rPr>
          <w:rFonts w:eastAsia="Cambria" w:cs="Calibri"/>
          <w:bCs/>
          <w:u w:val="single"/>
        </w:rPr>
        <w:t>China would want a U.S.-free Asia-Pacific</w:t>
      </w:r>
      <w:r w:rsidRPr="00793FA3">
        <w:rPr>
          <w:rFonts w:eastAsia="Cambria" w:cs="Calibri"/>
        </w:rPr>
        <w:t xml:space="preserve"> — </w:t>
      </w:r>
      <w:r w:rsidRPr="00793FA3">
        <w:rPr>
          <w:rFonts w:eastAsia="Cambria" w:cs="Calibri"/>
          <w:bCs/>
          <w:u w:val="single"/>
        </w:rPr>
        <w:t>as China’s rise has proceeded, the U.S. has increasingly become the only viable counterbalance</w:t>
      </w:r>
      <w:r w:rsidRPr="00793FA3">
        <w:rPr>
          <w:rFonts w:eastAsia="Cambria" w:cs="Calibri"/>
        </w:rPr>
        <w:t xml:space="preserve"> to Beijing in the region. China’s relative influence would therefore be greatly enhanced by America’s exit from the region. The same goes for an end to alliances to the region — not only does China lack any formal allies, but its size ensures it will dominate any bilateral interactions with Asian nations.</w:t>
      </w:r>
    </w:p>
    <w:p w:rsidR="009351A7" w:rsidRPr="00793FA3" w:rsidRDefault="009351A7" w:rsidP="009351A7">
      <w:pPr>
        <w:spacing w:after="0" w:line="240" w:lineRule="auto"/>
        <w:rPr>
          <w:rFonts w:eastAsia="Cambria" w:cs="Calibri"/>
        </w:rPr>
      </w:pPr>
      <w:r w:rsidRPr="00793FA3">
        <w:rPr>
          <w:rFonts w:eastAsia="Cambria" w:cs="Calibri"/>
        </w:rPr>
        <w:t>At the same time, the New Security Concept is transparently hegemonic. To begin with, the realization of the primary goals of the New Security Concept — namely, the exit of the U.S. from Asia and the end of alliances — would ensure China’s hegemony over the region.</w:t>
      </w:r>
    </w:p>
    <w:p w:rsidR="009351A7" w:rsidRPr="00793FA3" w:rsidRDefault="009351A7" w:rsidP="009351A7">
      <w:pPr>
        <w:spacing w:after="0" w:line="240" w:lineRule="auto"/>
        <w:rPr>
          <w:rFonts w:eastAsia="Cambria" w:cs="Calibri"/>
        </w:rPr>
      </w:pPr>
      <w:r w:rsidRPr="00793FA3">
        <w:rPr>
          <w:rFonts w:eastAsia="Cambria" w:cs="Calibri"/>
        </w:rPr>
        <w:t>Equally important, these goals are at odds with the views of the overwhelming majority of Asian nations. Specifically, China is alone in wanting the U.S. out of the strategic order in Asia. Every other Asia-Pacific nation — with the exception of North Korea — wants the U.S. to maintain a strong presence in the regional security architecture. In fact, most states want the U.S. to get its head out of the sand and play a bigger role in Asian security. Similarly, other Asian nations are strongly in favor of alliances in the region as evidenced by the fact that they are strengthening their ties to the U.S. and with each other.</w:t>
      </w:r>
    </w:p>
    <w:p w:rsidR="009351A7" w:rsidRPr="00793FA3" w:rsidRDefault="009351A7" w:rsidP="009351A7">
      <w:pPr>
        <w:spacing w:after="0" w:line="240" w:lineRule="auto"/>
        <w:rPr>
          <w:rFonts w:eastAsia="Cambria" w:cs="Calibri"/>
        </w:rPr>
      </w:pPr>
      <w:r w:rsidRPr="00793FA3">
        <w:rPr>
          <w:rFonts w:eastAsia="Cambria" w:cs="Calibri"/>
        </w:rPr>
        <w:t xml:space="preserve">A related but different manifestation of China’s growing hegemonic ambitions is the Asian Infrastructure Investment Bank (AIIB), a “multilateral” development body that China is proposing as an alternative to the World Bank and Asian Development Bank (ADB). On the surface, the AIIB is even less </w:t>
      </w:r>
      <w:proofErr w:type="gramStart"/>
      <w:r w:rsidRPr="00793FA3">
        <w:rPr>
          <w:rFonts w:eastAsia="Cambria" w:cs="Calibri"/>
        </w:rPr>
        <w:t>malign</w:t>
      </w:r>
      <w:proofErr w:type="gramEnd"/>
      <w:r w:rsidRPr="00793FA3">
        <w:rPr>
          <w:rFonts w:eastAsia="Cambria" w:cs="Calibri"/>
        </w:rPr>
        <w:t xml:space="preserve"> than the New Security Concept and in some ways this is true.</w:t>
      </w:r>
    </w:p>
    <w:p w:rsidR="009351A7" w:rsidRPr="00793FA3" w:rsidRDefault="009351A7" w:rsidP="009351A7">
      <w:pPr>
        <w:spacing w:after="0" w:line="240" w:lineRule="auto"/>
        <w:rPr>
          <w:rFonts w:eastAsia="Cambria" w:cs="Calibri"/>
        </w:rPr>
      </w:pPr>
      <w:r w:rsidRPr="00793FA3">
        <w:rPr>
          <w:rFonts w:eastAsia="Cambria" w:cs="Calibri"/>
        </w:rPr>
        <w:t>However, a closer examination reveals that the AIIB is in many ways just the economic equivalent of the New Security Concept. To begin with, China wants to establish the AIIB to counterbalance the influence of the World Bank and ADB, which Beijing views as too dominated by the U.S. and Japan respectively. Given the U.S. Congress’s intransigence on IMF reforms, the desire to work around the World Bank can be justified. But China’s apparent need to spurn the ADB instead of simply seeking a greater role in it by raising its contributions is less defensible. Indeed, a stronger commitment to the ADB would be an important indication of China’s interest in seeking a larger role in the existing order rather than trying to upend it.</w:t>
      </w:r>
    </w:p>
    <w:p w:rsidR="009351A7" w:rsidRPr="00793FA3" w:rsidRDefault="009351A7" w:rsidP="009351A7">
      <w:pPr>
        <w:spacing w:after="0" w:line="240" w:lineRule="auto"/>
        <w:rPr>
          <w:rFonts w:eastAsia="Cambria" w:cs="Calibri"/>
        </w:rPr>
      </w:pPr>
      <w:r w:rsidRPr="00793FA3">
        <w:rPr>
          <w:rFonts w:eastAsia="Cambria" w:cs="Calibri"/>
        </w:rPr>
        <w:t>Instead, China is taking the later course with the AIIB. Much like the New Security Concept, it is doing so because Beijing is crafting the institution to ensure it dominates it completely. For example, all reports suggest that China is trying to exclude Japan, India and the United States from the AIIB. This means that the institution — while ostensibly “multilateral” — will be funded almost entirely by China.</w:t>
      </w:r>
    </w:p>
    <w:p w:rsidR="009351A7" w:rsidRPr="00793FA3" w:rsidRDefault="009351A7" w:rsidP="009351A7">
      <w:pPr>
        <w:spacing w:after="0" w:line="240" w:lineRule="auto"/>
        <w:rPr>
          <w:rFonts w:eastAsia="Cambria" w:cs="Calibri"/>
        </w:rPr>
      </w:pPr>
      <w:r w:rsidRPr="00793FA3">
        <w:rPr>
          <w:rFonts w:eastAsia="Cambria" w:cs="Calibri"/>
        </w:rPr>
        <w:t xml:space="preserve">As Oliver </w:t>
      </w:r>
      <w:proofErr w:type="spellStart"/>
      <w:r w:rsidRPr="00793FA3">
        <w:rPr>
          <w:rFonts w:eastAsia="Cambria" w:cs="Calibri"/>
        </w:rPr>
        <w:t>Rui</w:t>
      </w:r>
      <w:proofErr w:type="spellEnd"/>
      <w:r w:rsidRPr="00793FA3">
        <w:rPr>
          <w:rFonts w:eastAsia="Cambria" w:cs="Calibri"/>
        </w:rPr>
        <w:t xml:space="preserve">, a professor of finance and accounting at the China Europe International Business School in </w:t>
      </w:r>
      <w:proofErr w:type="gramStart"/>
      <w:r w:rsidRPr="00793FA3">
        <w:rPr>
          <w:rFonts w:eastAsia="Cambria" w:cs="Calibri"/>
        </w:rPr>
        <w:t>Shanghai,</w:t>
      </w:r>
      <w:proofErr w:type="gramEnd"/>
      <w:r w:rsidRPr="00793FA3">
        <w:rPr>
          <w:rFonts w:eastAsia="Cambria" w:cs="Calibri"/>
        </w:rPr>
        <w:t xml:space="preserve"> puts it: “China wants to play a more pivotal role in these kinds of organizations — so the best way is to establish an organization by itself…. This is another way to think from a broad perspective in order to counterbalance Japan and the U.S.”</w:t>
      </w:r>
    </w:p>
    <w:p w:rsidR="009351A7" w:rsidRPr="00793FA3" w:rsidRDefault="009351A7" w:rsidP="009351A7">
      <w:pPr>
        <w:spacing w:after="0" w:line="240" w:lineRule="auto"/>
        <w:rPr>
          <w:rFonts w:eastAsia="Cambria" w:cs="Calibri"/>
        </w:rPr>
      </w:pPr>
      <w:r w:rsidRPr="00793FA3">
        <w:rPr>
          <w:rFonts w:eastAsia="Cambria" w:cs="Calibri"/>
        </w:rPr>
        <w:t xml:space="preserve">China’s hegemonic ambitions are also apparent from the way Beijing intends to push the AIIB. </w:t>
      </w:r>
      <w:proofErr w:type="gramStart"/>
      <w:r w:rsidRPr="00793FA3">
        <w:rPr>
          <w:rFonts w:eastAsia="Cambria" w:cs="Calibri"/>
        </w:rPr>
        <w:t>As the Financial Times quotes a participant in the AIIB discussions (whose nationality is not given) as saying: “There is a lot of interest from across Asia but China is going to go ahead with this even if nobody else joins it.”</w:t>
      </w:r>
      <w:proofErr w:type="gramEnd"/>
    </w:p>
    <w:p w:rsidR="009351A7" w:rsidRPr="00793FA3" w:rsidRDefault="009351A7" w:rsidP="009351A7">
      <w:pPr>
        <w:spacing w:after="0" w:line="240" w:lineRule="auto"/>
        <w:rPr>
          <w:rFonts w:eastAsia="Cambria" w:cs="Calibri"/>
        </w:rPr>
      </w:pPr>
      <w:r w:rsidRPr="00793FA3">
        <w:rPr>
          <w:rFonts w:eastAsia="Cambria" w:cs="Calibri"/>
        </w:rPr>
        <w:t>It should also be noted that, although the mutual benefits of the projects it will fund cannot be ignored, the ultimate objective of the AIIB is hegemonic in nature. Namely, China is seeking to build up infrastructure throughout the greater Asian region to more tightly tie its smaller neighbors’ economic livelihoods to trade with China. And as China has already made clear in its territorial disputes with countries like Japan and the Philippines, Beijing is quite willing to exploit other nations’ economic dependencies on it to force them to comply with its political mandates.</w:t>
      </w:r>
    </w:p>
    <w:p w:rsidR="009351A7" w:rsidRPr="00793FA3" w:rsidRDefault="009351A7" w:rsidP="009351A7">
      <w:pPr>
        <w:spacing w:after="0" w:line="240" w:lineRule="auto"/>
        <w:rPr>
          <w:rFonts w:eastAsia="Cambria" w:cs="Calibri"/>
        </w:rPr>
      </w:pPr>
      <w:r w:rsidRPr="00793FA3">
        <w:rPr>
          <w:rFonts w:eastAsia="Cambria" w:cs="Calibri"/>
        </w:rPr>
        <w:t xml:space="preserve">Perhaps </w:t>
      </w:r>
      <w:r w:rsidRPr="00793FA3">
        <w:rPr>
          <w:rFonts w:eastAsia="Cambria" w:cs="Calibri"/>
          <w:bCs/>
          <w:u w:val="single"/>
        </w:rPr>
        <w:t>the greatest expression of China’s new hegemonic ambitions is to force foreign nations and businesses</w:t>
      </w:r>
      <w:r w:rsidRPr="00793FA3">
        <w:rPr>
          <w:rFonts w:eastAsia="Cambria" w:cs="Calibri"/>
        </w:rPr>
        <w:t xml:space="preserve"> </w:t>
      </w:r>
      <w:r w:rsidRPr="00793FA3">
        <w:rPr>
          <w:rFonts w:eastAsia="Cambria" w:cs="Calibri"/>
          <w:bCs/>
          <w:u w:val="single"/>
        </w:rPr>
        <w:t>to serve the interests of China as a nation</w:t>
      </w:r>
      <w:r w:rsidRPr="00793FA3">
        <w:rPr>
          <w:rFonts w:eastAsia="Cambria" w:cs="Calibri"/>
        </w:rPr>
        <w:t xml:space="preserve"> or the narrow goals of the Communist Party. At times, </w:t>
      </w:r>
      <w:r w:rsidRPr="00793FA3">
        <w:rPr>
          <w:rFonts w:eastAsia="Cambria" w:cs="Calibri"/>
          <w:bCs/>
          <w:u w:val="single"/>
        </w:rPr>
        <w:t>this includes interfering in the domestic affairs of other states</w:t>
      </w:r>
      <w:r w:rsidRPr="00793FA3">
        <w:rPr>
          <w:rFonts w:eastAsia="Cambria" w:cs="Calibri"/>
        </w:rPr>
        <w:t xml:space="preserve">. For example, China has a long history of pressuring Southeast and South Asian nations to forcibly repatriate </w:t>
      </w:r>
      <w:proofErr w:type="spellStart"/>
      <w:r w:rsidRPr="00793FA3">
        <w:rPr>
          <w:rFonts w:eastAsia="Cambria" w:cs="Calibri"/>
        </w:rPr>
        <w:t>Uyghurs</w:t>
      </w:r>
      <w:proofErr w:type="spellEnd"/>
      <w:r w:rsidRPr="00793FA3">
        <w:rPr>
          <w:rFonts w:eastAsia="Cambria" w:cs="Calibri"/>
        </w:rPr>
        <w:t xml:space="preserve"> back to China. </w:t>
      </w:r>
      <w:r w:rsidRPr="00793FA3">
        <w:rPr>
          <w:rFonts w:eastAsia="Cambria" w:cs="Calibri"/>
          <w:bCs/>
          <w:u w:val="single"/>
        </w:rPr>
        <w:t xml:space="preserve">In recent years, </w:t>
      </w:r>
      <w:r w:rsidRPr="00793FA3">
        <w:rPr>
          <w:rFonts w:eastAsia="Cambria" w:cs="Calibri"/>
          <w:b/>
          <w:iCs/>
          <w:u w:val="single"/>
          <w:bdr w:val="single" w:sz="18" w:space="0" w:color="auto"/>
        </w:rPr>
        <w:t>Beijing has stepped up the pressure</w:t>
      </w:r>
      <w:r w:rsidRPr="00793FA3">
        <w:rPr>
          <w:rFonts w:eastAsia="Cambria" w:cs="Calibri"/>
        </w:rPr>
        <w:t xml:space="preserve"> on these kinds of issues. Most notably, China appears to be all but actually drafting Nepal’s laws for Tibetans itself.</w:t>
      </w:r>
    </w:p>
    <w:p w:rsidR="009351A7" w:rsidRPr="00793FA3" w:rsidRDefault="009351A7" w:rsidP="009351A7">
      <w:pPr>
        <w:spacing w:after="0" w:line="240" w:lineRule="auto"/>
        <w:rPr>
          <w:rFonts w:eastAsia="Cambria" w:cs="Calibri"/>
          <w:bCs/>
          <w:u w:val="single"/>
        </w:rPr>
      </w:pPr>
      <w:r w:rsidRPr="00793FA3">
        <w:rPr>
          <w:rFonts w:eastAsia="Cambria" w:cs="Calibri"/>
          <w:bCs/>
          <w:u w:val="single"/>
        </w:rPr>
        <w:t>More widespread are China’s efforts to force foreign companies to serve the ends of China</w:t>
      </w:r>
      <w:r w:rsidRPr="00793FA3">
        <w:rPr>
          <w:rFonts w:eastAsia="Cambria" w:cs="Calibri"/>
        </w:rPr>
        <w:t xml:space="preserve"> and the CCP. This usually done by threatening to deny these companies access to China’s growing consumer markets. As a result, </w:t>
      </w:r>
      <w:r w:rsidRPr="00793FA3">
        <w:rPr>
          <w:rFonts w:eastAsia="Cambria" w:cs="Calibri"/>
          <w:bCs/>
          <w:u w:val="single"/>
        </w:rPr>
        <w:t>this kind of pressure has become more effective in recent years,</w:t>
      </w:r>
      <w:r w:rsidRPr="00793FA3">
        <w:rPr>
          <w:rFonts w:eastAsia="Cambria" w:cs="Calibri"/>
        </w:rPr>
        <w:t xml:space="preserve"> as seen by Hollywood and international media outlets (to name just two examples) becoming increasingly subservient to Beijing. </w:t>
      </w:r>
      <w:r w:rsidRPr="00793FA3">
        <w:rPr>
          <w:rFonts w:eastAsia="Cambria" w:cs="Calibri"/>
          <w:bCs/>
          <w:u w:val="single"/>
        </w:rPr>
        <w:t>As China’s</w:t>
      </w:r>
      <w:r w:rsidRPr="00793FA3">
        <w:rPr>
          <w:rFonts w:eastAsia="Cambria" w:cs="Calibri"/>
        </w:rPr>
        <w:t xml:space="preserve"> domestic </w:t>
      </w:r>
      <w:r w:rsidRPr="00793FA3">
        <w:rPr>
          <w:rFonts w:eastAsia="Cambria" w:cs="Calibri"/>
          <w:bCs/>
          <w:u w:val="single"/>
        </w:rPr>
        <w:t>market grows, so too will the frequency and success of this kind of pressure.</w:t>
      </w:r>
    </w:p>
    <w:p w:rsidR="009351A7" w:rsidRPr="00793FA3" w:rsidRDefault="009351A7" w:rsidP="009351A7">
      <w:pPr>
        <w:spacing w:after="0" w:line="240" w:lineRule="auto"/>
        <w:rPr>
          <w:rFonts w:eastAsia="Cambria" w:cs="Calibri"/>
        </w:rPr>
      </w:pPr>
      <w:r w:rsidRPr="00793FA3">
        <w:rPr>
          <w:rFonts w:eastAsia="Cambria" w:cs="Calibri"/>
        </w:rPr>
        <w:t>None of this is to demonize China. As history has shown, rising powers seem to reflexively grow more hegemonic the stronger they become. Indeed, the U.S. once led the world in denouncing European intervention in the non-Western world. During the Cold War, however, it became more involved in the affairs of the so-called third world than any of the major former colonial powers like France and Britain.</w:t>
      </w:r>
    </w:p>
    <w:p w:rsidR="009351A7" w:rsidRPr="00793FA3" w:rsidRDefault="009351A7" w:rsidP="009351A7">
      <w:pPr>
        <w:spacing w:after="0" w:line="240" w:lineRule="auto"/>
        <w:rPr>
          <w:rFonts w:eastAsia="Cambria" w:cs="Calibri"/>
        </w:rPr>
      </w:pPr>
      <w:r w:rsidRPr="00793FA3">
        <w:rPr>
          <w:rFonts w:eastAsia="Cambria" w:cs="Calibri"/>
        </w:rPr>
        <w:t>Only a fool (or town of them) would therefore expect a rising China to shy away from hegemony and instead join the existing international order. Still, China’s near constant denouncements of the supposed hegemonic tendencies of others — which, ironically, were especially prevalent in Xi’s CICA and General Wang’s Shangri-La Dialogue speeches — are becoming increasingly hypocritical.</w:t>
      </w:r>
    </w:p>
    <w:p w:rsidR="009351A7" w:rsidRPr="00793FA3" w:rsidRDefault="009351A7" w:rsidP="009351A7">
      <w:pPr>
        <w:spacing w:after="0" w:line="240" w:lineRule="auto"/>
        <w:rPr>
          <w:rFonts w:eastAsia="Cambria" w:cs="Calibri"/>
        </w:rPr>
      </w:pPr>
    </w:p>
    <w:p w:rsidR="009351A7" w:rsidRPr="00793FA3" w:rsidRDefault="009351A7" w:rsidP="009351A7">
      <w:pPr>
        <w:keepNext/>
        <w:keepLines/>
        <w:spacing w:before="200" w:after="0" w:line="240" w:lineRule="auto"/>
        <w:outlineLvl w:val="3"/>
        <w:rPr>
          <w:rFonts w:eastAsia="MS Gothic" w:cs="Times New Roman"/>
          <w:b/>
          <w:bCs/>
          <w:iCs/>
        </w:rPr>
      </w:pPr>
      <w:r w:rsidRPr="00793FA3">
        <w:rPr>
          <w:rFonts w:eastAsia="MS Gothic" w:cs="Times New Roman"/>
          <w:b/>
          <w:bCs/>
          <w:iCs/>
        </w:rPr>
        <w:t>China won’t back down in their inevitable quest to undermine US hegemony</w:t>
      </w:r>
    </w:p>
    <w:p w:rsidR="009351A7" w:rsidRPr="00793FA3" w:rsidRDefault="009351A7" w:rsidP="009351A7">
      <w:pPr>
        <w:spacing w:after="0" w:line="240" w:lineRule="auto"/>
        <w:rPr>
          <w:rFonts w:eastAsia="Cambria" w:cs="Calibri"/>
        </w:rPr>
      </w:pPr>
      <w:r w:rsidRPr="00793FA3">
        <w:rPr>
          <w:rFonts w:eastAsia="Cambria" w:cs="Calibri"/>
          <w:b/>
        </w:rPr>
        <w:t xml:space="preserve">Keck Jun 26, 2014 </w:t>
      </w:r>
      <w:r w:rsidRPr="00793FA3">
        <w:rPr>
          <w:rFonts w:eastAsia="Cambria" w:cs="Calibri"/>
        </w:rPr>
        <w:t xml:space="preserve">– Zachary Keck is Associate Editor of The Diplomat. Previously, he worked as Deputy Editor of e-International Relations and has interned at the Center for a New American Security and in the U.S. Congress, where he worked on defense issues. (Zachary, “China’s Growing Hegemonic Bent”, The Diplomat, http://thediplomat.com/2014/06/chinas-growing-hegemonic-bent/) </w:t>
      </w:r>
    </w:p>
    <w:p w:rsidR="009351A7" w:rsidRPr="00793FA3" w:rsidRDefault="009351A7" w:rsidP="009351A7">
      <w:pPr>
        <w:spacing w:after="0" w:line="240" w:lineRule="auto"/>
        <w:rPr>
          <w:rFonts w:eastAsia="Cambria" w:cs="Calibri"/>
        </w:rPr>
      </w:pPr>
    </w:p>
    <w:p w:rsidR="009351A7" w:rsidRPr="00793FA3" w:rsidRDefault="009351A7" w:rsidP="009351A7">
      <w:pPr>
        <w:spacing w:after="0" w:line="240" w:lineRule="auto"/>
        <w:rPr>
          <w:rFonts w:eastAsia="Cambria" w:cs="Calibri"/>
          <w:sz w:val="16"/>
        </w:rPr>
      </w:pPr>
      <w:r w:rsidRPr="00793FA3">
        <w:rPr>
          <w:rFonts w:eastAsia="Cambria" w:cs="Calibri"/>
          <w:sz w:val="16"/>
        </w:rPr>
        <w:t xml:space="preserve"> The People’s Republic of China has been nothing if not consistent about its views on hegemony. From the time of Mao Zedong to present time, Chinese leaders have repeatedly and consistently denounced hegemony in all its forms. Indeed, the word “hegemony” is little more than a synonym for countries or actions that Beijing dislikes.</w:t>
      </w:r>
    </w:p>
    <w:p w:rsidR="009351A7" w:rsidRPr="00793FA3" w:rsidRDefault="009351A7" w:rsidP="009351A7">
      <w:pPr>
        <w:spacing w:after="0" w:line="240" w:lineRule="auto"/>
        <w:rPr>
          <w:rFonts w:eastAsia="Cambria" w:cs="Calibri"/>
          <w:sz w:val="16"/>
        </w:rPr>
      </w:pPr>
      <w:r w:rsidRPr="00793FA3">
        <w:rPr>
          <w:rFonts w:eastAsia="Cambria" w:cs="Calibri"/>
          <w:sz w:val="16"/>
        </w:rPr>
        <w:t>But even as China continues to denounce hegemony rhetorically, it increasingly embraces it in action. This is true across a whole host of issues.</w:t>
      </w:r>
    </w:p>
    <w:p w:rsidR="009351A7" w:rsidRPr="00793FA3" w:rsidRDefault="009351A7" w:rsidP="009351A7">
      <w:pPr>
        <w:spacing w:after="0" w:line="240" w:lineRule="auto"/>
        <w:rPr>
          <w:rFonts w:eastAsia="Cambria" w:cs="Calibri"/>
          <w:sz w:val="16"/>
        </w:rPr>
      </w:pPr>
      <w:r w:rsidRPr="00793FA3">
        <w:rPr>
          <w:rFonts w:eastAsia="Cambria" w:cs="Calibri"/>
          <w:sz w:val="16"/>
        </w:rPr>
        <w:t xml:space="preserve">None more so than Beijing’s New Security Concept, which President Xi </w:t>
      </w:r>
      <w:proofErr w:type="spellStart"/>
      <w:r w:rsidRPr="00793FA3">
        <w:rPr>
          <w:rFonts w:eastAsia="Cambria" w:cs="Calibri"/>
          <w:sz w:val="16"/>
        </w:rPr>
        <w:t>Jinping</w:t>
      </w:r>
      <w:proofErr w:type="spellEnd"/>
      <w:r w:rsidRPr="00793FA3">
        <w:rPr>
          <w:rFonts w:eastAsia="Cambria" w:cs="Calibri"/>
          <w:sz w:val="16"/>
        </w:rPr>
        <w:t xml:space="preserve"> announced last month at the Conference on Interaction and Confidence Building Measures in Asia (CICA) summit in Shanghai. David Cohen reminds us that the New Security Concept is likely more multi-faceted than it may appear at first glance.</w:t>
      </w:r>
    </w:p>
    <w:p w:rsidR="009351A7" w:rsidRPr="00793FA3" w:rsidRDefault="009351A7" w:rsidP="009351A7">
      <w:pPr>
        <w:spacing w:after="0" w:line="240" w:lineRule="auto"/>
        <w:rPr>
          <w:rFonts w:eastAsia="Cambria" w:cs="Calibri"/>
          <w:sz w:val="16"/>
        </w:rPr>
      </w:pPr>
      <w:r w:rsidRPr="00793FA3">
        <w:rPr>
          <w:rFonts w:eastAsia="Cambria" w:cs="Calibri"/>
          <w:sz w:val="16"/>
        </w:rPr>
        <w:t>Nonetheless, at its core, the New Security Concept is that “security in Asia should be maintained by Asians themselves.” As the Global Times reported about Xi’s speech, it “stressed the role played by Asians themselves in building security, viewed as a rejection of interference from outside the region.”  During the speech, Xi also denounced alliances in the region.</w:t>
      </w:r>
    </w:p>
    <w:p w:rsidR="009351A7" w:rsidRPr="00793FA3" w:rsidRDefault="009351A7" w:rsidP="009351A7">
      <w:pPr>
        <w:spacing w:after="0" w:line="240" w:lineRule="auto"/>
        <w:rPr>
          <w:rFonts w:eastAsia="Cambria" w:cs="Calibri"/>
          <w:sz w:val="16"/>
        </w:rPr>
      </w:pPr>
      <w:r w:rsidRPr="00793FA3">
        <w:rPr>
          <w:rFonts w:eastAsia="Cambria" w:cs="Calibri"/>
          <w:sz w:val="16"/>
        </w:rPr>
        <w:t>It makes good sense that China would want a U.S.-free Asia-Pacific — as China’s rise has proceeded, the U.S. has increasingly become the only viable counterbalance to Beijing in the region. China’s relative influence would therefore be greatly enhanced by America’s exit from the region. The same goes for an end to alliances to the region — not only does China lack any formal allies, but its size ensures it will dominate any bilateral interactions with Asian nations.</w:t>
      </w:r>
    </w:p>
    <w:p w:rsidR="009351A7" w:rsidRPr="00793FA3" w:rsidRDefault="009351A7" w:rsidP="009351A7">
      <w:pPr>
        <w:spacing w:after="0" w:line="240" w:lineRule="auto"/>
        <w:rPr>
          <w:rFonts w:eastAsia="Cambria" w:cs="Calibri"/>
          <w:sz w:val="16"/>
        </w:rPr>
      </w:pPr>
      <w:r w:rsidRPr="00793FA3">
        <w:rPr>
          <w:rFonts w:eastAsia="Cambria" w:cs="Calibri"/>
          <w:sz w:val="16"/>
        </w:rPr>
        <w:t>At the same time, the New Security Concept is transparently hegemonic. To begin with, the realization of the primary goals of the New Security Concept — namely, the exit of the U.S. from Asia and the end of alliances — would ensure China’s hegemony over the region.</w:t>
      </w:r>
    </w:p>
    <w:p w:rsidR="009351A7" w:rsidRPr="00793FA3" w:rsidRDefault="009351A7" w:rsidP="009351A7">
      <w:pPr>
        <w:spacing w:after="0" w:line="240" w:lineRule="auto"/>
        <w:rPr>
          <w:rFonts w:eastAsia="Cambria" w:cs="Calibri"/>
          <w:sz w:val="16"/>
        </w:rPr>
      </w:pPr>
      <w:r w:rsidRPr="00793FA3">
        <w:rPr>
          <w:rFonts w:eastAsia="Cambria" w:cs="Calibri"/>
          <w:sz w:val="16"/>
        </w:rPr>
        <w:t>Equally important, these goals are at odds with the views of the overwhelming majority of Asian nations. Specifically, China is alone in wanting the U.S. out of the strategic order in Asia. Every other Asia-Pacific nation — with the exception of North Korea — wants the U.S. to maintain a strong presence in the regional security architecture. In fact, most states want the U.S. to get its head out of the sand and play a bigger role in Asian security. Similarly, other Asian nations are strongly in favor of alliances in the region as evidenced by the fact that they are strengthening their ties to the U.S. and with each other.</w:t>
      </w:r>
    </w:p>
    <w:p w:rsidR="009351A7" w:rsidRPr="00793FA3" w:rsidRDefault="009351A7" w:rsidP="009351A7">
      <w:pPr>
        <w:spacing w:after="0" w:line="240" w:lineRule="auto"/>
        <w:rPr>
          <w:rFonts w:eastAsia="Cambria" w:cs="Calibri"/>
          <w:sz w:val="16"/>
        </w:rPr>
      </w:pPr>
      <w:r w:rsidRPr="00793FA3">
        <w:rPr>
          <w:rFonts w:eastAsia="Cambria" w:cs="Calibri"/>
          <w:sz w:val="16"/>
        </w:rPr>
        <w:t xml:space="preserve">A related but different manifestation of China’s growing hegemonic ambitions is the Asian Infrastructure Investment Bank (AIIB), a “multilateral” development body that China is proposing as an alternative to the World Bank and Asian Development Bank (ADB). On the surface, the AIIB is even less </w:t>
      </w:r>
      <w:proofErr w:type="gramStart"/>
      <w:r w:rsidRPr="00793FA3">
        <w:rPr>
          <w:rFonts w:eastAsia="Cambria" w:cs="Calibri"/>
          <w:sz w:val="16"/>
        </w:rPr>
        <w:t>malign</w:t>
      </w:r>
      <w:proofErr w:type="gramEnd"/>
      <w:r w:rsidRPr="00793FA3">
        <w:rPr>
          <w:rFonts w:eastAsia="Cambria" w:cs="Calibri"/>
          <w:sz w:val="16"/>
        </w:rPr>
        <w:t xml:space="preserve"> than the New Security Concept and in some ways this is true.</w:t>
      </w:r>
    </w:p>
    <w:p w:rsidR="009351A7" w:rsidRPr="00793FA3" w:rsidRDefault="009351A7" w:rsidP="009351A7">
      <w:pPr>
        <w:spacing w:after="0" w:line="240" w:lineRule="auto"/>
        <w:rPr>
          <w:rFonts w:eastAsia="Cambria" w:cs="Calibri"/>
          <w:sz w:val="16"/>
        </w:rPr>
      </w:pPr>
      <w:r w:rsidRPr="00793FA3">
        <w:rPr>
          <w:rFonts w:eastAsia="Cambria" w:cs="Calibri"/>
          <w:sz w:val="16"/>
        </w:rPr>
        <w:t>However, a closer examination reveals that the AIIB is in many ways just the economic equivalent of the New Security Concept. To begin with, China wants to establish the AIIB to counterbalance the influence of the World Bank and ADB, which Beijing views as too dominated by the U.S. and Japan respectively. Given the U.S. Congress’s intransigence on IMF reforms, the desire to work around the World Bank can be justified. But China’s apparent need to spurn the ADB instead of simply seeking a greater role in it by raising its contributions is less defensible. Indeed, a stronger commitment to the ADB would be an important indication of China’s interest in seeking a larger role in the existing order rather than trying to upend it.</w:t>
      </w:r>
    </w:p>
    <w:p w:rsidR="009351A7" w:rsidRPr="00793FA3" w:rsidRDefault="009351A7" w:rsidP="009351A7">
      <w:pPr>
        <w:spacing w:after="0" w:line="240" w:lineRule="auto"/>
        <w:rPr>
          <w:rFonts w:eastAsia="Cambria" w:cs="Calibri"/>
          <w:sz w:val="16"/>
        </w:rPr>
      </w:pPr>
      <w:r w:rsidRPr="00793FA3">
        <w:rPr>
          <w:rFonts w:eastAsia="Cambria" w:cs="Calibri"/>
          <w:sz w:val="16"/>
        </w:rPr>
        <w:t>Instead, China is taking the later course with the AIIB. Much like the New Security Concept, it is doing so because Beijing is crafting the institution to ensure it dominates it completely. For example, all reports suggest that China is trying to exclude Japan, India and the United States from the AIIB. This means that the institution — while ostensibly “multilateral” — will be funded almost entirely by China.</w:t>
      </w:r>
    </w:p>
    <w:p w:rsidR="009351A7" w:rsidRPr="00793FA3" w:rsidRDefault="009351A7" w:rsidP="009351A7">
      <w:pPr>
        <w:spacing w:after="0" w:line="240" w:lineRule="auto"/>
        <w:rPr>
          <w:rFonts w:eastAsia="Cambria" w:cs="Calibri"/>
          <w:sz w:val="16"/>
        </w:rPr>
      </w:pPr>
      <w:r w:rsidRPr="00793FA3">
        <w:rPr>
          <w:rFonts w:eastAsia="Cambria" w:cs="Calibri"/>
          <w:sz w:val="16"/>
        </w:rPr>
        <w:t xml:space="preserve">As Oliver </w:t>
      </w:r>
      <w:proofErr w:type="spellStart"/>
      <w:r w:rsidRPr="00793FA3">
        <w:rPr>
          <w:rFonts w:eastAsia="Cambria" w:cs="Calibri"/>
          <w:sz w:val="16"/>
        </w:rPr>
        <w:t>Rui</w:t>
      </w:r>
      <w:proofErr w:type="spellEnd"/>
      <w:r w:rsidRPr="00793FA3">
        <w:rPr>
          <w:rFonts w:eastAsia="Cambria" w:cs="Calibri"/>
          <w:sz w:val="16"/>
        </w:rPr>
        <w:t xml:space="preserve">, a professor of finance and accounting at the China Europe International Business School in </w:t>
      </w:r>
      <w:proofErr w:type="gramStart"/>
      <w:r w:rsidRPr="00793FA3">
        <w:rPr>
          <w:rFonts w:eastAsia="Cambria" w:cs="Calibri"/>
          <w:sz w:val="16"/>
        </w:rPr>
        <w:t>Shanghai,</w:t>
      </w:r>
      <w:proofErr w:type="gramEnd"/>
      <w:r w:rsidRPr="00793FA3">
        <w:rPr>
          <w:rFonts w:eastAsia="Cambria" w:cs="Calibri"/>
          <w:sz w:val="16"/>
        </w:rPr>
        <w:t xml:space="preserve"> puts it: “China wants to play a more pivotal role in these kinds of organizations — so the best way is to establish an organization by itself…. This is another way to think from a broad perspective in order to counterbalance Japan and the U.S.”</w:t>
      </w:r>
    </w:p>
    <w:p w:rsidR="009351A7" w:rsidRPr="00793FA3" w:rsidRDefault="009351A7" w:rsidP="009351A7">
      <w:pPr>
        <w:spacing w:after="0" w:line="240" w:lineRule="auto"/>
        <w:rPr>
          <w:rFonts w:eastAsia="Cambria" w:cs="Calibri"/>
          <w:sz w:val="16"/>
        </w:rPr>
      </w:pPr>
      <w:r w:rsidRPr="00793FA3">
        <w:rPr>
          <w:rFonts w:eastAsia="Cambria" w:cs="Calibri"/>
          <w:sz w:val="16"/>
        </w:rPr>
        <w:t xml:space="preserve">China’s hegemonic ambitions are also apparent from the way Beijing intends to push the AIIB. </w:t>
      </w:r>
      <w:proofErr w:type="gramStart"/>
      <w:r w:rsidRPr="00793FA3">
        <w:rPr>
          <w:rFonts w:eastAsia="Cambria" w:cs="Calibri"/>
          <w:sz w:val="16"/>
        </w:rPr>
        <w:t>As the Financial Times quotes a participant in the AIIB discussions (whose nationality is not given) as saying: “There is a lot of interest from across Asia but China is going to go ahead with this even if nobody else joins it.”</w:t>
      </w:r>
      <w:proofErr w:type="gramEnd"/>
    </w:p>
    <w:p w:rsidR="009351A7" w:rsidRPr="00793FA3" w:rsidRDefault="009351A7" w:rsidP="009351A7">
      <w:pPr>
        <w:spacing w:after="0" w:line="240" w:lineRule="auto"/>
        <w:rPr>
          <w:rFonts w:eastAsia="Cambria" w:cs="Calibri"/>
          <w:sz w:val="16"/>
        </w:rPr>
      </w:pPr>
      <w:r w:rsidRPr="00793FA3">
        <w:rPr>
          <w:rFonts w:eastAsia="Cambria" w:cs="Calibri"/>
          <w:sz w:val="16"/>
        </w:rPr>
        <w:t>It should also be noted that, although the mutual benefits of the projects it will fund cannot be ignored, the ultimate objective of the AIIB is hegemonic in nature. Namely, China is seeking to build up infrastructure throughout the greater Asian region to more tightly tie its smaller neighbors’ economic livelihoods to trade with China. And as China has already made clear in its territorial disputes with countries like Japan and the Philippines, Beijing is quite willing to exploit other nations’ economic dependencies on it to force them to comply with its political mandates.</w:t>
      </w:r>
    </w:p>
    <w:p w:rsidR="009351A7" w:rsidRPr="00793FA3" w:rsidRDefault="009351A7" w:rsidP="009351A7">
      <w:pPr>
        <w:spacing w:after="0" w:line="240" w:lineRule="auto"/>
        <w:rPr>
          <w:rFonts w:eastAsia="Cambria" w:cs="Calibri"/>
          <w:sz w:val="16"/>
        </w:rPr>
      </w:pPr>
      <w:r w:rsidRPr="00793FA3">
        <w:rPr>
          <w:rFonts w:eastAsia="Cambria" w:cs="Calibri"/>
          <w:sz w:val="16"/>
        </w:rPr>
        <w:t xml:space="preserve">Perhaps the greatest expression of China’s new hegemonic ambitions is to force foreign nations and businesses to serve the interests of China as a nation or the narrow goals of the Communist Party. At times, this includes interfering in the domestic affairs of other states. For example, China has a long history of pressuring Southeast and South Asian nations to forcibly repatriate </w:t>
      </w:r>
      <w:proofErr w:type="spellStart"/>
      <w:r w:rsidRPr="00793FA3">
        <w:rPr>
          <w:rFonts w:eastAsia="Cambria" w:cs="Calibri"/>
          <w:sz w:val="16"/>
        </w:rPr>
        <w:t>Uyghurs</w:t>
      </w:r>
      <w:proofErr w:type="spellEnd"/>
      <w:r w:rsidRPr="00793FA3">
        <w:rPr>
          <w:rFonts w:eastAsia="Cambria" w:cs="Calibri"/>
          <w:sz w:val="16"/>
        </w:rPr>
        <w:t xml:space="preserve"> back to China. In recent years, Beijing has stepped up the pressure on these kinds of issues. Most notably, China appears to be all but actually drafting Nepal’s laws for Tibetans itself.</w:t>
      </w:r>
    </w:p>
    <w:p w:rsidR="009351A7" w:rsidRPr="00793FA3" w:rsidRDefault="009351A7" w:rsidP="009351A7">
      <w:pPr>
        <w:spacing w:after="0" w:line="240" w:lineRule="auto"/>
        <w:rPr>
          <w:rFonts w:eastAsia="Cambria" w:cs="Calibri"/>
          <w:sz w:val="16"/>
        </w:rPr>
      </w:pPr>
      <w:r w:rsidRPr="00793FA3">
        <w:rPr>
          <w:rFonts w:eastAsia="Cambria" w:cs="Calibri"/>
          <w:sz w:val="16"/>
        </w:rPr>
        <w:t>More widespread are China’s efforts to force foreign companies to serve the ends of China and the CCP. This usually done by threatening to deny these companies access to China’s growing consumer markets. As a result, this kind of pressure has become more effective in recent years, as seen by Hollywood and international media outlets (to name just two examples) becoming increasingly subservient to Beijing. As China’s domestic market grows, so too will the frequency and success of this kind of pressure.</w:t>
      </w:r>
    </w:p>
    <w:p w:rsidR="009351A7" w:rsidRPr="00793FA3" w:rsidRDefault="009351A7" w:rsidP="009351A7">
      <w:pPr>
        <w:spacing w:after="0" w:line="240" w:lineRule="auto"/>
        <w:rPr>
          <w:rFonts w:eastAsia="Cambria" w:cs="Calibri"/>
          <w:sz w:val="16"/>
        </w:rPr>
      </w:pPr>
      <w:r w:rsidRPr="00793FA3">
        <w:rPr>
          <w:rFonts w:eastAsia="Cambria" w:cs="Calibri"/>
          <w:sz w:val="16"/>
        </w:rPr>
        <w:t xml:space="preserve">None of this is to demonize China. </w:t>
      </w:r>
      <w:r w:rsidRPr="00793FA3">
        <w:rPr>
          <w:rFonts w:eastAsia="Cambria" w:cs="Calibri"/>
          <w:bCs/>
          <w:u w:val="single"/>
        </w:rPr>
        <w:t xml:space="preserve">As history has shown, </w:t>
      </w:r>
      <w:r w:rsidRPr="00793FA3">
        <w:rPr>
          <w:rFonts w:eastAsia="Cambria" w:cs="Calibri"/>
          <w:b/>
          <w:iCs/>
          <w:u w:val="single"/>
          <w:bdr w:val="single" w:sz="18" w:space="0" w:color="auto"/>
        </w:rPr>
        <w:t>rising powers</w:t>
      </w:r>
      <w:r w:rsidRPr="00793FA3">
        <w:rPr>
          <w:rFonts w:eastAsia="Cambria" w:cs="Calibri"/>
          <w:bCs/>
          <w:u w:val="single"/>
        </w:rPr>
        <w:t xml:space="preserve"> seem</w:t>
      </w:r>
      <w:r w:rsidRPr="00793FA3">
        <w:rPr>
          <w:rFonts w:eastAsia="Cambria" w:cs="Calibri"/>
          <w:sz w:val="16"/>
        </w:rPr>
        <w:t xml:space="preserve"> </w:t>
      </w:r>
      <w:r w:rsidRPr="00793FA3">
        <w:rPr>
          <w:rFonts w:eastAsia="Cambria" w:cs="Calibri"/>
          <w:bCs/>
          <w:u w:val="single"/>
        </w:rPr>
        <w:t>to</w:t>
      </w:r>
      <w:r w:rsidRPr="00793FA3">
        <w:rPr>
          <w:rFonts w:eastAsia="Cambria" w:cs="Calibri"/>
          <w:sz w:val="16"/>
        </w:rPr>
        <w:t xml:space="preserve"> reflexively </w:t>
      </w:r>
      <w:r w:rsidRPr="00793FA3">
        <w:rPr>
          <w:rFonts w:eastAsia="Cambria" w:cs="Calibri"/>
          <w:b/>
          <w:iCs/>
          <w:u w:val="single"/>
          <w:bdr w:val="single" w:sz="18" w:space="0" w:color="auto"/>
        </w:rPr>
        <w:t>grow more hegemonic the stronger they become</w:t>
      </w:r>
      <w:r w:rsidRPr="00793FA3">
        <w:rPr>
          <w:rFonts w:eastAsia="Cambria" w:cs="Calibri"/>
          <w:sz w:val="16"/>
        </w:rPr>
        <w:t>. Indeed, the U.S. once led the world in denouncing European intervention in the non-Western world. During the Cold War, however, it became more involved in the affairs of the so-called third world than any of the major former colonial powers like France and Britain.</w:t>
      </w:r>
    </w:p>
    <w:p w:rsidR="009351A7" w:rsidRPr="00793FA3" w:rsidRDefault="009351A7" w:rsidP="009351A7">
      <w:pPr>
        <w:spacing w:after="0" w:line="240" w:lineRule="auto"/>
        <w:rPr>
          <w:rFonts w:eastAsia="Cambria" w:cs="Calibri"/>
          <w:bCs/>
          <w:u w:val="single"/>
        </w:rPr>
      </w:pPr>
      <w:r w:rsidRPr="00793FA3">
        <w:rPr>
          <w:rFonts w:eastAsia="Cambria" w:cs="Calibri"/>
          <w:bCs/>
          <w:u w:val="single"/>
        </w:rPr>
        <w:t>Only a fool</w:t>
      </w:r>
      <w:r w:rsidRPr="00793FA3">
        <w:rPr>
          <w:rFonts w:eastAsia="Cambria" w:cs="Calibri"/>
          <w:sz w:val="16"/>
        </w:rPr>
        <w:t xml:space="preserve"> (or town of them) </w:t>
      </w:r>
      <w:r w:rsidRPr="00793FA3">
        <w:rPr>
          <w:rFonts w:eastAsia="Cambria" w:cs="Calibri"/>
          <w:bCs/>
          <w:u w:val="single"/>
        </w:rPr>
        <w:t>would</w:t>
      </w:r>
      <w:r w:rsidRPr="00793FA3">
        <w:rPr>
          <w:rFonts w:eastAsia="Cambria" w:cs="Calibri"/>
          <w:sz w:val="16"/>
        </w:rPr>
        <w:t xml:space="preserve"> therefore </w:t>
      </w:r>
      <w:r w:rsidRPr="00793FA3">
        <w:rPr>
          <w:rFonts w:eastAsia="Cambria" w:cs="Calibri"/>
          <w:bCs/>
          <w:u w:val="single"/>
        </w:rPr>
        <w:t>expect a rising China to shy away from hegemony</w:t>
      </w:r>
      <w:r w:rsidRPr="00793FA3">
        <w:rPr>
          <w:rFonts w:eastAsia="Cambria" w:cs="Calibri"/>
          <w:sz w:val="16"/>
        </w:rPr>
        <w:t xml:space="preserve"> </w:t>
      </w:r>
      <w:r w:rsidRPr="00793FA3">
        <w:rPr>
          <w:rFonts w:eastAsia="Cambria" w:cs="Calibri"/>
          <w:bCs/>
          <w:u w:val="single"/>
        </w:rPr>
        <w:t>and</w:t>
      </w:r>
      <w:r w:rsidRPr="00793FA3">
        <w:rPr>
          <w:rFonts w:eastAsia="Cambria" w:cs="Calibri"/>
          <w:sz w:val="16"/>
        </w:rPr>
        <w:t xml:space="preserve"> instead </w:t>
      </w:r>
      <w:r w:rsidRPr="00793FA3">
        <w:rPr>
          <w:rFonts w:eastAsia="Cambria" w:cs="Calibri"/>
          <w:bCs/>
          <w:u w:val="single"/>
        </w:rPr>
        <w:t>join the existing international order</w:t>
      </w:r>
      <w:r w:rsidRPr="00793FA3">
        <w:rPr>
          <w:rFonts w:eastAsia="Cambria" w:cs="Calibri"/>
          <w:sz w:val="16"/>
        </w:rPr>
        <w:t xml:space="preserve">. Still, </w:t>
      </w:r>
      <w:r w:rsidRPr="00793FA3">
        <w:rPr>
          <w:rFonts w:eastAsia="Cambria" w:cs="Calibri"/>
          <w:bCs/>
          <w:u w:val="single"/>
        </w:rPr>
        <w:t>China’s</w:t>
      </w:r>
      <w:r w:rsidRPr="00793FA3">
        <w:rPr>
          <w:rFonts w:eastAsia="Cambria" w:cs="Calibri"/>
          <w:sz w:val="16"/>
        </w:rPr>
        <w:t xml:space="preserve"> near constant </w:t>
      </w:r>
      <w:r w:rsidRPr="00793FA3">
        <w:rPr>
          <w:rFonts w:eastAsia="Cambria" w:cs="Calibri"/>
          <w:bCs/>
          <w:u w:val="single"/>
        </w:rPr>
        <w:t>denouncements</w:t>
      </w:r>
      <w:r w:rsidRPr="00793FA3">
        <w:rPr>
          <w:rFonts w:eastAsia="Cambria" w:cs="Calibri"/>
          <w:sz w:val="16"/>
        </w:rPr>
        <w:t xml:space="preserve"> </w:t>
      </w:r>
      <w:r w:rsidRPr="00793FA3">
        <w:rPr>
          <w:rFonts w:eastAsia="Cambria" w:cs="Calibri"/>
          <w:bCs/>
          <w:u w:val="single"/>
        </w:rPr>
        <w:t>of the supposed hegemonic tendencies of others</w:t>
      </w:r>
      <w:r w:rsidRPr="00793FA3">
        <w:rPr>
          <w:rFonts w:eastAsia="Cambria" w:cs="Calibri"/>
          <w:sz w:val="16"/>
        </w:rPr>
        <w:t xml:space="preserve"> — which, ironically, were especially prevalent in Xi’s CICA and General Wang’s Shangri-La Dialogue speeches — </w:t>
      </w:r>
      <w:r w:rsidRPr="00793FA3">
        <w:rPr>
          <w:rFonts w:eastAsia="Cambria" w:cs="Calibri"/>
          <w:bCs/>
          <w:u w:val="single"/>
        </w:rPr>
        <w:t>are becoming increasingly hypocritical.</w:t>
      </w:r>
    </w:p>
    <w:p w:rsidR="009351A7" w:rsidRPr="00793FA3" w:rsidRDefault="009351A7" w:rsidP="009351A7">
      <w:pPr>
        <w:spacing w:after="0" w:line="240" w:lineRule="auto"/>
        <w:rPr>
          <w:rFonts w:eastAsia="Cambria" w:cs="Calibri"/>
          <w:sz w:val="16"/>
        </w:rPr>
      </w:pPr>
    </w:p>
    <w:p w:rsidR="009351A7" w:rsidRPr="00793FA3" w:rsidRDefault="009351A7" w:rsidP="009351A7">
      <w:pPr>
        <w:keepNext/>
        <w:keepLines/>
        <w:spacing w:before="200" w:after="0" w:line="240" w:lineRule="auto"/>
        <w:outlineLvl w:val="3"/>
        <w:rPr>
          <w:rFonts w:eastAsia="MS Gothic" w:cs="Times New Roman"/>
          <w:b/>
          <w:bCs/>
          <w:iCs/>
        </w:rPr>
      </w:pPr>
      <w:r w:rsidRPr="00793FA3">
        <w:rPr>
          <w:rFonts w:eastAsia="MS Gothic" w:cs="Times New Roman"/>
          <w:b/>
          <w:bCs/>
          <w:iCs/>
        </w:rPr>
        <w:t>US hegemony is unsustainable - China rise</w:t>
      </w:r>
    </w:p>
    <w:p w:rsidR="009351A7" w:rsidRPr="00793FA3" w:rsidRDefault="009351A7" w:rsidP="009351A7">
      <w:pPr>
        <w:spacing w:after="0" w:line="240" w:lineRule="auto"/>
        <w:rPr>
          <w:rFonts w:eastAsia="Cambria" w:cs="Calibri"/>
          <w:bCs/>
          <w:sz w:val="16"/>
        </w:rPr>
      </w:pPr>
      <w:r w:rsidRPr="00793FA3">
        <w:rPr>
          <w:rFonts w:eastAsia="Cambria" w:cs="Calibri"/>
          <w:bCs/>
          <w:sz w:val="16"/>
        </w:rPr>
        <w:t xml:space="preserve">Keck 6- 26 – Zachary Keck is Associate Editor of The Diplomat. Previously, he worked as Deputy Editor of e-International Relations and has interned at the Center for a New American Security and in the U.S. Congress, where he worked on defense issues. (Zachary, 2014“China’s Growing Hegemonic Bent”, The Diplomat, http://thediplomat.com/2014/06/chinas-growing-hegemonic-bent/) </w:t>
      </w:r>
    </w:p>
    <w:p w:rsidR="009351A7" w:rsidRPr="00793FA3" w:rsidRDefault="009351A7" w:rsidP="009351A7">
      <w:pPr>
        <w:spacing w:after="0" w:line="240" w:lineRule="auto"/>
        <w:rPr>
          <w:rFonts w:eastAsia="Cambria" w:cs="Calibri"/>
          <w:bCs/>
          <w:sz w:val="16"/>
        </w:rPr>
      </w:pPr>
    </w:p>
    <w:p w:rsidR="009351A7" w:rsidRPr="00793FA3" w:rsidRDefault="009351A7" w:rsidP="009351A7">
      <w:pPr>
        <w:spacing w:after="0" w:line="240" w:lineRule="auto"/>
        <w:rPr>
          <w:rFonts w:eastAsia="Cambria" w:cs="Calibri"/>
          <w:sz w:val="16"/>
        </w:rPr>
      </w:pPr>
      <w:r w:rsidRPr="00793FA3">
        <w:rPr>
          <w:rFonts w:eastAsia="Cambria" w:cs="Calibri"/>
          <w:sz w:val="16"/>
        </w:rPr>
        <w:t>The People’s Republic of China has been nothing if not consistent about its views on hegemony. From the time of Mao Zedong to present time, Chinese leaders have repeatedly and consistently denounced hegemony in all its forms. Indeed, the word “hegemony” is little more than a synonym for countries or actions that Beijing dislikes.</w:t>
      </w:r>
    </w:p>
    <w:p w:rsidR="009351A7" w:rsidRPr="00793FA3" w:rsidRDefault="009351A7" w:rsidP="009351A7">
      <w:pPr>
        <w:spacing w:after="0" w:line="240" w:lineRule="auto"/>
        <w:rPr>
          <w:rFonts w:eastAsia="Cambria" w:cs="Calibri"/>
          <w:sz w:val="16"/>
        </w:rPr>
      </w:pPr>
      <w:r w:rsidRPr="00793FA3">
        <w:rPr>
          <w:rFonts w:eastAsia="Cambria" w:cs="Calibri"/>
          <w:sz w:val="16"/>
        </w:rPr>
        <w:t>But even as China continues to denounce hegemony rhetorically, it increasingly embraces it in action. This is true across a whole host of issues.</w:t>
      </w:r>
    </w:p>
    <w:p w:rsidR="009351A7" w:rsidRPr="00793FA3" w:rsidRDefault="009351A7" w:rsidP="009351A7">
      <w:pPr>
        <w:spacing w:after="0" w:line="240" w:lineRule="auto"/>
        <w:rPr>
          <w:rFonts w:eastAsia="Cambria" w:cs="Calibri"/>
          <w:sz w:val="16"/>
        </w:rPr>
      </w:pPr>
      <w:r w:rsidRPr="00793FA3">
        <w:rPr>
          <w:rFonts w:eastAsia="Cambria" w:cs="Calibri"/>
          <w:sz w:val="16"/>
        </w:rPr>
        <w:t xml:space="preserve">None more so than Beijing’s New Security Concept, which President Xi </w:t>
      </w:r>
      <w:proofErr w:type="spellStart"/>
      <w:r w:rsidRPr="00793FA3">
        <w:rPr>
          <w:rFonts w:eastAsia="Cambria" w:cs="Calibri"/>
          <w:sz w:val="16"/>
        </w:rPr>
        <w:t>Jinping</w:t>
      </w:r>
      <w:proofErr w:type="spellEnd"/>
      <w:r w:rsidRPr="00793FA3">
        <w:rPr>
          <w:rFonts w:eastAsia="Cambria" w:cs="Calibri"/>
          <w:sz w:val="16"/>
        </w:rPr>
        <w:t xml:space="preserve"> announced last month at the Conference on Interaction and Confidence Building Measures in Asia (CICA) summit in Shanghai. David Cohen reminds us that the New Security Concept is likely more multi-faceted than it may appear at first glance.</w:t>
      </w:r>
    </w:p>
    <w:p w:rsidR="009351A7" w:rsidRPr="00793FA3" w:rsidRDefault="009351A7" w:rsidP="009351A7">
      <w:pPr>
        <w:spacing w:after="0" w:line="240" w:lineRule="auto"/>
        <w:rPr>
          <w:rFonts w:eastAsia="Cambria" w:cs="Calibri"/>
          <w:sz w:val="16"/>
        </w:rPr>
      </w:pPr>
      <w:r w:rsidRPr="00793FA3">
        <w:rPr>
          <w:rFonts w:eastAsia="Cambria" w:cs="Calibri"/>
          <w:sz w:val="16"/>
        </w:rPr>
        <w:t>Nonetheless, at its core, the New Security Concept is that “security in Asia should be maintained by Asians themselves.” As the Global Times reported about Xi’s speech, it “stressed the role played by Asians themselves in building security, viewed as a rejection of interference from outside the region.”  During the speech, Xi also denounced alliances in the region.</w:t>
      </w:r>
    </w:p>
    <w:p w:rsidR="009351A7" w:rsidRPr="00793FA3" w:rsidRDefault="009351A7" w:rsidP="009351A7">
      <w:pPr>
        <w:spacing w:after="0" w:line="240" w:lineRule="auto"/>
        <w:rPr>
          <w:rFonts w:eastAsia="Cambria" w:cs="Calibri"/>
          <w:sz w:val="16"/>
        </w:rPr>
      </w:pPr>
      <w:r w:rsidRPr="00793FA3">
        <w:rPr>
          <w:rFonts w:eastAsia="Cambria" w:cs="Calibri"/>
          <w:sz w:val="16"/>
        </w:rPr>
        <w:t>It makes good sense that China would want a U.S.-free Asia-Pacific — as China’s rise has proceeded, the U.S. has increasingly become the only viable counterbalance to Beijing in the region. China’s relative influence would therefore be greatly enhanced by America’s exit from the region. The same goes for an end to alliances to the region — not only does China lack any formal allies, but its size ensures it will dominate any bilateral interactions with Asian nations.</w:t>
      </w:r>
    </w:p>
    <w:p w:rsidR="009351A7" w:rsidRPr="00793FA3" w:rsidRDefault="009351A7" w:rsidP="009351A7">
      <w:pPr>
        <w:spacing w:after="0" w:line="240" w:lineRule="auto"/>
        <w:rPr>
          <w:rFonts w:eastAsia="Cambria" w:cs="Calibri"/>
          <w:sz w:val="16"/>
        </w:rPr>
      </w:pPr>
      <w:r w:rsidRPr="00793FA3">
        <w:rPr>
          <w:rFonts w:eastAsia="Cambria" w:cs="Calibri"/>
          <w:sz w:val="16"/>
        </w:rPr>
        <w:t>At the same time, the New Security Concept is transparently hegemonic. To begin with, the realization of the primary goals of the New Security Concept — namely, the exit of the U.S. from Asia and the end of alliances — would ensure China’s hegemony over the region.</w:t>
      </w:r>
    </w:p>
    <w:p w:rsidR="009351A7" w:rsidRPr="00793FA3" w:rsidRDefault="009351A7" w:rsidP="009351A7">
      <w:pPr>
        <w:spacing w:after="0" w:line="240" w:lineRule="auto"/>
        <w:rPr>
          <w:rFonts w:eastAsia="Cambria" w:cs="Calibri"/>
          <w:sz w:val="16"/>
        </w:rPr>
      </w:pPr>
      <w:r w:rsidRPr="00793FA3">
        <w:rPr>
          <w:rFonts w:eastAsia="Cambria" w:cs="Calibri"/>
          <w:sz w:val="16"/>
        </w:rPr>
        <w:t>Equally important, these goals are at odds with the views of the overwhelming majority of Asian nations. Specifically, China is alone in wanting the U.S. out of the strategic order in Asia. Every other Asia-Pacific nation — with the exception of North Korea — wants the U.S. to maintain a strong presence in the regional security architecture. In fact, most states want the U.S. to get its head out of the sand and play a bigger role in Asian security. Similarly, other Asian nations are strongly in favor of alliances in the region as evidenced by the fact that they are strengthening their ties to the U.S. and with each other.</w:t>
      </w:r>
    </w:p>
    <w:p w:rsidR="009351A7" w:rsidRPr="00793FA3" w:rsidRDefault="009351A7" w:rsidP="009351A7">
      <w:pPr>
        <w:spacing w:after="0" w:line="240" w:lineRule="auto"/>
        <w:rPr>
          <w:rFonts w:eastAsia="Cambria" w:cs="Calibri"/>
          <w:sz w:val="16"/>
        </w:rPr>
      </w:pPr>
      <w:r w:rsidRPr="00793FA3">
        <w:rPr>
          <w:rFonts w:eastAsia="Cambria" w:cs="Calibri"/>
          <w:sz w:val="16"/>
        </w:rPr>
        <w:t xml:space="preserve">A related but different manifestation of China’s growing hegemonic ambitions is the Asian Infrastructure Investment Bank (AIIB), a “multilateral” development body that China is proposing as an alternative to the World Bank and Asian Development Bank (ADB). On the surface, the AIIB is even less </w:t>
      </w:r>
      <w:proofErr w:type="gramStart"/>
      <w:r w:rsidRPr="00793FA3">
        <w:rPr>
          <w:rFonts w:eastAsia="Cambria" w:cs="Calibri"/>
          <w:sz w:val="16"/>
        </w:rPr>
        <w:t>malign</w:t>
      </w:r>
      <w:proofErr w:type="gramEnd"/>
      <w:r w:rsidRPr="00793FA3">
        <w:rPr>
          <w:rFonts w:eastAsia="Cambria" w:cs="Calibri"/>
          <w:sz w:val="16"/>
        </w:rPr>
        <w:t xml:space="preserve"> than the New Security Concept and in some ways this is true.</w:t>
      </w:r>
    </w:p>
    <w:p w:rsidR="009351A7" w:rsidRPr="00793FA3" w:rsidRDefault="009351A7" w:rsidP="009351A7">
      <w:pPr>
        <w:spacing w:after="0" w:line="240" w:lineRule="auto"/>
        <w:rPr>
          <w:rFonts w:eastAsia="Cambria" w:cs="Calibri"/>
          <w:sz w:val="16"/>
        </w:rPr>
      </w:pPr>
      <w:r w:rsidRPr="00793FA3">
        <w:rPr>
          <w:rFonts w:eastAsia="Cambria" w:cs="Calibri"/>
          <w:sz w:val="16"/>
        </w:rPr>
        <w:t>However, a closer examination reveals that the AIIB is in many ways just the economic equivalent of the New Security Concept. To begin with, China wants to establish the AIIB to counterbalance the influence of the World Bank and ADB, which Beijing views as too dominated by the U.S. and Japan respectively. Given the U.S. Congress’s intransigence on IMF reforms, the desire to work around the World Bank can be justified. But China’s apparent need to spurn the ADB instead of simply seeking a greater role in it by raising its contributions is less defensible. Indeed, a stronger commitment to the ADB would be an important indication of China’s interest in seeking a larger role in the existing order rather than trying to upend it.</w:t>
      </w:r>
    </w:p>
    <w:p w:rsidR="009351A7" w:rsidRPr="00793FA3" w:rsidRDefault="009351A7" w:rsidP="009351A7">
      <w:pPr>
        <w:spacing w:after="0" w:line="240" w:lineRule="auto"/>
        <w:rPr>
          <w:rFonts w:eastAsia="Cambria" w:cs="Calibri"/>
          <w:sz w:val="16"/>
        </w:rPr>
      </w:pPr>
      <w:r w:rsidRPr="00793FA3">
        <w:rPr>
          <w:rFonts w:eastAsia="Cambria" w:cs="Calibri"/>
          <w:sz w:val="16"/>
        </w:rPr>
        <w:t>Instead, China is taking the later course with the AIIB. Much like the New Security Concept, it is doing so because Beijing is crafting the institution to ensure it dominates it completely. For example, all reports suggest that China is trying to exclude Japan, India and the United States from the AIIB. This means that the institution — while ostensibly “multilateral” — will be funded almost entirely by China.</w:t>
      </w:r>
    </w:p>
    <w:p w:rsidR="009351A7" w:rsidRPr="00793FA3" w:rsidRDefault="009351A7" w:rsidP="009351A7">
      <w:pPr>
        <w:spacing w:after="0" w:line="240" w:lineRule="auto"/>
        <w:rPr>
          <w:rFonts w:eastAsia="Cambria" w:cs="Calibri"/>
          <w:sz w:val="16"/>
        </w:rPr>
      </w:pPr>
      <w:r w:rsidRPr="00793FA3">
        <w:rPr>
          <w:rFonts w:eastAsia="Cambria" w:cs="Calibri"/>
          <w:sz w:val="16"/>
        </w:rPr>
        <w:t xml:space="preserve">As Oliver </w:t>
      </w:r>
      <w:proofErr w:type="spellStart"/>
      <w:r w:rsidRPr="00793FA3">
        <w:rPr>
          <w:rFonts w:eastAsia="Cambria" w:cs="Calibri"/>
          <w:sz w:val="16"/>
        </w:rPr>
        <w:t>Rui</w:t>
      </w:r>
      <w:proofErr w:type="spellEnd"/>
      <w:r w:rsidRPr="00793FA3">
        <w:rPr>
          <w:rFonts w:eastAsia="Cambria" w:cs="Calibri"/>
          <w:sz w:val="16"/>
        </w:rPr>
        <w:t xml:space="preserve">, a professor of finance and accounting at the China Europe International Business School in </w:t>
      </w:r>
      <w:proofErr w:type="gramStart"/>
      <w:r w:rsidRPr="00793FA3">
        <w:rPr>
          <w:rFonts w:eastAsia="Cambria" w:cs="Calibri"/>
          <w:sz w:val="16"/>
        </w:rPr>
        <w:t>Shanghai,</w:t>
      </w:r>
      <w:proofErr w:type="gramEnd"/>
      <w:r w:rsidRPr="00793FA3">
        <w:rPr>
          <w:rFonts w:eastAsia="Cambria" w:cs="Calibri"/>
          <w:sz w:val="16"/>
        </w:rPr>
        <w:t xml:space="preserve"> puts it: “China wants to play a more pivotal role in these kinds of organizations — so the best way is to establish an organization by itself…. This is another way to think from a broad perspective in order to counterbalance Japan and the U.S.”</w:t>
      </w:r>
    </w:p>
    <w:p w:rsidR="009351A7" w:rsidRPr="00793FA3" w:rsidRDefault="009351A7" w:rsidP="009351A7">
      <w:pPr>
        <w:spacing w:after="0" w:line="240" w:lineRule="auto"/>
        <w:rPr>
          <w:rFonts w:eastAsia="Cambria" w:cs="Calibri"/>
          <w:sz w:val="16"/>
        </w:rPr>
      </w:pPr>
      <w:r w:rsidRPr="00793FA3">
        <w:rPr>
          <w:rFonts w:eastAsia="Cambria" w:cs="Calibri"/>
          <w:sz w:val="16"/>
        </w:rPr>
        <w:t xml:space="preserve">China’s hegemonic ambitions are also apparent from the way Beijing intends to push the AIIB. </w:t>
      </w:r>
      <w:proofErr w:type="gramStart"/>
      <w:r w:rsidRPr="00793FA3">
        <w:rPr>
          <w:rFonts w:eastAsia="Cambria" w:cs="Calibri"/>
          <w:sz w:val="16"/>
        </w:rPr>
        <w:t>As the Financial Times quotes a participant in the AIIB discussions (whose nationality is not given) as saying: “There is a lot of interest from across Asia but China is going to go ahead with this even if nobody else joins it.”</w:t>
      </w:r>
      <w:proofErr w:type="gramEnd"/>
    </w:p>
    <w:p w:rsidR="009351A7" w:rsidRPr="00793FA3" w:rsidRDefault="009351A7" w:rsidP="009351A7">
      <w:pPr>
        <w:spacing w:after="0" w:line="240" w:lineRule="auto"/>
        <w:rPr>
          <w:rFonts w:eastAsia="Cambria" w:cs="Calibri"/>
          <w:sz w:val="16"/>
        </w:rPr>
      </w:pPr>
      <w:r w:rsidRPr="00793FA3">
        <w:rPr>
          <w:rFonts w:eastAsia="Cambria" w:cs="Calibri"/>
          <w:sz w:val="16"/>
        </w:rPr>
        <w:t xml:space="preserve">It should also be noted that, although the mutual benefits of the projects it will fund cannot be ignored, the ultimate objective of the AIIB is hegemonic in nature. Namely, China is seeking to build up infrastructure throughout the greater Asian region to more tightly tie its smaller neighbors’ economic livelihoods to trade with China. And as China has already made clear in its territorial disputes with countries like Japan and the Philippines, </w:t>
      </w:r>
      <w:r w:rsidRPr="00793FA3">
        <w:rPr>
          <w:rFonts w:eastAsia="Cambria" w:cs="Calibri"/>
          <w:bCs/>
          <w:u w:val="single"/>
        </w:rPr>
        <w:t>Beijing</w:t>
      </w:r>
      <w:r w:rsidRPr="00793FA3">
        <w:rPr>
          <w:rFonts w:eastAsia="Cambria" w:cs="Calibri"/>
          <w:sz w:val="16"/>
        </w:rPr>
        <w:t xml:space="preserve"> </w:t>
      </w:r>
      <w:r w:rsidRPr="00793FA3">
        <w:rPr>
          <w:rFonts w:eastAsia="Cambria" w:cs="Calibri"/>
          <w:bCs/>
          <w:u w:val="single"/>
        </w:rPr>
        <w:t>is</w:t>
      </w:r>
      <w:r w:rsidRPr="00793FA3">
        <w:rPr>
          <w:rFonts w:eastAsia="Cambria" w:cs="Calibri"/>
          <w:sz w:val="16"/>
        </w:rPr>
        <w:t xml:space="preserve"> quite </w:t>
      </w:r>
      <w:r w:rsidRPr="00793FA3">
        <w:rPr>
          <w:rFonts w:eastAsia="Cambria" w:cs="Calibri"/>
          <w:bCs/>
          <w:u w:val="single"/>
        </w:rPr>
        <w:t>willing to exploit other nations’ economic dependencies</w:t>
      </w:r>
      <w:r w:rsidRPr="00793FA3">
        <w:rPr>
          <w:rFonts w:eastAsia="Cambria" w:cs="Calibri"/>
          <w:sz w:val="16"/>
        </w:rPr>
        <w:t xml:space="preserve"> on it </w:t>
      </w:r>
      <w:r w:rsidRPr="00793FA3">
        <w:rPr>
          <w:rFonts w:eastAsia="Cambria" w:cs="Calibri"/>
          <w:bCs/>
          <w:u w:val="single"/>
        </w:rPr>
        <w:t>to force them to comply with</w:t>
      </w:r>
      <w:r w:rsidRPr="00793FA3">
        <w:rPr>
          <w:rFonts w:eastAsia="Cambria" w:cs="Calibri"/>
          <w:sz w:val="16"/>
        </w:rPr>
        <w:t xml:space="preserve"> its </w:t>
      </w:r>
      <w:r w:rsidRPr="00793FA3">
        <w:rPr>
          <w:rFonts w:eastAsia="Cambria" w:cs="Calibri"/>
          <w:bCs/>
          <w:u w:val="single"/>
        </w:rPr>
        <w:t>political</w:t>
      </w:r>
      <w:r w:rsidRPr="00793FA3">
        <w:rPr>
          <w:rFonts w:eastAsia="Cambria" w:cs="Calibri"/>
          <w:sz w:val="16"/>
        </w:rPr>
        <w:t xml:space="preserve"> </w:t>
      </w:r>
      <w:r w:rsidRPr="00793FA3">
        <w:rPr>
          <w:rFonts w:eastAsia="Cambria" w:cs="Calibri"/>
          <w:bCs/>
          <w:u w:val="single"/>
        </w:rPr>
        <w:t>mandates</w:t>
      </w:r>
      <w:r w:rsidRPr="00793FA3">
        <w:rPr>
          <w:rFonts w:eastAsia="Cambria" w:cs="Calibri"/>
          <w:sz w:val="16"/>
        </w:rPr>
        <w:t>.</w:t>
      </w:r>
    </w:p>
    <w:p w:rsidR="009351A7" w:rsidRPr="00793FA3" w:rsidRDefault="009351A7" w:rsidP="009351A7">
      <w:pPr>
        <w:spacing w:after="0" w:line="240" w:lineRule="auto"/>
        <w:rPr>
          <w:rFonts w:eastAsia="Cambria" w:cs="Calibri"/>
          <w:sz w:val="16"/>
        </w:rPr>
      </w:pPr>
      <w:r w:rsidRPr="00793FA3">
        <w:rPr>
          <w:rFonts w:eastAsia="Cambria" w:cs="Calibri"/>
          <w:sz w:val="16"/>
        </w:rPr>
        <w:t xml:space="preserve">Perhaps </w:t>
      </w:r>
      <w:r w:rsidRPr="00793FA3">
        <w:rPr>
          <w:rFonts w:eastAsia="Cambria" w:cs="Calibri"/>
          <w:bCs/>
          <w:u w:val="single"/>
        </w:rPr>
        <w:t>the greatest expression of China’s new hegemonic ambitions is to force foreign nations and businesses</w:t>
      </w:r>
      <w:r w:rsidRPr="00793FA3">
        <w:rPr>
          <w:rFonts w:eastAsia="Cambria" w:cs="Calibri"/>
          <w:sz w:val="16"/>
        </w:rPr>
        <w:t xml:space="preserve"> </w:t>
      </w:r>
      <w:r w:rsidRPr="00793FA3">
        <w:rPr>
          <w:rFonts w:eastAsia="Cambria" w:cs="Calibri"/>
          <w:bCs/>
          <w:u w:val="single"/>
        </w:rPr>
        <w:t>to serve the interests of China as a nation</w:t>
      </w:r>
      <w:r w:rsidRPr="00793FA3">
        <w:rPr>
          <w:rFonts w:eastAsia="Cambria" w:cs="Calibri"/>
          <w:sz w:val="16"/>
        </w:rPr>
        <w:t xml:space="preserve"> or the narrow goals of the Communist Party. At times, </w:t>
      </w:r>
      <w:r w:rsidRPr="00793FA3">
        <w:rPr>
          <w:rFonts w:eastAsia="Cambria" w:cs="Calibri"/>
          <w:bCs/>
          <w:u w:val="single"/>
        </w:rPr>
        <w:t>this includes interfering in the domestic affairs of other states</w:t>
      </w:r>
      <w:r w:rsidRPr="00793FA3">
        <w:rPr>
          <w:rFonts w:eastAsia="Cambria" w:cs="Calibri"/>
          <w:sz w:val="16"/>
        </w:rPr>
        <w:t xml:space="preserve">. For example, China has a long history of pressuring Southeast and South Asian nations to forcibly repatriate </w:t>
      </w:r>
      <w:proofErr w:type="spellStart"/>
      <w:r w:rsidRPr="00793FA3">
        <w:rPr>
          <w:rFonts w:eastAsia="Cambria" w:cs="Calibri"/>
          <w:sz w:val="16"/>
        </w:rPr>
        <w:t>Uyghurs</w:t>
      </w:r>
      <w:proofErr w:type="spellEnd"/>
      <w:r w:rsidRPr="00793FA3">
        <w:rPr>
          <w:rFonts w:eastAsia="Cambria" w:cs="Calibri"/>
          <w:sz w:val="16"/>
        </w:rPr>
        <w:t xml:space="preserve"> back to China. </w:t>
      </w:r>
      <w:r w:rsidRPr="00793FA3">
        <w:rPr>
          <w:rFonts w:eastAsia="Cambria" w:cs="Calibri"/>
          <w:bCs/>
          <w:u w:val="single"/>
        </w:rPr>
        <w:t xml:space="preserve">In recent years, </w:t>
      </w:r>
      <w:r w:rsidRPr="00793FA3">
        <w:rPr>
          <w:rFonts w:eastAsia="Cambria" w:cs="Calibri"/>
          <w:b/>
          <w:iCs/>
          <w:u w:val="single"/>
          <w:bdr w:val="single" w:sz="18" w:space="0" w:color="auto"/>
        </w:rPr>
        <w:t>Beijing has stepped up the pressure</w:t>
      </w:r>
      <w:r w:rsidRPr="00793FA3">
        <w:rPr>
          <w:rFonts w:eastAsia="Cambria" w:cs="Calibri"/>
          <w:sz w:val="16"/>
        </w:rPr>
        <w:t xml:space="preserve"> on these kinds of issues. Most notably, China appears to be all but actually drafting Nepal’s laws for Tibetans itself.</w:t>
      </w:r>
    </w:p>
    <w:p w:rsidR="009351A7" w:rsidRPr="00793FA3" w:rsidRDefault="009351A7" w:rsidP="009351A7">
      <w:pPr>
        <w:spacing w:after="0" w:line="240" w:lineRule="auto"/>
        <w:rPr>
          <w:rFonts w:eastAsia="Cambria" w:cs="Calibri"/>
          <w:bCs/>
          <w:u w:val="single"/>
        </w:rPr>
      </w:pPr>
      <w:r w:rsidRPr="00793FA3">
        <w:rPr>
          <w:rFonts w:eastAsia="Cambria" w:cs="Calibri"/>
          <w:bCs/>
          <w:u w:val="single"/>
        </w:rPr>
        <w:t>More widespread are China’s efforts to force foreign companies to serve the ends of China</w:t>
      </w:r>
      <w:r w:rsidRPr="00793FA3">
        <w:rPr>
          <w:rFonts w:eastAsia="Cambria" w:cs="Calibri"/>
          <w:sz w:val="16"/>
        </w:rPr>
        <w:t xml:space="preserve"> and the CCP. This usually done by threatening to deny these companies access to China’s growing consumer markets. As a result, </w:t>
      </w:r>
      <w:r w:rsidRPr="00793FA3">
        <w:rPr>
          <w:rFonts w:eastAsia="Cambria" w:cs="Calibri"/>
          <w:bCs/>
          <w:u w:val="single"/>
        </w:rPr>
        <w:t>this kind of pressure has become more effective in recent years,</w:t>
      </w:r>
      <w:r w:rsidRPr="00793FA3">
        <w:rPr>
          <w:rFonts w:eastAsia="Cambria" w:cs="Calibri"/>
          <w:sz w:val="16"/>
        </w:rPr>
        <w:t xml:space="preserve"> as seen by Hollywood and international media outlets (to name just two examples) becoming increasingly subservient to Beijing. </w:t>
      </w:r>
      <w:r w:rsidRPr="00793FA3">
        <w:rPr>
          <w:rFonts w:eastAsia="Cambria" w:cs="Calibri"/>
          <w:bCs/>
          <w:u w:val="single"/>
        </w:rPr>
        <w:t>As China’s</w:t>
      </w:r>
      <w:r w:rsidRPr="00793FA3">
        <w:rPr>
          <w:rFonts w:eastAsia="Cambria" w:cs="Calibri"/>
          <w:sz w:val="16"/>
        </w:rPr>
        <w:t xml:space="preserve"> domestic </w:t>
      </w:r>
      <w:r w:rsidRPr="00793FA3">
        <w:rPr>
          <w:rFonts w:eastAsia="Cambria" w:cs="Calibri"/>
          <w:bCs/>
          <w:u w:val="single"/>
        </w:rPr>
        <w:t>market grows, so too will the frequency and success of this kind of pressure.</w:t>
      </w:r>
    </w:p>
    <w:p w:rsidR="009351A7" w:rsidRPr="00793FA3" w:rsidRDefault="009351A7" w:rsidP="009351A7">
      <w:pPr>
        <w:spacing w:after="0" w:line="240" w:lineRule="auto"/>
        <w:rPr>
          <w:rFonts w:eastAsia="Cambria" w:cs="Calibri"/>
          <w:sz w:val="16"/>
        </w:rPr>
      </w:pPr>
      <w:r w:rsidRPr="00793FA3">
        <w:rPr>
          <w:rFonts w:eastAsia="Cambria" w:cs="Calibri"/>
          <w:sz w:val="16"/>
        </w:rPr>
        <w:t>None of this is to demonize China. As history has shown, rising powers seem to reflexively grow more hegemonic the stronger they become. Indeed, the U.S. once led the world in denouncing European intervention in the non-Western world. During the Cold War, however, it became more involved in the affairs of the so-called third world than any of the major former colonial powers like France and Britain.</w:t>
      </w:r>
    </w:p>
    <w:p w:rsidR="009351A7" w:rsidRPr="00793FA3" w:rsidRDefault="009351A7" w:rsidP="009351A7">
      <w:pPr>
        <w:spacing w:after="0" w:line="240" w:lineRule="auto"/>
        <w:rPr>
          <w:rFonts w:eastAsia="Cambria" w:cs="Calibri"/>
          <w:sz w:val="16"/>
        </w:rPr>
      </w:pPr>
      <w:r w:rsidRPr="00793FA3">
        <w:rPr>
          <w:rFonts w:eastAsia="Cambria" w:cs="Calibri"/>
          <w:sz w:val="16"/>
        </w:rPr>
        <w:t>Only a fool (or town of them) would therefore expect a rising China to shy away from hegemony and instead join the existing international order. Still, China’s near constant denouncements of the supposed hegemonic tendencies of others — which, ironically, were especially prevalent in Xi’s CICA and General Wang’s Shangri-La Dialogue speeches — are becoming increasingly hypocritical.</w:t>
      </w:r>
    </w:p>
    <w:p w:rsidR="009351A7" w:rsidRPr="00793FA3" w:rsidRDefault="009351A7" w:rsidP="009351A7">
      <w:pPr>
        <w:keepNext/>
        <w:keepLines/>
        <w:spacing w:before="200" w:after="0" w:line="240" w:lineRule="auto"/>
        <w:outlineLvl w:val="3"/>
        <w:rPr>
          <w:rFonts w:eastAsia="MS Gothic" w:cs="Times New Roman"/>
          <w:b/>
          <w:bCs/>
          <w:iCs/>
        </w:rPr>
      </w:pPr>
      <w:proofErr w:type="spellStart"/>
      <w:r w:rsidRPr="00793FA3">
        <w:rPr>
          <w:rFonts w:eastAsia="MS Gothic" w:cs="Times New Roman"/>
          <w:b/>
          <w:bCs/>
          <w:iCs/>
        </w:rPr>
        <w:t>Heg</w:t>
      </w:r>
      <w:proofErr w:type="spellEnd"/>
      <w:r w:rsidRPr="00793FA3">
        <w:rPr>
          <w:rFonts w:eastAsia="MS Gothic" w:cs="Times New Roman"/>
          <w:b/>
          <w:bCs/>
          <w:iCs/>
        </w:rPr>
        <w:t xml:space="preserve"> unsustainable – China rise</w:t>
      </w:r>
    </w:p>
    <w:p w:rsidR="009351A7" w:rsidRPr="00793FA3" w:rsidRDefault="009351A7" w:rsidP="009351A7">
      <w:pPr>
        <w:spacing w:after="0" w:line="240" w:lineRule="auto"/>
        <w:rPr>
          <w:rFonts w:eastAsia="Cambria" w:cs="Calibri"/>
          <w:sz w:val="24"/>
          <w:szCs w:val="24"/>
        </w:rPr>
      </w:pPr>
      <w:r w:rsidRPr="00793FA3">
        <w:rPr>
          <w:rFonts w:eastAsia="Cambria" w:cs="Calibri"/>
          <w:b/>
          <w:sz w:val="24"/>
          <w:szCs w:val="24"/>
        </w:rPr>
        <w:t>White Aug 5, 2013</w:t>
      </w:r>
      <w:r w:rsidRPr="00793FA3">
        <w:rPr>
          <w:rFonts w:eastAsia="Cambria" w:cs="Calibri"/>
          <w:sz w:val="24"/>
          <w:szCs w:val="24"/>
        </w:rPr>
        <w:t xml:space="preserve"> – Hugh White is a Professor of Strategic Studies at the Strategic and Defense Studies Centre, Australian National University (Hugh, “Containing or counterbalancing China”, Asia Sentinel, http://www.asiasentinel.com/politics/containing-or-counterbalancing-china/)</w:t>
      </w:r>
    </w:p>
    <w:p w:rsidR="009351A7" w:rsidRPr="00793FA3" w:rsidRDefault="009351A7" w:rsidP="009351A7">
      <w:pPr>
        <w:spacing w:after="0" w:line="240" w:lineRule="auto"/>
        <w:rPr>
          <w:rFonts w:eastAsia="Cambria" w:cs="Calibri"/>
          <w:sz w:val="24"/>
          <w:szCs w:val="24"/>
        </w:rPr>
      </w:pPr>
    </w:p>
    <w:p w:rsidR="009351A7" w:rsidRPr="00793FA3" w:rsidRDefault="009351A7" w:rsidP="009351A7">
      <w:pPr>
        <w:spacing w:after="0" w:line="240" w:lineRule="auto"/>
        <w:rPr>
          <w:rFonts w:eastAsia="Cambria" w:cs="Calibri"/>
          <w:sz w:val="24"/>
          <w:szCs w:val="24"/>
        </w:rPr>
      </w:pPr>
      <w:r w:rsidRPr="00793FA3">
        <w:rPr>
          <w:rFonts w:eastAsia="Cambria" w:cs="Calibri"/>
          <w:bCs/>
          <w:u w:val="single"/>
        </w:rPr>
        <w:t>What if China doesn’t want to be contained</w:t>
      </w:r>
      <w:r w:rsidRPr="00793FA3">
        <w:rPr>
          <w:rFonts w:eastAsia="Cambria" w:cs="Calibri"/>
          <w:sz w:val="24"/>
          <w:szCs w:val="24"/>
        </w:rPr>
        <w:t xml:space="preserve"> or counter-balanced?</w:t>
      </w:r>
    </w:p>
    <w:p w:rsidR="009351A7" w:rsidRPr="00793FA3" w:rsidRDefault="009351A7" w:rsidP="009351A7">
      <w:pPr>
        <w:spacing w:after="0" w:line="240" w:lineRule="auto"/>
        <w:rPr>
          <w:rFonts w:eastAsia="Cambria" w:cs="Calibri"/>
          <w:sz w:val="16"/>
          <w:szCs w:val="24"/>
        </w:rPr>
      </w:pPr>
      <w:r w:rsidRPr="00793FA3">
        <w:rPr>
          <w:rFonts w:eastAsia="Cambria" w:cs="Calibri"/>
          <w:sz w:val="16"/>
          <w:szCs w:val="24"/>
        </w:rPr>
        <w:t xml:space="preserve">I have said that </w:t>
      </w:r>
      <w:r w:rsidRPr="00793FA3">
        <w:rPr>
          <w:rFonts w:eastAsia="Cambria" w:cs="Calibri"/>
          <w:b/>
          <w:iCs/>
          <w:u w:val="single"/>
          <w:bdr w:val="single" w:sz="18" w:space="0" w:color="auto"/>
        </w:rPr>
        <w:t>containment was a strategy that has been mistaken for a policy</w:t>
      </w:r>
      <w:r w:rsidRPr="00793FA3">
        <w:rPr>
          <w:rFonts w:eastAsia="Cambria" w:cs="Calibri"/>
          <w:sz w:val="16"/>
          <w:szCs w:val="24"/>
        </w:rPr>
        <w:t>. This phrase means that to define a policy is to define an end, whereas to define a strategy is to define a means.</w:t>
      </w:r>
    </w:p>
    <w:p w:rsidR="009351A7" w:rsidRPr="00793FA3" w:rsidRDefault="009351A7" w:rsidP="009351A7">
      <w:pPr>
        <w:spacing w:after="0" w:line="240" w:lineRule="auto"/>
        <w:rPr>
          <w:rFonts w:eastAsia="Cambria" w:cs="Calibri"/>
          <w:sz w:val="16"/>
          <w:szCs w:val="24"/>
        </w:rPr>
      </w:pPr>
      <w:r w:rsidRPr="00793FA3">
        <w:rPr>
          <w:rFonts w:eastAsia="Cambria" w:cs="Calibri"/>
          <w:bCs/>
          <w:u w:val="single"/>
        </w:rPr>
        <w:t>This debate</w:t>
      </w:r>
      <w:r w:rsidRPr="00793FA3">
        <w:rPr>
          <w:rFonts w:eastAsia="Cambria" w:cs="Calibri"/>
          <w:sz w:val="16"/>
          <w:szCs w:val="24"/>
        </w:rPr>
        <w:t xml:space="preserve"> about names - whether 'containment' or 'counterbalancing' - soon </w:t>
      </w:r>
      <w:r w:rsidRPr="00793FA3">
        <w:rPr>
          <w:rFonts w:eastAsia="Cambria" w:cs="Calibri"/>
          <w:bCs/>
          <w:u w:val="single"/>
        </w:rPr>
        <w:t>gets tangled in arguments about what the names themselves mean, and</w:t>
      </w:r>
      <w:r w:rsidRPr="00793FA3">
        <w:rPr>
          <w:rFonts w:eastAsia="Cambria" w:cs="Calibri"/>
          <w:b/>
          <w:iCs/>
          <w:u w:val="single"/>
          <w:bdr w:val="single" w:sz="18" w:space="0" w:color="auto"/>
        </w:rPr>
        <w:t xml:space="preserve"> seriously misses the point</w:t>
      </w:r>
      <w:r w:rsidRPr="00793FA3">
        <w:rPr>
          <w:rFonts w:eastAsia="Cambria" w:cs="Calibri"/>
          <w:sz w:val="16"/>
        </w:rPr>
        <w:t>. By</w:t>
      </w:r>
      <w:r w:rsidRPr="00793FA3">
        <w:rPr>
          <w:rFonts w:eastAsia="Cambria" w:cs="Calibri"/>
          <w:sz w:val="16"/>
          <w:szCs w:val="24"/>
        </w:rPr>
        <w:t xml:space="preserve"> debating the strategy before we get clear on the policy, we put the means before the ends. What we need to do first is clarify the policy that lies behind these strategies. So let's put the word 'containment' to one side and instead explore the key questions about the policy itself.</w:t>
      </w:r>
    </w:p>
    <w:p w:rsidR="009351A7" w:rsidRPr="00793FA3" w:rsidRDefault="009351A7" w:rsidP="009351A7">
      <w:pPr>
        <w:spacing w:after="0" w:line="240" w:lineRule="auto"/>
        <w:rPr>
          <w:rFonts w:eastAsia="Cambria" w:cs="Calibri"/>
          <w:sz w:val="24"/>
          <w:szCs w:val="24"/>
        </w:rPr>
      </w:pPr>
      <w:r w:rsidRPr="00793FA3">
        <w:rPr>
          <w:rFonts w:eastAsia="Cambria" w:cs="Calibri"/>
          <w:sz w:val="24"/>
          <w:szCs w:val="24"/>
        </w:rPr>
        <w:t>The key questions are pretty simple: what is the aim of the current US policy towards China? What are its likely costs? Will it succeed? What if it fails? And what are the alternatives?</w:t>
      </w:r>
    </w:p>
    <w:p w:rsidR="009351A7" w:rsidRPr="00793FA3" w:rsidRDefault="009351A7" w:rsidP="009351A7">
      <w:pPr>
        <w:spacing w:after="0" w:line="240" w:lineRule="auto"/>
        <w:rPr>
          <w:rFonts w:eastAsia="Cambria" w:cs="Calibri"/>
          <w:sz w:val="16"/>
          <w:szCs w:val="24"/>
        </w:rPr>
      </w:pPr>
      <w:r w:rsidRPr="00793FA3">
        <w:rPr>
          <w:rFonts w:eastAsia="Cambria" w:cs="Calibri"/>
          <w:bCs/>
          <w:u w:val="single"/>
        </w:rPr>
        <w:t>America's primary aim</w:t>
      </w:r>
      <w:r w:rsidRPr="00793FA3">
        <w:rPr>
          <w:rFonts w:eastAsia="Cambria" w:cs="Calibri"/>
          <w:sz w:val="16"/>
          <w:szCs w:val="24"/>
        </w:rPr>
        <w:t xml:space="preserve"> in relation to China today </w:t>
      </w:r>
      <w:r w:rsidRPr="00793FA3">
        <w:rPr>
          <w:rFonts w:eastAsia="Cambria" w:cs="Calibri"/>
          <w:bCs/>
          <w:u w:val="single"/>
        </w:rPr>
        <w:t>is to preserve its position as the primary</w:t>
      </w:r>
      <w:r w:rsidRPr="00793FA3">
        <w:rPr>
          <w:rFonts w:eastAsia="Cambria" w:cs="Calibri"/>
          <w:sz w:val="16"/>
          <w:szCs w:val="24"/>
        </w:rPr>
        <w:t xml:space="preserve"> strategic </w:t>
      </w:r>
      <w:r w:rsidRPr="00793FA3">
        <w:rPr>
          <w:rFonts w:eastAsia="Cambria" w:cs="Calibri"/>
          <w:bCs/>
          <w:u w:val="single"/>
        </w:rPr>
        <w:t>power</w:t>
      </w:r>
      <w:r w:rsidRPr="00793FA3">
        <w:rPr>
          <w:rFonts w:eastAsia="Cambria" w:cs="Calibri"/>
          <w:sz w:val="16"/>
          <w:szCs w:val="24"/>
        </w:rPr>
        <w:t xml:space="preserve"> in Asia. </w:t>
      </w:r>
      <w:r w:rsidRPr="00793FA3">
        <w:rPr>
          <w:rFonts w:eastAsia="Cambria" w:cs="Calibri"/>
          <w:b/>
          <w:iCs/>
          <w:u w:val="single"/>
          <w:bdr w:val="single" w:sz="18" w:space="0" w:color="auto"/>
        </w:rPr>
        <w:t>This aim is seldom scrutinized</w:t>
      </w:r>
      <w:r w:rsidRPr="00793FA3">
        <w:rPr>
          <w:rFonts w:eastAsia="Cambria" w:cs="Calibri"/>
          <w:bCs/>
          <w:u w:val="single"/>
        </w:rPr>
        <w:t xml:space="preserve"> </w:t>
      </w:r>
      <w:r w:rsidRPr="00793FA3">
        <w:rPr>
          <w:rFonts w:eastAsia="Cambria" w:cs="Calibri"/>
          <w:sz w:val="16"/>
          <w:szCs w:val="24"/>
        </w:rPr>
        <w:t xml:space="preserve">or even acknowledged. It </w:t>
      </w:r>
      <w:r w:rsidRPr="00793FA3">
        <w:rPr>
          <w:rFonts w:eastAsia="Cambria" w:cs="Calibri"/>
          <w:bCs/>
          <w:u w:val="single"/>
        </w:rPr>
        <w:t>is taken for granted because it assumes that primacy is the only conceivable</w:t>
      </w:r>
      <w:r w:rsidRPr="00793FA3">
        <w:rPr>
          <w:rFonts w:eastAsia="Cambria" w:cs="Calibri"/>
          <w:sz w:val="16"/>
          <w:szCs w:val="24"/>
        </w:rPr>
        <w:t xml:space="preserve"> strategic </w:t>
      </w:r>
      <w:r w:rsidRPr="00793FA3">
        <w:rPr>
          <w:rFonts w:eastAsia="Cambria" w:cs="Calibri"/>
          <w:bCs/>
          <w:u w:val="single"/>
        </w:rPr>
        <w:t>role</w:t>
      </w:r>
      <w:r w:rsidRPr="00793FA3">
        <w:rPr>
          <w:rFonts w:eastAsia="Cambria" w:cs="Calibri"/>
          <w:sz w:val="16"/>
          <w:szCs w:val="24"/>
        </w:rPr>
        <w:t xml:space="preserve"> for America in Asia, that perpetuating US primacy is thus the only alternative to strategic withdrawal, and that US primacy therefore provides the only possible basis for a stable and secure future for Asia, as it has done for so many years past. And </w:t>
      </w:r>
      <w:r w:rsidRPr="00793FA3">
        <w:rPr>
          <w:rFonts w:eastAsia="Cambria" w:cs="Calibri"/>
          <w:b/>
          <w:iCs/>
          <w:u w:val="single"/>
          <w:bdr w:val="single" w:sz="18" w:space="0" w:color="auto"/>
        </w:rPr>
        <w:t>it assumes</w:t>
      </w:r>
      <w:r w:rsidRPr="00793FA3">
        <w:rPr>
          <w:rFonts w:eastAsia="Cambria" w:cs="Calibri"/>
          <w:bCs/>
          <w:u w:val="single"/>
        </w:rPr>
        <w:t xml:space="preserve"> that everyone else wants Asia to remain peaceful</w:t>
      </w:r>
      <w:r w:rsidRPr="00793FA3">
        <w:rPr>
          <w:rFonts w:eastAsia="Cambria" w:cs="Calibri"/>
          <w:sz w:val="16"/>
          <w:szCs w:val="24"/>
        </w:rPr>
        <w:t xml:space="preserve">, </w:t>
      </w:r>
      <w:r w:rsidRPr="00793FA3">
        <w:rPr>
          <w:rFonts w:eastAsia="Cambria" w:cs="Calibri"/>
          <w:bCs/>
          <w:u w:val="single"/>
        </w:rPr>
        <w:t xml:space="preserve">and that they all agree </w:t>
      </w:r>
      <w:r w:rsidRPr="00793FA3">
        <w:rPr>
          <w:rFonts w:eastAsia="Cambria" w:cs="Calibri"/>
          <w:b/>
          <w:iCs/>
          <w:u w:val="single"/>
          <w:bdr w:val="single" w:sz="18" w:space="0" w:color="auto"/>
        </w:rPr>
        <w:t>that continued US primacy is the only way</w:t>
      </w:r>
      <w:r w:rsidRPr="00793FA3">
        <w:rPr>
          <w:rFonts w:eastAsia="Cambria" w:cs="Calibri"/>
          <w:sz w:val="16"/>
          <w:szCs w:val="24"/>
        </w:rPr>
        <w:t xml:space="preserve"> to ensure that.</w:t>
      </w:r>
    </w:p>
    <w:p w:rsidR="009351A7" w:rsidRPr="00793FA3" w:rsidRDefault="009351A7" w:rsidP="009351A7">
      <w:pPr>
        <w:spacing w:after="0" w:line="240" w:lineRule="auto"/>
        <w:rPr>
          <w:rFonts w:eastAsia="Cambria" w:cs="Calibri"/>
          <w:sz w:val="24"/>
          <w:szCs w:val="24"/>
        </w:rPr>
      </w:pPr>
      <w:r w:rsidRPr="00793FA3">
        <w:rPr>
          <w:rFonts w:eastAsia="Cambria" w:cs="Calibri"/>
          <w:sz w:val="24"/>
          <w:szCs w:val="24"/>
        </w:rPr>
        <w:t xml:space="preserve">That used to be true. </w:t>
      </w:r>
      <w:r w:rsidRPr="00793FA3">
        <w:rPr>
          <w:rFonts w:eastAsia="Cambria" w:cs="Calibri"/>
          <w:bCs/>
          <w:u w:val="single"/>
        </w:rPr>
        <w:t>Since 1972 US primacy in Asia has been uncontested</w:t>
      </w:r>
      <w:r w:rsidRPr="00793FA3">
        <w:rPr>
          <w:rFonts w:eastAsia="Cambria" w:cs="Calibri"/>
          <w:sz w:val="24"/>
          <w:szCs w:val="24"/>
        </w:rPr>
        <w:t xml:space="preserve">, and the costs of sustaining it have consequently been relatively low. </w:t>
      </w:r>
      <w:r w:rsidRPr="00793FA3">
        <w:rPr>
          <w:rFonts w:eastAsia="Cambria" w:cs="Calibri"/>
          <w:bCs/>
          <w:u w:val="single"/>
        </w:rPr>
        <w:t xml:space="preserve">Whether America can preserve its primacy </w:t>
      </w:r>
      <w:r w:rsidRPr="00793FA3">
        <w:rPr>
          <w:rFonts w:eastAsia="Cambria" w:cs="Calibri"/>
          <w:sz w:val="24"/>
          <w:szCs w:val="24"/>
        </w:rPr>
        <w:t xml:space="preserve">in Asia in the future, and how much it would cost to do so, </w:t>
      </w:r>
      <w:r w:rsidRPr="00793FA3">
        <w:rPr>
          <w:rFonts w:eastAsia="Cambria" w:cs="Calibri"/>
          <w:bCs/>
          <w:u w:val="single"/>
        </w:rPr>
        <w:t>depends</w:t>
      </w:r>
      <w:r w:rsidRPr="00793FA3">
        <w:rPr>
          <w:rFonts w:eastAsia="Cambria" w:cs="Calibri"/>
          <w:sz w:val="24"/>
          <w:szCs w:val="24"/>
        </w:rPr>
        <w:t xml:space="preserve"> critically </w:t>
      </w:r>
      <w:r w:rsidRPr="00793FA3">
        <w:rPr>
          <w:rFonts w:eastAsia="Cambria" w:cs="Calibri"/>
          <w:bCs/>
          <w:u w:val="single"/>
        </w:rPr>
        <w:t>on</w:t>
      </w:r>
      <w:r w:rsidRPr="00793FA3">
        <w:rPr>
          <w:rFonts w:eastAsia="Cambria" w:cs="Calibri"/>
          <w:sz w:val="24"/>
          <w:szCs w:val="24"/>
        </w:rPr>
        <w:t xml:space="preserve"> </w:t>
      </w:r>
      <w:r w:rsidRPr="00793FA3">
        <w:rPr>
          <w:rFonts w:eastAsia="Cambria" w:cs="Calibri"/>
          <w:bCs/>
          <w:u w:val="single"/>
        </w:rPr>
        <w:t>whether this remains true</w:t>
      </w:r>
      <w:r w:rsidRPr="00793FA3">
        <w:rPr>
          <w:rFonts w:eastAsia="Cambria" w:cs="Calibri"/>
          <w:sz w:val="24"/>
          <w:szCs w:val="24"/>
        </w:rPr>
        <w:t xml:space="preserve">. Most people - Americans and America's friends and allies - believe it is. In particular, </w:t>
      </w:r>
      <w:r w:rsidRPr="00793FA3">
        <w:rPr>
          <w:rFonts w:eastAsia="Cambria" w:cs="Calibri"/>
          <w:bCs/>
          <w:u w:val="single"/>
        </w:rPr>
        <w:t>they think that China will ultimately accept US primacy as the foundation of the Asian order in the future</w:t>
      </w:r>
      <w:r w:rsidRPr="00793FA3">
        <w:rPr>
          <w:rFonts w:eastAsia="Cambria" w:cs="Calibri"/>
          <w:sz w:val="24"/>
          <w:szCs w:val="24"/>
        </w:rPr>
        <w:t>, as they have since 1972.</w:t>
      </w:r>
    </w:p>
    <w:p w:rsidR="009351A7" w:rsidRPr="00793FA3" w:rsidRDefault="009351A7" w:rsidP="009351A7">
      <w:pPr>
        <w:spacing w:after="0" w:line="240" w:lineRule="auto"/>
        <w:rPr>
          <w:rFonts w:eastAsia="Cambria" w:cs="Calibri"/>
          <w:sz w:val="16"/>
          <w:szCs w:val="16"/>
        </w:rPr>
      </w:pPr>
      <w:r w:rsidRPr="00793FA3">
        <w:rPr>
          <w:rFonts w:eastAsia="Cambria" w:cs="Calibri"/>
          <w:bCs/>
          <w:u w:val="single"/>
        </w:rPr>
        <w:t>But</w:t>
      </w:r>
      <w:r w:rsidRPr="00793FA3">
        <w:rPr>
          <w:rFonts w:eastAsia="Cambria" w:cs="Calibri"/>
          <w:sz w:val="24"/>
          <w:szCs w:val="24"/>
        </w:rPr>
        <w:t xml:space="preserve"> </w:t>
      </w:r>
      <w:r w:rsidRPr="00793FA3">
        <w:rPr>
          <w:rFonts w:eastAsia="Cambria" w:cs="Calibri"/>
          <w:bCs/>
          <w:u w:val="single"/>
        </w:rPr>
        <w:t>this might be wrong</w:t>
      </w:r>
      <w:r w:rsidRPr="00793FA3">
        <w:rPr>
          <w:rFonts w:eastAsia="Cambria" w:cs="Calibri"/>
          <w:sz w:val="24"/>
          <w:szCs w:val="24"/>
        </w:rPr>
        <w:t xml:space="preserve">. </w:t>
      </w:r>
      <w:r w:rsidRPr="00793FA3">
        <w:rPr>
          <w:rFonts w:eastAsia="Cambria" w:cs="Calibri"/>
          <w:bCs/>
          <w:u w:val="single"/>
        </w:rPr>
        <w:t xml:space="preserve">All the evidence suggests that </w:t>
      </w:r>
      <w:r w:rsidRPr="00793FA3">
        <w:rPr>
          <w:rFonts w:eastAsia="Cambria" w:cs="Calibri"/>
          <w:b/>
          <w:iCs/>
          <w:u w:val="single"/>
          <w:bdr w:val="single" w:sz="18" w:space="0" w:color="auto"/>
        </w:rPr>
        <w:t>China no longer accepts US primacy</w:t>
      </w:r>
      <w:r w:rsidRPr="00793FA3">
        <w:rPr>
          <w:rFonts w:eastAsia="Cambria" w:cs="Calibri"/>
          <w:sz w:val="24"/>
          <w:szCs w:val="24"/>
        </w:rPr>
        <w:t xml:space="preserve">. </w:t>
      </w:r>
      <w:r w:rsidRPr="00793FA3">
        <w:rPr>
          <w:rFonts w:eastAsia="Cambria" w:cs="Calibri"/>
          <w:sz w:val="16"/>
          <w:szCs w:val="16"/>
        </w:rPr>
        <w:t>It wants to reshape the Asian order to give itself a much bigger role. This is surely what President Xi means when he talks of 'a new model of great power relations'. If that's right, then America can only achieve its own objectives by persuading or compelling China to back down.</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Those who think China is not serious about challenging American primacy assume this will be easy, but they may underestimate China's power and resolve. China may be just as committed to challenging American primacy as America is to preserving it. They too might be willing to use 'every element' of their power to achieve their goals in Asia, as President Obama said America is. And China today is far wealthier, and hence ultimately more powerful, relative to the United States than any previous rival has been - even the Soviet Union. So if the Chinese are serious, it will cost America a great deal to force them to abandon their ambitions, and there is no guarantee it will succeed.</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And what if it fails? The biggest risk is not that China will throw America out and establish its own hegemony over Asia but that the two countries will be drawn into prolonged and inconclusive strategic rivalry carrying immense economic costs and strategic risks - including the risk of major, even nuclear, war.</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 xml:space="preserve">This is not a merely theoretical possibility, as the standoff between China and Japan over the </w:t>
      </w:r>
      <w:proofErr w:type="spellStart"/>
      <w:r w:rsidRPr="00793FA3">
        <w:rPr>
          <w:rFonts w:eastAsia="Cambria" w:cs="Calibri"/>
          <w:sz w:val="16"/>
          <w:szCs w:val="16"/>
        </w:rPr>
        <w:t>Senkaku</w:t>
      </w:r>
      <w:proofErr w:type="spellEnd"/>
      <w:r w:rsidRPr="00793FA3">
        <w:rPr>
          <w:rFonts w:eastAsia="Cambria" w:cs="Calibri"/>
          <w:sz w:val="16"/>
          <w:szCs w:val="16"/>
        </w:rPr>
        <w:t>/</w:t>
      </w:r>
      <w:proofErr w:type="spellStart"/>
      <w:r w:rsidRPr="00793FA3">
        <w:rPr>
          <w:rFonts w:eastAsia="Cambria" w:cs="Calibri"/>
          <w:sz w:val="16"/>
          <w:szCs w:val="16"/>
        </w:rPr>
        <w:t>Diaoyu</w:t>
      </w:r>
      <w:proofErr w:type="spellEnd"/>
      <w:r w:rsidRPr="00793FA3">
        <w:rPr>
          <w:rFonts w:eastAsia="Cambria" w:cs="Calibri"/>
          <w:sz w:val="16"/>
          <w:szCs w:val="16"/>
        </w:rPr>
        <w:t xml:space="preserve"> islands shows. Any serious debates about American policy in Asia must weigh this risk very carefully, just as Chinese debates must.</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 xml:space="preserve">So what are the alternatives? What other objectives might America adopt in Asia, other than perpetuating its primacy? The key here is to recognize that there are more than two options. America does not face a simple choice between abandoning Asia to China </w:t>
      </w:r>
      <w:proofErr w:type="gramStart"/>
      <w:r w:rsidRPr="00793FA3">
        <w:rPr>
          <w:rFonts w:eastAsia="Cambria" w:cs="Calibri"/>
          <w:sz w:val="16"/>
          <w:szCs w:val="16"/>
        </w:rPr>
        <w:t>or</w:t>
      </w:r>
      <w:proofErr w:type="gramEnd"/>
      <w:r w:rsidRPr="00793FA3">
        <w:rPr>
          <w:rFonts w:eastAsia="Cambria" w:cs="Calibri"/>
          <w:sz w:val="16"/>
          <w:szCs w:val="16"/>
        </w:rPr>
        <w:t xml:space="preserve"> competing for primacy against China. In between these opposites lie a host of options, which combine differing proportions of accommodation and </w:t>
      </w:r>
      <w:proofErr w:type="gramStart"/>
      <w:r w:rsidRPr="00793FA3">
        <w:rPr>
          <w:rFonts w:eastAsia="Cambria" w:cs="Calibri"/>
          <w:sz w:val="16"/>
          <w:szCs w:val="16"/>
        </w:rPr>
        <w:t>constraint.</w:t>
      </w:r>
      <w:proofErr w:type="gramEnd"/>
      <w:r w:rsidRPr="00793FA3">
        <w:rPr>
          <w:rFonts w:eastAsia="Cambria" w:cs="Calibri"/>
          <w:sz w:val="16"/>
          <w:szCs w:val="16"/>
        </w:rPr>
        <w:t xml:space="preserve"> The big question is how far America should be willing to accommodate China's ambitions, and where it should draw the line.</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This is an issue that America and its friends have not yet seriously debated. Instead, they take it for granted that America's only possible aim in Asia is to perpetuate its primacy, and they assume that China will accept that. This is what the debate about 'containment' is really all about. Those who insist that America is not containing China are not arguing that America is - or should be - stepping back from primacy to accommodate China's ambitions.</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They think that China will keep on accepting US primacy, so that China is, in effect, containing itself by forgoing any serious challenge to the US-led order. And that is why the Chinese themselves - who know they will not accept US primacy - insist that America is trying to contain them.</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Of course it is not America's responsibility alone to resolve the basic incompatibility between American and Chinese visions of their future roles in Asia. Both countries share that responsibility equally. But America cannot fulfil its part of that responsibility unless and until it acknowledges that China does not share America's vision of Asia's future, and cannot be forced to accept it. And America has not acknowledged that yet.</w:t>
      </w:r>
    </w:p>
    <w:p w:rsidR="009351A7" w:rsidRPr="00793FA3" w:rsidRDefault="009351A7" w:rsidP="009351A7">
      <w:pPr>
        <w:spacing w:after="0" w:line="240" w:lineRule="auto"/>
        <w:rPr>
          <w:rFonts w:eastAsia="Cambria" w:cs="Calibri"/>
          <w:sz w:val="24"/>
          <w:szCs w:val="24"/>
        </w:rPr>
      </w:pPr>
    </w:p>
    <w:p w:rsidR="009351A7" w:rsidRPr="00793FA3" w:rsidRDefault="009351A7" w:rsidP="009351A7">
      <w:pPr>
        <w:keepNext/>
        <w:keepLines/>
        <w:spacing w:before="200" w:after="0" w:line="240" w:lineRule="auto"/>
        <w:outlineLvl w:val="3"/>
        <w:rPr>
          <w:rFonts w:eastAsia="MS Gothic" w:cs="Times New Roman"/>
          <w:b/>
          <w:bCs/>
          <w:iCs/>
        </w:rPr>
      </w:pPr>
      <w:proofErr w:type="spellStart"/>
      <w:r w:rsidRPr="00793FA3">
        <w:rPr>
          <w:rFonts w:eastAsia="MS Gothic" w:cs="Times New Roman"/>
          <w:b/>
          <w:bCs/>
          <w:iCs/>
        </w:rPr>
        <w:t>Heg</w:t>
      </w:r>
      <w:proofErr w:type="spellEnd"/>
      <w:r w:rsidRPr="00793FA3">
        <w:rPr>
          <w:rFonts w:eastAsia="MS Gothic" w:cs="Times New Roman"/>
          <w:b/>
          <w:bCs/>
          <w:iCs/>
        </w:rPr>
        <w:t xml:space="preserve"> unsustainable – China’s wealth and power prove</w:t>
      </w:r>
    </w:p>
    <w:p w:rsidR="009351A7" w:rsidRPr="00793FA3" w:rsidRDefault="009351A7" w:rsidP="009351A7">
      <w:pPr>
        <w:spacing w:after="0" w:line="240" w:lineRule="auto"/>
        <w:rPr>
          <w:rFonts w:eastAsia="Cambria" w:cs="Calibri"/>
          <w:sz w:val="24"/>
          <w:szCs w:val="24"/>
        </w:rPr>
      </w:pPr>
      <w:r w:rsidRPr="00793FA3">
        <w:rPr>
          <w:rFonts w:eastAsia="Cambria" w:cs="Calibri"/>
          <w:b/>
          <w:sz w:val="24"/>
          <w:szCs w:val="24"/>
        </w:rPr>
        <w:t>White Aug 5, 2013</w:t>
      </w:r>
      <w:r w:rsidRPr="00793FA3">
        <w:rPr>
          <w:rFonts w:eastAsia="Cambria" w:cs="Calibri"/>
          <w:sz w:val="24"/>
          <w:szCs w:val="24"/>
        </w:rPr>
        <w:t xml:space="preserve"> – Hugh White is a Professor of Strategic Studies at the Strategic and Defense Studies Centre, Australian National University (Hugh, “Containing or counterbalancing China”, Asia Sentinel, http://www.asiasentinel.com/politics/containing-or-counterbalancing-china/)</w:t>
      </w:r>
    </w:p>
    <w:p w:rsidR="009351A7" w:rsidRPr="00793FA3" w:rsidRDefault="009351A7" w:rsidP="009351A7">
      <w:pPr>
        <w:spacing w:after="0" w:line="240" w:lineRule="auto"/>
        <w:rPr>
          <w:rFonts w:eastAsia="Cambria" w:cs="Calibri"/>
          <w:sz w:val="24"/>
          <w:szCs w:val="24"/>
        </w:rPr>
      </w:pP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What if China doesn’t want to be contained or counter-balanced?</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I have said that containment was a strategy that has been mistaken for a policy. This phrase means that to define a policy is to define an end, whereas to define a strategy is to define a means.</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This debate about names - whether 'containment' or 'counterbalancing' - soon gets tangled in arguments about what the names themselves mean, and seriously misses the point. By debating the strategy before we get clear on the policy, we put the means before the ends. What we need to do first is clarify the policy that lies behind these strategies. So let's put the word 'containment' to one side and instead explore the key questions about the policy itself.</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The key questions are pretty simple: what is the aim of the current US policy towards China? What are its likely costs? Will it succeed? What if it fails? And what are the alternatives?</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America's primary aim in relation to China today is to preserve its position as the primary strategic power in Asia. This aim is seldom scrutinized or even acknowledged. It is taken for granted because it assumes that primacy is the only conceivable strategic role for America in Asia, that perpetuating US primacy is thus the only alternative to strategic withdrawal, and that US primacy therefore provides the only possible basis for a stable and secure future for Asia, as it has done for so many years past. And it assumes that everyone else wants Asia to remain peaceful, and that they all agree that continued US primacy is the only way to ensure that.</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That used to be true. Since 1972 US primacy in Asia has been uncontested, and the costs of sustaining it have consequently been relatively low. Whether America can preserve its primacy in Asia in the future, and how much it would cost to do so, depends critically on whether this remains true. Most people - Americans and America's friends and allies - believe it is. In particular, they think that China will ultimately accept US primacy as the foundation of the Asian order in the future, as they have since 1972.</w:t>
      </w:r>
    </w:p>
    <w:p w:rsidR="009351A7" w:rsidRPr="00793FA3" w:rsidRDefault="009351A7" w:rsidP="009351A7">
      <w:pPr>
        <w:spacing w:after="0" w:line="240" w:lineRule="auto"/>
        <w:rPr>
          <w:rFonts w:eastAsia="Cambria" w:cs="Calibri"/>
          <w:sz w:val="24"/>
          <w:szCs w:val="24"/>
        </w:rPr>
      </w:pPr>
      <w:r w:rsidRPr="00793FA3">
        <w:rPr>
          <w:rFonts w:eastAsia="Cambria" w:cs="Calibri"/>
          <w:sz w:val="16"/>
          <w:szCs w:val="16"/>
        </w:rPr>
        <w:t>But this might be wrong. All the evidence suggests that</w:t>
      </w:r>
      <w:r w:rsidRPr="00793FA3">
        <w:rPr>
          <w:rFonts w:eastAsia="Cambria" w:cs="Calibri"/>
          <w:bCs/>
          <w:sz w:val="24"/>
          <w:szCs w:val="24"/>
          <w:u w:val="single"/>
        </w:rPr>
        <w:t xml:space="preserve"> </w:t>
      </w:r>
      <w:r w:rsidRPr="00793FA3">
        <w:rPr>
          <w:rFonts w:eastAsia="Cambria" w:cs="Calibri"/>
          <w:b/>
          <w:iCs/>
          <w:sz w:val="24"/>
          <w:szCs w:val="24"/>
          <w:u w:val="single"/>
          <w:bdr w:val="single" w:sz="18" w:space="0" w:color="auto"/>
        </w:rPr>
        <w:t>China no longer accepts US primacy</w:t>
      </w:r>
      <w:r w:rsidRPr="00793FA3">
        <w:rPr>
          <w:rFonts w:eastAsia="Cambria" w:cs="Calibri"/>
          <w:sz w:val="24"/>
          <w:szCs w:val="24"/>
        </w:rPr>
        <w:t xml:space="preserve">. </w:t>
      </w:r>
      <w:r w:rsidRPr="00793FA3">
        <w:rPr>
          <w:rFonts w:eastAsia="Cambria" w:cs="Calibri"/>
          <w:bCs/>
          <w:u w:val="single"/>
        </w:rPr>
        <w:t>It wants to reshape the Asian order to give itself a</w:t>
      </w:r>
      <w:r w:rsidRPr="00793FA3">
        <w:rPr>
          <w:rFonts w:eastAsia="Cambria" w:cs="Calibri"/>
          <w:sz w:val="24"/>
          <w:szCs w:val="24"/>
        </w:rPr>
        <w:t xml:space="preserve"> much </w:t>
      </w:r>
      <w:r w:rsidRPr="00793FA3">
        <w:rPr>
          <w:rFonts w:eastAsia="Cambria" w:cs="Calibri"/>
          <w:bCs/>
          <w:u w:val="single"/>
        </w:rPr>
        <w:t>bigger role</w:t>
      </w:r>
      <w:r w:rsidRPr="00793FA3">
        <w:rPr>
          <w:rFonts w:eastAsia="Cambria" w:cs="Calibri"/>
          <w:sz w:val="24"/>
          <w:szCs w:val="24"/>
        </w:rPr>
        <w:t xml:space="preserve">. </w:t>
      </w:r>
      <w:r w:rsidRPr="00793FA3">
        <w:rPr>
          <w:rFonts w:eastAsia="Cambria" w:cs="Calibri"/>
          <w:bCs/>
          <w:u w:val="single"/>
        </w:rPr>
        <w:t>This is</w:t>
      </w:r>
      <w:r w:rsidRPr="00793FA3">
        <w:rPr>
          <w:rFonts w:eastAsia="Cambria" w:cs="Calibri"/>
          <w:sz w:val="24"/>
          <w:szCs w:val="24"/>
        </w:rPr>
        <w:t xml:space="preserve"> surely </w:t>
      </w:r>
      <w:r w:rsidRPr="00793FA3">
        <w:rPr>
          <w:rFonts w:eastAsia="Cambria" w:cs="Calibri"/>
          <w:bCs/>
          <w:u w:val="single"/>
        </w:rPr>
        <w:t>what President Xi means when he talks of 'a new model of great power relations'</w:t>
      </w:r>
      <w:r w:rsidRPr="00793FA3">
        <w:rPr>
          <w:rFonts w:eastAsia="Cambria" w:cs="Calibri"/>
          <w:sz w:val="24"/>
          <w:szCs w:val="24"/>
        </w:rPr>
        <w:t>. If that's right, then America can only achieve its own objectives by persuading or compelling China to back down.</w:t>
      </w:r>
    </w:p>
    <w:p w:rsidR="009351A7" w:rsidRPr="00793FA3" w:rsidRDefault="009351A7" w:rsidP="009351A7">
      <w:pPr>
        <w:spacing w:after="0" w:line="240" w:lineRule="auto"/>
        <w:rPr>
          <w:rFonts w:eastAsia="Cambria" w:cs="Calibri"/>
          <w:sz w:val="24"/>
          <w:szCs w:val="24"/>
        </w:rPr>
      </w:pPr>
      <w:r w:rsidRPr="00793FA3">
        <w:rPr>
          <w:rFonts w:eastAsia="Cambria" w:cs="Calibri"/>
          <w:bCs/>
          <w:sz w:val="24"/>
          <w:szCs w:val="24"/>
          <w:u w:val="single"/>
        </w:rPr>
        <w:t xml:space="preserve">Those who think China is not serious about challenging American primacy </w:t>
      </w:r>
      <w:r w:rsidRPr="00793FA3">
        <w:rPr>
          <w:rFonts w:eastAsia="Cambria" w:cs="Calibri"/>
        </w:rPr>
        <w:t>assume this will be easy</w:t>
      </w:r>
      <w:r w:rsidRPr="00793FA3">
        <w:rPr>
          <w:rFonts w:eastAsia="Cambria" w:cs="Calibri"/>
          <w:bCs/>
          <w:sz w:val="24"/>
          <w:szCs w:val="24"/>
          <w:u w:val="single"/>
        </w:rPr>
        <w:t>,</w:t>
      </w:r>
      <w:r w:rsidRPr="00793FA3">
        <w:rPr>
          <w:rFonts w:eastAsia="Cambria" w:cs="Calibri"/>
          <w:sz w:val="24"/>
          <w:szCs w:val="24"/>
        </w:rPr>
        <w:t xml:space="preserve"> but they may </w:t>
      </w:r>
      <w:r w:rsidRPr="00793FA3">
        <w:rPr>
          <w:rFonts w:eastAsia="Cambria" w:cs="Calibri"/>
          <w:bCs/>
          <w:u w:val="single"/>
        </w:rPr>
        <w:t>underestimate China's power and resolve.</w:t>
      </w:r>
      <w:r w:rsidRPr="00793FA3">
        <w:rPr>
          <w:rFonts w:eastAsia="Cambria" w:cs="Calibri"/>
          <w:sz w:val="24"/>
          <w:szCs w:val="24"/>
        </w:rPr>
        <w:t xml:space="preserve"> China may be just as committed to challenging American primacy as America is to preserving it. </w:t>
      </w:r>
      <w:r w:rsidRPr="00793FA3">
        <w:rPr>
          <w:rFonts w:eastAsia="Cambria" w:cs="Calibri"/>
          <w:bCs/>
          <w:u w:val="single"/>
        </w:rPr>
        <w:t>They</w:t>
      </w:r>
      <w:r w:rsidRPr="00793FA3">
        <w:rPr>
          <w:rFonts w:eastAsia="Cambria" w:cs="Calibri"/>
          <w:sz w:val="24"/>
          <w:szCs w:val="24"/>
        </w:rPr>
        <w:t xml:space="preserve"> too </w:t>
      </w:r>
      <w:r w:rsidRPr="00793FA3">
        <w:rPr>
          <w:rFonts w:eastAsia="Cambria" w:cs="Calibri"/>
          <w:bCs/>
          <w:u w:val="single"/>
        </w:rPr>
        <w:t>might be willing to use 'every element' of their power to achieve their goals</w:t>
      </w:r>
      <w:r w:rsidRPr="00793FA3">
        <w:rPr>
          <w:rFonts w:eastAsia="Cambria" w:cs="Calibri"/>
          <w:sz w:val="24"/>
          <w:szCs w:val="24"/>
        </w:rPr>
        <w:t xml:space="preserve"> </w:t>
      </w:r>
      <w:r w:rsidRPr="00793FA3">
        <w:rPr>
          <w:rFonts w:eastAsia="Cambria" w:cs="Calibri"/>
          <w:bCs/>
          <w:u w:val="single"/>
        </w:rPr>
        <w:t>in Asia</w:t>
      </w:r>
      <w:r w:rsidRPr="00793FA3">
        <w:rPr>
          <w:rFonts w:eastAsia="Cambria" w:cs="Calibri"/>
          <w:sz w:val="24"/>
          <w:szCs w:val="24"/>
        </w:rPr>
        <w:t xml:space="preserve">, as President Obama said America is. And </w:t>
      </w:r>
      <w:r w:rsidRPr="00793FA3">
        <w:rPr>
          <w:rFonts w:eastAsia="Cambria" w:cs="Calibri"/>
          <w:b/>
          <w:iCs/>
          <w:u w:val="single"/>
          <w:bdr w:val="single" w:sz="18" w:space="0" w:color="auto"/>
        </w:rPr>
        <w:t>China today is far wealthier, and</w:t>
      </w:r>
      <w:r w:rsidRPr="00793FA3">
        <w:rPr>
          <w:rFonts w:eastAsia="Cambria" w:cs="Calibri"/>
          <w:sz w:val="24"/>
          <w:szCs w:val="24"/>
        </w:rPr>
        <w:t xml:space="preserve"> hence ultimately </w:t>
      </w:r>
      <w:r w:rsidRPr="00793FA3">
        <w:rPr>
          <w:rFonts w:eastAsia="Cambria" w:cs="Calibri"/>
          <w:b/>
          <w:iCs/>
          <w:u w:val="single"/>
          <w:bdr w:val="single" w:sz="18" w:space="0" w:color="auto"/>
        </w:rPr>
        <w:t>more powerful</w:t>
      </w:r>
      <w:r w:rsidRPr="00793FA3">
        <w:rPr>
          <w:rFonts w:eastAsia="Cambria" w:cs="Calibri"/>
          <w:bCs/>
          <w:u w:val="single"/>
        </w:rPr>
        <w:t>, relative to the U</w:t>
      </w:r>
      <w:r w:rsidRPr="00793FA3">
        <w:rPr>
          <w:rFonts w:eastAsia="Cambria" w:cs="Calibri"/>
          <w:sz w:val="24"/>
          <w:szCs w:val="24"/>
        </w:rPr>
        <w:t xml:space="preserve">nited </w:t>
      </w:r>
      <w:r w:rsidRPr="00793FA3">
        <w:rPr>
          <w:rFonts w:eastAsia="Cambria" w:cs="Calibri"/>
          <w:bCs/>
          <w:u w:val="single"/>
        </w:rPr>
        <w:t>S</w:t>
      </w:r>
      <w:r w:rsidRPr="00793FA3">
        <w:rPr>
          <w:rFonts w:eastAsia="Cambria" w:cs="Calibri"/>
          <w:sz w:val="24"/>
          <w:szCs w:val="24"/>
        </w:rPr>
        <w:t xml:space="preserve">tates </w:t>
      </w:r>
      <w:r w:rsidRPr="00793FA3">
        <w:rPr>
          <w:rFonts w:eastAsia="Cambria" w:cs="Calibri"/>
          <w:b/>
          <w:iCs/>
          <w:u w:val="single"/>
          <w:bdr w:val="single" w:sz="18" w:space="0" w:color="auto"/>
        </w:rPr>
        <w:t>than any previous rival</w:t>
      </w:r>
      <w:r w:rsidRPr="00793FA3">
        <w:rPr>
          <w:rFonts w:eastAsia="Cambria" w:cs="Calibri"/>
          <w:sz w:val="24"/>
          <w:szCs w:val="24"/>
        </w:rPr>
        <w:t xml:space="preserve"> has been - even the Soviet Union. So </w:t>
      </w:r>
      <w:r w:rsidRPr="00793FA3">
        <w:rPr>
          <w:rFonts w:eastAsia="Cambria" w:cs="Calibri"/>
          <w:bCs/>
          <w:u w:val="single"/>
        </w:rPr>
        <w:t>if the Chinese are serious, it will cost America a great deal to force them to abandon their ambitions</w:t>
      </w:r>
      <w:r w:rsidRPr="00793FA3">
        <w:rPr>
          <w:rFonts w:eastAsia="Cambria" w:cs="Calibri"/>
          <w:sz w:val="24"/>
          <w:szCs w:val="24"/>
        </w:rPr>
        <w:t xml:space="preserve">, and </w:t>
      </w:r>
      <w:r w:rsidRPr="00793FA3">
        <w:rPr>
          <w:rFonts w:eastAsia="Cambria" w:cs="Calibri"/>
          <w:b/>
          <w:iCs/>
          <w:u w:val="single"/>
          <w:bdr w:val="single" w:sz="18" w:space="0" w:color="auto"/>
        </w:rPr>
        <w:t>there is no guarantee it will succeed</w:t>
      </w:r>
      <w:r w:rsidRPr="00793FA3">
        <w:rPr>
          <w:rFonts w:eastAsia="Cambria" w:cs="Calibri"/>
          <w:sz w:val="24"/>
          <w:szCs w:val="24"/>
        </w:rPr>
        <w:t>.</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And what if it fails? The biggest risk is not that China will throw America out and establish its own hegemony over Asia but that the two countries will be drawn into prolonged and inconclusive strategic rivalry carrying immense economic costs and strategic risks - including the risk of major, even nuclear, war.</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 xml:space="preserve">This is not a merely theoretical possibility, as the standoff between China and Japan over the </w:t>
      </w:r>
      <w:proofErr w:type="spellStart"/>
      <w:r w:rsidRPr="00793FA3">
        <w:rPr>
          <w:rFonts w:eastAsia="Cambria" w:cs="Calibri"/>
          <w:sz w:val="16"/>
          <w:szCs w:val="16"/>
        </w:rPr>
        <w:t>Senkaku</w:t>
      </w:r>
      <w:proofErr w:type="spellEnd"/>
      <w:r w:rsidRPr="00793FA3">
        <w:rPr>
          <w:rFonts w:eastAsia="Cambria" w:cs="Calibri"/>
          <w:sz w:val="16"/>
          <w:szCs w:val="16"/>
        </w:rPr>
        <w:t>/</w:t>
      </w:r>
      <w:proofErr w:type="spellStart"/>
      <w:r w:rsidRPr="00793FA3">
        <w:rPr>
          <w:rFonts w:eastAsia="Cambria" w:cs="Calibri"/>
          <w:sz w:val="16"/>
          <w:szCs w:val="16"/>
        </w:rPr>
        <w:t>Diaoyu</w:t>
      </w:r>
      <w:proofErr w:type="spellEnd"/>
      <w:r w:rsidRPr="00793FA3">
        <w:rPr>
          <w:rFonts w:eastAsia="Cambria" w:cs="Calibri"/>
          <w:sz w:val="16"/>
          <w:szCs w:val="16"/>
        </w:rPr>
        <w:t xml:space="preserve"> islands shows. Any serious debates about American policy in Asia must weigh this risk very carefully, just as Chinese debates must.</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 xml:space="preserve">So what are the alternatives? What other objectives might America adopt in Asia, other than perpetuating its primacy? The key here is to recognize that there are more than two options. America does not face a simple choice between abandoning Asia to China </w:t>
      </w:r>
      <w:proofErr w:type="gramStart"/>
      <w:r w:rsidRPr="00793FA3">
        <w:rPr>
          <w:rFonts w:eastAsia="Cambria" w:cs="Calibri"/>
          <w:sz w:val="16"/>
          <w:szCs w:val="16"/>
        </w:rPr>
        <w:t>or</w:t>
      </w:r>
      <w:proofErr w:type="gramEnd"/>
      <w:r w:rsidRPr="00793FA3">
        <w:rPr>
          <w:rFonts w:eastAsia="Cambria" w:cs="Calibri"/>
          <w:sz w:val="16"/>
          <w:szCs w:val="16"/>
        </w:rPr>
        <w:t xml:space="preserve"> competing for primacy against China. In between these opposites lie a host of options, which combine differing proportions of accommodation and </w:t>
      </w:r>
      <w:proofErr w:type="gramStart"/>
      <w:r w:rsidRPr="00793FA3">
        <w:rPr>
          <w:rFonts w:eastAsia="Cambria" w:cs="Calibri"/>
          <w:sz w:val="16"/>
          <w:szCs w:val="16"/>
        </w:rPr>
        <w:t>constraint.</w:t>
      </w:r>
      <w:proofErr w:type="gramEnd"/>
      <w:r w:rsidRPr="00793FA3">
        <w:rPr>
          <w:rFonts w:eastAsia="Cambria" w:cs="Calibri"/>
          <w:sz w:val="16"/>
          <w:szCs w:val="16"/>
        </w:rPr>
        <w:t xml:space="preserve"> The big question is how far America should be willing to accommodate China's ambitions, and where it should draw the line.</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This is an issue that America and its friends have not yet seriously debated. Instead, they take it for granted that America's only possible aim in Asia is to perpetuate its primacy, and they assume that China will accept that. This is what the debate about 'containment' is really all about. Those who insist that America is not containing China are not arguing that America is - or should be - stepping back from primacy to accommodate China's ambitions.</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They think that China will keep on accepting US primacy, so that China is, in effect, containing itself by forgoing any serious challenge to the US-led order. And that is why the Chinese themselves - who know they will not accept US primacy - insist that America is trying to contain them.</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Of course it is not America's responsibility alone to resolve the basic incompatibility between American and Chinese visions of their future roles in Asia. Both countries share that responsibility equally. But America cannot fulfil its part of that responsibility unless and until it acknowledges that China does not share America's vision of Asia's future, and cannot be forced to accept it. And America has not acknowledged that yet.</w:t>
      </w:r>
    </w:p>
    <w:p w:rsidR="009351A7" w:rsidRPr="00793FA3" w:rsidRDefault="009351A7" w:rsidP="009351A7">
      <w:pPr>
        <w:spacing w:after="0" w:line="240" w:lineRule="auto"/>
        <w:rPr>
          <w:rFonts w:eastAsia="Cambria" w:cs="Calibri"/>
          <w:sz w:val="16"/>
          <w:szCs w:val="16"/>
        </w:rPr>
      </w:pPr>
    </w:p>
    <w:p w:rsidR="009351A7" w:rsidRPr="00793FA3" w:rsidRDefault="009351A7" w:rsidP="009351A7">
      <w:pPr>
        <w:keepNext/>
        <w:keepLines/>
        <w:spacing w:before="200" w:after="0" w:line="240" w:lineRule="auto"/>
        <w:outlineLvl w:val="3"/>
        <w:rPr>
          <w:rFonts w:eastAsia="MS Gothic" w:cs="Times New Roman"/>
          <w:b/>
          <w:bCs/>
          <w:iCs/>
        </w:rPr>
      </w:pPr>
      <w:r w:rsidRPr="00793FA3">
        <w:rPr>
          <w:rFonts w:eastAsia="MS Gothic" w:cs="Times New Roman"/>
          <w:b/>
          <w:bCs/>
          <w:iCs/>
        </w:rPr>
        <w:t xml:space="preserve">China rise ensures that US </w:t>
      </w:r>
      <w:proofErr w:type="spellStart"/>
      <w:r w:rsidRPr="00793FA3">
        <w:rPr>
          <w:rFonts w:eastAsia="MS Gothic" w:cs="Times New Roman"/>
          <w:b/>
          <w:bCs/>
          <w:iCs/>
        </w:rPr>
        <w:t>heg</w:t>
      </w:r>
      <w:proofErr w:type="spellEnd"/>
      <w:r w:rsidRPr="00793FA3">
        <w:rPr>
          <w:rFonts w:eastAsia="MS Gothic" w:cs="Times New Roman"/>
          <w:b/>
          <w:bCs/>
          <w:iCs/>
        </w:rPr>
        <w:t xml:space="preserve"> is unsustainable and declining </w:t>
      </w:r>
    </w:p>
    <w:p w:rsidR="009351A7" w:rsidRPr="00793FA3" w:rsidRDefault="009351A7" w:rsidP="009351A7">
      <w:pPr>
        <w:spacing w:after="0" w:line="240" w:lineRule="auto"/>
        <w:rPr>
          <w:rFonts w:eastAsia="Cambria" w:cs="Calibri"/>
        </w:rPr>
      </w:pPr>
      <w:r w:rsidRPr="00793FA3">
        <w:rPr>
          <w:rFonts w:eastAsia="Cambria" w:cs="Calibri"/>
          <w:b/>
        </w:rPr>
        <w:t xml:space="preserve">Han Wong </w:t>
      </w:r>
      <w:proofErr w:type="gramStart"/>
      <w:r w:rsidRPr="00793FA3">
        <w:rPr>
          <w:rFonts w:eastAsia="Cambria" w:cs="Calibri"/>
          <w:b/>
        </w:rPr>
        <w:t>et</w:t>
      </w:r>
      <w:proofErr w:type="gramEnd"/>
      <w:r w:rsidRPr="00793FA3">
        <w:rPr>
          <w:rFonts w:eastAsia="Cambria" w:cs="Calibri"/>
          <w:b/>
        </w:rPr>
        <w:t>. al</w:t>
      </w:r>
      <w:r w:rsidRPr="00793FA3">
        <w:rPr>
          <w:rFonts w:eastAsia="Cambria" w:cs="Calibri"/>
        </w:rPr>
        <w:t xml:space="preserve"> </w:t>
      </w:r>
      <w:r w:rsidRPr="00793FA3">
        <w:rPr>
          <w:rFonts w:eastAsia="Cambria" w:cs="Calibri"/>
          <w:b/>
        </w:rPr>
        <w:t xml:space="preserve">6-1 2014 </w:t>
      </w:r>
      <w:r w:rsidRPr="00793FA3">
        <w:rPr>
          <w:rFonts w:eastAsia="Cambria" w:cs="Calibri"/>
        </w:rPr>
        <w:t>– Chun Han Wong writes about politics, business and real estate from The Wall Street Journal's Singapore bureau and covers Cambodia and the broader Southeast Asian region from time to time. Chun Han graduated from the London School of Economics. Julian E. Barnes covers the Department of Defense and national security issues from The Wall Street Journal's Washington bureau. He writes regularly on Pentagon policy, military strategy and other defense issues. He has covered the Pentagon for more than a decade. A graduate of Harvard University, He has also worked for the New York Times and the Arkansas Democrat-Gazette. Jeremy is a reporter in the Wall Street Journal's Beijing bureau, covering domestic politics, international relations and security. (Chun Han Wong, Julian E. Barnes, Jeremy Page, “China Military Official Blasts U.S. 'Hegemony' at Shangri-La Conference” Wall Street Journal, http://online.wsj.com/articles/china-military-official-blasts-u-s-hegemony-at-shangri-la-security-conference-1401648136)</w:t>
      </w:r>
    </w:p>
    <w:p w:rsidR="009351A7" w:rsidRPr="00793FA3" w:rsidRDefault="009351A7" w:rsidP="009351A7">
      <w:pPr>
        <w:spacing w:after="0" w:line="240" w:lineRule="auto"/>
        <w:rPr>
          <w:rFonts w:eastAsia="Cambria" w:cs="Calibri"/>
        </w:rPr>
      </w:pPr>
    </w:p>
    <w:p w:rsidR="009351A7" w:rsidRPr="00793FA3" w:rsidRDefault="009351A7" w:rsidP="009351A7">
      <w:pPr>
        <w:spacing w:after="0" w:line="240" w:lineRule="auto"/>
        <w:rPr>
          <w:rFonts w:eastAsia="Cambria" w:cs="Calibri"/>
        </w:rPr>
      </w:pPr>
      <w:r w:rsidRPr="00793FA3">
        <w:rPr>
          <w:rFonts w:eastAsia="Cambria" w:cs="Calibri"/>
          <w:bCs/>
          <w:u w:val="single"/>
        </w:rPr>
        <w:t>China asserted a bold vision of itself as the pre-eminent power in East Asia, sparring with the U.S.</w:t>
      </w:r>
      <w:r w:rsidRPr="00793FA3">
        <w:rPr>
          <w:rFonts w:eastAsia="Cambria" w:cs="Calibri"/>
        </w:rPr>
        <w:t xml:space="preserve"> at a meeting of the world's top defense officials and inflaming tensions with its less-powerful neighbors.</w:t>
      </w:r>
    </w:p>
    <w:p w:rsidR="009351A7" w:rsidRPr="00793FA3" w:rsidRDefault="009351A7" w:rsidP="009351A7">
      <w:pPr>
        <w:spacing w:after="0" w:line="240" w:lineRule="auto"/>
        <w:rPr>
          <w:rFonts w:eastAsia="Cambria" w:cs="Calibri"/>
        </w:rPr>
      </w:pPr>
      <w:r w:rsidRPr="00793FA3">
        <w:rPr>
          <w:rFonts w:eastAsia="Cambria" w:cs="Calibri"/>
          <w:bCs/>
          <w:u w:val="single"/>
        </w:rPr>
        <w:t>Beijing's stepped-up rhetoric illustrated its view that U.S. power</w:t>
      </w:r>
      <w:r w:rsidRPr="00793FA3">
        <w:rPr>
          <w:rFonts w:eastAsia="Cambria" w:cs="Calibri"/>
        </w:rPr>
        <w:t xml:space="preserve"> in the region </w:t>
      </w:r>
      <w:r w:rsidRPr="00793FA3">
        <w:rPr>
          <w:rFonts w:eastAsia="Cambria" w:cs="Calibri"/>
          <w:bCs/>
          <w:u w:val="single"/>
        </w:rPr>
        <w:t>is waning</w:t>
      </w:r>
      <w:r w:rsidRPr="00793FA3">
        <w:rPr>
          <w:rFonts w:eastAsia="Cambria" w:cs="Calibri"/>
        </w:rPr>
        <w:t xml:space="preserve"> </w:t>
      </w:r>
      <w:r w:rsidRPr="00793FA3">
        <w:rPr>
          <w:rFonts w:eastAsia="Cambria" w:cs="Calibri"/>
          <w:b/>
          <w:iCs/>
          <w:u w:val="single"/>
          <w:bdr w:val="single" w:sz="18" w:space="0" w:color="auto"/>
        </w:rPr>
        <w:t>even as China's more-aggressive approach appears to be bringing other nations together to counter its growing military and economic sway</w:t>
      </w:r>
      <w:r w:rsidRPr="00793FA3">
        <w:rPr>
          <w:rFonts w:eastAsia="Cambria" w:cs="Calibri"/>
        </w:rPr>
        <w:t>.</w:t>
      </w:r>
    </w:p>
    <w:p w:rsidR="009351A7" w:rsidRPr="00793FA3" w:rsidRDefault="009351A7" w:rsidP="009351A7">
      <w:pPr>
        <w:spacing w:after="0" w:line="240" w:lineRule="auto"/>
        <w:rPr>
          <w:rFonts w:eastAsia="Cambria" w:cs="Calibri"/>
        </w:rPr>
      </w:pPr>
      <w:r w:rsidRPr="00793FA3">
        <w:rPr>
          <w:rFonts w:eastAsia="Cambria" w:cs="Calibri"/>
        </w:rPr>
        <w:t xml:space="preserve">At the Shangri-La Dialogue in Singapore over the weekend, a </w:t>
      </w:r>
      <w:r w:rsidRPr="00793FA3">
        <w:rPr>
          <w:rFonts w:eastAsia="Cambria" w:cs="Calibri"/>
          <w:bCs/>
          <w:u w:val="single"/>
        </w:rPr>
        <w:t>top Chinese military official</w:t>
      </w:r>
      <w:r w:rsidRPr="00793FA3">
        <w:rPr>
          <w:rFonts w:eastAsia="Cambria" w:cs="Calibri"/>
        </w:rPr>
        <w:t xml:space="preserve"> </w:t>
      </w:r>
      <w:r w:rsidRPr="00793FA3">
        <w:rPr>
          <w:rFonts w:eastAsia="Cambria" w:cs="Calibri"/>
          <w:bCs/>
          <w:u w:val="single"/>
        </w:rPr>
        <w:t xml:space="preserve">issued an unusually robust riposte to </w:t>
      </w:r>
      <w:r w:rsidRPr="00793FA3">
        <w:rPr>
          <w:rFonts w:eastAsia="Cambria" w:cs="Calibri"/>
        </w:rPr>
        <w:t xml:space="preserve">U.S. Defense Secretary Chuck </w:t>
      </w:r>
      <w:r w:rsidRPr="00793FA3">
        <w:rPr>
          <w:rFonts w:eastAsia="Cambria" w:cs="Calibri"/>
          <w:bCs/>
          <w:u w:val="single"/>
        </w:rPr>
        <w:t>Hagel, who criticized China's "destabilizing, unilateral actions"</w:t>
      </w:r>
      <w:r w:rsidRPr="00793FA3">
        <w:rPr>
          <w:rFonts w:eastAsia="Cambria" w:cs="Calibri"/>
        </w:rPr>
        <w:t xml:space="preserve"> in the South China Sea, including deploying an oil-drilling platform in disputed waters, among other moves.</w:t>
      </w:r>
    </w:p>
    <w:p w:rsidR="009351A7" w:rsidRPr="00793FA3" w:rsidRDefault="009351A7" w:rsidP="009351A7">
      <w:pPr>
        <w:spacing w:after="0" w:line="240" w:lineRule="auto"/>
        <w:rPr>
          <w:rFonts w:eastAsia="Cambria" w:cs="Calibri"/>
        </w:rPr>
      </w:pPr>
      <w:r w:rsidRPr="00793FA3">
        <w:rPr>
          <w:rFonts w:eastAsia="Cambria" w:cs="Calibri"/>
        </w:rPr>
        <w:t xml:space="preserve">Lt. Gen. Wang </w:t>
      </w:r>
      <w:proofErr w:type="spellStart"/>
      <w:r w:rsidRPr="00793FA3">
        <w:rPr>
          <w:rFonts w:eastAsia="Cambria" w:cs="Calibri"/>
          <w:bCs/>
          <w:u w:val="single"/>
        </w:rPr>
        <w:t>Guanzhong</w:t>
      </w:r>
      <w:proofErr w:type="spellEnd"/>
      <w:r w:rsidRPr="00793FA3">
        <w:rPr>
          <w:rFonts w:eastAsia="Cambria" w:cs="Calibri"/>
        </w:rPr>
        <w:t xml:space="preserve">, the Chinese military's deputy chief of general staff, </w:t>
      </w:r>
      <w:r w:rsidRPr="00793FA3">
        <w:rPr>
          <w:rFonts w:eastAsia="Cambria" w:cs="Calibri"/>
          <w:bCs/>
          <w:u w:val="single"/>
        </w:rPr>
        <w:t>fired back</w:t>
      </w:r>
      <w:r w:rsidRPr="00793FA3">
        <w:rPr>
          <w:rFonts w:eastAsia="Cambria" w:cs="Calibri"/>
        </w:rPr>
        <w:t xml:space="preserve"> on Sunday, </w:t>
      </w:r>
      <w:r w:rsidRPr="00793FA3">
        <w:rPr>
          <w:rFonts w:eastAsia="Cambria" w:cs="Calibri"/>
          <w:bCs/>
          <w:u w:val="single"/>
        </w:rPr>
        <w:t>saying Mr. Hagel's speech was "full of hegemony,</w:t>
      </w:r>
      <w:r w:rsidRPr="00793FA3">
        <w:rPr>
          <w:rFonts w:eastAsia="Cambria" w:cs="Calibri"/>
        </w:rPr>
        <w:t xml:space="preserve"> full of words of threat and intimidation," and part of "a provocative challenge against China."</w:t>
      </w:r>
    </w:p>
    <w:p w:rsidR="009351A7" w:rsidRPr="00793FA3" w:rsidRDefault="009351A7" w:rsidP="009351A7">
      <w:pPr>
        <w:spacing w:after="0" w:line="240" w:lineRule="auto"/>
        <w:rPr>
          <w:rFonts w:eastAsia="Cambria" w:cs="Calibri"/>
        </w:rPr>
      </w:pPr>
      <w:r w:rsidRPr="00793FA3">
        <w:rPr>
          <w:rFonts w:eastAsia="Cambria" w:cs="Calibri"/>
        </w:rPr>
        <w:t xml:space="preserve">Other </w:t>
      </w:r>
      <w:r w:rsidRPr="00793FA3">
        <w:rPr>
          <w:rFonts w:eastAsia="Cambria" w:cs="Calibri"/>
          <w:bCs/>
          <w:u w:val="single"/>
        </w:rPr>
        <w:t>Chinese officials at the meeting were similarly blunt</w:t>
      </w:r>
      <w:r w:rsidRPr="00793FA3">
        <w:rPr>
          <w:rFonts w:eastAsia="Cambria" w:cs="Calibri"/>
        </w:rPr>
        <w:t xml:space="preserve"> in their assessment of the U.S.</w:t>
      </w:r>
    </w:p>
    <w:p w:rsidR="009351A7" w:rsidRPr="00793FA3" w:rsidRDefault="009351A7" w:rsidP="009351A7">
      <w:pPr>
        <w:spacing w:after="0" w:line="240" w:lineRule="auto"/>
        <w:rPr>
          <w:rFonts w:eastAsia="Cambria" w:cs="Calibri"/>
        </w:rPr>
      </w:pPr>
      <w:r w:rsidRPr="00793FA3">
        <w:rPr>
          <w:rFonts w:eastAsia="Cambria" w:cs="Calibri"/>
        </w:rPr>
        <w:t>"</w:t>
      </w:r>
      <w:r w:rsidRPr="00793FA3">
        <w:rPr>
          <w:rFonts w:eastAsia="Cambria" w:cs="Calibri"/>
          <w:bCs/>
          <w:u w:val="single"/>
        </w:rPr>
        <w:t xml:space="preserve">The Americans are making very, very important strategic mistakes </w:t>
      </w:r>
      <w:r w:rsidRPr="00793FA3">
        <w:rPr>
          <w:rFonts w:eastAsia="Cambria" w:cs="Calibri"/>
        </w:rPr>
        <w:t xml:space="preserve">right now," Maj. Gen. Zhu </w:t>
      </w:r>
      <w:proofErr w:type="spellStart"/>
      <w:r w:rsidRPr="00793FA3">
        <w:rPr>
          <w:rFonts w:eastAsia="Cambria" w:cs="Calibri"/>
        </w:rPr>
        <w:t>Chenghu</w:t>
      </w:r>
      <w:proofErr w:type="spellEnd"/>
      <w:r w:rsidRPr="00793FA3">
        <w:rPr>
          <w:rFonts w:eastAsia="Cambria" w:cs="Calibri"/>
        </w:rPr>
        <w:t xml:space="preserve"> said in an interview. "If you take China as an enemy, China will absolutely become the enemy of the U.S.," he said.</w:t>
      </w:r>
    </w:p>
    <w:p w:rsidR="009351A7" w:rsidRPr="00793FA3" w:rsidRDefault="009351A7" w:rsidP="009351A7">
      <w:pPr>
        <w:spacing w:after="0" w:line="240" w:lineRule="auto"/>
        <w:rPr>
          <w:rFonts w:eastAsia="Cambria" w:cs="Calibri"/>
        </w:rPr>
      </w:pPr>
      <w:r w:rsidRPr="00793FA3">
        <w:rPr>
          <w:rFonts w:eastAsia="Cambria" w:cs="Calibri"/>
        </w:rPr>
        <w:t xml:space="preserve">He went on to tell a Chinese-language broadcaster that </w:t>
      </w:r>
      <w:r w:rsidRPr="00793FA3">
        <w:rPr>
          <w:rFonts w:eastAsia="Cambria" w:cs="Calibri"/>
          <w:bCs/>
          <w:u w:val="single"/>
        </w:rPr>
        <w:t>U.S. power was declining.</w:t>
      </w:r>
    </w:p>
    <w:p w:rsidR="009351A7" w:rsidRPr="00793FA3" w:rsidRDefault="009351A7" w:rsidP="009351A7">
      <w:pPr>
        <w:spacing w:after="0" w:line="240" w:lineRule="auto"/>
        <w:rPr>
          <w:rFonts w:eastAsia="Cambria" w:cs="Calibri"/>
        </w:rPr>
      </w:pPr>
      <w:r w:rsidRPr="00793FA3">
        <w:rPr>
          <w:rFonts w:eastAsia="Cambria" w:cs="Calibri"/>
          <w:b/>
          <w:iCs/>
          <w:u w:val="single"/>
          <w:bdr w:val="single" w:sz="18" w:space="0" w:color="auto"/>
        </w:rPr>
        <w:t>China is</w:t>
      </w:r>
      <w:r w:rsidRPr="00793FA3">
        <w:rPr>
          <w:rFonts w:eastAsia="Cambria" w:cs="Calibri"/>
        </w:rPr>
        <w:t xml:space="preserve"> feeling increasingly comfortable with the idea that it is Asia's top power, or at least should be treated as an equal of the U.S., and it is </w:t>
      </w:r>
      <w:r w:rsidRPr="00793FA3">
        <w:rPr>
          <w:rFonts w:eastAsia="Cambria" w:cs="Calibri"/>
          <w:b/>
          <w:iCs/>
          <w:u w:val="single"/>
          <w:bdr w:val="single" w:sz="18" w:space="0" w:color="auto"/>
        </w:rPr>
        <w:t>engaging in displays to show that the U.S. can do little or nothing to stop it</w:t>
      </w:r>
      <w:r w:rsidRPr="00793FA3">
        <w:rPr>
          <w:rFonts w:eastAsia="Cambria" w:cs="Calibri"/>
        </w:rPr>
        <w:t xml:space="preserve"> despite America's greater military firepower, according to several experts.</w:t>
      </w:r>
    </w:p>
    <w:p w:rsidR="009351A7" w:rsidRPr="00793FA3" w:rsidRDefault="009351A7" w:rsidP="009351A7">
      <w:pPr>
        <w:spacing w:after="0" w:line="240" w:lineRule="auto"/>
        <w:rPr>
          <w:rFonts w:eastAsia="Cambria" w:cs="Calibri"/>
          <w:bCs/>
          <w:u w:val="single"/>
        </w:rPr>
      </w:pPr>
      <w:r w:rsidRPr="00793FA3">
        <w:rPr>
          <w:rFonts w:eastAsia="Cambria" w:cs="Calibri"/>
        </w:rPr>
        <w:t>"</w:t>
      </w:r>
      <w:r w:rsidRPr="00793FA3">
        <w:rPr>
          <w:rFonts w:eastAsia="Cambria" w:cs="Calibri"/>
          <w:bCs/>
          <w:u w:val="single"/>
        </w:rPr>
        <w:t>China is very significantly upping the ante</w:t>
      </w:r>
      <w:r w:rsidRPr="00793FA3">
        <w:rPr>
          <w:rFonts w:eastAsia="Cambria" w:cs="Calibri"/>
        </w:rPr>
        <w:t xml:space="preserve"> here," said Hugh White, a professor of strategic studies at the Australian National University. "</w:t>
      </w:r>
      <w:r w:rsidRPr="00793FA3">
        <w:rPr>
          <w:rFonts w:eastAsia="Cambria" w:cs="Calibri"/>
          <w:bCs/>
          <w:u w:val="single"/>
        </w:rPr>
        <w:t>What we're seeing is a steady and sharp increase in the overtones of the strategic rivalry."</w:t>
      </w:r>
    </w:p>
    <w:p w:rsidR="009351A7" w:rsidRPr="00793FA3" w:rsidRDefault="009351A7" w:rsidP="009351A7">
      <w:pPr>
        <w:spacing w:after="0" w:line="240" w:lineRule="auto"/>
        <w:rPr>
          <w:rFonts w:eastAsia="Cambria" w:cs="Calibri"/>
        </w:rPr>
      </w:pPr>
      <w:r w:rsidRPr="00793FA3">
        <w:rPr>
          <w:rFonts w:eastAsia="Cambria" w:cs="Calibri"/>
        </w:rPr>
        <w:t xml:space="preserve">Another analyst, who asked not to be named for fear of offending China, said it was remarkable how </w:t>
      </w:r>
      <w:proofErr w:type="gramStart"/>
      <w:r w:rsidRPr="00793FA3">
        <w:rPr>
          <w:rFonts w:eastAsia="Cambria" w:cs="Calibri"/>
        </w:rPr>
        <w:t>much other countries</w:t>
      </w:r>
      <w:proofErr w:type="gramEnd"/>
      <w:r w:rsidRPr="00793FA3">
        <w:rPr>
          <w:rFonts w:eastAsia="Cambria" w:cs="Calibri"/>
        </w:rPr>
        <w:t>' impressions of China had shifted in the space of just a few years.</w:t>
      </w:r>
    </w:p>
    <w:p w:rsidR="009351A7" w:rsidRPr="00793FA3" w:rsidRDefault="009351A7" w:rsidP="009351A7">
      <w:pPr>
        <w:spacing w:after="0" w:line="240" w:lineRule="auto"/>
        <w:rPr>
          <w:rFonts w:eastAsia="Cambria" w:cs="Calibri"/>
        </w:rPr>
      </w:pPr>
      <w:r w:rsidRPr="00793FA3">
        <w:rPr>
          <w:rFonts w:eastAsia="Cambria" w:cs="Calibri"/>
        </w:rPr>
        <w:t>"You could say, now [the Chinese are] behaving more like a great power,</w:t>
      </w:r>
      <w:r w:rsidRPr="00793FA3">
        <w:rPr>
          <w:rFonts w:eastAsia="Cambria" w:cs="Calibri" w:hint="eastAsia"/>
        </w:rPr>
        <w:t>—</w:t>
      </w:r>
      <w:r w:rsidRPr="00793FA3">
        <w:rPr>
          <w:rFonts w:eastAsia="Cambria" w:cs="Calibri"/>
        </w:rPr>
        <w:t>they're behaving with a sense of entitlement, a sense of exceptionalism</w:t>
      </w:r>
      <w:r w:rsidRPr="00793FA3">
        <w:rPr>
          <w:rFonts w:eastAsia="Cambria" w:cs="Calibri" w:hint="eastAsia"/>
        </w:rPr>
        <w:t>—</w:t>
      </w:r>
      <w:r w:rsidRPr="00793FA3">
        <w:rPr>
          <w:rFonts w:eastAsia="Cambria" w:cs="Calibri"/>
        </w:rPr>
        <w:t>the way the Americans have done, and the British before them, as if the rules don't apply to them."</w:t>
      </w:r>
    </w:p>
    <w:p w:rsidR="009351A7" w:rsidRPr="00793FA3" w:rsidRDefault="009351A7" w:rsidP="009351A7">
      <w:pPr>
        <w:spacing w:after="0" w:line="240" w:lineRule="auto"/>
        <w:rPr>
          <w:rFonts w:eastAsia="Cambria" w:cs="Calibri"/>
        </w:rPr>
      </w:pPr>
      <w:r w:rsidRPr="00793FA3">
        <w:rPr>
          <w:rFonts w:eastAsia="Cambria" w:cs="Calibri"/>
        </w:rPr>
        <w:t>But China also risks overplaying its hand by speaking out so forcefully against the U.S. and its allies.</w:t>
      </w:r>
    </w:p>
    <w:p w:rsidR="009351A7" w:rsidRPr="00793FA3" w:rsidRDefault="009351A7" w:rsidP="009351A7">
      <w:pPr>
        <w:spacing w:after="0" w:line="240" w:lineRule="auto"/>
        <w:rPr>
          <w:rFonts w:eastAsia="Cambria" w:cs="Calibri"/>
        </w:rPr>
      </w:pPr>
      <w:r w:rsidRPr="00793FA3">
        <w:rPr>
          <w:rFonts w:eastAsia="Cambria" w:cs="Calibri"/>
        </w:rPr>
        <w:t xml:space="preserve">"China's position is not as strong as it thinks it is," said Rory </w:t>
      </w:r>
      <w:proofErr w:type="spellStart"/>
      <w:r w:rsidRPr="00793FA3">
        <w:rPr>
          <w:rFonts w:eastAsia="Cambria" w:cs="Calibri"/>
        </w:rPr>
        <w:t>Medcalf</w:t>
      </w:r>
      <w:proofErr w:type="spellEnd"/>
      <w:r w:rsidRPr="00793FA3">
        <w:rPr>
          <w:rFonts w:eastAsia="Cambria" w:cs="Calibri"/>
        </w:rPr>
        <w:t>, director of the International Security Program at the Lowy Institute for International Policy in Australia. Not only do China's more-aggressive actions encourage other countries to band together to counter China's rise, they also make it easier for the U.S. to justify its continued military role in the region, he said.</w:t>
      </w:r>
    </w:p>
    <w:p w:rsidR="009351A7" w:rsidRPr="00793FA3" w:rsidRDefault="009351A7" w:rsidP="009351A7">
      <w:pPr>
        <w:spacing w:after="0" w:line="240" w:lineRule="auto"/>
        <w:rPr>
          <w:rFonts w:eastAsia="Cambria" w:cs="Calibri"/>
        </w:rPr>
      </w:pPr>
      <w:r w:rsidRPr="00793FA3">
        <w:rPr>
          <w:rFonts w:eastAsia="Cambria" w:cs="Calibri"/>
        </w:rPr>
        <w:t>Some U.S. officials have said privately they hope that China's actions in the South China Sea and its tough language will push America's allies to strengthen ties with one another, and smaller nations to seek stronger ties with the U.S.</w:t>
      </w:r>
    </w:p>
    <w:p w:rsidR="009351A7" w:rsidRPr="00793FA3" w:rsidRDefault="009351A7" w:rsidP="009351A7">
      <w:pPr>
        <w:spacing w:after="0" w:line="240" w:lineRule="auto"/>
        <w:rPr>
          <w:rFonts w:eastAsia="Cambria" w:cs="Calibri"/>
          <w:bCs/>
          <w:u w:val="single"/>
        </w:rPr>
      </w:pPr>
      <w:r w:rsidRPr="00793FA3">
        <w:rPr>
          <w:rFonts w:eastAsia="Cambria" w:cs="Calibri"/>
        </w:rPr>
        <w:t xml:space="preserve">But the strategic equation is changing rapidly as China's economic and military power grows. Deepening trade and economic ties between China and its neighbors mean that </w:t>
      </w:r>
      <w:r w:rsidRPr="00793FA3">
        <w:rPr>
          <w:rFonts w:eastAsia="Cambria" w:cs="Calibri"/>
          <w:bCs/>
          <w:u w:val="single"/>
        </w:rPr>
        <w:t>many Asian countries can't afford to challenge China.</w:t>
      </w:r>
    </w:p>
    <w:p w:rsidR="009351A7" w:rsidRPr="00793FA3" w:rsidRDefault="009351A7" w:rsidP="009351A7">
      <w:pPr>
        <w:spacing w:after="0" w:line="240" w:lineRule="auto"/>
        <w:rPr>
          <w:rFonts w:eastAsia="Cambria" w:cs="Calibri"/>
        </w:rPr>
      </w:pPr>
      <w:r w:rsidRPr="00793FA3">
        <w:rPr>
          <w:rFonts w:eastAsia="Cambria" w:cs="Calibri"/>
        </w:rPr>
        <w:t>Several weeks ago, a Chinese state-run oil company moved a drilling rig into waters also claimed by Vietnam, sparking riots against Chinese and other businesses in Vietnam, and triggering criticism from Washington and Tokyo about what they see as Beijing's growing disregard for international law.</w:t>
      </w:r>
    </w:p>
    <w:p w:rsidR="009351A7" w:rsidRPr="00793FA3" w:rsidRDefault="009351A7" w:rsidP="009351A7">
      <w:pPr>
        <w:spacing w:after="0" w:line="240" w:lineRule="auto"/>
        <w:rPr>
          <w:rFonts w:eastAsia="Cambria" w:cs="Calibri"/>
        </w:rPr>
      </w:pPr>
      <w:r w:rsidRPr="00793FA3">
        <w:rPr>
          <w:rFonts w:eastAsia="Cambria" w:cs="Calibri"/>
        </w:rPr>
        <w:t>China defended its actions as normal activities in its own sovereign territory.</w:t>
      </w:r>
    </w:p>
    <w:p w:rsidR="009351A7" w:rsidRPr="00793FA3" w:rsidRDefault="009351A7" w:rsidP="009351A7">
      <w:pPr>
        <w:spacing w:after="0" w:line="240" w:lineRule="auto"/>
        <w:rPr>
          <w:rFonts w:eastAsia="Cambria" w:cs="Calibri"/>
        </w:rPr>
      </w:pPr>
      <w:r w:rsidRPr="00793FA3">
        <w:rPr>
          <w:rFonts w:eastAsia="Cambria" w:cs="Calibri"/>
        </w:rPr>
        <w:t xml:space="preserve">Other actions by China that have angered the region include the seizure of the Scarborough Shoal, a disputed area in the South China Sea that is also claimed by the Philippines, in 2012, and a construction project in the disputed Spratly Islands. China has also repeatedly sparred with Japan over rights to disputed East China Sea islands known as </w:t>
      </w:r>
      <w:proofErr w:type="spellStart"/>
      <w:r w:rsidRPr="00793FA3">
        <w:rPr>
          <w:rFonts w:eastAsia="Cambria" w:cs="Calibri"/>
        </w:rPr>
        <w:t>Senkaku</w:t>
      </w:r>
      <w:proofErr w:type="spellEnd"/>
      <w:r w:rsidRPr="00793FA3">
        <w:rPr>
          <w:rFonts w:eastAsia="Cambria" w:cs="Calibri"/>
        </w:rPr>
        <w:t xml:space="preserve"> in Japan and </w:t>
      </w:r>
      <w:proofErr w:type="spellStart"/>
      <w:r w:rsidRPr="00793FA3">
        <w:rPr>
          <w:rFonts w:eastAsia="Cambria" w:cs="Calibri"/>
        </w:rPr>
        <w:t>Diaoyu</w:t>
      </w:r>
      <w:proofErr w:type="spellEnd"/>
      <w:r w:rsidRPr="00793FA3">
        <w:rPr>
          <w:rFonts w:eastAsia="Cambria" w:cs="Calibri"/>
        </w:rPr>
        <w:t xml:space="preserve"> in China.</w:t>
      </w:r>
    </w:p>
    <w:p w:rsidR="009351A7" w:rsidRPr="00793FA3" w:rsidRDefault="009351A7" w:rsidP="009351A7">
      <w:pPr>
        <w:spacing w:after="0" w:line="240" w:lineRule="auto"/>
        <w:rPr>
          <w:rFonts w:eastAsia="Cambria" w:cs="Calibri"/>
        </w:rPr>
      </w:pPr>
      <w:r w:rsidRPr="00793FA3">
        <w:rPr>
          <w:rFonts w:eastAsia="Cambria" w:cs="Calibri"/>
        </w:rPr>
        <w:t>Despite region-wide concern over these perceived incursions, few nations in the region have the military or economic wherewithal to risk angering Beijing.</w:t>
      </w:r>
    </w:p>
    <w:p w:rsidR="009351A7" w:rsidRPr="00793FA3" w:rsidRDefault="009351A7" w:rsidP="009351A7">
      <w:pPr>
        <w:spacing w:after="0" w:line="240" w:lineRule="auto"/>
        <w:rPr>
          <w:rFonts w:eastAsia="Cambria" w:cs="Calibri"/>
        </w:rPr>
      </w:pPr>
      <w:r w:rsidRPr="00793FA3">
        <w:rPr>
          <w:rFonts w:eastAsia="Cambria" w:cs="Calibri"/>
        </w:rPr>
        <w:t xml:space="preserve">The tit-for-tat at the Shangri-La Dialogue was unusual in its frankness. It kicked off on Friday night, when Japanese Prime Minister </w:t>
      </w:r>
      <w:proofErr w:type="spellStart"/>
      <w:r w:rsidRPr="00793FA3">
        <w:rPr>
          <w:rFonts w:eastAsia="Cambria" w:cs="Calibri"/>
        </w:rPr>
        <w:t>Shinzo</w:t>
      </w:r>
      <w:proofErr w:type="spellEnd"/>
      <w:r w:rsidRPr="00793FA3">
        <w:rPr>
          <w:rFonts w:eastAsia="Cambria" w:cs="Calibri"/>
        </w:rPr>
        <w:t xml:space="preserve"> Abe used his speech to denounce unilateral efforts to alter the strategic status quo in Asia, in remarks clearly aimed at China.</w:t>
      </w:r>
    </w:p>
    <w:p w:rsidR="009351A7" w:rsidRPr="00793FA3" w:rsidRDefault="009351A7" w:rsidP="009351A7">
      <w:pPr>
        <w:spacing w:after="0" w:line="240" w:lineRule="auto"/>
        <w:rPr>
          <w:rFonts w:eastAsia="Cambria" w:cs="Calibri"/>
        </w:rPr>
      </w:pPr>
      <w:r w:rsidRPr="00793FA3">
        <w:rPr>
          <w:rFonts w:eastAsia="Cambria" w:cs="Calibri"/>
        </w:rPr>
        <w:t>Gen. Martin Dempsey, chairman of the Joint Chiefs of Staff, remarked that the Pacific region was becoming less stable because of "coercion and provocation" by China.</w:t>
      </w:r>
    </w:p>
    <w:p w:rsidR="009351A7" w:rsidRPr="00793FA3" w:rsidRDefault="009351A7" w:rsidP="009351A7">
      <w:pPr>
        <w:spacing w:after="0" w:line="240" w:lineRule="auto"/>
        <w:rPr>
          <w:rFonts w:eastAsia="Cambria" w:cs="Calibri"/>
        </w:rPr>
      </w:pPr>
      <w:r w:rsidRPr="00793FA3">
        <w:rPr>
          <w:rFonts w:eastAsia="Cambria" w:cs="Calibri"/>
        </w:rPr>
        <w:t>China's Gen. Zhu said charges of destabilizing actions by China were groundless. Gen. Zhu accused Mr. Hagel of hypocrisy in his assessment of the region's security landscape, suggesting that in his view "whatever the Chinese do is illegal, and whatever the Americans do is right."</w:t>
      </w:r>
    </w:p>
    <w:p w:rsidR="009351A7" w:rsidRPr="00793FA3" w:rsidRDefault="009351A7" w:rsidP="009351A7">
      <w:pPr>
        <w:spacing w:after="0" w:line="240" w:lineRule="auto"/>
        <w:rPr>
          <w:rFonts w:eastAsia="Cambria" w:cs="Calibri"/>
        </w:rPr>
      </w:pPr>
      <w:r w:rsidRPr="00793FA3">
        <w:rPr>
          <w:rFonts w:eastAsia="Cambria" w:cs="Calibri"/>
        </w:rPr>
        <w:t>The "Chinese are not so stupid" as to believe that Washington wants to work with China, or that the U.S. government is truly neutral when it comes to territorial disputes between China and American allies, he said.</w:t>
      </w:r>
    </w:p>
    <w:p w:rsidR="009351A7" w:rsidRPr="00793FA3" w:rsidRDefault="009351A7" w:rsidP="009351A7">
      <w:pPr>
        <w:spacing w:after="0" w:line="240" w:lineRule="auto"/>
        <w:rPr>
          <w:rFonts w:eastAsia="Cambria" w:cs="Calibri"/>
          <w:bCs/>
          <w:u w:val="single"/>
        </w:rPr>
      </w:pPr>
      <w:r w:rsidRPr="00793FA3">
        <w:rPr>
          <w:rFonts w:eastAsia="Cambria" w:cs="Calibri"/>
          <w:bCs/>
          <w:u w:val="single"/>
        </w:rPr>
        <w:t>China's</w:t>
      </w:r>
      <w:r w:rsidRPr="00793FA3">
        <w:rPr>
          <w:rFonts w:eastAsia="Cambria" w:cs="Calibri"/>
        </w:rPr>
        <w:t xml:space="preserve"> military remains far less powerful than that of the U.S., but its </w:t>
      </w:r>
      <w:r w:rsidRPr="00793FA3">
        <w:rPr>
          <w:rFonts w:eastAsia="Cambria" w:cs="Calibri"/>
          <w:bCs/>
          <w:u w:val="single"/>
        </w:rPr>
        <w:t>investments in enhanced surveillance and missile-weapons systems means it would be more capable of deterring U.S. advances in the region in the event of a military conflict.</w:t>
      </w:r>
    </w:p>
    <w:p w:rsidR="009351A7" w:rsidRPr="00793FA3" w:rsidRDefault="009351A7" w:rsidP="009351A7">
      <w:pPr>
        <w:spacing w:after="0" w:line="240" w:lineRule="auto"/>
        <w:rPr>
          <w:rFonts w:eastAsia="Cambria" w:cs="Calibri"/>
        </w:rPr>
      </w:pPr>
      <w:r w:rsidRPr="00793FA3">
        <w:rPr>
          <w:rFonts w:eastAsia="Cambria" w:cs="Calibri"/>
        </w:rPr>
        <w:t>China's military strategists have long seen their country as being hemmed in militarily by a network of U.S. bases and alliances in Asia that are mostly legacies from World War II and the Cold War.</w:t>
      </w:r>
    </w:p>
    <w:p w:rsidR="009351A7" w:rsidRPr="00793FA3" w:rsidRDefault="009351A7" w:rsidP="009351A7">
      <w:pPr>
        <w:spacing w:after="0" w:line="240" w:lineRule="auto"/>
        <w:rPr>
          <w:rFonts w:eastAsia="Cambria" w:cs="Calibri"/>
        </w:rPr>
      </w:pPr>
      <w:r w:rsidRPr="00793FA3">
        <w:rPr>
          <w:rFonts w:eastAsia="Cambria" w:cs="Calibri"/>
        </w:rPr>
        <w:t>Since the global financial crisis in 2008, many Chinese military officers have perceived an opportunity to use the country's economic strength to change that dynamic. Those officers, and many civilian analysts, also expect that the U.S. would be reluctant to become embroiled in another conflict after extricating itself from wars in Iraq and Afghanistan.</w:t>
      </w:r>
    </w:p>
    <w:p w:rsidR="009351A7" w:rsidRPr="00793FA3" w:rsidRDefault="009351A7" w:rsidP="009351A7">
      <w:pPr>
        <w:spacing w:after="0" w:line="240" w:lineRule="auto"/>
        <w:rPr>
          <w:rFonts w:eastAsia="Cambria" w:cs="Calibri"/>
        </w:rPr>
      </w:pPr>
      <w:r w:rsidRPr="00793FA3">
        <w:rPr>
          <w:rFonts w:eastAsia="Cambria" w:cs="Calibri"/>
        </w:rPr>
        <w:t>In his speech on Sunday, Lt. Gen. Wang, China's top military delegate at the meeting, said Mr. Hagel's speech was designed to "create trouble and make provocations."</w:t>
      </w:r>
    </w:p>
    <w:p w:rsidR="009351A7" w:rsidRPr="00793FA3" w:rsidRDefault="009351A7" w:rsidP="009351A7">
      <w:pPr>
        <w:spacing w:after="0" w:line="240" w:lineRule="auto"/>
        <w:rPr>
          <w:rFonts w:eastAsia="Cambria" w:cs="Calibri"/>
        </w:rPr>
      </w:pPr>
      <w:r w:rsidRPr="00793FA3">
        <w:rPr>
          <w:rFonts w:eastAsia="Cambria" w:cs="Calibri"/>
        </w:rPr>
        <w:t>Nevertheless, he said, China is committed to peaceful development and observes proper processes in handling territorial disputes.</w:t>
      </w:r>
    </w:p>
    <w:p w:rsidR="009351A7" w:rsidRPr="00793FA3" w:rsidRDefault="009351A7" w:rsidP="009351A7">
      <w:pPr>
        <w:spacing w:after="0" w:line="240" w:lineRule="auto"/>
        <w:rPr>
          <w:rFonts w:eastAsia="Cambria" w:cs="Calibri"/>
        </w:rPr>
      </w:pPr>
      <w:r w:rsidRPr="00793FA3">
        <w:rPr>
          <w:rFonts w:eastAsia="Cambria" w:cs="Calibri"/>
        </w:rPr>
        <w:t>"China has never taken the first step to provoke troubles," the general said in comments that he said were deviations from his prepared remarks. "China has only been forced to respond to the provocative actions by other parties."</w:t>
      </w:r>
    </w:p>
    <w:p w:rsidR="009351A7" w:rsidRPr="00793FA3" w:rsidRDefault="009351A7" w:rsidP="009351A7">
      <w:pPr>
        <w:spacing w:after="0" w:line="240" w:lineRule="auto"/>
        <w:rPr>
          <w:rFonts w:eastAsia="Cambria" w:cs="Calibri"/>
        </w:rPr>
      </w:pPr>
    </w:p>
    <w:p w:rsidR="009351A7" w:rsidRPr="00793FA3" w:rsidRDefault="009351A7" w:rsidP="009351A7">
      <w:pPr>
        <w:pStyle w:val="Heading3"/>
      </w:pPr>
      <w:r w:rsidRPr="00793FA3">
        <w:t>Fiscal Crisis</w:t>
      </w:r>
    </w:p>
    <w:p w:rsidR="009351A7" w:rsidRPr="00793FA3" w:rsidRDefault="009351A7" w:rsidP="009351A7">
      <w:pPr>
        <w:keepNext/>
        <w:keepLines/>
        <w:spacing w:before="200" w:after="0" w:line="240" w:lineRule="auto"/>
        <w:outlineLvl w:val="3"/>
        <w:rPr>
          <w:rFonts w:eastAsia="MS Gothic" w:cs="Times New Roman"/>
          <w:iCs/>
        </w:rPr>
      </w:pPr>
      <w:r w:rsidRPr="00793FA3">
        <w:rPr>
          <w:rFonts w:eastAsia="MS Gothic" w:cs="Times New Roman"/>
          <w:b/>
          <w:iCs/>
        </w:rPr>
        <w:t>Hegemony is declining and is unsustainable – fiscal crisis proves</w:t>
      </w:r>
    </w:p>
    <w:p w:rsidR="009351A7" w:rsidRPr="00793FA3" w:rsidRDefault="009351A7" w:rsidP="009351A7">
      <w:pPr>
        <w:spacing w:after="0" w:line="240" w:lineRule="auto"/>
        <w:rPr>
          <w:rFonts w:eastAsia="Cambria" w:cs="Calibri"/>
        </w:rPr>
      </w:pPr>
      <w:r w:rsidRPr="00793FA3">
        <w:rPr>
          <w:rFonts w:eastAsia="Cambria" w:cs="Calibri"/>
          <w:b/>
        </w:rPr>
        <w:t xml:space="preserve">Posen 13 </w:t>
      </w:r>
      <w:r w:rsidRPr="00793FA3">
        <w:rPr>
          <w:rFonts w:eastAsia="Cambria" w:cs="Calibri"/>
        </w:rPr>
        <w:t xml:space="preserve">– Barry R. Posen is Ford International Professor of Political Science and Director of the Security Studies Program at the Massachusetts Institute of Technology (Barry R., “Pull Back”, Foreign Affairs, http://www.stjoe.k12.in.us/ourpages/auto/2013/1/7/40360647/13-0102%20Pull%20Back.pdf) </w:t>
      </w:r>
    </w:p>
    <w:p w:rsidR="009351A7" w:rsidRPr="00793FA3" w:rsidRDefault="009351A7" w:rsidP="009351A7">
      <w:pPr>
        <w:spacing w:after="0" w:line="240" w:lineRule="auto"/>
        <w:rPr>
          <w:rFonts w:eastAsia="Cambria" w:cs="Calibri"/>
          <w:bCs/>
          <w:u w:val="single"/>
        </w:rPr>
      </w:pPr>
    </w:p>
    <w:p w:rsidR="009351A7" w:rsidRPr="00793FA3" w:rsidRDefault="009351A7" w:rsidP="009351A7">
      <w:pPr>
        <w:spacing w:after="0" w:line="240" w:lineRule="auto"/>
        <w:rPr>
          <w:rFonts w:eastAsia="Cambria" w:cs="Calibri"/>
        </w:rPr>
      </w:pPr>
      <w:r w:rsidRPr="00793FA3">
        <w:rPr>
          <w:rFonts w:eastAsia="Cambria" w:cs="Calibri"/>
        </w:rPr>
        <w:t xml:space="preserve">This undisciplined, expensive, and bloody strategy has done untold harm to U.S. national security. It makes enemies almost as fast as it slays them, discourages allies from paying for their own defense, and convinces powerful states to band together and oppose Washington's plans, further raising the costs of carrying out its foreign policy. During the 1990s, these consequences were manageable because the United States enjoyed such a favorable power position and chose its wars carefully. </w:t>
      </w:r>
      <w:r w:rsidRPr="00793FA3">
        <w:rPr>
          <w:rFonts w:eastAsia="Cambria" w:cs="Calibri"/>
          <w:bCs/>
          <w:u w:val="single"/>
        </w:rPr>
        <w:t>Over the last decade</w:t>
      </w:r>
      <w:r w:rsidRPr="00793FA3">
        <w:rPr>
          <w:rFonts w:eastAsia="Cambria" w:cs="Calibri"/>
        </w:rPr>
        <w:t xml:space="preserve">, however, </w:t>
      </w:r>
      <w:r w:rsidRPr="00793FA3">
        <w:rPr>
          <w:rFonts w:eastAsia="Cambria" w:cs="Calibri"/>
          <w:b/>
          <w:iCs/>
          <w:u w:val="single"/>
          <w:bdr w:val="single" w:sz="18" w:space="0" w:color="auto"/>
        </w:rPr>
        <w:t>the country's relative power has deteriorated,</w:t>
      </w:r>
      <w:r w:rsidRPr="00793FA3">
        <w:rPr>
          <w:rFonts w:eastAsia="Cambria" w:cs="Calibri"/>
        </w:rPr>
        <w:t xml:space="preserve"> and </w:t>
      </w:r>
      <w:r w:rsidRPr="00793FA3">
        <w:rPr>
          <w:rFonts w:eastAsia="Cambria" w:cs="Calibri"/>
          <w:bCs/>
          <w:u w:val="single"/>
        </w:rPr>
        <w:t>policymakers have made dreadful choices concerning which wars to fight and how to fight them</w:t>
      </w:r>
      <w:r w:rsidRPr="00793FA3">
        <w:rPr>
          <w:rFonts w:eastAsia="Cambria" w:cs="Calibri"/>
        </w:rPr>
        <w:t>. What's more, the</w:t>
      </w:r>
      <w:r w:rsidRPr="00793FA3">
        <w:rPr>
          <w:rFonts w:eastAsia="Cambria" w:cs="Calibri"/>
          <w:bCs/>
          <w:u w:val="single"/>
        </w:rPr>
        <w:t xml:space="preserve"> Pentagon has come to depend on continuous infusions of cash</w:t>
      </w:r>
      <w:r w:rsidRPr="00793FA3">
        <w:rPr>
          <w:rFonts w:eastAsia="Cambria" w:cs="Calibri"/>
        </w:rPr>
        <w:t xml:space="preserve"> simply </w:t>
      </w:r>
      <w:r w:rsidRPr="00793FA3">
        <w:rPr>
          <w:rFonts w:eastAsia="Cambria" w:cs="Calibri"/>
          <w:bCs/>
          <w:u w:val="single"/>
        </w:rPr>
        <w:t>to retain its current force structure</w:t>
      </w:r>
      <w:r w:rsidRPr="00793FA3">
        <w:rPr>
          <w:rFonts w:eastAsia="Cambria" w:cs="Calibri"/>
        </w:rPr>
        <w:t xml:space="preserve"> -- </w:t>
      </w:r>
      <w:r w:rsidRPr="00793FA3">
        <w:rPr>
          <w:rFonts w:eastAsia="Cambria" w:cs="Calibri"/>
          <w:bCs/>
          <w:u w:val="single"/>
        </w:rPr>
        <w:t>levels of spending</w:t>
      </w:r>
      <w:r w:rsidRPr="00793FA3">
        <w:rPr>
          <w:rFonts w:eastAsia="Cambria" w:cs="Calibri"/>
        </w:rPr>
        <w:t xml:space="preserve"> </w:t>
      </w:r>
      <w:r w:rsidRPr="00793FA3">
        <w:rPr>
          <w:rFonts w:eastAsia="Cambria" w:cs="Calibri"/>
          <w:bCs/>
          <w:u w:val="single"/>
        </w:rPr>
        <w:t>that the Great Recession and the United States'</w:t>
      </w:r>
      <w:r w:rsidRPr="00793FA3">
        <w:rPr>
          <w:rFonts w:eastAsia="Cambria" w:cs="Calibri"/>
        </w:rPr>
        <w:t xml:space="preserve"> ballooning </w:t>
      </w:r>
      <w:r w:rsidRPr="00793FA3">
        <w:rPr>
          <w:rFonts w:eastAsia="Cambria" w:cs="Calibri"/>
          <w:bCs/>
          <w:u w:val="single"/>
        </w:rPr>
        <w:t>debt have rendered unsustainable</w:t>
      </w:r>
      <w:r w:rsidRPr="00793FA3">
        <w:rPr>
          <w:rFonts w:eastAsia="Cambria" w:cs="Calibri"/>
        </w:rPr>
        <w:t>.</w:t>
      </w:r>
    </w:p>
    <w:p w:rsidR="009351A7" w:rsidRPr="00793FA3" w:rsidRDefault="009351A7" w:rsidP="009351A7">
      <w:pPr>
        <w:spacing w:after="0" w:line="240" w:lineRule="auto"/>
        <w:rPr>
          <w:rFonts w:eastAsia="Cambria" w:cs="Calibri"/>
          <w:bCs/>
          <w:u w:val="single"/>
        </w:rPr>
      </w:pPr>
      <w:r w:rsidRPr="00793FA3">
        <w:rPr>
          <w:rFonts w:eastAsia="Cambria" w:cs="Calibri"/>
        </w:rPr>
        <w:t>It is time to abandon the United States' hegemonic strategy and replace it with one of restraint. This approach would mean giving up on global reform and sticking to protecting narrow national security interests. It would mean transforming the military into a smaller force that goes to war only when it truly must. It would mean removing large numbers of U.S. troops from forward bases, creating incentives for allies to provide for their own security. And because such a shift would allow the United States to spend its resources on only the most pressing international threats, it would help preserve the country's prosperity and security over the long run</w:t>
      </w:r>
      <w:r w:rsidRPr="00793FA3">
        <w:rPr>
          <w:rFonts w:eastAsia="Cambria" w:cs="Calibri"/>
          <w:bCs/>
          <w:u w:val="single"/>
        </w:rPr>
        <w:t>.</w:t>
      </w:r>
    </w:p>
    <w:p w:rsidR="009351A7" w:rsidRPr="00793FA3" w:rsidRDefault="009351A7" w:rsidP="009351A7">
      <w:pPr>
        <w:keepNext/>
        <w:keepLines/>
        <w:spacing w:before="200" w:after="0" w:line="240" w:lineRule="auto"/>
        <w:outlineLvl w:val="3"/>
        <w:rPr>
          <w:rFonts w:eastAsia="MS Gothic" w:cs="Times New Roman"/>
          <w:b/>
          <w:bCs/>
          <w:iCs/>
        </w:rPr>
      </w:pPr>
      <w:proofErr w:type="spellStart"/>
      <w:r w:rsidRPr="00793FA3">
        <w:rPr>
          <w:rFonts w:eastAsia="MS Gothic" w:cs="Times New Roman"/>
          <w:b/>
          <w:bCs/>
          <w:iCs/>
        </w:rPr>
        <w:t>Heg</w:t>
      </w:r>
      <w:proofErr w:type="spellEnd"/>
      <w:r w:rsidRPr="00793FA3">
        <w:rPr>
          <w:rFonts w:eastAsia="MS Gothic" w:cs="Times New Roman"/>
          <w:b/>
          <w:bCs/>
          <w:iCs/>
        </w:rPr>
        <w:t xml:space="preserve"> decline is inevitable – fiscal crisis and China rise proves </w:t>
      </w:r>
    </w:p>
    <w:p w:rsidR="009351A7" w:rsidRPr="00793FA3" w:rsidRDefault="009351A7" w:rsidP="009351A7">
      <w:pPr>
        <w:spacing w:after="0" w:line="240" w:lineRule="auto"/>
        <w:rPr>
          <w:rFonts w:eastAsia="Cambria" w:cs="Calibri"/>
          <w:sz w:val="24"/>
          <w:szCs w:val="24"/>
        </w:rPr>
      </w:pPr>
      <w:r w:rsidRPr="00793FA3">
        <w:rPr>
          <w:rFonts w:eastAsia="Cambria" w:cs="Calibri"/>
          <w:b/>
          <w:sz w:val="24"/>
          <w:szCs w:val="24"/>
        </w:rPr>
        <w:t xml:space="preserve">Layne Apr. 26, 2012 </w:t>
      </w:r>
      <w:r w:rsidRPr="00793FA3">
        <w:rPr>
          <w:rFonts w:eastAsia="Cambria" w:cs="Calibri"/>
          <w:sz w:val="24"/>
          <w:szCs w:val="24"/>
        </w:rPr>
        <w:t xml:space="preserve">- Christopher Layne, PhD is Robert M. Gates Chair in Intelligence and National Security at the George Bush School of Government and Public Service at Texas A&amp;M University. He is also a professor of international affairs at the Bush School of Government and Public Service at Texas A&amp;M University. (Christopher, “The End of </w:t>
      </w:r>
      <w:proofErr w:type="spellStart"/>
      <w:r w:rsidRPr="00793FA3">
        <w:rPr>
          <w:rFonts w:eastAsia="Cambria" w:cs="Calibri"/>
          <w:sz w:val="24"/>
          <w:szCs w:val="24"/>
        </w:rPr>
        <w:t>Pax</w:t>
      </w:r>
      <w:proofErr w:type="spellEnd"/>
      <w:r w:rsidRPr="00793FA3">
        <w:rPr>
          <w:rFonts w:eastAsia="Cambria" w:cs="Calibri"/>
          <w:sz w:val="24"/>
          <w:szCs w:val="24"/>
        </w:rPr>
        <w:t xml:space="preserve"> Americana: How Western Decline Became Inevitable” The Atlantic, http://www.theatlantic.com/international/archive/2012/04/the-end-of-pax-americana-how-western-decline-became-inevitable/256388/2/) </w:t>
      </w:r>
    </w:p>
    <w:p w:rsidR="009351A7" w:rsidRPr="00793FA3" w:rsidRDefault="009351A7" w:rsidP="009351A7">
      <w:pPr>
        <w:spacing w:after="0" w:line="240" w:lineRule="auto"/>
        <w:rPr>
          <w:rFonts w:eastAsia="Cambria" w:cs="Calibri"/>
          <w:sz w:val="24"/>
          <w:szCs w:val="24"/>
        </w:rPr>
      </w:pPr>
    </w:p>
    <w:p w:rsidR="009351A7" w:rsidRPr="00793FA3" w:rsidRDefault="009351A7" w:rsidP="009351A7">
      <w:pPr>
        <w:spacing w:after="0" w:line="240" w:lineRule="auto"/>
        <w:rPr>
          <w:rFonts w:eastAsia="Cambria" w:cs="Calibri"/>
          <w:sz w:val="24"/>
          <w:szCs w:val="24"/>
        </w:rPr>
      </w:pPr>
      <w:r w:rsidRPr="00793FA3">
        <w:rPr>
          <w:rFonts w:eastAsia="Cambria" w:cs="Calibri"/>
          <w:sz w:val="24"/>
          <w:szCs w:val="24"/>
        </w:rPr>
        <w:t xml:space="preserve">But even during the Cold War's last two decades, </w:t>
      </w:r>
      <w:r w:rsidRPr="00793FA3">
        <w:rPr>
          <w:rFonts w:eastAsia="Cambria" w:cs="Calibri"/>
          <w:bCs/>
          <w:u w:val="single"/>
        </w:rPr>
        <w:t>the seeds of American decline had already been sown</w:t>
      </w:r>
      <w:r w:rsidRPr="00793FA3">
        <w:rPr>
          <w:rFonts w:eastAsia="Cambria" w:cs="Calibri"/>
          <w:sz w:val="24"/>
          <w:szCs w:val="24"/>
        </w:rPr>
        <w:t xml:space="preserve">. In a prescient--but premature--analysis, President Richard Nixon and Secretary of State Henry Kissinger believed that the bipolar Cold War system would give way to a pentagonal multipolar system composed of the United States, Soviet Union, Europe, China and Japan. Nixon also confronted America's declining international financial power in 1971 when he took the dollar off the Bretton Woods gold standard in response to currency pressures. Later, in 1987, Yale's Paul Kennedy published his brilliant Rise and </w:t>
      </w:r>
      <w:proofErr w:type="gramStart"/>
      <w:r w:rsidRPr="00793FA3">
        <w:rPr>
          <w:rFonts w:eastAsia="Cambria" w:cs="Calibri"/>
          <w:sz w:val="24"/>
          <w:szCs w:val="24"/>
        </w:rPr>
        <w:t>Fall</w:t>
      </w:r>
      <w:proofErr w:type="gramEnd"/>
      <w:r w:rsidRPr="00793FA3">
        <w:rPr>
          <w:rFonts w:eastAsia="Cambria" w:cs="Calibri"/>
          <w:sz w:val="24"/>
          <w:szCs w:val="24"/>
        </w:rPr>
        <w:t xml:space="preserve"> of the Great Powers, which raised questions about the structural, fiscal and economic weaknesses in America that, over time, could nibble away at the foundations of U.S. power. With America's subsequent Cold War triumph--and the bursting of Japan's economic bubble--Kennedy's thesis was widely dismissed.</w:t>
      </w:r>
    </w:p>
    <w:p w:rsidR="009351A7" w:rsidRPr="00793FA3" w:rsidRDefault="009351A7" w:rsidP="009351A7">
      <w:pPr>
        <w:spacing w:after="0" w:line="240" w:lineRule="auto"/>
        <w:rPr>
          <w:rFonts w:eastAsia="Cambria" w:cs="Calibri"/>
          <w:sz w:val="24"/>
          <w:szCs w:val="24"/>
        </w:rPr>
      </w:pPr>
      <w:r w:rsidRPr="00793FA3">
        <w:rPr>
          <w:rFonts w:eastAsia="Cambria" w:cs="Calibri"/>
          <w:sz w:val="24"/>
          <w:szCs w:val="24"/>
        </w:rPr>
        <w:t xml:space="preserve">Now, </w:t>
      </w:r>
      <w:r w:rsidRPr="00793FA3">
        <w:rPr>
          <w:rFonts w:eastAsia="Cambria" w:cs="Calibri"/>
          <w:bCs/>
          <w:u w:val="single"/>
        </w:rPr>
        <w:t xml:space="preserve">in the wake of the 2008 financial meltdown and ensuing recession, </w:t>
      </w:r>
      <w:r w:rsidRPr="00793FA3">
        <w:rPr>
          <w:rFonts w:eastAsia="Cambria" w:cs="Calibri"/>
          <w:b/>
          <w:iCs/>
          <w:u w:val="single"/>
          <w:bdr w:val="single" w:sz="18" w:space="0" w:color="auto"/>
        </w:rPr>
        <w:t>it is clear that Kennedy and other "declinists" were right all along</w:t>
      </w:r>
      <w:r w:rsidRPr="00793FA3">
        <w:rPr>
          <w:rFonts w:eastAsia="Cambria" w:cs="Calibri"/>
          <w:sz w:val="24"/>
          <w:szCs w:val="24"/>
        </w:rPr>
        <w:t xml:space="preserve">. </w:t>
      </w:r>
      <w:r w:rsidRPr="00793FA3">
        <w:rPr>
          <w:rFonts w:eastAsia="Cambria" w:cs="Calibri"/>
          <w:bCs/>
          <w:u w:val="single"/>
        </w:rPr>
        <w:t>The</w:t>
      </w:r>
      <w:r w:rsidRPr="00793FA3">
        <w:rPr>
          <w:rFonts w:eastAsia="Cambria" w:cs="Calibri"/>
          <w:sz w:val="24"/>
          <w:szCs w:val="24"/>
        </w:rPr>
        <w:t xml:space="preserve"> same </w:t>
      </w:r>
      <w:r w:rsidRPr="00793FA3">
        <w:rPr>
          <w:rFonts w:eastAsia="Cambria" w:cs="Calibri"/>
          <w:bCs/>
          <w:u w:val="single"/>
        </w:rPr>
        <w:t>causes of decline</w:t>
      </w:r>
      <w:r w:rsidRPr="00793FA3">
        <w:rPr>
          <w:rFonts w:eastAsia="Cambria" w:cs="Calibri"/>
          <w:sz w:val="24"/>
          <w:szCs w:val="24"/>
        </w:rPr>
        <w:t xml:space="preserve"> they pointed to </w:t>
      </w:r>
      <w:r w:rsidRPr="00793FA3">
        <w:rPr>
          <w:rFonts w:eastAsia="Cambria" w:cs="Calibri"/>
          <w:bCs/>
          <w:u w:val="single"/>
        </w:rPr>
        <w:t>are at the center of</w:t>
      </w:r>
      <w:r w:rsidRPr="00793FA3">
        <w:rPr>
          <w:rFonts w:eastAsia="Cambria" w:cs="Calibri"/>
          <w:sz w:val="24"/>
          <w:szCs w:val="24"/>
        </w:rPr>
        <w:t xml:space="preserve"> today's debate about </w:t>
      </w:r>
      <w:r w:rsidRPr="00793FA3">
        <w:rPr>
          <w:rFonts w:eastAsia="Cambria" w:cs="Calibri"/>
          <w:bCs/>
          <w:u w:val="single"/>
        </w:rPr>
        <w:t>America's economic prospects: too much consumption and not enough savings;</w:t>
      </w:r>
      <w:r w:rsidRPr="00793FA3">
        <w:rPr>
          <w:rFonts w:eastAsia="Cambria" w:cs="Calibri"/>
          <w:sz w:val="24"/>
          <w:szCs w:val="24"/>
        </w:rPr>
        <w:t xml:space="preserve"> persistent trade and current-account deficits; deindustrialization; sluggish economic growth; and chronic federal-budget deficits fueling an ominously rising national debt.</w:t>
      </w:r>
    </w:p>
    <w:p w:rsidR="009351A7" w:rsidRPr="00793FA3" w:rsidRDefault="009351A7" w:rsidP="009351A7">
      <w:pPr>
        <w:spacing w:after="0" w:line="240" w:lineRule="auto"/>
        <w:rPr>
          <w:rFonts w:eastAsia="Cambria" w:cs="Calibri"/>
          <w:sz w:val="24"/>
          <w:szCs w:val="24"/>
        </w:rPr>
      </w:pPr>
      <w:r w:rsidRPr="00793FA3">
        <w:rPr>
          <w:rFonts w:eastAsia="Cambria" w:cs="Calibri"/>
          <w:sz w:val="24"/>
          <w:szCs w:val="24"/>
        </w:rPr>
        <w:t xml:space="preserve">Indeed, looking forward a decade, </w:t>
      </w:r>
      <w:r w:rsidRPr="00793FA3">
        <w:rPr>
          <w:rFonts w:eastAsia="Cambria" w:cs="Calibri"/>
          <w:bCs/>
          <w:u w:val="single"/>
        </w:rPr>
        <w:t>the</w:t>
      </w:r>
      <w:r w:rsidRPr="00793FA3">
        <w:rPr>
          <w:rFonts w:eastAsia="Cambria" w:cs="Calibri"/>
          <w:sz w:val="24"/>
          <w:szCs w:val="24"/>
        </w:rPr>
        <w:t xml:space="preserve"> two </w:t>
      </w:r>
      <w:r w:rsidRPr="00793FA3">
        <w:rPr>
          <w:rFonts w:eastAsia="Cambria" w:cs="Calibri"/>
          <w:bCs/>
          <w:u w:val="single"/>
        </w:rPr>
        <w:t>biggest domestic threats to U.S. power are the</w:t>
      </w:r>
      <w:r w:rsidRPr="00793FA3">
        <w:rPr>
          <w:rFonts w:eastAsia="Cambria" w:cs="Calibri"/>
          <w:sz w:val="24"/>
          <w:szCs w:val="24"/>
        </w:rPr>
        <w:t xml:space="preserve"> </w:t>
      </w:r>
      <w:r w:rsidRPr="00793FA3">
        <w:rPr>
          <w:rFonts w:eastAsia="Cambria" w:cs="Calibri"/>
          <w:bCs/>
          <w:u w:val="single"/>
        </w:rPr>
        <w:t xml:space="preserve">country's bleak fiscal outlook and </w:t>
      </w:r>
      <w:r w:rsidRPr="00793FA3">
        <w:rPr>
          <w:rFonts w:eastAsia="Cambria" w:cs="Calibri"/>
          <w:sz w:val="24"/>
          <w:szCs w:val="24"/>
        </w:rPr>
        <w:t xml:space="preserve">deepening </w:t>
      </w:r>
      <w:r w:rsidRPr="00793FA3">
        <w:rPr>
          <w:rFonts w:eastAsia="Cambria" w:cs="Calibri"/>
          <w:bCs/>
          <w:u w:val="single"/>
        </w:rPr>
        <w:t>doubts about the dollar's future role as the</w:t>
      </w:r>
      <w:r w:rsidRPr="00793FA3">
        <w:rPr>
          <w:rFonts w:eastAsia="Cambria" w:cs="Calibri"/>
          <w:sz w:val="24"/>
          <w:szCs w:val="24"/>
        </w:rPr>
        <w:t xml:space="preserve"> </w:t>
      </w:r>
      <w:r w:rsidRPr="00793FA3">
        <w:rPr>
          <w:rFonts w:eastAsia="Cambria" w:cs="Calibri"/>
          <w:bCs/>
          <w:u w:val="single"/>
        </w:rPr>
        <w:t>international</w:t>
      </w:r>
      <w:r w:rsidRPr="00793FA3">
        <w:rPr>
          <w:rFonts w:eastAsia="Cambria" w:cs="Calibri"/>
          <w:sz w:val="24"/>
          <w:szCs w:val="24"/>
        </w:rPr>
        <w:t xml:space="preserve"> economy's </w:t>
      </w:r>
      <w:r w:rsidRPr="00793FA3">
        <w:rPr>
          <w:rFonts w:eastAsia="Cambria" w:cs="Calibri"/>
          <w:bCs/>
          <w:u w:val="single"/>
        </w:rPr>
        <w:t>reserve currency</w:t>
      </w:r>
      <w:r w:rsidRPr="00793FA3">
        <w:rPr>
          <w:rFonts w:eastAsia="Cambria" w:cs="Calibri"/>
          <w:sz w:val="24"/>
          <w:szCs w:val="24"/>
        </w:rPr>
        <w:t>. Economists regard a 100 percent debt-to-GDP ratio as a flashing warning light that a country is at risk of defaulting on its financial obligations. The nonpartisan Congressional Budget Office (</w:t>
      </w:r>
      <w:r w:rsidRPr="00793FA3">
        <w:rPr>
          <w:rFonts w:eastAsia="Cambria" w:cs="Calibri"/>
          <w:bCs/>
          <w:u w:val="single"/>
        </w:rPr>
        <w:t>CBO) has warned that the</w:t>
      </w:r>
      <w:r w:rsidRPr="00793FA3">
        <w:rPr>
          <w:rFonts w:eastAsia="Cambria" w:cs="Calibri"/>
          <w:sz w:val="24"/>
          <w:szCs w:val="24"/>
        </w:rPr>
        <w:t xml:space="preserve"> </w:t>
      </w:r>
      <w:r w:rsidRPr="00793FA3">
        <w:rPr>
          <w:rFonts w:eastAsia="Cambria" w:cs="Calibri"/>
          <w:bCs/>
          <w:u w:val="single"/>
        </w:rPr>
        <w:t>U.S. debt-to-GDP ratio could exceed that level by 2020</w:t>
      </w:r>
      <w:r w:rsidRPr="00793FA3">
        <w:rPr>
          <w:rFonts w:eastAsia="Cambria" w:cs="Calibri"/>
          <w:sz w:val="24"/>
          <w:szCs w:val="24"/>
        </w:rPr>
        <w:t>--</w:t>
      </w:r>
      <w:r w:rsidRPr="00793FA3">
        <w:rPr>
          <w:rFonts w:eastAsia="Cambria" w:cs="Calibri"/>
          <w:bCs/>
          <w:u w:val="single"/>
        </w:rPr>
        <w:t>and swell to 190 percent by 2035</w:t>
      </w:r>
      <w:r w:rsidRPr="00793FA3">
        <w:rPr>
          <w:rFonts w:eastAsia="Cambria" w:cs="Calibri"/>
          <w:sz w:val="24"/>
          <w:szCs w:val="24"/>
        </w:rPr>
        <w:t xml:space="preserve">. Worse, the CBO recently warned of the possibility of a "sudden credit event" triggered by foreign investors' loss of confidence in U.S. fiscal probity. In such an event, foreign investors could reduce their purchases of Treasury bonds, which would force the United States to borrow at higher interest rates. This, in turn, would drive up the national debt even more. America's geopolitical preeminence hinges on the dollar's role as reserve currency. </w:t>
      </w:r>
      <w:r w:rsidRPr="00793FA3">
        <w:rPr>
          <w:rFonts w:eastAsia="Cambria" w:cs="Calibri"/>
          <w:bCs/>
          <w:u w:val="single"/>
        </w:rPr>
        <w:t>If the dollar loses that status</w:t>
      </w:r>
      <w:r w:rsidRPr="00793FA3">
        <w:rPr>
          <w:rFonts w:eastAsia="Cambria" w:cs="Calibri"/>
          <w:sz w:val="24"/>
          <w:szCs w:val="24"/>
        </w:rPr>
        <w:t xml:space="preserve">, </w:t>
      </w:r>
      <w:r w:rsidRPr="00793FA3">
        <w:rPr>
          <w:rFonts w:eastAsia="Cambria" w:cs="Calibri"/>
          <w:b/>
          <w:iCs/>
          <w:u w:val="single"/>
          <w:bdr w:val="single" w:sz="18" w:space="0" w:color="auto"/>
        </w:rPr>
        <w:t>U.S. primacy would be literally unaffordable</w:t>
      </w:r>
      <w:r w:rsidRPr="00793FA3">
        <w:rPr>
          <w:rFonts w:eastAsia="Cambria" w:cs="Calibri"/>
          <w:sz w:val="24"/>
          <w:szCs w:val="24"/>
        </w:rPr>
        <w:t xml:space="preserve">. There are reasons to be concerned about the dollar's fate over the next two decades. </w:t>
      </w:r>
      <w:r w:rsidRPr="00793FA3">
        <w:rPr>
          <w:rFonts w:eastAsia="Cambria" w:cs="Calibri"/>
          <w:bCs/>
          <w:u w:val="single"/>
        </w:rPr>
        <w:t xml:space="preserve">U.S. political gridlock casts doubt on the </w:t>
      </w:r>
      <w:r w:rsidRPr="00793FA3">
        <w:rPr>
          <w:rFonts w:eastAsia="Cambria" w:cs="Calibri"/>
          <w:sz w:val="24"/>
          <w:szCs w:val="24"/>
        </w:rPr>
        <w:t xml:space="preserve">nation's </w:t>
      </w:r>
      <w:r w:rsidRPr="00793FA3">
        <w:rPr>
          <w:rFonts w:eastAsia="Cambria" w:cs="Calibri"/>
          <w:bCs/>
          <w:u w:val="single"/>
        </w:rPr>
        <w:t>ability</w:t>
      </w:r>
      <w:r w:rsidRPr="00793FA3">
        <w:rPr>
          <w:rFonts w:eastAsia="Cambria" w:cs="Calibri"/>
          <w:sz w:val="24"/>
          <w:szCs w:val="24"/>
        </w:rPr>
        <w:t xml:space="preserve"> </w:t>
      </w:r>
      <w:r w:rsidRPr="00793FA3">
        <w:rPr>
          <w:rFonts w:eastAsia="Cambria" w:cs="Calibri"/>
          <w:bCs/>
          <w:u w:val="single"/>
        </w:rPr>
        <w:t>to address its fiscal woes</w:t>
      </w:r>
      <w:r w:rsidRPr="00793FA3">
        <w:rPr>
          <w:rFonts w:eastAsia="Cambria" w:cs="Calibri"/>
          <w:sz w:val="24"/>
          <w:szCs w:val="24"/>
        </w:rPr>
        <w:t xml:space="preserve">; </w:t>
      </w:r>
      <w:r w:rsidRPr="00793FA3">
        <w:rPr>
          <w:rFonts w:eastAsia="Cambria" w:cs="Calibri"/>
          <w:bCs/>
          <w:u w:val="single"/>
        </w:rPr>
        <w:t>China is</w:t>
      </w:r>
      <w:r w:rsidRPr="00793FA3">
        <w:rPr>
          <w:rFonts w:eastAsia="Cambria" w:cs="Calibri"/>
          <w:sz w:val="24"/>
          <w:szCs w:val="24"/>
        </w:rPr>
        <w:t xml:space="preserve"> beginning to internationalize the </w:t>
      </w:r>
      <w:proofErr w:type="spellStart"/>
      <w:r w:rsidRPr="00793FA3">
        <w:rPr>
          <w:rFonts w:eastAsia="Cambria" w:cs="Calibri"/>
          <w:sz w:val="24"/>
          <w:szCs w:val="24"/>
        </w:rPr>
        <w:t>renminbi</w:t>
      </w:r>
      <w:proofErr w:type="spellEnd"/>
      <w:r w:rsidRPr="00793FA3">
        <w:rPr>
          <w:rFonts w:eastAsia="Cambria" w:cs="Calibri"/>
          <w:sz w:val="24"/>
          <w:szCs w:val="24"/>
        </w:rPr>
        <w:t xml:space="preserve">, thus </w:t>
      </w:r>
      <w:r w:rsidRPr="00793FA3">
        <w:rPr>
          <w:rFonts w:eastAsia="Cambria" w:cs="Calibri"/>
          <w:bCs/>
          <w:u w:val="single"/>
        </w:rPr>
        <w:t>laying the foundation for it to challenge</w:t>
      </w:r>
      <w:r w:rsidRPr="00793FA3">
        <w:rPr>
          <w:rFonts w:eastAsia="Cambria" w:cs="Calibri"/>
          <w:sz w:val="24"/>
          <w:szCs w:val="24"/>
        </w:rPr>
        <w:t xml:space="preserve"> </w:t>
      </w:r>
      <w:r w:rsidRPr="00793FA3">
        <w:rPr>
          <w:rFonts w:eastAsia="Cambria" w:cs="Calibri"/>
          <w:bCs/>
          <w:u w:val="single"/>
        </w:rPr>
        <w:t>the dollar in the future</w:t>
      </w:r>
      <w:r w:rsidRPr="00793FA3">
        <w:rPr>
          <w:rFonts w:eastAsia="Cambria" w:cs="Calibri"/>
          <w:sz w:val="24"/>
          <w:szCs w:val="24"/>
        </w:rPr>
        <w:t>; and history suggests that the dominant international currency is that of the nation with the largest economy. (In his piece on the global financial structure in this issue, Christopher Whalen offers a contending perspective, acknowledging the dangers posed to the dollar as reserve currency but suggesting such a change in the dollar's status is remote in the current global environment.)</w:t>
      </w:r>
    </w:p>
    <w:p w:rsidR="009351A7" w:rsidRPr="00793FA3" w:rsidRDefault="009351A7" w:rsidP="009351A7">
      <w:pPr>
        <w:spacing w:after="0" w:line="240" w:lineRule="auto"/>
        <w:rPr>
          <w:rFonts w:eastAsia="Cambria" w:cs="Calibri"/>
          <w:sz w:val="24"/>
          <w:szCs w:val="24"/>
        </w:rPr>
      </w:pPr>
    </w:p>
    <w:p w:rsidR="009351A7" w:rsidRPr="00793FA3" w:rsidRDefault="009351A7" w:rsidP="009351A7">
      <w:pPr>
        <w:keepNext/>
        <w:keepLines/>
        <w:spacing w:before="200" w:after="0" w:line="240" w:lineRule="auto"/>
        <w:outlineLvl w:val="3"/>
        <w:rPr>
          <w:rFonts w:eastAsia="MS Gothic" w:cs="Times New Roman"/>
          <w:b/>
          <w:bCs/>
          <w:iCs/>
        </w:rPr>
      </w:pPr>
      <w:proofErr w:type="spellStart"/>
      <w:r w:rsidRPr="00793FA3">
        <w:rPr>
          <w:rFonts w:eastAsia="MS Gothic" w:cs="Times New Roman"/>
          <w:b/>
          <w:bCs/>
          <w:iCs/>
        </w:rPr>
        <w:t>Heg</w:t>
      </w:r>
      <w:proofErr w:type="spellEnd"/>
      <w:r w:rsidRPr="00793FA3">
        <w:rPr>
          <w:rFonts w:eastAsia="MS Gothic" w:cs="Times New Roman"/>
          <w:b/>
          <w:bCs/>
          <w:iCs/>
        </w:rPr>
        <w:t xml:space="preserve"> unsustainable and declining now – fiscal, China/India rise</w:t>
      </w:r>
    </w:p>
    <w:p w:rsidR="009351A7" w:rsidRPr="00793FA3" w:rsidRDefault="009351A7" w:rsidP="009351A7">
      <w:pPr>
        <w:spacing w:after="0" w:line="240" w:lineRule="auto"/>
        <w:rPr>
          <w:rFonts w:eastAsia="Cambria" w:cs="Calibri"/>
          <w:sz w:val="24"/>
          <w:szCs w:val="24"/>
        </w:rPr>
      </w:pPr>
      <w:r w:rsidRPr="00793FA3">
        <w:rPr>
          <w:rFonts w:eastAsia="Cambria" w:cs="Calibri"/>
          <w:b/>
          <w:sz w:val="24"/>
          <w:szCs w:val="24"/>
        </w:rPr>
        <w:t xml:space="preserve">Layne Apr. 26, 2012 </w:t>
      </w:r>
      <w:r w:rsidRPr="00793FA3">
        <w:rPr>
          <w:rFonts w:eastAsia="Cambria" w:cs="Calibri"/>
          <w:sz w:val="24"/>
          <w:szCs w:val="24"/>
        </w:rPr>
        <w:t xml:space="preserve">- Christopher Layne, PhD is Robert M. Gates Chair in Intelligence and National Security at the George Bush School of Government and Public Service at Texas A&amp;M University. He is also a professor of international affairs at the Bush School of Government and Public Service at Texas A&amp;M University. (Christopher, “The End of </w:t>
      </w:r>
      <w:proofErr w:type="spellStart"/>
      <w:r w:rsidRPr="00793FA3">
        <w:rPr>
          <w:rFonts w:eastAsia="Cambria" w:cs="Calibri"/>
          <w:sz w:val="24"/>
          <w:szCs w:val="24"/>
        </w:rPr>
        <w:t>Pax</w:t>
      </w:r>
      <w:proofErr w:type="spellEnd"/>
      <w:r w:rsidRPr="00793FA3">
        <w:rPr>
          <w:rFonts w:eastAsia="Cambria" w:cs="Calibri"/>
          <w:sz w:val="24"/>
          <w:szCs w:val="24"/>
        </w:rPr>
        <w:t xml:space="preserve"> Americana: How Western Decline Became Inevitable” The Atlantic, http://www.theatlantic.com/international/archive/2012/04/the-end-of-pax-americana-how-western-decline-became-inevitable/256388/2/) </w:t>
      </w:r>
    </w:p>
    <w:p w:rsidR="009351A7" w:rsidRPr="00793FA3" w:rsidRDefault="009351A7" w:rsidP="009351A7">
      <w:pPr>
        <w:spacing w:after="0" w:line="240" w:lineRule="auto"/>
        <w:rPr>
          <w:rFonts w:eastAsia="Cambria" w:cs="Calibri"/>
          <w:sz w:val="24"/>
          <w:szCs w:val="24"/>
        </w:rPr>
      </w:pPr>
    </w:p>
    <w:p w:rsidR="009351A7" w:rsidRPr="00793FA3" w:rsidRDefault="009351A7" w:rsidP="009351A7">
      <w:pPr>
        <w:spacing w:after="0" w:line="240" w:lineRule="auto"/>
        <w:rPr>
          <w:rFonts w:eastAsia="Cambria" w:cs="Calibri"/>
          <w:bCs/>
          <w:u w:val="single"/>
        </w:rPr>
      </w:pPr>
      <w:r w:rsidRPr="00793FA3">
        <w:rPr>
          <w:rFonts w:eastAsia="Cambria" w:cs="Calibri"/>
          <w:sz w:val="24"/>
          <w:szCs w:val="24"/>
        </w:rPr>
        <w:t xml:space="preserve">Leaving aside the fate of the dollar, however, </w:t>
      </w:r>
      <w:r w:rsidRPr="00793FA3">
        <w:rPr>
          <w:rFonts w:eastAsia="Cambria" w:cs="Calibri"/>
          <w:bCs/>
          <w:u w:val="single"/>
        </w:rPr>
        <w:t>it is clear the United States must address its financial challenge</w:t>
      </w:r>
      <w:r w:rsidRPr="00793FA3">
        <w:rPr>
          <w:rFonts w:eastAsia="Cambria" w:cs="Calibri"/>
          <w:sz w:val="24"/>
          <w:szCs w:val="24"/>
        </w:rPr>
        <w:t xml:space="preserve"> and restore the nation's fiscal health in order to reassure foreign lenders that their investments remain sound. </w:t>
      </w:r>
      <w:r w:rsidRPr="00793FA3">
        <w:rPr>
          <w:rFonts w:eastAsia="Cambria" w:cs="Calibri"/>
          <w:bCs/>
          <w:u w:val="single"/>
        </w:rPr>
        <w:t>This will require</w:t>
      </w:r>
      <w:r w:rsidRPr="00793FA3">
        <w:rPr>
          <w:rFonts w:eastAsia="Cambria" w:cs="Calibri"/>
          <w:sz w:val="24"/>
          <w:szCs w:val="24"/>
        </w:rPr>
        <w:t xml:space="preserve"> some combination of </w:t>
      </w:r>
      <w:r w:rsidRPr="00793FA3">
        <w:rPr>
          <w:rFonts w:eastAsia="Cambria" w:cs="Calibri"/>
          <w:bCs/>
          <w:u w:val="single"/>
        </w:rPr>
        <w:t>budget cuts, entitlement reductions, tax increases and interest-rate hikes. That, in turn, will</w:t>
      </w:r>
      <w:r w:rsidRPr="00793FA3">
        <w:rPr>
          <w:rFonts w:eastAsia="Cambria" w:cs="Calibri"/>
          <w:sz w:val="24"/>
          <w:szCs w:val="24"/>
        </w:rPr>
        <w:t xml:space="preserve"> surely </w:t>
      </w:r>
      <w:r w:rsidRPr="00793FA3">
        <w:rPr>
          <w:rFonts w:eastAsia="Cambria" w:cs="Calibri"/>
          <w:bCs/>
          <w:u w:val="single"/>
        </w:rPr>
        <w:t>curtail the amount of spending available for defense</w:t>
      </w:r>
      <w:r w:rsidRPr="00793FA3">
        <w:rPr>
          <w:rFonts w:eastAsia="Cambria" w:cs="Calibri"/>
          <w:sz w:val="24"/>
          <w:szCs w:val="24"/>
        </w:rPr>
        <w:t xml:space="preserve"> and national security--</w:t>
      </w:r>
      <w:r w:rsidRPr="00793FA3">
        <w:rPr>
          <w:rFonts w:eastAsia="Cambria" w:cs="Calibri"/>
          <w:bCs/>
          <w:u w:val="single"/>
        </w:rPr>
        <w:t>further</w:t>
      </w:r>
      <w:r w:rsidRPr="00793FA3">
        <w:rPr>
          <w:rFonts w:eastAsia="Cambria" w:cs="Calibri"/>
          <w:sz w:val="24"/>
          <w:szCs w:val="24"/>
        </w:rPr>
        <w:t xml:space="preserve"> </w:t>
      </w:r>
      <w:r w:rsidRPr="00793FA3">
        <w:rPr>
          <w:rFonts w:eastAsia="Cambria" w:cs="Calibri"/>
          <w:bCs/>
          <w:u w:val="single"/>
        </w:rPr>
        <w:t>eroding America's ability to play its</w:t>
      </w:r>
      <w:r w:rsidRPr="00793FA3">
        <w:rPr>
          <w:rFonts w:eastAsia="Cambria" w:cs="Calibri"/>
          <w:sz w:val="24"/>
          <w:szCs w:val="24"/>
        </w:rPr>
        <w:t xml:space="preserve"> traditional, post-World War II </w:t>
      </w:r>
      <w:r w:rsidRPr="00793FA3">
        <w:rPr>
          <w:rFonts w:eastAsia="Cambria" w:cs="Calibri"/>
          <w:bCs/>
          <w:u w:val="single"/>
        </w:rPr>
        <w:t>global role.</w:t>
      </w:r>
    </w:p>
    <w:p w:rsidR="009351A7" w:rsidRPr="00793FA3" w:rsidRDefault="009351A7" w:rsidP="009351A7">
      <w:pPr>
        <w:spacing w:after="0" w:line="240" w:lineRule="auto"/>
        <w:rPr>
          <w:rFonts w:eastAsia="Cambria" w:cs="Calibri"/>
          <w:sz w:val="24"/>
          <w:szCs w:val="24"/>
        </w:rPr>
      </w:pPr>
      <w:r w:rsidRPr="00793FA3">
        <w:rPr>
          <w:rFonts w:eastAsia="Cambria" w:cs="Calibri"/>
          <w:bCs/>
          <w:u w:val="single"/>
        </w:rPr>
        <w:t>Beyond</w:t>
      </w:r>
      <w:r w:rsidRPr="00793FA3">
        <w:rPr>
          <w:rFonts w:eastAsia="Cambria" w:cs="Calibri"/>
          <w:sz w:val="24"/>
          <w:szCs w:val="24"/>
        </w:rPr>
        <w:t xml:space="preserve"> </w:t>
      </w:r>
      <w:r w:rsidRPr="00793FA3">
        <w:rPr>
          <w:rFonts w:eastAsia="Cambria" w:cs="Calibri"/>
          <w:bCs/>
          <w:u w:val="single"/>
        </w:rPr>
        <w:t>the U.S. financial challenge, the world is percolating with emerging nations bent on exploiting the power shift away from the West</w:t>
      </w:r>
      <w:r w:rsidRPr="00793FA3">
        <w:rPr>
          <w:rFonts w:eastAsia="Cambria" w:cs="Calibri"/>
          <w:sz w:val="24"/>
          <w:szCs w:val="24"/>
        </w:rPr>
        <w:t xml:space="preserve"> and toward states that long have been confined to subordinate status in the global power game. (</w:t>
      </w:r>
      <w:proofErr w:type="spellStart"/>
      <w:r w:rsidRPr="00793FA3">
        <w:rPr>
          <w:rFonts w:eastAsia="Cambria" w:cs="Calibri"/>
          <w:sz w:val="24"/>
          <w:szCs w:val="24"/>
        </w:rPr>
        <w:t>Parag</w:t>
      </w:r>
      <w:proofErr w:type="spellEnd"/>
      <w:r w:rsidRPr="00793FA3">
        <w:rPr>
          <w:rFonts w:eastAsia="Cambria" w:cs="Calibri"/>
          <w:sz w:val="24"/>
          <w:szCs w:val="24"/>
        </w:rPr>
        <w:t xml:space="preserve"> Khanna explores this phenomenon at length further in this issue.) By far </w:t>
      </w:r>
      <w:r w:rsidRPr="00793FA3">
        <w:rPr>
          <w:rFonts w:eastAsia="Cambria" w:cs="Calibri"/>
          <w:bCs/>
          <w:u w:val="single"/>
        </w:rPr>
        <w:t>the biggest test for the United States will be its relationship with China, which views itself as effecting a restoration of its former glory</w:t>
      </w:r>
      <w:r w:rsidRPr="00793FA3">
        <w:rPr>
          <w:rFonts w:eastAsia="Cambria" w:cs="Calibri"/>
          <w:sz w:val="24"/>
          <w:szCs w:val="24"/>
        </w:rPr>
        <w:t>, before the First Opium War of 1839-1842 and its subsequent "century of humiliation." After all, China and India were the world's two largest economies in 1700, and as late as 1820 China's economy was larger than the combined economies of all of Europe. The question of why the West emerged as the world's most powerful civilization beginning in the sixteenth century, and thus was able to impose its will on China and India, has been widely debated. Essentially, the answer is firepower. As the late Samuel P. Huntington put it, "The West won the world not by the superiority of its ideas or values or religion . . . but rather by its superiority in applying organized violence. Westerners often forget this fact; non-Westerners never do."</w:t>
      </w:r>
    </w:p>
    <w:p w:rsidR="009351A7" w:rsidRPr="00793FA3" w:rsidRDefault="009351A7" w:rsidP="009351A7">
      <w:pPr>
        <w:pStyle w:val="Heading3"/>
      </w:pPr>
      <w:r w:rsidRPr="00793FA3">
        <w:t>Russia Rise</w:t>
      </w:r>
    </w:p>
    <w:p w:rsidR="009351A7" w:rsidRPr="00793FA3" w:rsidRDefault="009351A7" w:rsidP="009351A7">
      <w:pPr>
        <w:keepNext/>
        <w:keepLines/>
        <w:spacing w:before="200" w:after="0" w:line="240" w:lineRule="auto"/>
        <w:outlineLvl w:val="3"/>
        <w:rPr>
          <w:rFonts w:eastAsia="MS Gothic" w:cs="Times New Roman"/>
          <w:b/>
          <w:bCs/>
          <w:iCs/>
        </w:rPr>
      </w:pPr>
      <w:r w:rsidRPr="00793FA3">
        <w:rPr>
          <w:rFonts w:eastAsia="MS Gothic" w:cs="Times New Roman"/>
          <w:b/>
          <w:bCs/>
          <w:iCs/>
        </w:rPr>
        <w:t xml:space="preserve">Russia is challenging US </w:t>
      </w:r>
      <w:proofErr w:type="spellStart"/>
      <w:r w:rsidRPr="00793FA3">
        <w:rPr>
          <w:rFonts w:eastAsia="MS Gothic" w:cs="Times New Roman"/>
          <w:b/>
          <w:bCs/>
          <w:iCs/>
        </w:rPr>
        <w:t>heg</w:t>
      </w:r>
      <w:proofErr w:type="spellEnd"/>
      <w:r w:rsidRPr="00793FA3">
        <w:rPr>
          <w:rFonts w:eastAsia="MS Gothic" w:cs="Times New Roman"/>
          <w:b/>
          <w:bCs/>
          <w:iCs/>
        </w:rPr>
        <w:t xml:space="preserve"> – actions in Ukraine prove </w:t>
      </w:r>
    </w:p>
    <w:p w:rsidR="009351A7" w:rsidRPr="00793FA3" w:rsidRDefault="009351A7" w:rsidP="009351A7">
      <w:pPr>
        <w:spacing w:after="0" w:line="240" w:lineRule="auto"/>
        <w:rPr>
          <w:rFonts w:eastAsia="Cambria" w:cs="Calibri"/>
        </w:rPr>
      </w:pPr>
      <w:proofErr w:type="spellStart"/>
      <w:r w:rsidRPr="00793FA3">
        <w:rPr>
          <w:rFonts w:eastAsia="Cambria" w:cs="Calibri"/>
          <w:b/>
        </w:rPr>
        <w:t>Tétrault</w:t>
      </w:r>
      <w:proofErr w:type="spellEnd"/>
      <w:r w:rsidRPr="00793FA3">
        <w:rPr>
          <w:rFonts w:eastAsia="Cambria" w:cs="Calibri"/>
          <w:b/>
        </w:rPr>
        <w:t xml:space="preserve">-Farber 7-3 2014 </w:t>
      </w:r>
      <w:r w:rsidRPr="00793FA3">
        <w:rPr>
          <w:rFonts w:eastAsia="Cambria" w:cs="Calibri"/>
        </w:rPr>
        <w:t>– Reporter for the St. Petersburg Times (Gabrielle, “Russian Official Lauds the Demise of U.S. Hegemony,” The St. Petersburg Times, http://www.sptimes.ru/story/40248?page=2#top)</w:t>
      </w:r>
    </w:p>
    <w:p w:rsidR="009351A7" w:rsidRPr="00793FA3" w:rsidRDefault="009351A7" w:rsidP="009351A7">
      <w:pPr>
        <w:spacing w:after="0" w:line="240" w:lineRule="auto"/>
        <w:rPr>
          <w:rFonts w:eastAsia="Cambria" w:cs="Calibri"/>
        </w:rPr>
      </w:pPr>
    </w:p>
    <w:p w:rsidR="009351A7" w:rsidRPr="00793FA3" w:rsidRDefault="009351A7" w:rsidP="009351A7">
      <w:pPr>
        <w:spacing w:after="0" w:line="240" w:lineRule="auto"/>
        <w:rPr>
          <w:rFonts w:eastAsia="Cambria" w:cs="Calibri"/>
        </w:rPr>
      </w:pPr>
      <w:r w:rsidRPr="00793FA3">
        <w:rPr>
          <w:rFonts w:eastAsia="Cambria" w:cs="Calibri"/>
          <w:bCs/>
          <w:u w:val="single"/>
        </w:rPr>
        <w:t>A top Russian official</w:t>
      </w:r>
      <w:r w:rsidRPr="00793FA3">
        <w:rPr>
          <w:rFonts w:eastAsia="Cambria" w:cs="Calibri"/>
        </w:rPr>
        <w:t xml:space="preserve"> on Wednesday </w:t>
      </w:r>
      <w:r w:rsidRPr="00793FA3">
        <w:rPr>
          <w:rFonts w:eastAsia="Cambria" w:cs="Calibri"/>
          <w:bCs/>
          <w:u w:val="single"/>
        </w:rPr>
        <w:t>welcomed the demise of the U.S. hegemony</w:t>
      </w:r>
      <w:r w:rsidRPr="00793FA3">
        <w:rPr>
          <w:rFonts w:eastAsia="Cambria" w:cs="Calibri"/>
        </w:rPr>
        <w:t xml:space="preserve"> and the emergence of a new post-Cold War world order, two end-goals that experts agree have guided many of President Vladimir Putin's recent foreign policy moves.</w:t>
      </w:r>
    </w:p>
    <w:p w:rsidR="009351A7" w:rsidRPr="00793FA3" w:rsidRDefault="009351A7" w:rsidP="009351A7">
      <w:pPr>
        <w:spacing w:after="0" w:line="240" w:lineRule="auto"/>
        <w:rPr>
          <w:rFonts w:eastAsia="Cambria" w:cs="Calibri"/>
        </w:rPr>
      </w:pPr>
      <w:r w:rsidRPr="00793FA3">
        <w:rPr>
          <w:rFonts w:eastAsia="Cambria" w:cs="Calibri"/>
        </w:rPr>
        <w:t>"</w:t>
      </w:r>
      <w:r w:rsidRPr="00793FA3">
        <w:rPr>
          <w:rFonts w:eastAsia="Cambria" w:cs="Calibri"/>
          <w:bCs/>
          <w:u w:val="single"/>
        </w:rPr>
        <w:t>The hegemony of the U.S. on the world stage has come to an end,</w:t>
      </w:r>
      <w:r w:rsidRPr="00793FA3">
        <w:rPr>
          <w:rFonts w:eastAsia="Cambria" w:cs="Calibri"/>
        </w:rPr>
        <w:t xml:space="preserve">" said Yevgeny </w:t>
      </w:r>
      <w:proofErr w:type="spellStart"/>
      <w:r w:rsidRPr="00793FA3">
        <w:rPr>
          <w:rFonts w:eastAsia="Cambria" w:cs="Calibri"/>
        </w:rPr>
        <w:t>Lukyanov</w:t>
      </w:r>
      <w:proofErr w:type="spellEnd"/>
      <w:r w:rsidRPr="00793FA3">
        <w:rPr>
          <w:rFonts w:eastAsia="Cambria" w:cs="Calibri"/>
        </w:rPr>
        <w:t xml:space="preserve">, deputy head of the Russian Security Council, in a strongly worded interview with RIA </w:t>
      </w:r>
      <w:proofErr w:type="spellStart"/>
      <w:r w:rsidRPr="00793FA3">
        <w:rPr>
          <w:rFonts w:eastAsia="Cambria" w:cs="Calibri"/>
        </w:rPr>
        <w:t>Novosti</w:t>
      </w:r>
      <w:proofErr w:type="spellEnd"/>
      <w:r w:rsidRPr="00793FA3">
        <w:rPr>
          <w:rFonts w:eastAsia="Cambria" w:cs="Calibri"/>
        </w:rPr>
        <w:t>, a state-owned news outlet that has been recently revamped into a pro-Kremlin global news agency.</w:t>
      </w:r>
    </w:p>
    <w:p w:rsidR="009351A7" w:rsidRPr="00793FA3" w:rsidRDefault="009351A7" w:rsidP="009351A7">
      <w:pPr>
        <w:spacing w:after="0" w:line="240" w:lineRule="auto"/>
        <w:rPr>
          <w:rFonts w:eastAsia="Cambria" w:cs="Calibri"/>
        </w:rPr>
      </w:pPr>
      <w:r w:rsidRPr="00793FA3">
        <w:rPr>
          <w:rFonts w:eastAsia="Cambria" w:cs="Calibri"/>
        </w:rPr>
        <w:t xml:space="preserve">"We need to sit down and agree [on a new post-Cold War world order]. </w:t>
      </w:r>
      <w:r w:rsidRPr="00793FA3">
        <w:rPr>
          <w:rFonts w:eastAsia="Cambria" w:cs="Calibri"/>
          <w:bCs/>
          <w:u w:val="single"/>
        </w:rPr>
        <w:t>There must be a global congress that includes all key players</w:t>
      </w:r>
      <w:r w:rsidRPr="00793FA3">
        <w:rPr>
          <w:rFonts w:eastAsia="Cambria" w:cs="Calibri"/>
        </w:rPr>
        <w:t>," he said.</w:t>
      </w:r>
    </w:p>
    <w:p w:rsidR="009351A7" w:rsidRPr="00793FA3" w:rsidRDefault="009351A7" w:rsidP="009351A7">
      <w:pPr>
        <w:spacing w:after="0" w:line="240" w:lineRule="auto"/>
        <w:rPr>
          <w:rFonts w:eastAsia="Cambria" w:cs="Calibri"/>
        </w:rPr>
      </w:pPr>
      <w:proofErr w:type="spellStart"/>
      <w:r w:rsidRPr="00793FA3">
        <w:rPr>
          <w:rFonts w:eastAsia="Cambria" w:cs="Calibri"/>
        </w:rPr>
        <w:t>Lukyanov</w:t>
      </w:r>
      <w:proofErr w:type="spellEnd"/>
      <w:r w:rsidRPr="00793FA3">
        <w:rPr>
          <w:rFonts w:eastAsia="Cambria" w:cs="Calibri"/>
        </w:rPr>
        <w:t xml:space="preserve"> rehashed Putin's notion of Russia's re-emergence as a key player on the world stage after years of post-Soviet poverty, political turmoil and weakened international influence, and the demise of the U.S.-dominated international system. Despite his aspirations to mold a new world order, Putin has never bluntly called on Western leaders to revise the international system by taking new emerging powers into account.</w:t>
      </w:r>
    </w:p>
    <w:p w:rsidR="009351A7" w:rsidRPr="00793FA3" w:rsidRDefault="009351A7" w:rsidP="009351A7">
      <w:pPr>
        <w:spacing w:after="0" w:line="240" w:lineRule="auto"/>
        <w:rPr>
          <w:rFonts w:eastAsia="Cambria" w:cs="Calibri"/>
        </w:rPr>
      </w:pPr>
      <w:r w:rsidRPr="00793FA3">
        <w:rPr>
          <w:rFonts w:eastAsia="Cambria" w:cs="Calibri"/>
        </w:rPr>
        <w:t xml:space="preserve">Through its annexation of Crimea and its ongoing involvement in the Ukraine crisis, </w:t>
      </w:r>
      <w:r w:rsidRPr="00793FA3">
        <w:rPr>
          <w:rFonts w:eastAsia="Cambria" w:cs="Calibri"/>
          <w:bCs/>
          <w:u w:val="single"/>
        </w:rPr>
        <w:t>Russia has demonstrated a willingness to preserve its influence</w:t>
      </w:r>
      <w:r w:rsidRPr="00793FA3">
        <w:rPr>
          <w:rFonts w:eastAsia="Cambria" w:cs="Calibri"/>
        </w:rPr>
        <w:t xml:space="preserve"> in the country. </w:t>
      </w:r>
      <w:r w:rsidRPr="00793FA3">
        <w:rPr>
          <w:rFonts w:eastAsia="Cambria" w:cs="Calibri"/>
          <w:bCs/>
          <w:u w:val="single"/>
        </w:rPr>
        <w:t>The conflict in Ukraine</w:t>
      </w:r>
      <w:r w:rsidRPr="00793FA3">
        <w:rPr>
          <w:rFonts w:eastAsia="Cambria" w:cs="Calibri"/>
        </w:rPr>
        <w:t xml:space="preserve"> </w:t>
      </w:r>
      <w:r w:rsidRPr="00793FA3">
        <w:rPr>
          <w:rFonts w:eastAsia="Cambria" w:cs="Calibri"/>
          <w:bCs/>
          <w:u w:val="single"/>
        </w:rPr>
        <w:t>has been described</w:t>
      </w:r>
      <w:r w:rsidRPr="00793FA3">
        <w:rPr>
          <w:rFonts w:eastAsia="Cambria" w:cs="Calibri"/>
        </w:rPr>
        <w:t xml:space="preserve"> by some political pundits </w:t>
      </w:r>
      <w:r w:rsidRPr="00793FA3">
        <w:rPr>
          <w:rFonts w:eastAsia="Cambria" w:cs="Calibri"/>
          <w:bCs/>
          <w:u w:val="single"/>
        </w:rPr>
        <w:t>as the Kremlin's tacit invitation to the West to renegotiate the rules in a geopolitical game</w:t>
      </w:r>
      <w:r w:rsidRPr="00793FA3">
        <w:rPr>
          <w:rFonts w:eastAsia="Cambria" w:cs="Calibri"/>
        </w:rPr>
        <w:t xml:space="preserve"> where Moscow's interests would feature centrally.</w:t>
      </w:r>
    </w:p>
    <w:p w:rsidR="009351A7" w:rsidRPr="00793FA3" w:rsidRDefault="009351A7" w:rsidP="009351A7">
      <w:pPr>
        <w:spacing w:after="0" w:line="240" w:lineRule="auto"/>
        <w:rPr>
          <w:rFonts w:eastAsia="Cambria" w:cs="Calibri"/>
        </w:rPr>
      </w:pPr>
      <w:r w:rsidRPr="00793FA3">
        <w:rPr>
          <w:rFonts w:eastAsia="Cambria" w:cs="Calibri"/>
        </w:rPr>
        <w:t xml:space="preserve">In addition to criticizing what Russia sees as NATO's attempts to expand eastwards and Western double standards in foreign policy, </w:t>
      </w:r>
      <w:proofErr w:type="spellStart"/>
      <w:r w:rsidRPr="00793FA3">
        <w:rPr>
          <w:rFonts w:eastAsia="Cambria" w:cs="Calibri"/>
        </w:rPr>
        <w:t>Lukyanov</w:t>
      </w:r>
      <w:proofErr w:type="spellEnd"/>
      <w:r w:rsidRPr="00793FA3">
        <w:rPr>
          <w:rFonts w:eastAsia="Cambria" w:cs="Calibri"/>
        </w:rPr>
        <w:t xml:space="preserve"> drew inspiration from Putin, who told Russian ambassadors on Tuesday that foreign relations should be built on the basis of "equality, mutual respect and concern for mutual </w:t>
      </w:r>
      <w:proofErr w:type="gramStart"/>
      <w:r w:rsidRPr="00793FA3">
        <w:rPr>
          <w:rFonts w:eastAsia="Cambria" w:cs="Calibri"/>
        </w:rPr>
        <w:t>interests.</w:t>
      </w:r>
      <w:proofErr w:type="gramEnd"/>
      <w:r w:rsidRPr="00793FA3">
        <w:rPr>
          <w:rFonts w:eastAsia="Cambria" w:cs="Calibri"/>
        </w:rPr>
        <w:t>"</w:t>
      </w:r>
    </w:p>
    <w:p w:rsidR="009351A7" w:rsidRPr="00793FA3" w:rsidRDefault="009351A7" w:rsidP="009351A7">
      <w:pPr>
        <w:spacing w:after="0" w:line="240" w:lineRule="auto"/>
        <w:rPr>
          <w:rFonts w:eastAsia="Cambria" w:cs="Calibri"/>
        </w:rPr>
      </w:pPr>
      <w:r w:rsidRPr="00793FA3">
        <w:rPr>
          <w:rFonts w:eastAsia="Cambria" w:cs="Calibri"/>
        </w:rPr>
        <w:t xml:space="preserve">"It is clear that we are not liked in some countries, that we are envied," </w:t>
      </w:r>
      <w:proofErr w:type="spellStart"/>
      <w:r w:rsidRPr="00793FA3">
        <w:rPr>
          <w:rFonts w:eastAsia="Cambria" w:cs="Calibri"/>
        </w:rPr>
        <w:t>Lukyanov</w:t>
      </w:r>
      <w:proofErr w:type="spellEnd"/>
      <w:r w:rsidRPr="00793FA3">
        <w:rPr>
          <w:rFonts w:eastAsia="Cambria" w:cs="Calibri"/>
        </w:rPr>
        <w:t xml:space="preserve"> said. "But we do not demand love. We insist on the need to comply with international law, the sovereign rights of states and noninterference in their internal affairs."</w:t>
      </w:r>
    </w:p>
    <w:p w:rsidR="009351A7" w:rsidRPr="00793FA3" w:rsidRDefault="009351A7" w:rsidP="009351A7">
      <w:pPr>
        <w:spacing w:after="0" w:line="240" w:lineRule="auto"/>
        <w:rPr>
          <w:rFonts w:eastAsia="Cambria" w:cs="Calibri"/>
        </w:rPr>
      </w:pPr>
      <w:r w:rsidRPr="00793FA3">
        <w:rPr>
          <w:rFonts w:eastAsia="Cambria" w:cs="Calibri"/>
        </w:rPr>
        <w:t>The Kremlin's desire to forge a multipolar international order where the views of Moscow, Brasilia, New Delhi, Beijing and Pretoria would carry as much weight as Washington's is tied to its willingness to de-escalate global tensions for the sake of its own development, according to pro-Kremlin political analyst Sergei Markov.</w:t>
      </w:r>
    </w:p>
    <w:p w:rsidR="009351A7" w:rsidRPr="00793FA3" w:rsidRDefault="009351A7" w:rsidP="009351A7">
      <w:pPr>
        <w:spacing w:after="0" w:line="240" w:lineRule="auto"/>
        <w:rPr>
          <w:rFonts w:eastAsia="Cambria" w:cs="Calibri"/>
        </w:rPr>
      </w:pPr>
      <w:r w:rsidRPr="00793FA3">
        <w:rPr>
          <w:rFonts w:eastAsia="Cambria" w:cs="Calibri"/>
        </w:rPr>
        <w:t>"</w:t>
      </w:r>
      <w:r w:rsidRPr="00793FA3">
        <w:rPr>
          <w:rFonts w:eastAsia="Cambria" w:cs="Calibri"/>
          <w:bCs/>
          <w:u w:val="single"/>
        </w:rPr>
        <w:t>Russia has been through a lot of wars, and is currently fighting one with the U.S. over Ukraine,"</w:t>
      </w:r>
      <w:r w:rsidRPr="00793FA3">
        <w:rPr>
          <w:rFonts w:eastAsia="Cambria" w:cs="Calibri"/>
        </w:rPr>
        <w:t xml:space="preserve"> said Markov, who serves as vice-rector of the prestigious Plekhanov Russian University of Economics in Moscow. "The country suffered from World War II and the Cold War. Now Russia just wants to relax, to grow. It does not need to be bogged down in an intractable conflict with the West."</w:t>
      </w:r>
    </w:p>
    <w:p w:rsidR="009351A7" w:rsidRPr="00793FA3" w:rsidRDefault="009351A7" w:rsidP="009351A7">
      <w:pPr>
        <w:spacing w:after="0" w:line="240" w:lineRule="auto"/>
        <w:rPr>
          <w:rFonts w:eastAsia="Cambria" w:cs="Calibri"/>
        </w:rPr>
      </w:pPr>
      <w:r w:rsidRPr="00793FA3">
        <w:rPr>
          <w:rFonts w:eastAsia="Cambria" w:cs="Calibri"/>
        </w:rPr>
        <w:t xml:space="preserve">Igor Bunin, the director of Moscow-based think tank Center for Political Technologies, said that </w:t>
      </w:r>
      <w:proofErr w:type="spellStart"/>
      <w:r w:rsidRPr="00793FA3">
        <w:rPr>
          <w:rFonts w:eastAsia="Cambria" w:cs="Calibri"/>
        </w:rPr>
        <w:t>Lukyanov's</w:t>
      </w:r>
      <w:proofErr w:type="spellEnd"/>
      <w:r w:rsidRPr="00793FA3">
        <w:rPr>
          <w:rFonts w:eastAsia="Cambria" w:cs="Calibri"/>
        </w:rPr>
        <w:t xml:space="preserve"> remarks were actually aimed at justifying the fait accompli of Russia's annexation of Crimea, which was strongly condemned by the Western governments.</w:t>
      </w:r>
    </w:p>
    <w:p w:rsidR="009351A7" w:rsidRPr="00793FA3" w:rsidRDefault="009351A7" w:rsidP="009351A7">
      <w:pPr>
        <w:spacing w:after="0" w:line="240" w:lineRule="auto"/>
        <w:rPr>
          <w:rFonts w:eastAsia="Cambria" w:cs="Calibri"/>
        </w:rPr>
      </w:pPr>
      <w:r w:rsidRPr="00793FA3">
        <w:rPr>
          <w:rFonts w:eastAsia="Cambria" w:cs="Calibri"/>
        </w:rPr>
        <w:t xml:space="preserve">"When </w:t>
      </w:r>
      <w:proofErr w:type="spellStart"/>
      <w:r w:rsidRPr="00793FA3">
        <w:rPr>
          <w:rFonts w:eastAsia="Cambria" w:cs="Calibri"/>
        </w:rPr>
        <w:t>Lukyanov</w:t>
      </w:r>
      <w:proofErr w:type="spellEnd"/>
      <w:r w:rsidRPr="00793FA3">
        <w:rPr>
          <w:rFonts w:eastAsia="Cambria" w:cs="Calibri"/>
        </w:rPr>
        <w:t xml:space="preserve"> says there is the opportunity to renegotiate the rules of the game with the U.S., what he really means is 'Crimea is ours,'" he said.</w:t>
      </w:r>
    </w:p>
    <w:p w:rsidR="009351A7" w:rsidRPr="00793FA3" w:rsidRDefault="009351A7" w:rsidP="009351A7">
      <w:pPr>
        <w:spacing w:after="0" w:line="240" w:lineRule="auto"/>
        <w:rPr>
          <w:rFonts w:eastAsia="Cambria" w:cs="Calibri"/>
        </w:rPr>
      </w:pPr>
      <w:r w:rsidRPr="00793FA3">
        <w:rPr>
          <w:rFonts w:eastAsia="Cambria" w:cs="Calibri"/>
          <w:bCs/>
          <w:u w:val="single"/>
        </w:rPr>
        <w:t xml:space="preserve">Russia's annexation of Crimea </w:t>
      </w:r>
      <w:r w:rsidRPr="00793FA3">
        <w:rPr>
          <w:rFonts w:eastAsia="Cambria" w:cs="Calibri"/>
        </w:rPr>
        <w:t xml:space="preserve">in March was broadly hailed as a victory within Russian society, </w:t>
      </w:r>
      <w:r w:rsidRPr="00793FA3">
        <w:rPr>
          <w:rFonts w:eastAsia="Cambria" w:cs="Calibri"/>
          <w:bCs/>
          <w:u w:val="single"/>
        </w:rPr>
        <w:t>as an example of the country's resistance to Western pressure</w:t>
      </w:r>
      <w:r w:rsidRPr="00793FA3">
        <w:rPr>
          <w:rFonts w:eastAsia="Cambria" w:cs="Calibri"/>
        </w:rPr>
        <w:t xml:space="preserve"> and its ability to play by its own rules on the international stage. Putin's approval rating skyrocketed to a six-year high following Russia's absorption of Crimea and Sevastopol.</w:t>
      </w:r>
    </w:p>
    <w:p w:rsidR="009351A7" w:rsidRPr="00793FA3" w:rsidRDefault="009351A7" w:rsidP="009351A7">
      <w:pPr>
        <w:spacing w:after="0" w:line="240" w:lineRule="auto"/>
        <w:rPr>
          <w:rFonts w:eastAsia="Cambria" w:cs="Calibri"/>
        </w:rPr>
      </w:pPr>
      <w:r w:rsidRPr="00793FA3">
        <w:rPr>
          <w:rFonts w:eastAsia="Cambria" w:cs="Calibri"/>
        </w:rPr>
        <w:t xml:space="preserve">The use of </w:t>
      </w:r>
      <w:proofErr w:type="spellStart"/>
      <w:r w:rsidRPr="00793FA3">
        <w:rPr>
          <w:rFonts w:eastAsia="Cambria" w:cs="Calibri"/>
        </w:rPr>
        <w:t>Lukyanov</w:t>
      </w:r>
      <w:proofErr w:type="spellEnd"/>
      <w:r w:rsidRPr="00793FA3">
        <w:rPr>
          <w:rFonts w:eastAsia="Cambria" w:cs="Calibri"/>
        </w:rPr>
        <w:t xml:space="preserve"> — who widely remains unknown to the public despite his close connection with the Kremlin — to get Moscow's message across through state-owned media came as no surprise to political analysts. </w:t>
      </w:r>
      <w:proofErr w:type="spellStart"/>
      <w:r w:rsidRPr="00793FA3">
        <w:rPr>
          <w:rFonts w:eastAsia="Cambria" w:cs="Calibri"/>
        </w:rPr>
        <w:t>Lukyanov's</w:t>
      </w:r>
      <w:proofErr w:type="spellEnd"/>
      <w:r w:rsidRPr="00793FA3">
        <w:rPr>
          <w:rFonts w:eastAsia="Cambria" w:cs="Calibri"/>
        </w:rPr>
        <w:t xml:space="preserve"> low profile within the state apparatus has allowed the Kremlin to discretely test the reaction of targeted foreign decision-makers to its thoughts on a new world order.</w:t>
      </w:r>
    </w:p>
    <w:p w:rsidR="009351A7" w:rsidRPr="00793FA3" w:rsidRDefault="009351A7" w:rsidP="009351A7">
      <w:pPr>
        <w:spacing w:after="0" w:line="240" w:lineRule="auto"/>
        <w:rPr>
          <w:rFonts w:eastAsia="Cambria" w:cs="Calibri"/>
        </w:rPr>
      </w:pPr>
      <w:r w:rsidRPr="00793FA3">
        <w:rPr>
          <w:rFonts w:eastAsia="Cambria" w:cs="Calibri"/>
        </w:rPr>
        <w:t>"If a more public or prominent figure would have said these things, it would have simply come off as ludicrous," Bunin said.</w:t>
      </w:r>
    </w:p>
    <w:p w:rsidR="009351A7" w:rsidRPr="00793FA3" w:rsidRDefault="009351A7" w:rsidP="009351A7">
      <w:pPr>
        <w:spacing w:after="0" w:line="240" w:lineRule="auto"/>
        <w:rPr>
          <w:rFonts w:eastAsia="Cambria" w:cs="Calibri"/>
        </w:rPr>
      </w:pPr>
    </w:p>
    <w:p w:rsidR="009351A7" w:rsidRDefault="009351A7" w:rsidP="009351A7">
      <w:pPr>
        <w:pStyle w:val="Heading4"/>
      </w:pPr>
      <w:proofErr w:type="spellStart"/>
      <w:r>
        <w:t>Heg</w:t>
      </w:r>
      <w:proofErr w:type="spellEnd"/>
      <w:r>
        <w:t xml:space="preserve"> is unsustainable—Russian expansionism and US foreign policy shortcomings</w:t>
      </w:r>
    </w:p>
    <w:p w:rsidR="009351A7" w:rsidRPr="00CB6B1A" w:rsidRDefault="009351A7" w:rsidP="009351A7">
      <w:proofErr w:type="spellStart"/>
      <w:r>
        <w:rPr>
          <w:rStyle w:val="Style13ptBold"/>
        </w:rPr>
        <w:t>Mahapatra</w:t>
      </w:r>
      <w:proofErr w:type="spellEnd"/>
      <w:r>
        <w:rPr>
          <w:rStyle w:val="Style13ptBold"/>
        </w:rPr>
        <w:t>, 14</w:t>
      </w:r>
      <w:r w:rsidRPr="00CB6B1A">
        <w:t xml:space="preserve"> </w:t>
      </w:r>
      <w:r>
        <w:t>- Professor, School of International Studies, JNU</w:t>
      </w:r>
    </w:p>
    <w:p w:rsidR="009351A7" w:rsidRPr="00CB6B1A" w:rsidRDefault="009351A7" w:rsidP="009351A7">
      <w:r>
        <w:t>(</w:t>
      </w:r>
      <w:proofErr w:type="spellStart"/>
      <w:r>
        <w:t>Chintamani</w:t>
      </w:r>
      <w:proofErr w:type="spellEnd"/>
      <w:r>
        <w:t xml:space="preserve">, 4-14-14, “US, Ukraine and the End of </w:t>
      </w:r>
      <w:proofErr w:type="spellStart"/>
      <w:r>
        <w:t>Unipolarity</w:t>
      </w:r>
      <w:proofErr w:type="spellEnd"/>
      <w:r>
        <w:t xml:space="preserve">”, IPCS: Institute of Peace and Conflict Studies, </w:t>
      </w:r>
      <w:hyperlink r:id="rId78" w:history="1">
        <w:r w:rsidRPr="00460BE9">
          <w:rPr>
            <w:rStyle w:val="Hyperlink"/>
          </w:rPr>
          <w:t>http://www.ipcs.org/article/peace-and-conflict-database/us-ukraine-and-the-end-of-unipolarity-4387.html</w:t>
        </w:r>
      </w:hyperlink>
      <w:r>
        <w:t>, amp)</w:t>
      </w:r>
    </w:p>
    <w:p w:rsidR="009351A7" w:rsidRPr="005B0CC5" w:rsidRDefault="009351A7" w:rsidP="009351A7">
      <w:r>
        <w:t xml:space="preserve">When Ukraine became a sovereign independent republic following the Soviet disintegration, a unipolar world order was born. Now </w:t>
      </w:r>
      <w:r w:rsidRPr="005B0CC5">
        <w:rPr>
          <w:rStyle w:val="StyleUnderline"/>
        </w:rPr>
        <w:t>with Crimea’s secession from Ukraine and the annexation to Russia, the death of the unipolar world seems certain</w:t>
      </w:r>
      <w:r>
        <w:t xml:space="preserve">. US unilateralism during the era of a unipolar world order remained unchallenged. There was no one to question then US President Bill Clinton’s decision to rain missiles on Afghanistan as a response to the bombing of two US embassies in Africa; no one could challenge then US President George Bush’s decision to unilaterally abrogate the Anti-Ballistic Missile Treaty, withdraw from Kyoto Protocol, invade Iraq, and overthrow Saddam Hussein from power. Incumbent US President Barack Obama promised to promote a liberal world order; employ more diplomacy and less force; end occupation of Iraq; talk Iran out of a suspected nuclear weapon </w:t>
      </w:r>
      <w:proofErr w:type="spellStart"/>
      <w:r>
        <w:t>programme</w:t>
      </w:r>
      <w:proofErr w:type="spellEnd"/>
      <w:r>
        <w:t xml:space="preserve">; bring North Korea back to the Non-Proliferation Treaty; positively engage the Islamic world; strive for establishment of a nuclear weapon free world; reach out to the largest democracy of the world; make China a responsible stakeholder; make Russia a partner for peace; and many more. However, project </w:t>
      </w:r>
      <w:r w:rsidRPr="005B0CC5">
        <w:rPr>
          <w:rStyle w:val="StyleUnderline"/>
        </w:rPr>
        <w:t>Obama</w:t>
      </w:r>
      <w:r>
        <w:t xml:space="preserve">, although partially successful, it </w:t>
      </w:r>
      <w:r w:rsidRPr="005B0CC5">
        <w:rPr>
          <w:rStyle w:val="StyleUnderline"/>
        </w:rPr>
        <w:t>has</w:t>
      </w:r>
      <w:r>
        <w:t xml:space="preserve"> largely </w:t>
      </w:r>
      <w:r w:rsidRPr="005B0CC5">
        <w:rPr>
          <w:rStyle w:val="StyleUnderline"/>
        </w:rPr>
        <w:t>failed</w:t>
      </w:r>
      <w:r>
        <w:t xml:space="preserve">. President Obama can be given credit for Iran’s decision to accept the détente with the US, Syria’s willingness to destroy its chemical weapons, US Navy Seal’s spectacular assassination of Osama bin Laden, and his successful approach to stemming the country’s downward economic spiral. </w:t>
      </w:r>
      <w:r w:rsidRPr="005B0CC5">
        <w:t>Nevertheless, his foreign policy flops appear more stunning</w:t>
      </w:r>
      <w:r>
        <w:t xml:space="preserve">. </w:t>
      </w:r>
      <w:r w:rsidRPr="005B0CC5">
        <w:rPr>
          <w:rStyle w:val="StyleUnderline"/>
        </w:rPr>
        <w:t>The Arab world is</w:t>
      </w:r>
      <w:r>
        <w:t xml:space="preserve"> clearly </w:t>
      </w:r>
      <w:r w:rsidRPr="005B0CC5">
        <w:rPr>
          <w:rStyle w:val="StyleUnderline"/>
        </w:rPr>
        <w:t xml:space="preserve">on fire with dangerous political upheavals and unrelenting violence. The White House will have to accept a fair share of the blame for </w:t>
      </w:r>
      <w:r>
        <w:t xml:space="preserve">the </w:t>
      </w:r>
      <w:r w:rsidRPr="005B0CC5">
        <w:rPr>
          <w:rStyle w:val="StyleUnderline"/>
        </w:rPr>
        <w:t>Libyan chaos, Egyptian instability, the interminable civil war in Syria, and the North Korean nuclear tenacity</w:t>
      </w:r>
      <w:r>
        <w:t xml:space="preserve">. Additionally, </w:t>
      </w:r>
      <w:r w:rsidRPr="005B0CC5">
        <w:rPr>
          <w:rStyle w:val="StyleUnderline"/>
        </w:rPr>
        <w:t>the US is not in a position to inspire confidence among its Asian allies at the time of growing Chinese assertiveness</w:t>
      </w:r>
      <w:r>
        <w:t xml:space="preserve">. All </w:t>
      </w:r>
      <w:r w:rsidRPr="005B0CC5">
        <w:rPr>
          <w:rStyle w:val="StyleUnderline"/>
        </w:rPr>
        <w:t xml:space="preserve">goodwill between India and the US appears to have become a thing of the past following the fierce diplomatic discord sparked by the arrest and perceived mistreatment of an Indian consular officer by the New York Police Department. The Marshall Plan aid to Europe in the </w:t>
      </w:r>
      <w:proofErr w:type="spellStart"/>
      <w:r w:rsidRPr="005B0CC5">
        <w:rPr>
          <w:rStyle w:val="StyleUnderline"/>
        </w:rPr>
        <w:t>post World</w:t>
      </w:r>
      <w:proofErr w:type="spellEnd"/>
      <w:r w:rsidRPr="005B0CC5">
        <w:rPr>
          <w:rStyle w:val="StyleUnderline"/>
        </w:rPr>
        <w:t xml:space="preserve"> War II period remains in</w:t>
      </w:r>
      <w:r>
        <w:t xml:space="preserve"> the </w:t>
      </w:r>
      <w:r w:rsidRPr="005B0CC5">
        <w:rPr>
          <w:rStyle w:val="StyleUnderline"/>
        </w:rPr>
        <w:t>history books, and the present day US is</w:t>
      </w:r>
      <w:r>
        <w:t xml:space="preserve"> simply </w:t>
      </w:r>
      <w:r w:rsidRPr="005B0CC5">
        <w:rPr>
          <w:rStyle w:val="StyleUnderline"/>
        </w:rPr>
        <w:t xml:space="preserve">incapable of instituting a similar assistance </w:t>
      </w:r>
      <w:proofErr w:type="spellStart"/>
      <w:r w:rsidRPr="005B0CC5">
        <w:rPr>
          <w:rStyle w:val="StyleUnderline"/>
        </w:rPr>
        <w:t>programme</w:t>
      </w:r>
      <w:proofErr w:type="spellEnd"/>
      <w:r w:rsidRPr="005B0CC5">
        <w:rPr>
          <w:rStyle w:val="StyleUnderline"/>
        </w:rPr>
        <w:t xml:space="preserve"> to rescue Europe from its current economic calamity</w:t>
      </w:r>
      <w:r>
        <w:t xml:space="preserve">. In other </w:t>
      </w:r>
      <w:r w:rsidRPr="005B0CC5">
        <w:t xml:space="preserve">words, </w:t>
      </w:r>
      <w:r w:rsidRPr="005B0CC5">
        <w:rPr>
          <w:rStyle w:val="StyleUnderline"/>
        </w:rPr>
        <w:t>the unipolar world order was already facing the risk of extinction, when Russia’s response to</w:t>
      </w:r>
      <w:r w:rsidRPr="005B0CC5">
        <w:t xml:space="preserve"> the </w:t>
      </w:r>
      <w:r w:rsidRPr="005B0CC5">
        <w:rPr>
          <w:rStyle w:val="StyleUnderline"/>
        </w:rPr>
        <w:t>political turbulence in Ukraine threatened to alter that</w:t>
      </w:r>
      <w:r w:rsidRPr="005B0CC5">
        <w:t xml:space="preserve"> </w:t>
      </w:r>
      <w:r w:rsidRPr="005B0CC5">
        <w:rPr>
          <w:rStyle w:val="StyleUnderline"/>
        </w:rPr>
        <w:t>order</w:t>
      </w:r>
      <w:r w:rsidRPr="005B0CC5">
        <w:t>. During the period of Soviet</w:t>
      </w:r>
      <w:r>
        <w:t xml:space="preserve"> disintegration, pundits could not predict the final outcome of events in Moscow. Similarly</w:t>
      </w:r>
      <w:r w:rsidRPr="005B0CC5">
        <w:t>,</w:t>
      </w:r>
      <w:r>
        <w:t xml:space="preserve"> </w:t>
      </w:r>
      <w:r w:rsidRPr="005B0CC5">
        <w:rPr>
          <w:rStyle w:val="StyleUnderline"/>
        </w:rPr>
        <w:t>in the case of the Ukrainian political turmoil, no one could imagine the speed with which</w:t>
      </w:r>
      <w:r>
        <w:t xml:space="preserve"> Russian President Vladimir </w:t>
      </w:r>
      <w:r w:rsidRPr="005B0CC5">
        <w:rPr>
          <w:rStyle w:val="StyleUnderline"/>
        </w:rPr>
        <w:t xml:space="preserve">Putin would be able to </w:t>
      </w:r>
      <w:r w:rsidRPr="005B0CC5">
        <w:t>dismantle Ukrainian political geography and</w:t>
      </w:r>
      <w:r w:rsidRPr="005B0CC5">
        <w:rPr>
          <w:rStyle w:val="StyleUnderline"/>
        </w:rPr>
        <w:t xml:space="preserve"> annex Crimea</w:t>
      </w:r>
      <w:r>
        <w:t xml:space="preserve">. The </w:t>
      </w:r>
      <w:r w:rsidRPr="005B0CC5">
        <w:rPr>
          <w:rStyle w:val="StyleUnderline"/>
        </w:rPr>
        <w:t xml:space="preserve">Obama administration’s response was slow and meek. Along with the EU, it imposed sanctions against some Russian individuals. Although Russia’s membership from the G8 </w:t>
      </w:r>
      <w:r w:rsidRPr="005B0CC5">
        <w:t>and its voting rights in the Council of Europe</w:t>
      </w:r>
      <w:r w:rsidRPr="005B0CC5">
        <w:rPr>
          <w:rStyle w:val="StyleUnderline"/>
        </w:rPr>
        <w:t xml:space="preserve"> was suspended, no sanctions could be imposed on critical sectors of the Russian economy</w:t>
      </w:r>
      <w:r>
        <w:t xml:space="preserve">, and </w:t>
      </w:r>
      <w:r w:rsidRPr="005B0CC5">
        <w:rPr>
          <w:rStyle w:val="StyleUnderline"/>
        </w:rPr>
        <w:t>nor could any military measure be contemplated</w:t>
      </w:r>
      <w:r>
        <w:t xml:space="preserve">. High </w:t>
      </w:r>
      <w:r w:rsidRPr="005B0CC5">
        <w:t xml:space="preserve">rhetoric and </w:t>
      </w:r>
      <w:r w:rsidRPr="005B0CC5">
        <w:rPr>
          <w:rStyle w:val="StyleUnderline"/>
        </w:rPr>
        <w:t>docile measures highlight Washington’s response</w:t>
      </w:r>
      <w:r w:rsidRPr="005B0CC5">
        <w:t>.</w:t>
      </w:r>
      <w:r>
        <w:t xml:space="preserve"> All </w:t>
      </w:r>
      <w:r w:rsidRPr="005B0CC5">
        <w:t>these are the result of the resilience of a resurgent Russia and the relative decline of the US. The</w:t>
      </w:r>
      <w:r>
        <w:t xml:space="preserve"> </w:t>
      </w:r>
      <w:r w:rsidRPr="005B0CC5">
        <w:rPr>
          <w:rStyle w:val="StyleUnderline"/>
        </w:rPr>
        <w:t xml:space="preserve">US military presence in Europe is </w:t>
      </w:r>
      <w:r w:rsidRPr="005B0CC5">
        <w:t>far</w:t>
      </w:r>
      <w:r w:rsidRPr="005B0CC5">
        <w:rPr>
          <w:rStyle w:val="StyleUnderline"/>
        </w:rPr>
        <w:t xml:space="preserve"> less today compared to </w:t>
      </w:r>
      <w:r w:rsidRPr="005B0CC5">
        <w:t>that during the height of</w:t>
      </w:r>
      <w:r w:rsidRPr="005B0CC5">
        <w:rPr>
          <w:rStyle w:val="StyleUnderline"/>
        </w:rPr>
        <w:t xml:space="preserve"> the Cold War</w:t>
      </w:r>
      <w:r>
        <w:t xml:space="preserve">. </w:t>
      </w:r>
      <w:r w:rsidRPr="005B0CC5">
        <w:rPr>
          <w:rStyle w:val="StyleUnderline"/>
        </w:rPr>
        <w:t>There are no US aircraft carrier groups in the Mediterranean; US navy personnel numbers in Europe have reduced to 7</w:t>
      </w:r>
      <w:r>
        <w:rPr>
          <w:rStyle w:val="StyleUnderline"/>
        </w:rPr>
        <w:t>0,</w:t>
      </w:r>
      <w:r w:rsidRPr="005B0CC5">
        <w:rPr>
          <w:rStyle w:val="StyleUnderline"/>
        </w:rPr>
        <w:t>000 from 40,000</w:t>
      </w:r>
      <w:r>
        <w:t xml:space="preserve">; </w:t>
      </w:r>
      <w:r w:rsidRPr="005B0CC5">
        <w:t>and</w:t>
      </w:r>
      <w:r w:rsidRPr="005B0CC5">
        <w:rPr>
          <w:rStyle w:val="StyleUnderline"/>
        </w:rPr>
        <w:t xml:space="preserve"> army personnel </w:t>
      </w:r>
      <w:r w:rsidRPr="005B0CC5">
        <w:t>numbers</w:t>
      </w:r>
      <w:r w:rsidRPr="005B0CC5">
        <w:rPr>
          <w:rStyle w:val="StyleUnderline"/>
        </w:rPr>
        <w:t xml:space="preserve"> have been reduced to 66,000 from </w:t>
      </w:r>
      <w:r w:rsidRPr="005B0CC5">
        <w:t>over</w:t>
      </w:r>
      <w:r w:rsidRPr="005B0CC5">
        <w:rPr>
          <w:rStyle w:val="StyleUnderline"/>
        </w:rPr>
        <w:t xml:space="preserve"> several hundred thousand</w:t>
      </w:r>
      <w:r w:rsidRPr="005B0CC5">
        <w:t xml:space="preserve"> in the recent past.</w:t>
      </w:r>
      <w:r>
        <w:t xml:space="preserve"> </w:t>
      </w:r>
      <w:r w:rsidRPr="005B0CC5">
        <w:rPr>
          <w:rStyle w:val="StyleUnderline"/>
        </w:rPr>
        <w:t>Reduction in the US military presence</w:t>
      </w:r>
      <w:r>
        <w:t xml:space="preserve"> has </w:t>
      </w:r>
      <w:r w:rsidRPr="005B0CC5">
        <w:rPr>
          <w:rStyle w:val="StyleUnderline"/>
        </w:rPr>
        <w:t xml:space="preserve">coincided with the increased Russian leverage in Europe, </w:t>
      </w:r>
      <w:r w:rsidRPr="005B0CC5">
        <w:t>especially</w:t>
      </w:r>
      <w:r w:rsidRPr="005B0CC5">
        <w:rPr>
          <w:rStyle w:val="StyleUnderline"/>
        </w:rPr>
        <w:t xml:space="preserve"> in the energy sector. Germany purchases one-third of Moscow’s gas</w:t>
      </w:r>
      <w:r>
        <w:t xml:space="preserve">; </w:t>
      </w:r>
      <w:r w:rsidRPr="005B0CC5">
        <w:rPr>
          <w:rStyle w:val="StyleUnderline"/>
        </w:rPr>
        <w:t>Russia accounts for</w:t>
      </w:r>
      <w:r>
        <w:t xml:space="preserve"> over </w:t>
      </w:r>
      <w:r w:rsidRPr="005B0CC5">
        <w:rPr>
          <w:rStyle w:val="StyleUnderline"/>
        </w:rPr>
        <w:t>half of Austria’s gas</w:t>
      </w:r>
      <w:r>
        <w:t xml:space="preserve"> imports; </w:t>
      </w:r>
      <w:r w:rsidRPr="005B0CC5">
        <w:rPr>
          <w:rStyle w:val="StyleUnderline"/>
        </w:rPr>
        <w:t>and Finland imports all of its gas from Russia</w:t>
      </w:r>
      <w:r>
        <w:t xml:space="preserve">. </w:t>
      </w:r>
      <w:r w:rsidRPr="005B0CC5">
        <w:t>Germany’s exports to Russia stand at $40 billion a year; France</w:t>
      </w:r>
      <w:r>
        <w:t xml:space="preserve">’s banks have over $50 billion claims from Russia; and UK reaps billions of dollars of profit from the indulgences of Russian Oligarch in London. </w:t>
      </w:r>
      <w:r w:rsidRPr="005B0CC5">
        <w:t>How can the US and the EU unite to resist expansion of Russian sway over Ukraine?</w:t>
      </w:r>
      <w:r>
        <w:t xml:space="preserve"> While the </w:t>
      </w:r>
      <w:r w:rsidRPr="00CB6B1A">
        <w:rPr>
          <w:rStyle w:val="StyleUnderline"/>
        </w:rPr>
        <w:t xml:space="preserve">European allies </w:t>
      </w:r>
      <w:r w:rsidRPr="00CB6B1A">
        <w:t>have</w:t>
      </w:r>
      <w:r w:rsidRPr="00CB6B1A">
        <w:rPr>
          <w:rStyle w:val="StyleUnderline"/>
        </w:rPr>
        <w:t xml:space="preserve"> developed mistrust in the US since the Snowden episode, Asian allies lack credibility in the US in </w:t>
      </w:r>
      <w:r w:rsidRPr="00CB6B1A">
        <w:t>the</w:t>
      </w:r>
      <w:r w:rsidRPr="00CB6B1A">
        <w:rPr>
          <w:rStyle w:val="StyleUnderline"/>
        </w:rPr>
        <w:t xml:space="preserve"> wake of Chinese muscle flexing. Brazil is upset with the US’s eavesdropping </w:t>
      </w:r>
      <w:r w:rsidRPr="00CB6B1A">
        <w:t>activities</w:t>
      </w:r>
      <w:r w:rsidRPr="00CB6B1A">
        <w:rPr>
          <w:rStyle w:val="StyleUnderline"/>
        </w:rPr>
        <w:t xml:space="preserve"> and India is </w:t>
      </w:r>
      <w:r w:rsidRPr="00CB6B1A">
        <w:t>more than</w:t>
      </w:r>
      <w:r w:rsidRPr="00CB6B1A">
        <w:rPr>
          <w:rStyle w:val="StyleUnderline"/>
        </w:rPr>
        <w:t xml:space="preserve"> offended by the State Department’s </w:t>
      </w:r>
      <w:r w:rsidRPr="00CB6B1A">
        <w:t>handling of the</w:t>
      </w:r>
      <w:r w:rsidRPr="00CB6B1A">
        <w:rPr>
          <w:rStyle w:val="StyleUnderline"/>
        </w:rPr>
        <w:t xml:space="preserve"> </w:t>
      </w:r>
      <w:proofErr w:type="spellStart"/>
      <w:r w:rsidRPr="00CB6B1A">
        <w:t>Devyani</w:t>
      </w:r>
      <w:proofErr w:type="spellEnd"/>
      <w:r w:rsidRPr="00CB6B1A">
        <w:rPr>
          <w:rStyle w:val="StyleUnderline"/>
        </w:rPr>
        <w:t xml:space="preserve"> </w:t>
      </w:r>
      <w:proofErr w:type="spellStart"/>
      <w:r w:rsidRPr="00CB6B1A">
        <w:rPr>
          <w:rStyle w:val="StyleUnderline"/>
        </w:rPr>
        <w:t>Khobragade</w:t>
      </w:r>
      <w:proofErr w:type="spellEnd"/>
      <w:r w:rsidRPr="00CB6B1A">
        <w:rPr>
          <w:rStyle w:val="StyleUnderline"/>
        </w:rPr>
        <w:t xml:space="preserve"> incident</w:t>
      </w:r>
      <w:r>
        <w:t xml:space="preserve">. President </w:t>
      </w:r>
      <w:r w:rsidRPr="00CB6B1A">
        <w:rPr>
          <w:rStyle w:val="StyleUnderline"/>
        </w:rPr>
        <w:t>Obama managed his relations with US allies, strategic partners and emerging powers shoddily, and finds it difficult to deal with Russian advances in Ukraine. South Ossetia, Abkhazia, and Crimea have fallen into Russian hands</w:t>
      </w:r>
      <w:r>
        <w:t xml:space="preserve">, and </w:t>
      </w:r>
      <w:r w:rsidRPr="00CB6B1A">
        <w:rPr>
          <w:rStyle w:val="StyleUnderline"/>
        </w:rPr>
        <w:t>three provinces in Eastern Ukraine seem to be in the queue. As the dominoes fall, the unipolar global order also appears to be breaking down</w:t>
      </w:r>
      <w:r>
        <w:t>.</w:t>
      </w:r>
    </w:p>
    <w:p w:rsidR="009351A7" w:rsidRPr="00CB6B1A" w:rsidRDefault="009351A7" w:rsidP="009351A7"/>
    <w:p w:rsidR="009351A7" w:rsidRDefault="009351A7" w:rsidP="009351A7"/>
    <w:p w:rsidR="009351A7" w:rsidRPr="00793FA3" w:rsidRDefault="009351A7" w:rsidP="009351A7">
      <w:pPr>
        <w:pStyle w:val="Heading3"/>
      </w:pPr>
      <w:r w:rsidRPr="00793FA3">
        <w:t>Other rising powers</w:t>
      </w:r>
    </w:p>
    <w:p w:rsidR="009351A7" w:rsidRPr="00793FA3" w:rsidRDefault="009351A7" w:rsidP="009351A7">
      <w:pPr>
        <w:keepNext/>
        <w:keepLines/>
        <w:spacing w:before="200" w:after="0" w:line="240" w:lineRule="auto"/>
        <w:outlineLvl w:val="3"/>
        <w:rPr>
          <w:rFonts w:eastAsia="MS Gothic" w:cs="Times New Roman"/>
          <w:b/>
          <w:bCs/>
          <w:iCs/>
        </w:rPr>
      </w:pPr>
      <w:r w:rsidRPr="00793FA3">
        <w:rPr>
          <w:rFonts w:eastAsia="MS Gothic" w:cs="Times New Roman"/>
          <w:b/>
          <w:bCs/>
          <w:iCs/>
        </w:rPr>
        <w:t>Emerging powers are rising –</w:t>
      </w:r>
      <w:proofErr w:type="spellStart"/>
      <w:r w:rsidRPr="00793FA3">
        <w:rPr>
          <w:rFonts w:eastAsia="MS Gothic" w:cs="Times New Roman"/>
          <w:b/>
          <w:bCs/>
          <w:iCs/>
        </w:rPr>
        <w:t>heg</w:t>
      </w:r>
      <w:proofErr w:type="spellEnd"/>
      <w:r w:rsidRPr="00793FA3">
        <w:rPr>
          <w:rFonts w:eastAsia="MS Gothic" w:cs="Times New Roman"/>
          <w:b/>
          <w:bCs/>
          <w:iCs/>
        </w:rPr>
        <w:t xml:space="preserve"> decline is inevitable</w:t>
      </w:r>
    </w:p>
    <w:p w:rsidR="009351A7" w:rsidRPr="00793FA3" w:rsidRDefault="009351A7" w:rsidP="009351A7">
      <w:pPr>
        <w:spacing w:after="0" w:line="240" w:lineRule="auto"/>
        <w:rPr>
          <w:rFonts w:eastAsia="Cambria" w:cs="Calibri"/>
        </w:rPr>
      </w:pPr>
      <w:r w:rsidRPr="00793FA3">
        <w:rPr>
          <w:rFonts w:eastAsia="Cambria" w:cs="Calibri"/>
          <w:b/>
        </w:rPr>
        <w:t xml:space="preserve">Posen 13 </w:t>
      </w:r>
      <w:r w:rsidRPr="00793FA3">
        <w:rPr>
          <w:rFonts w:eastAsia="Cambria" w:cs="Calibri"/>
        </w:rPr>
        <w:t xml:space="preserve">– Barry R. Posen is Ford International Professor of Political Science and Director of the Security Studies Program at the Massachusetts Institute of Technology (Barry R., “Pull Back”, Foreign Affairs, http://www.stjoe.k12.in.us/ourpages/auto/2013/1/7/40360647/13-0102%20Pull%20Back.pdf) </w:t>
      </w:r>
    </w:p>
    <w:p w:rsidR="009351A7" w:rsidRPr="00793FA3" w:rsidRDefault="009351A7" w:rsidP="009351A7">
      <w:pPr>
        <w:spacing w:after="0" w:line="240" w:lineRule="auto"/>
        <w:rPr>
          <w:rFonts w:eastAsia="Cambria" w:cs="Calibri"/>
        </w:rPr>
      </w:pPr>
    </w:p>
    <w:p w:rsidR="009351A7" w:rsidRPr="00793FA3" w:rsidRDefault="009351A7" w:rsidP="009351A7">
      <w:pPr>
        <w:spacing w:after="0" w:line="240" w:lineRule="auto"/>
        <w:rPr>
          <w:rFonts w:eastAsia="Cambria" w:cs="Calibri"/>
        </w:rPr>
      </w:pPr>
      <w:r w:rsidRPr="00793FA3">
        <w:rPr>
          <w:rFonts w:eastAsia="Cambria" w:cs="Calibri"/>
        </w:rPr>
        <w:t xml:space="preserve">Just as </w:t>
      </w:r>
      <w:r w:rsidRPr="00793FA3">
        <w:rPr>
          <w:rFonts w:eastAsia="Cambria" w:cs="Calibri"/>
          <w:bCs/>
          <w:u w:val="single"/>
        </w:rPr>
        <w:t>emerging powers have gotten stronger, so,</w:t>
      </w:r>
      <w:r w:rsidRPr="00793FA3">
        <w:rPr>
          <w:rFonts w:eastAsia="Cambria" w:cs="Calibri"/>
        </w:rPr>
        <w:t xml:space="preserve"> too, </w:t>
      </w:r>
      <w:r w:rsidRPr="00793FA3">
        <w:rPr>
          <w:rFonts w:eastAsia="Cambria" w:cs="Calibri"/>
          <w:bCs/>
          <w:u w:val="single"/>
        </w:rPr>
        <w:t>have the small states</w:t>
      </w:r>
      <w:r w:rsidRPr="00793FA3">
        <w:rPr>
          <w:rFonts w:eastAsia="Cambria" w:cs="Calibri"/>
        </w:rPr>
        <w:t xml:space="preserve"> and violent </w:t>
      </w:r>
      <w:proofErr w:type="spellStart"/>
      <w:r w:rsidRPr="00793FA3">
        <w:rPr>
          <w:rFonts w:eastAsia="Cambria" w:cs="Calibri"/>
        </w:rPr>
        <w:t>substate</w:t>
      </w:r>
      <w:proofErr w:type="spellEnd"/>
      <w:r w:rsidRPr="00793FA3">
        <w:rPr>
          <w:rFonts w:eastAsia="Cambria" w:cs="Calibri"/>
        </w:rPr>
        <w:t xml:space="preserve"> entities that the </w:t>
      </w:r>
      <w:r w:rsidRPr="00793FA3">
        <w:rPr>
          <w:rFonts w:eastAsia="Cambria" w:cs="Calibri"/>
          <w:bCs/>
          <w:u w:val="single"/>
        </w:rPr>
        <w:t>United States has attempted to discipline, democratize, or eliminate.</w:t>
      </w:r>
      <w:r w:rsidRPr="00793FA3">
        <w:rPr>
          <w:rFonts w:eastAsia="Cambria" w:cs="Calibri"/>
        </w:rPr>
        <w:t xml:space="preserve"> Whether in Somalia, Serbia, Afghanistan, Iraq, or Libya, </w:t>
      </w:r>
      <w:r w:rsidRPr="00793FA3">
        <w:rPr>
          <w:rFonts w:eastAsia="Cambria" w:cs="Calibri"/>
          <w:bCs/>
          <w:u w:val="single"/>
        </w:rPr>
        <w:t>the U.S. military</w:t>
      </w:r>
      <w:r w:rsidRPr="00793FA3">
        <w:rPr>
          <w:rFonts w:eastAsia="Cambria" w:cs="Calibri"/>
        </w:rPr>
        <w:t xml:space="preserve"> seems to </w:t>
      </w:r>
      <w:r w:rsidRPr="00793FA3">
        <w:rPr>
          <w:rFonts w:eastAsia="Cambria" w:cs="Calibri"/>
          <w:bCs/>
          <w:u w:val="single"/>
        </w:rPr>
        <w:t>find itself fighting enemies that prove tougher than expected</w:t>
      </w:r>
      <w:r w:rsidRPr="00793FA3">
        <w:rPr>
          <w:rFonts w:eastAsia="Cambria" w:cs="Calibri"/>
        </w:rPr>
        <w:t xml:space="preserve">. (Consider the fact that Washington spent as much in real terms on the war in Iraq as it did on the war in Vietnam, even though the Iraqi insurgents enjoyed little external support, whereas China and the Soviet Union lent major support to the Vietcong and the North Vietnamese.) Yet </w:t>
      </w:r>
      <w:r w:rsidRPr="00793FA3">
        <w:rPr>
          <w:rFonts w:eastAsia="Cambria" w:cs="Calibri"/>
          <w:bCs/>
          <w:u w:val="single"/>
        </w:rPr>
        <w:t xml:space="preserve">Washington seems unable to stay out of conflicts involving </w:t>
      </w:r>
      <w:proofErr w:type="spellStart"/>
      <w:r w:rsidRPr="00793FA3">
        <w:rPr>
          <w:rFonts w:eastAsia="Cambria" w:cs="Calibri"/>
          <w:bCs/>
          <w:u w:val="single"/>
        </w:rPr>
        <w:t>substate</w:t>
      </w:r>
      <w:proofErr w:type="spellEnd"/>
      <w:r w:rsidRPr="00793FA3">
        <w:rPr>
          <w:rFonts w:eastAsia="Cambria" w:cs="Calibri"/>
          <w:bCs/>
          <w:u w:val="single"/>
        </w:rPr>
        <w:t xml:space="preserve"> entities</w:t>
      </w:r>
      <w:r w:rsidRPr="00793FA3">
        <w:rPr>
          <w:rFonts w:eastAsia="Cambria" w:cs="Calibri"/>
        </w:rPr>
        <w:t xml:space="preserve">, in part because their elemental nature assaults the internationalist values that U.S. grand strategy is committed to preserving. Having trumpeted the United States' military superiority, U.S. </w:t>
      </w:r>
      <w:r w:rsidRPr="00793FA3">
        <w:rPr>
          <w:rFonts w:eastAsia="Cambria" w:cs="Calibri"/>
          <w:bCs/>
          <w:u w:val="single"/>
        </w:rPr>
        <w:t>policymakers have a hard time saying no</w:t>
      </w:r>
      <w:r w:rsidRPr="00793FA3">
        <w:rPr>
          <w:rFonts w:eastAsia="Cambria" w:cs="Calibri"/>
        </w:rPr>
        <w:t xml:space="preserve"> to those who argue that the country's prestige will suffer gravely if the world's leader lets wars great and small run their course.</w:t>
      </w:r>
    </w:p>
    <w:p w:rsidR="009351A7" w:rsidRPr="00793FA3" w:rsidRDefault="009351A7" w:rsidP="009351A7">
      <w:pPr>
        <w:spacing w:after="0" w:line="240" w:lineRule="auto"/>
        <w:rPr>
          <w:rFonts w:eastAsia="Cambria" w:cs="Calibri"/>
          <w:b/>
          <w:iCs/>
          <w:u w:val="single"/>
          <w:bdr w:val="single" w:sz="18" w:space="0" w:color="auto"/>
        </w:rPr>
      </w:pPr>
      <w:r w:rsidRPr="00793FA3">
        <w:rPr>
          <w:rFonts w:eastAsia="Cambria" w:cs="Calibri"/>
        </w:rPr>
        <w:t xml:space="preserve">The enduring strength of these </w:t>
      </w:r>
      <w:proofErr w:type="spellStart"/>
      <w:r w:rsidRPr="00793FA3">
        <w:rPr>
          <w:rFonts w:eastAsia="Cambria" w:cs="Calibri"/>
        </w:rPr>
        <w:t>substate</w:t>
      </w:r>
      <w:proofErr w:type="spellEnd"/>
      <w:r w:rsidRPr="00793FA3">
        <w:rPr>
          <w:rFonts w:eastAsia="Cambria" w:cs="Calibri"/>
        </w:rPr>
        <w:t xml:space="preserve"> groups should give American policymakers pause, since the </w:t>
      </w:r>
      <w:r w:rsidRPr="00793FA3">
        <w:rPr>
          <w:rFonts w:eastAsia="Cambria" w:cs="Calibri"/>
          <w:bCs/>
          <w:u w:val="single"/>
        </w:rPr>
        <w:t xml:space="preserve">United States' </w:t>
      </w:r>
      <w:r w:rsidRPr="00793FA3">
        <w:rPr>
          <w:rFonts w:eastAsia="Cambria" w:cs="Calibri"/>
          <w:b/>
          <w:iCs/>
          <w:u w:val="single"/>
          <w:bdr w:val="single" w:sz="18" w:space="0" w:color="auto"/>
        </w:rPr>
        <w:t>current</w:t>
      </w:r>
      <w:r w:rsidRPr="00793FA3">
        <w:rPr>
          <w:rFonts w:eastAsia="Cambria" w:cs="Calibri"/>
          <w:bCs/>
          <w:u w:val="single"/>
        </w:rPr>
        <w:t xml:space="preserve"> grand </w:t>
      </w:r>
      <w:r w:rsidRPr="00793FA3">
        <w:rPr>
          <w:rFonts w:eastAsia="Cambria" w:cs="Calibri"/>
          <w:b/>
          <w:iCs/>
          <w:u w:val="single"/>
          <w:bdr w:val="single" w:sz="18" w:space="0" w:color="auto"/>
        </w:rPr>
        <w:t xml:space="preserve">strategy entails open-ended confrontation with nationalism and </w:t>
      </w:r>
      <w:r w:rsidRPr="00793FA3">
        <w:rPr>
          <w:rFonts w:eastAsia="Cambria" w:cs="Calibri"/>
          <w:bCs/>
          <w:u w:val="single"/>
        </w:rPr>
        <w:t xml:space="preserve">other forms of </w:t>
      </w:r>
      <w:r w:rsidRPr="00793FA3">
        <w:rPr>
          <w:rFonts w:eastAsia="Cambria" w:cs="Calibri"/>
          <w:b/>
          <w:iCs/>
          <w:u w:val="single"/>
          <w:bdr w:val="single" w:sz="18" w:space="0" w:color="auto"/>
        </w:rPr>
        <w:t>identity politics that</w:t>
      </w:r>
      <w:r w:rsidRPr="00793FA3">
        <w:rPr>
          <w:rFonts w:eastAsia="Cambria" w:cs="Calibri"/>
        </w:rPr>
        <w:t xml:space="preserve"> insurgents and </w:t>
      </w:r>
      <w:r w:rsidRPr="00793FA3">
        <w:rPr>
          <w:rFonts w:eastAsia="Cambria" w:cs="Calibri"/>
          <w:b/>
          <w:iCs/>
          <w:u w:val="single"/>
          <w:bdr w:val="single" w:sz="18" w:space="0" w:color="auto"/>
        </w:rPr>
        <w:t>terrorists feed off of</w:t>
      </w:r>
      <w:r w:rsidRPr="00793FA3">
        <w:rPr>
          <w:rFonts w:eastAsia="Cambria" w:cs="Calibri"/>
        </w:rPr>
        <w:t>. These forc</w:t>
      </w:r>
      <w:r w:rsidRPr="00793FA3">
        <w:rPr>
          <w:rFonts w:eastAsia="Cambria" w:cs="Calibri"/>
          <w:bCs/>
          <w:u w:val="single"/>
        </w:rPr>
        <w:t>es provide the organizing energy for groups competing for power</w:t>
      </w:r>
      <w:r w:rsidRPr="00793FA3">
        <w:rPr>
          <w:rFonts w:eastAsia="Cambria" w:cs="Calibri"/>
        </w:rPr>
        <w:t xml:space="preserve"> within countries (as in Bosnia, Afghanistan, and Iraq), </w:t>
      </w:r>
      <w:r w:rsidRPr="00793FA3">
        <w:rPr>
          <w:rFonts w:eastAsia="Cambria" w:cs="Calibri"/>
          <w:bCs/>
          <w:u w:val="single"/>
        </w:rPr>
        <w:t>for secessionist movements</w:t>
      </w:r>
      <w:r w:rsidRPr="00793FA3">
        <w:rPr>
          <w:rFonts w:eastAsia="Cambria" w:cs="Calibri"/>
        </w:rPr>
        <w:t xml:space="preserve"> (as in Kosovo), </w:t>
      </w:r>
      <w:r w:rsidRPr="00793FA3">
        <w:rPr>
          <w:rFonts w:eastAsia="Cambria" w:cs="Calibri"/>
          <w:bCs/>
          <w:u w:val="single"/>
        </w:rPr>
        <w:t>and for terrorists who oppose the liberal world order</w:t>
      </w:r>
      <w:r w:rsidRPr="00793FA3">
        <w:rPr>
          <w:rFonts w:eastAsia="Cambria" w:cs="Calibri"/>
        </w:rPr>
        <w:t xml:space="preserve"> (mainly al Qaeda). Officials in </w:t>
      </w:r>
      <w:r w:rsidRPr="00793FA3">
        <w:rPr>
          <w:rFonts w:eastAsia="Cambria" w:cs="Calibri"/>
          <w:bCs/>
          <w:u w:val="single"/>
        </w:rPr>
        <w:t>Washington</w:t>
      </w:r>
      <w:r w:rsidRPr="00793FA3">
        <w:rPr>
          <w:rFonts w:eastAsia="Cambria" w:cs="Calibri"/>
        </w:rPr>
        <w:t xml:space="preserve">, however, </w:t>
      </w:r>
      <w:r w:rsidRPr="00793FA3">
        <w:rPr>
          <w:rFonts w:eastAsia="Cambria" w:cs="Calibri"/>
          <w:bCs/>
          <w:u w:val="single"/>
        </w:rPr>
        <w:t>have acted as if they can easily undercut the power of identity</w:t>
      </w:r>
      <w:r w:rsidRPr="00793FA3">
        <w:rPr>
          <w:rFonts w:eastAsia="Cambria" w:cs="Calibri"/>
        </w:rPr>
        <w:t xml:space="preserve"> through democratic processes, freedom of information, and economic development, helped along by the judicious application of military power. In fact</w:t>
      </w:r>
      <w:r w:rsidRPr="00793FA3">
        <w:rPr>
          <w:rFonts w:eastAsia="Cambria" w:cs="Calibri"/>
          <w:bCs/>
          <w:u w:val="single"/>
        </w:rPr>
        <w:t>, identity is resilient</w:t>
      </w:r>
      <w:r w:rsidRPr="00793FA3">
        <w:rPr>
          <w:rFonts w:eastAsia="Cambria" w:cs="Calibri"/>
        </w:rPr>
        <w:t xml:space="preserve">, and </w:t>
      </w:r>
      <w:r w:rsidRPr="00793FA3">
        <w:rPr>
          <w:rFonts w:eastAsia="Cambria" w:cs="Calibri"/>
          <w:b/>
          <w:iCs/>
          <w:u w:val="single"/>
          <w:bdr w:val="single" w:sz="18" w:space="0" w:color="auto"/>
        </w:rPr>
        <w:t>foreign peoples react with hostility to outsiders trying to control their lives.</w:t>
      </w:r>
    </w:p>
    <w:p w:rsidR="009351A7" w:rsidRPr="00793FA3" w:rsidRDefault="009351A7" w:rsidP="009351A7">
      <w:pPr>
        <w:pStyle w:val="Heading3"/>
      </w:pPr>
      <w:r w:rsidRPr="00793FA3">
        <w:t>Laundry list</w:t>
      </w:r>
    </w:p>
    <w:p w:rsidR="009351A7" w:rsidRPr="009E7E62" w:rsidRDefault="009351A7" w:rsidP="009351A7">
      <w:pPr>
        <w:pStyle w:val="Heading4"/>
        <w:rPr>
          <w:rStyle w:val="StyleUnderline"/>
          <w:u w:val="none"/>
        </w:rPr>
      </w:pPr>
      <w:r>
        <w:rPr>
          <w:rStyle w:val="StyleUnderline"/>
          <w:u w:val="none"/>
        </w:rPr>
        <w:t>Four reasons U.S. primacy will end and is unsustainable – if they drop one they lose</w:t>
      </w:r>
    </w:p>
    <w:p w:rsidR="009351A7" w:rsidRPr="00694846" w:rsidRDefault="009351A7" w:rsidP="009351A7">
      <w:pPr>
        <w:rPr>
          <w:rStyle w:val="Style13ptBold"/>
          <w:b w:val="0"/>
        </w:rPr>
      </w:pPr>
      <w:proofErr w:type="spellStart"/>
      <w:r>
        <w:rPr>
          <w:rStyle w:val="StyleUnderline"/>
          <w:b/>
          <w:u w:val="none"/>
        </w:rPr>
        <w:t>Prashad</w:t>
      </w:r>
      <w:proofErr w:type="spellEnd"/>
      <w:r>
        <w:rPr>
          <w:rStyle w:val="StyleUnderline"/>
          <w:b/>
          <w:u w:val="none"/>
        </w:rPr>
        <w:t xml:space="preserve"> 5/14</w:t>
      </w:r>
      <w:r>
        <w:rPr>
          <w:rStyle w:val="Style13ptBold"/>
        </w:rPr>
        <w:t xml:space="preserve"> - Vijay </w:t>
      </w:r>
      <w:proofErr w:type="spellStart"/>
      <w:r>
        <w:rPr>
          <w:rStyle w:val="Style13ptBold"/>
        </w:rPr>
        <w:t>Prashad</w:t>
      </w:r>
      <w:proofErr w:type="spellEnd"/>
      <w:r>
        <w:rPr>
          <w:rStyle w:val="Style13ptBold"/>
        </w:rPr>
        <w:t xml:space="preserve"> is the Edward Said Chair of American Studies at the American University of Beirut. This essay is adapted from the afterword of the Verso paperback edition of his most recent book, The Poorer Nations: A Possible History of the Global South. “RISE OF THE SOUTH,” </w:t>
      </w:r>
      <w:hyperlink r:id="rId79" w:history="1">
        <w:r w:rsidRPr="00782C86">
          <w:rPr>
            <w:rStyle w:val="Hyperlink"/>
            <w:sz w:val="16"/>
          </w:rPr>
          <w:t>http://www.aucegypt.edu/gapp/cairoreview/pages/articledetails.aspx?aid=567</w:t>
        </w:r>
      </w:hyperlink>
      <w:r>
        <w:rPr>
          <w:rStyle w:val="Style13ptBold"/>
        </w:rPr>
        <w:t xml:space="preserve">, 7/13/14 </w:t>
      </w:r>
      <w:proofErr w:type="spellStart"/>
      <w:r>
        <w:rPr>
          <w:rStyle w:val="Style13ptBold"/>
        </w:rPr>
        <w:t>BRoche</w:t>
      </w:r>
      <w:proofErr w:type="spellEnd"/>
    </w:p>
    <w:p w:rsidR="009351A7" w:rsidRPr="0023555B" w:rsidRDefault="009351A7" w:rsidP="009351A7">
      <w:pPr>
        <w:rPr>
          <w:u w:val="single"/>
        </w:rPr>
      </w:pPr>
      <w:r w:rsidRPr="009E7E62">
        <w:rPr>
          <w:rStyle w:val="StyleUnderline"/>
        </w:rPr>
        <w:t>What will end, and has already begun to end, is</w:t>
      </w:r>
      <w:r w:rsidRPr="003268C3">
        <w:rPr>
          <w:sz w:val="14"/>
        </w:rPr>
        <w:t xml:space="preserve"> not U.S. power but</w:t>
      </w:r>
      <w:r w:rsidRPr="009E7E62">
        <w:rPr>
          <w:rStyle w:val="StyleUnderline"/>
        </w:rPr>
        <w:t xml:space="preserve"> U.S. primacy. </w:t>
      </w:r>
      <w:r w:rsidRPr="003268C3">
        <w:rPr>
          <w:sz w:val="14"/>
        </w:rPr>
        <w:t xml:space="preserve">The idea of primacy has its roots in the post-World War II era. In 1947, the U.S. State Department’s Policy Planning staff argued, “To seek less than preponderant power would be to opt for defeat. Preponderant power must be the object of U.S. policy.” The USSR was the brake to this strategy. Even though in military and economic terms the USSR could not compete with the West, it rendered primacy a less important strategy than deterrence or containment. With the decline of the USSR in the late 1980s, the quest for U.S. primacy accelerated. On the day that Saddam Hussein’s forces entered Kuwait (August 2, 1990), President George H. W. Bush gave a speech on his Defense Planning Guidance (a task force chaired by Dick Cheney). The Guidance noted, “Our first objective is to prevent the re-emergence of a new rival, either on the territory of the former Soviet Union or elsewhere, that poses a threat on the order of that posed formerly by the Soviet Union.” Saddam Hussein’s entry into Kuwait tested U.S. primacy and inaugurated the Long Gulf War, which continues to this day. Ten years later, </w:t>
      </w:r>
      <w:r w:rsidRPr="009E7E62">
        <w:rPr>
          <w:rStyle w:val="StyleUnderline"/>
        </w:rPr>
        <w:t>by 9/11, U.S. primacy began to flounder. Four factors</w:t>
      </w:r>
      <w:r w:rsidRPr="003268C3">
        <w:rPr>
          <w:sz w:val="14"/>
        </w:rPr>
        <w:t xml:space="preserve"> principally </w:t>
      </w:r>
      <w:r w:rsidRPr="009E7E62">
        <w:rPr>
          <w:rStyle w:val="StyleUnderline"/>
        </w:rPr>
        <w:t>explain the gradual demise</w:t>
      </w:r>
      <w:r w:rsidRPr="003268C3">
        <w:rPr>
          <w:sz w:val="14"/>
        </w:rPr>
        <w:t xml:space="preserve"> of U.S. primacy: </w:t>
      </w:r>
      <w:r w:rsidRPr="009E7E62">
        <w:rPr>
          <w:rStyle w:val="StyleUnderline"/>
        </w:rPr>
        <w:t>1. The U.S. economy, weakened through capitalism’s punishing drive toward joblessness. 2. The immense burden in social wealth of the discovery that U.S. military power can easily destroy a country (e.g., Afghanistan and Iraq) but it cannot form it in its image. 3. Social movements in Latin America and elsewhere that challenged the economic and political primacy of the United States. 4. The emergence of southern locomotives, such as the BRICS states</w:t>
      </w:r>
      <w:r w:rsidRPr="003268C3">
        <w:rPr>
          <w:sz w:val="14"/>
        </w:rPr>
        <w:t xml:space="preserve"> (Brazil, Russia, India, China, South Africa), </w:t>
      </w:r>
      <w:r w:rsidRPr="009E7E62">
        <w:rPr>
          <w:rStyle w:val="StyleUnderline"/>
        </w:rPr>
        <w:t>that push against U.S. primacy in international institutions</w:t>
      </w:r>
      <w:r w:rsidRPr="003268C3">
        <w:rPr>
          <w:sz w:val="14"/>
        </w:rPr>
        <w:t xml:space="preserve"> (e.g., World Trade Organization, UN Security Council), </w:t>
      </w:r>
      <w:r w:rsidRPr="003268C3">
        <w:rPr>
          <w:rStyle w:val="StyleUnderline"/>
        </w:rPr>
        <w:t>as well as against a U.S.-driven policy agenda</w:t>
      </w:r>
      <w:r w:rsidRPr="003268C3">
        <w:rPr>
          <w:sz w:val="14"/>
        </w:rPr>
        <w:t xml:space="preserve"> (to protect the dollar as the world’s currency and to protect intellectual property rights). </w:t>
      </w:r>
      <w:r w:rsidRPr="003268C3">
        <w:rPr>
          <w:rStyle w:val="StyleUnderline"/>
        </w:rPr>
        <w:t xml:space="preserve">These developments have asphyxiated U.S. </w:t>
      </w:r>
      <w:proofErr w:type="spellStart"/>
      <w:r w:rsidRPr="003268C3">
        <w:rPr>
          <w:rStyle w:val="StyleUnderline"/>
        </w:rPr>
        <w:t>uni</w:t>
      </w:r>
      <w:proofErr w:type="spellEnd"/>
      <w:r w:rsidRPr="003268C3">
        <w:rPr>
          <w:rStyle w:val="StyleUnderline"/>
        </w:rPr>
        <w:t>-polarity</w:t>
      </w:r>
      <w:r w:rsidRPr="003268C3">
        <w:rPr>
          <w:sz w:val="14"/>
        </w:rPr>
        <w:t>. One of the most interesting admissions in the 2012 U</w:t>
      </w:r>
      <w:r w:rsidRPr="003268C3">
        <w:rPr>
          <w:rStyle w:val="StyleUnderline"/>
        </w:rPr>
        <w:t>.S. National Intelligence Council’s report is the view</w:t>
      </w:r>
      <w:r w:rsidRPr="003268C3">
        <w:rPr>
          <w:sz w:val="14"/>
        </w:rPr>
        <w:t xml:space="preserve"> </w:t>
      </w:r>
      <w:r w:rsidRPr="003268C3">
        <w:rPr>
          <w:rStyle w:val="StyleUnderline"/>
        </w:rPr>
        <w:t>that, “by 2030, no country</w:t>
      </w:r>
      <w:r w:rsidRPr="003268C3">
        <w:rPr>
          <w:sz w:val="14"/>
        </w:rPr>
        <w:t>—whether the U.S., China, or any other large country—</w:t>
      </w:r>
      <w:r w:rsidRPr="003268C3">
        <w:rPr>
          <w:rStyle w:val="StyleUnderline"/>
        </w:rPr>
        <w:t>will be a hegemonic power</w:t>
      </w:r>
      <w:r w:rsidRPr="003268C3">
        <w:rPr>
          <w:sz w:val="14"/>
        </w:rPr>
        <w:t xml:space="preserve">.” The </w:t>
      </w:r>
      <w:r w:rsidRPr="003268C3">
        <w:rPr>
          <w:rStyle w:val="StyleUnderline"/>
        </w:rPr>
        <w:t>intelligence officials forecast a “diffusion of power</w:t>
      </w:r>
      <w:r w:rsidRPr="003268C3">
        <w:rPr>
          <w:sz w:val="14"/>
        </w:rPr>
        <w:t xml:space="preserve">” among states and to individuals, </w:t>
      </w:r>
      <w:r w:rsidRPr="003268C3">
        <w:rPr>
          <w:rStyle w:val="StyleUnderline"/>
        </w:rPr>
        <w:t>with democracy as the vector for this transfusion</w:t>
      </w:r>
      <w:r w:rsidRPr="003268C3">
        <w:rPr>
          <w:sz w:val="14"/>
        </w:rPr>
        <w:t>. Fascinatingly, the report makes no mention of the BRICS bloc. What the council cannot fathom is a world order premised not so much on chaotic diffusion as a new kind of multi-polarity, in which countries like China and India will collaborate through the BRICS formation to settle inter-state and non-state problems. The BRICS bloc has the potential of putting an end to the era of U.S. primacy. In the conference halls of the UN, the IMF, and the World Bank, new policy ideas are being bandied about, such as alternatives to the dollar as the main international currency, and of ratings agencies to compete with Moody’s and Standards &amp; Poor’s. But these new developments are slow. A shift can only occur if regional developments such as those in Latin America are emulated elsewhere, and if those in concert can put pressure on the Global North and South’s elites to surrender their neo-liberal policy prescriptions. But to get there, t</w:t>
      </w:r>
      <w:r w:rsidRPr="003268C3">
        <w:rPr>
          <w:rStyle w:val="StyleUnderline"/>
        </w:rPr>
        <w:t>he South must translate their million social movements into political power. False starts in the Arab world are a setback but not a defeat</w:t>
      </w:r>
      <w:r w:rsidRPr="003268C3">
        <w:rPr>
          <w:sz w:val="14"/>
        </w:rPr>
        <w:t xml:space="preserve">. Impossibly complex struggles in Eastern Europe and South-East Asia indicate that the people are energetic, but the direction of their political formations and campaigns is unclear. Nevertheless, </w:t>
      </w:r>
      <w:r w:rsidRPr="003268C3">
        <w:rPr>
          <w:rStyle w:val="StyleUnderline"/>
        </w:rPr>
        <w:t>this is the way of the future, the possible history of the Global South, as regional entities under pressure from social movements fashion themselves for self-governance once U.S. power begins to drift homewards.</w:t>
      </w:r>
    </w:p>
    <w:p w:rsidR="009351A7" w:rsidRPr="00793FA3" w:rsidRDefault="009351A7" w:rsidP="009351A7">
      <w:pPr>
        <w:keepNext/>
        <w:keepLines/>
        <w:spacing w:before="200" w:after="0" w:line="240" w:lineRule="auto"/>
        <w:outlineLvl w:val="3"/>
        <w:rPr>
          <w:rFonts w:eastAsia="MS Gothic" w:cs="Times New Roman"/>
          <w:iCs/>
          <w:color w:val="FF0000"/>
        </w:rPr>
      </w:pPr>
      <w:r w:rsidRPr="00793FA3">
        <w:rPr>
          <w:rFonts w:eastAsia="MS Gothic" w:cs="Times New Roman"/>
          <w:b/>
          <w:iCs/>
        </w:rPr>
        <w:t xml:space="preserve">Declining military and fiscal strength prove that hegemony is declining and is unsustainable </w:t>
      </w:r>
    </w:p>
    <w:p w:rsidR="009351A7" w:rsidRPr="00793FA3" w:rsidRDefault="009351A7" w:rsidP="009351A7">
      <w:pPr>
        <w:spacing w:after="0" w:line="240" w:lineRule="auto"/>
        <w:rPr>
          <w:rFonts w:eastAsia="Cambria" w:cs="Calibri"/>
          <w:b/>
          <w:bCs/>
        </w:rPr>
      </w:pPr>
      <w:proofErr w:type="spellStart"/>
      <w:r w:rsidRPr="00793FA3">
        <w:rPr>
          <w:rFonts w:eastAsia="Cambria" w:cs="Calibri"/>
          <w:bCs/>
        </w:rPr>
        <w:t>Jimin</w:t>
      </w:r>
      <w:proofErr w:type="spellEnd"/>
      <w:r w:rsidRPr="00793FA3">
        <w:rPr>
          <w:rFonts w:eastAsia="Cambria" w:cs="Calibri"/>
          <w:bCs/>
        </w:rPr>
        <w:t xml:space="preserve"> Apr. 25- Chen </w:t>
      </w:r>
      <w:proofErr w:type="spellStart"/>
      <w:r w:rsidRPr="00793FA3">
        <w:rPr>
          <w:rFonts w:eastAsia="Cambria" w:cs="Calibri"/>
          <w:bCs/>
        </w:rPr>
        <w:t>Jimin</w:t>
      </w:r>
      <w:proofErr w:type="spellEnd"/>
      <w:r w:rsidRPr="00793FA3">
        <w:rPr>
          <w:rFonts w:eastAsia="Cambria" w:cs="Calibri"/>
          <w:bCs/>
        </w:rPr>
        <w:t xml:space="preserve">, </w:t>
      </w:r>
      <w:proofErr w:type="spellStart"/>
      <w:r w:rsidRPr="00793FA3">
        <w:rPr>
          <w:rFonts w:eastAsia="Cambria" w:cs="Calibri"/>
          <w:bCs/>
        </w:rPr>
        <w:t>Ph.D</w:t>
      </w:r>
      <w:proofErr w:type="spellEnd"/>
      <w:r w:rsidRPr="00793FA3">
        <w:rPr>
          <w:rFonts w:eastAsia="Cambria" w:cs="Calibri"/>
          <w:bCs/>
        </w:rPr>
        <w:t xml:space="preserve"> is an Assistant Research Fellow for the Institute for International and Strategic Studies at the Party School of Central Committee of C.P.C. (Chen, 2014 “The Crisis of Confidence in US hegemony: New </w:t>
      </w:r>
      <w:proofErr w:type="spellStart"/>
      <w:r w:rsidRPr="00793FA3">
        <w:rPr>
          <w:rFonts w:eastAsia="Cambria" w:cs="Calibri"/>
          <w:bCs/>
        </w:rPr>
        <w:t>Contraints</w:t>
      </w:r>
      <w:proofErr w:type="spellEnd"/>
      <w:r w:rsidRPr="00793FA3">
        <w:rPr>
          <w:rFonts w:eastAsia="Cambria" w:cs="Calibri"/>
          <w:bCs/>
        </w:rPr>
        <w:t xml:space="preserve"> on US power create their own risks for the International community”, The Diplomat, http://thediplomat.com/2014/04/the-crisis-of-confidence-in-us-hegemony/) </w:t>
      </w:r>
    </w:p>
    <w:p w:rsidR="009351A7" w:rsidRPr="00793FA3" w:rsidRDefault="009351A7" w:rsidP="009351A7">
      <w:pPr>
        <w:spacing w:after="0" w:line="240" w:lineRule="auto"/>
        <w:rPr>
          <w:rFonts w:eastAsia="Cambria" w:cs="Calibri"/>
          <w:b/>
          <w:bCs/>
        </w:rPr>
      </w:pPr>
    </w:p>
    <w:p w:rsidR="009351A7" w:rsidRPr="00793FA3" w:rsidRDefault="009351A7" w:rsidP="009351A7">
      <w:pPr>
        <w:spacing w:after="0" w:line="240" w:lineRule="auto"/>
        <w:rPr>
          <w:rFonts w:eastAsia="Cambria" w:cs="Calibri"/>
        </w:rPr>
      </w:pPr>
      <w:r w:rsidRPr="00793FA3">
        <w:rPr>
          <w:rFonts w:eastAsia="Cambria" w:cs="Calibri"/>
          <w:bCs/>
          <w:u w:val="single"/>
        </w:rPr>
        <w:t>The 21st century</w:t>
      </w:r>
      <w:r w:rsidRPr="00793FA3">
        <w:rPr>
          <w:rFonts w:eastAsia="Cambria" w:cs="Calibri"/>
        </w:rPr>
        <w:t xml:space="preserve"> is still young, but it</w:t>
      </w:r>
      <w:r w:rsidRPr="00793FA3">
        <w:rPr>
          <w:rFonts w:eastAsia="Cambria" w:cs="Calibri"/>
          <w:bCs/>
          <w:u w:val="single"/>
        </w:rPr>
        <w:t xml:space="preserve"> has already presented the United States with a series of internal and external challenges</w:t>
      </w:r>
      <w:r w:rsidRPr="00793FA3">
        <w:rPr>
          <w:rFonts w:eastAsia="Cambria" w:cs="Calibri"/>
        </w:rPr>
        <w:t>. In the very first year, the U.S. faced a major security threat from non-state actors manifest in the 9/11 terrorist attacks, which completely changed Americans’ traditional view of their homeland as a safe haven.</w:t>
      </w:r>
    </w:p>
    <w:p w:rsidR="009351A7" w:rsidRPr="00793FA3" w:rsidRDefault="009351A7" w:rsidP="009351A7">
      <w:pPr>
        <w:spacing w:after="0" w:line="240" w:lineRule="auto"/>
        <w:rPr>
          <w:rFonts w:eastAsia="Cambria" w:cs="Calibri"/>
          <w:bCs/>
          <w:u w:val="single"/>
        </w:rPr>
      </w:pPr>
      <w:r w:rsidRPr="00793FA3">
        <w:rPr>
          <w:rFonts w:eastAsia="Cambria" w:cs="Calibri"/>
        </w:rPr>
        <w:t xml:space="preserve">Following the attacks, the </w:t>
      </w:r>
      <w:r w:rsidRPr="00793FA3">
        <w:rPr>
          <w:rFonts w:eastAsia="Cambria" w:cs="Calibri"/>
          <w:bCs/>
          <w:u w:val="single"/>
        </w:rPr>
        <w:t>Bush</w:t>
      </w:r>
      <w:r w:rsidRPr="00793FA3">
        <w:rPr>
          <w:rFonts w:eastAsia="Cambria" w:cs="Calibri"/>
        </w:rPr>
        <w:t xml:space="preserve"> administration </w:t>
      </w:r>
      <w:r w:rsidRPr="00793FA3">
        <w:rPr>
          <w:rFonts w:eastAsia="Cambria" w:cs="Calibri"/>
          <w:bCs/>
          <w:u w:val="single"/>
        </w:rPr>
        <w:t>launched</w:t>
      </w:r>
      <w:r w:rsidRPr="00793FA3">
        <w:rPr>
          <w:rFonts w:eastAsia="Cambria" w:cs="Calibri"/>
        </w:rPr>
        <w:t xml:space="preserve"> its </w:t>
      </w:r>
      <w:r w:rsidRPr="00793FA3">
        <w:rPr>
          <w:rFonts w:eastAsia="Cambria" w:cs="Calibri"/>
          <w:bCs/>
          <w:u w:val="single"/>
        </w:rPr>
        <w:t xml:space="preserve">global war on terrorism. </w:t>
      </w:r>
      <w:r w:rsidRPr="00793FA3">
        <w:rPr>
          <w:rFonts w:eastAsia="Cambria" w:cs="Calibri"/>
          <w:b/>
          <w:iCs/>
          <w:u w:val="single"/>
          <w:bdr w:val="single" w:sz="18" w:space="0" w:color="auto"/>
        </w:rPr>
        <w:t>Rather than achieve its stated objective</w:t>
      </w:r>
      <w:r w:rsidRPr="00793FA3">
        <w:rPr>
          <w:rFonts w:eastAsia="Cambria" w:cs="Calibri"/>
          <w:bCs/>
          <w:u w:val="single"/>
        </w:rPr>
        <w:t>,</w:t>
      </w:r>
      <w:r w:rsidRPr="00793FA3">
        <w:rPr>
          <w:rFonts w:eastAsia="Cambria" w:cs="Calibri"/>
        </w:rPr>
        <w:t xml:space="preserve"> however, the </w:t>
      </w:r>
      <w:r w:rsidRPr="00793FA3">
        <w:rPr>
          <w:rFonts w:eastAsia="Cambria" w:cs="Calibri"/>
          <w:b/>
          <w:iCs/>
          <w:u w:val="single"/>
          <w:bdr w:val="single" w:sz="18" w:space="0" w:color="auto"/>
        </w:rPr>
        <w:t>war placed the U.S. under fiscal pressure and damaged its international standing</w:t>
      </w:r>
      <w:r w:rsidRPr="00793FA3">
        <w:rPr>
          <w:rFonts w:eastAsia="Cambria" w:cs="Calibri"/>
        </w:rPr>
        <w:t xml:space="preserve">. Meanwhile, </w:t>
      </w:r>
      <w:r w:rsidRPr="00793FA3">
        <w:rPr>
          <w:rFonts w:eastAsia="Cambria" w:cs="Calibri"/>
          <w:bCs/>
          <w:u w:val="single"/>
        </w:rPr>
        <w:t>America now faces a new challenge: the rise of non-Western countries</w:t>
      </w:r>
      <w:r w:rsidRPr="00793FA3">
        <w:rPr>
          <w:rFonts w:eastAsia="Cambria" w:cs="Calibri"/>
        </w:rPr>
        <w:t xml:space="preserve">, a </w:t>
      </w:r>
      <w:r w:rsidRPr="00793FA3">
        <w:rPr>
          <w:rFonts w:eastAsia="Cambria" w:cs="Calibri"/>
          <w:bCs/>
          <w:u w:val="single"/>
        </w:rPr>
        <w:t>development likely to have a much more far-reaching impact on U.S. hegemony.</w:t>
      </w:r>
    </w:p>
    <w:p w:rsidR="009351A7" w:rsidRPr="00793FA3" w:rsidRDefault="009351A7" w:rsidP="009351A7">
      <w:pPr>
        <w:spacing w:after="0" w:line="240" w:lineRule="auto"/>
        <w:rPr>
          <w:rFonts w:eastAsia="Cambria" w:cs="Calibri"/>
        </w:rPr>
      </w:pPr>
      <w:r w:rsidRPr="00793FA3">
        <w:rPr>
          <w:rFonts w:eastAsia="Cambria" w:cs="Calibri"/>
          <w:bCs/>
          <w:u w:val="single"/>
        </w:rPr>
        <w:t>When</w:t>
      </w:r>
      <w:r w:rsidRPr="00793FA3">
        <w:rPr>
          <w:rFonts w:eastAsia="Cambria" w:cs="Calibri"/>
        </w:rPr>
        <w:t xml:space="preserve"> U.S. President Barack </w:t>
      </w:r>
      <w:r w:rsidRPr="00793FA3">
        <w:rPr>
          <w:rFonts w:eastAsia="Cambria" w:cs="Calibri"/>
          <w:bCs/>
          <w:u w:val="single"/>
        </w:rPr>
        <w:t>Obama took office</w:t>
      </w:r>
      <w:r w:rsidRPr="00793FA3">
        <w:rPr>
          <w:rFonts w:eastAsia="Cambria" w:cs="Calibri"/>
        </w:rPr>
        <w:t xml:space="preserve">, he found that </w:t>
      </w:r>
      <w:r w:rsidRPr="00793FA3">
        <w:rPr>
          <w:rFonts w:eastAsia="Cambria" w:cs="Calibri"/>
          <w:b/>
          <w:iCs/>
          <w:u w:val="single"/>
          <w:bdr w:val="single" w:sz="18" w:space="0" w:color="auto"/>
        </w:rPr>
        <w:t>global power had</w:t>
      </w:r>
      <w:r w:rsidRPr="00793FA3">
        <w:rPr>
          <w:rFonts w:eastAsia="Cambria" w:cs="Calibri"/>
        </w:rPr>
        <w:t xml:space="preserve"> subtly but </w:t>
      </w:r>
      <w:r w:rsidRPr="00793FA3">
        <w:rPr>
          <w:rFonts w:eastAsia="Cambria" w:cs="Calibri"/>
          <w:b/>
          <w:iCs/>
          <w:u w:val="single"/>
          <w:bdr w:val="single" w:sz="18" w:space="0" w:color="auto"/>
        </w:rPr>
        <w:t>irreversibly shifted</w:t>
      </w:r>
      <w:r w:rsidRPr="00793FA3">
        <w:rPr>
          <w:rFonts w:eastAsia="Cambria" w:cs="Calibri"/>
        </w:rPr>
        <w:t xml:space="preserve"> in a way </w:t>
      </w:r>
      <w:r w:rsidRPr="00793FA3">
        <w:rPr>
          <w:rFonts w:eastAsia="Cambria" w:cs="Calibri"/>
          <w:bCs/>
          <w:u w:val="single"/>
        </w:rPr>
        <w:t>that reflected the new features of the international system</w:t>
      </w:r>
      <w:r w:rsidRPr="00793FA3">
        <w:rPr>
          <w:rFonts w:eastAsia="Cambria" w:cs="Calibri"/>
        </w:rPr>
        <w:t xml:space="preserve">. Thus, in the U.S. National Security Strategy (2010), the administration acknowledged that </w:t>
      </w:r>
      <w:r w:rsidRPr="00793FA3">
        <w:rPr>
          <w:rFonts w:eastAsia="Cambria" w:cs="Calibri"/>
          <w:bCs/>
          <w:u w:val="single"/>
        </w:rPr>
        <w:t>the international system needed to adjust to accommodate the interests of new centers of power.</w:t>
      </w:r>
    </w:p>
    <w:p w:rsidR="009351A7" w:rsidRPr="00793FA3" w:rsidRDefault="009351A7" w:rsidP="009351A7">
      <w:pPr>
        <w:spacing w:after="0" w:line="240" w:lineRule="auto"/>
        <w:rPr>
          <w:rFonts w:eastAsia="Cambria" w:cs="Calibri"/>
        </w:rPr>
      </w:pPr>
      <w:r w:rsidRPr="00793FA3">
        <w:rPr>
          <w:rFonts w:eastAsia="Cambria" w:cs="Calibri"/>
        </w:rPr>
        <w:t xml:space="preserve">Even as the United States was trapped in two wars, </w:t>
      </w:r>
      <w:r w:rsidRPr="00793FA3">
        <w:rPr>
          <w:rFonts w:eastAsia="Cambria" w:cs="Calibri"/>
          <w:bCs/>
          <w:u w:val="single"/>
        </w:rPr>
        <w:t>the U.S. domestic economy was facing its own crisis</w:t>
      </w:r>
      <w:r w:rsidRPr="00793FA3">
        <w:rPr>
          <w:rFonts w:eastAsia="Cambria" w:cs="Calibri"/>
        </w:rPr>
        <w:t xml:space="preserve">: the meltdown that followed the collapse of Lehman Brothers. Out of the recession that followed, new political and social movements emerged. The rise of Tea Party in 2010 produced a rupture in domestic politics. Late in September 2011, Occupy Wall Street targeted injustices in American society. </w:t>
      </w:r>
      <w:r w:rsidRPr="00793FA3">
        <w:rPr>
          <w:rFonts w:eastAsia="Cambria" w:cs="Calibri"/>
          <w:bCs/>
          <w:u w:val="single"/>
        </w:rPr>
        <w:t>Political squabbles on domestic issues</w:t>
      </w:r>
      <w:r w:rsidRPr="00793FA3">
        <w:rPr>
          <w:rFonts w:eastAsia="Cambria" w:cs="Calibri"/>
        </w:rPr>
        <w:t xml:space="preserve"> such as health care, immigration reform, and the debt ceiling </w:t>
      </w:r>
      <w:r w:rsidRPr="00793FA3">
        <w:rPr>
          <w:rFonts w:eastAsia="Cambria" w:cs="Calibri"/>
          <w:bCs/>
          <w:u w:val="single"/>
        </w:rPr>
        <w:t>have had repercussions for U.S. diplomacy</w:t>
      </w:r>
      <w:r w:rsidRPr="00793FA3">
        <w:rPr>
          <w:rFonts w:eastAsia="Cambria" w:cs="Calibri"/>
        </w:rPr>
        <w:t>. For instance, Obama was absent from the APEC summit last year largely because of the government shut-down.</w:t>
      </w:r>
    </w:p>
    <w:p w:rsidR="009351A7" w:rsidRPr="00793FA3" w:rsidRDefault="009351A7" w:rsidP="009351A7">
      <w:pPr>
        <w:spacing w:after="0" w:line="240" w:lineRule="auto"/>
        <w:rPr>
          <w:rFonts w:eastAsia="Cambria" w:cs="Calibri"/>
        </w:rPr>
      </w:pPr>
      <w:r w:rsidRPr="00793FA3">
        <w:rPr>
          <w:rFonts w:eastAsia="Cambria" w:cs="Calibri"/>
        </w:rPr>
        <w:t xml:space="preserve">In the name of fiscal austerity, </w:t>
      </w:r>
      <w:r w:rsidRPr="00793FA3">
        <w:rPr>
          <w:rFonts w:eastAsia="Cambria" w:cs="Calibri"/>
          <w:bCs/>
          <w:u w:val="single"/>
        </w:rPr>
        <w:t>the</w:t>
      </w:r>
      <w:r w:rsidRPr="00793FA3">
        <w:rPr>
          <w:rFonts w:eastAsia="Cambria" w:cs="Calibri"/>
        </w:rPr>
        <w:t xml:space="preserve"> U.S. </w:t>
      </w:r>
      <w:r w:rsidRPr="00793FA3">
        <w:rPr>
          <w:rFonts w:eastAsia="Cambria" w:cs="Calibri"/>
          <w:bCs/>
          <w:u w:val="single"/>
        </w:rPr>
        <w:t>Department of Defense</w:t>
      </w:r>
      <w:r w:rsidRPr="00793FA3">
        <w:rPr>
          <w:rFonts w:eastAsia="Cambria" w:cs="Calibri"/>
        </w:rPr>
        <w:t xml:space="preserve"> </w:t>
      </w:r>
      <w:r w:rsidRPr="00793FA3">
        <w:rPr>
          <w:rFonts w:eastAsia="Cambria" w:cs="Calibri"/>
          <w:bCs/>
          <w:u w:val="single"/>
        </w:rPr>
        <w:t xml:space="preserve">was required to cut military spending </w:t>
      </w:r>
      <w:r w:rsidRPr="00793FA3">
        <w:rPr>
          <w:rFonts w:eastAsia="Cambria" w:cs="Calibri"/>
        </w:rPr>
        <w:t>by $487 billion over the next decade. U.S. Defense Secretary Chuck Hagel was prompted to complain: “these cuts are too fast, too much, too abrupt, and too irresponsible,” asserting that they would seriously restrict America’s readiness and ability to respond to challenges.</w:t>
      </w:r>
    </w:p>
    <w:p w:rsidR="009351A7" w:rsidRPr="00793FA3" w:rsidRDefault="009351A7" w:rsidP="009351A7">
      <w:pPr>
        <w:spacing w:after="0" w:line="240" w:lineRule="auto"/>
        <w:rPr>
          <w:rFonts w:eastAsia="Cambria" w:cs="Calibri"/>
        </w:rPr>
      </w:pPr>
      <w:r w:rsidRPr="00793FA3">
        <w:rPr>
          <w:rFonts w:eastAsia="Cambria" w:cs="Calibri"/>
        </w:rPr>
        <w:t xml:space="preserve">Indeed, the </w:t>
      </w:r>
      <w:r w:rsidRPr="00793FA3">
        <w:rPr>
          <w:rFonts w:eastAsia="Cambria" w:cs="Calibri"/>
          <w:bCs/>
          <w:u w:val="single"/>
        </w:rPr>
        <w:t>limits of U.S. military strength are already evident</w:t>
      </w:r>
      <w:r w:rsidRPr="00793FA3">
        <w:rPr>
          <w:rFonts w:eastAsia="Cambria" w:cs="Calibri"/>
        </w:rPr>
        <w:t xml:space="preserve">. </w:t>
      </w:r>
      <w:r w:rsidRPr="00793FA3">
        <w:rPr>
          <w:rFonts w:eastAsia="Cambria" w:cs="Calibri"/>
          <w:bCs/>
          <w:u w:val="single"/>
        </w:rPr>
        <w:t>One example could be found in</w:t>
      </w:r>
      <w:r w:rsidRPr="00793FA3">
        <w:rPr>
          <w:rFonts w:eastAsia="Cambria" w:cs="Calibri"/>
        </w:rPr>
        <w:t xml:space="preserve"> the so-called “leading from behind” strategy in </w:t>
      </w:r>
      <w:r w:rsidRPr="00793FA3">
        <w:rPr>
          <w:rFonts w:eastAsia="Cambria" w:cs="Calibri"/>
          <w:bCs/>
          <w:u w:val="single"/>
        </w:rPr>
        <w:t>the Libyan war, which reflected constraints on U.S. forces.</w:t>
      </w:r>
      <w:r w:rsidRPr="00793FA3">
        <w:rPr>
          <w:rFonts w:eastAsia="Cambria" w:cs="Calibri"/>
        </w:rPr>
        <w:t xml:space="preserve"> Washington’s Ukraine policy today is another example. </w:t>
      </w:r>
      <w:r w:rsidRPr="00793FA3">
        <w:rPr>
          <w:rFonts w:eastAsia="Cambria" w:cs="Calibri"/>
          <w:bCs/>
          <w:u w:val="single"/>
        </w:rPr>
        <w:t>Obama has made it clear</w:t>
      </w:r>
      <w:r w:rsidRPr="00793FA3">
        <w:rPr>
          <w:rFonts w:eastAsia="Cambria" w:cs="Calibri"/>
        </w:rPr>
        <w:t xml:space="preserve"> that “</w:t>
      </w:r>
      <w:r w:rsidRPr="00793FA3">
        <w:rPr>
          <w:rFonts w:eastAsia="Cambria" w:cs="Calibri"/>
          <w:bCs/>
          <w:u w:val="single"/>
        </w:rPr>
        <w:t>We are not going</w:t>
      </w:r>
      <w:r w:rsidRPr="00793FA3">
        <w:rPr>
          <w:rFonts w:eastAsia="Cambria" w:cs="Calibri"/>
        </w:rPr>
        <w:t xml:space="preserve"> to be getting </w:t>
      </w:r>
      <w:r w:rsidRPr="00793FA3">
        <w:rPr>
          <w:rFonts w:eastAsia="Cambria" w:cs="Calibri"/>
          <w:bCs/>
          <w:u w:val="single"/>
        </w:rPr>
        <w:t>into a military excursion in Ukraine</w:t>
      </w:r>
      <w:r w:rsidRPr="00793FA3">
        <w:rPr>
          <w:rFonts w:eastAsia="Cambria" w:cs="Calibri"/>
        </w:rPr>
        <w:t xml:space="preserve">.” At a joint press conference with Italian Prime Minister Matteo </w:t>
      </w:r>
      <w:proofErr w:type="spellStart"/>
      <w:r w:rsidRPr="00793FA3">
        <w:rPr>
          <w:rFonts w:eastAsia="Cambria" w:cs="Calibri"/>
        </w:rPr>
        <w:t>Renzi</w:t>
      </w:r>
      <w:proofErr w:type="spellEnd"/>
      <w:r w:rsidRPr="00793FA3">
        <w:rPr>
          <w:rFonts w:eastAsia="Cambria" w:cs="Calibri"/>
        </w:rPr>
        <w:t xml:space="preserve"> on March 27, he stressed that the U.S. would not make promises to Ukraine it could not keep.</w:t>
      </w:r>
    </w:p>
    <w:p w:rsidR="009351A7" w:rsidRPr="00793FA3" w:rsidRDefault="009351A7" w:rsidP="009351A7">
      <w:pPr>
        <w:spacing w:after="0" w:line="240" w:lineRule="auto"/>
        <w:rPr>
          <w:rFonts w:eastAsia="Cambria" w:cs="Calibri"/>
        </w:rPr>
      </w:pPr>
      <w:r w:rsidRPr="00793FA3">
        <w:rPr>
          <w:rFonts w:eastAsia="Cambria" w:cs="Calibri"/>
        </w:rPr>
        <w:t>In both cases, the embarrassment for the United States lay not only its “defensive” geostrategic posture, but also in the questions raised by its allies over its ability to fulfill the commitments. This distrust has implications for Washington’s ability to retain global leadership, given that the international order created and dominated by the United States depends heavily on the broad U.S. alliance and partner network. The elements that support this network are the comprehensive power of the U.S. and the confidence that it will provide protection at a critical moment.</w:t>
      </w:r>
    </w:p>
    <w:p w:rsidR="009351A7" w:rsidRPr="00793FA3" w:rsidRDefault="009351A7" w:rsidP="009351A7">
      <w:pPr>
        <w:spacing w:after="0" w:line="240" w:lineRule="auto"/>
        <w:rPr>
          <w:rFonts w:eastAsia="Cambria" w:cs="Calibri"/>
        </w:rPr>
      </w:pPr>
      <w:r w:rsidRPr="00793FA3">
        <w:rPr>
          <w:rFonts w:eastAsia="Cambria" w:cs="Calibri"/>
        </w:rPr>
        <w:t xml:space="preserve">How does the U.S. ask its allies and partners to retain confidence in those security commitments when it is in decline? There are two ways: one is to constantly stress that the U.S. has the ability and willingness to fulfill its obligations. This is what Washington is currently doing. For example, on March 20, 2014, Obama stressed that “America’s support for our NATO allies is unwavering” when delivering a speech on the Ukraine crisis. On March 26, he reiterated this point during a meeting with NATO Secretary General Anders </w:t>
      </w:r>
      <w:proofErr w:type="spellStart"/>
      <w:r w:rsidRPr="00793FA3">
        <w:rPr>
          <w:rFonts w:eastAsia="Cambria" w:cs="Calibri"/>
        </w:rPr>
        <w:t>Fogh</w:t>
      </w:r>
      <w:proofErr w:type="spellEnd"/>
      <w:r w:rsidRPr="00793FA3">
        <w:rPr>
          <w:rFonts w:eastAsia="Cambria" w:cs="Calibri"/>
        </w:rPr>
        <w:t xml:space="preserve"> Rasmussen. Before visiting Japan, Chuck Hagel told a press briefing that “another reason I’m here is to reassure our allies of our commitments to their security.”</w:t>
      </w:r>
    </w:p>
    <w:p w:rsidR="009351A7" w:rsidRPr="00793FA3" w:rsidRDefault="009351A7" w:rsidP="009351A7">
      <w:pPr>
        <w:spacing w:after="0" w:line="240" w:lineRule="auto"/>
        <w:rPr>
          <w:rFonts w:eastAsia="Cambria" w:cs="Calibri"/>
        </w:rPr>
      </w:pPr>
      <w:r w:rsidRPr="00793FA3">
        <w:rPr>
          <w:rFonts w:eastAsia="Cambria" w:cs="Calibri"/>
        </w:rPr>
        <w:t>Obama is currently visiting four Asia countries, including its major allies in the region, Japan and South Korea. One of the main aims of the trip is to tell the allies and partners that the U.S. is and will be a Pacific power whatever the international situation. National Security Advisor Susan Rice said on April 18: “The President’s trip to Asia is an important opportunity to underscore our continued focus on the Asia Pacific region…The President will reaffirm as well our steadfast commitment to our allies and partners, which allow us to deter threats and respond to disasters.”</w:t>
      </w:r>
    </w:p>
    <w:p w:rsidR="009351A7" w:rsidRPr="00793FA3" w:rsidRDefault="009351A7" w:rsidP="009351A7">
      <w:pPr>
        <w:spacing w:after="0" w:line="240" w:lineRule="auto"/>
        <w:rPr>
          <w:rFonts w:eastAsia="Cambria" w:cs="Calibri"/>
        </w:rPr>
      </w:pPr>
      <w:r w:rsidRPr="00793FA3">
        <w:rPr>
          <w:rFonts w:eastAsia="Cambria" w:cs="Calibri"/>
        </w:rPr>
        <w:t xml:space="preserve">The other approach is to demonstrate the effectiveness of U.S. security commitments through action. For example, the United States may take practical steps to support the </w:t>
      </w:r>
      <w:proofErr w:type="gramStart"/>
      <w:r w:rsidRPr="00793FA3">
        <w:rPr>
          <w:rFonts w:eastAsia="Cambria" w:cs="Calibri"/>
        </w:rPr>
        <w:t>interests</w:t>
      </w:r>
      <w:proofErr w:type="gramEnd"/>
      <w:r w:rsidRPr="00793FA3">
        <w:rPr>
          <w:rFonts w:eastAsia="Cambria" w:cs="Calibri"/>
        </w:rPr>
        <w:t xml:space="preserve"> demands of its allies or partners in international disputes, such as providing weapons to some countries, deploying advanced weapons systems to relevant areas, and conducting military exercises with its allies.</w:t>
      </w:r>
    </w:p>
    <w:p w:rsidR="009351A7" w:rsidRPr="00793FA3" w:rsidRDefault="009351A7" w:rsidP="009351A7">
      <w:pPr>
        <w:spacing w:after="0" w:line="240" w:lineRule="auto"/>
        <w:rPr>
          <w:rFonts w:eastAsia="Cambria" w:cs="Calibri"/>
        </w:rPr>
      </w:pPr>
      <w:r w:rsidRPr="00793FA3">
        <w:rPr>
          <w:rFonts w:eastAsia="Cambria" w:cs="Calibri"/>
        </w:rPr>
        <w:t>However, this latter approach is not without risk. First, the United States could find itself drawn into international disputes and forced to make clear its position on the issues. In the past, the United States has adopted a strategic ambiguity towards international disputes that did not involve its core interests. Second, the United States could face real strategic risks, such as conflict with another major power.</w:t>
      </w:r>
    </w:p>
    <w:p w:rsidR="009351A7" w:rsidRPr="00793FA3" w:rsidRDefault="009351A7" w:rsidP="009351A7">
      <w:pPr>
        <w:spacing w:after="0" w:line="240" w:lineRule="auto"/>
        <w:rPr>
          <w:rFonts w:eastAsia="Cambria" w:cs="Calibri"/>
        </w:rPr>
      </w:pPr>
      <w:r w:rsidRPr="00793FA3">
        <w:rPr>
          <w:rFonts w:eastAsia="Cambria" w:cs="Calibri"/>
        </w:rPr>
        <w:t>History tells us that when one hegemon is in decline, international relations become more complex and uncertainties increase the risks. We may be in such a period today. But if the declining hegemon is careful in its strategic choices, and if other powers take into account its real interests and need for prestige, history need not necessarily repeat.</w:t>
      </w:r>
    </w:p>
    <w:p w:rsidR="009351A7" w:rsidRPr="00793FA3" w:rsidRDefault="009351A7" w:rsidP="009351A7">
      <w:pPr>
        <w:spacing w:after="0" w:line="240" w:lineRule="auto"/>
        <w:rPr>
          <w:rFonts w:eastAsia="Cambria" w:cs="Calibri"/>
        </w:rPr>
      </w:pPr>
    </w:p>
    <w:p w:rsidR="009351A7" w:rsidRPr="00793FA3" w:rsidRDefault="009351A7" w:rsidP="009351A7">
      <w:pPr>
        <w:keepNext/>
        <w:keepLines/>
        <w:spacing w:before="200" w:after="0" w:line="240" w:lineRule="auto"/>
        <w:outlineLvl w:val="3"/>
        <w:rPr>
          <w:rFonts w:eastAsia="MS Gothic" w:cs="Times New Roman"/>
          <w:b/>
          <w:bCs/>
          <w:iCs/>
        </w:rPr>
      </w:pPr>
      <w:proofErr w:type="spellStart"/>
      <w:r w:rsidRPr="00793FA3">
        <w:rPr>
          <w:rFonts w:eastAsia="MS Gothic" w:cs="Times New Roman"/>
          <w:b/>
          <w:bCs/>
          <w:iCs/>
        </w:rPr>
        <w:t>Heg</w:t>
      </w:r>
      <w:proofErr w:type="spellEnd"/>
      <w:r w:rsidRPr="00793FA3">
        <w:rPr>
          <w:rFonts w:eastAsia="MS Gothic" w:cs="Times New Roman"/>
          <w:b/>
          <w:bCs/>
          <w:iCs/>
        </w:rPr>
        <w:t xml:space="preserve"> decline inevitable – China/Russia rise, Fiscal crisis proves </w:t>
      </w:r>
    </w:p>
    <w:p w:rsidR="009351A7" w:rsidRPr="00793FA3" w:rsidRDefault="009351A7" w:rsidP="009351A7">
      <w:pPr>
        <w:spacing w:after="0" w:line="240" w:lineRule="auto"/>
        <w:rPr>
          <w:rFonts w:eastAsia="Cambria" w:cs="Calibri"/>
        </w:rPr>
      </w:pPr>
      <w:r w:rsidRPr="00793FA3">
        <w:rPr>
          <w:rFonts w:eastAsia="Cambria" w:cs="Calibri"/>
          <w:b/>
        </w:rPr>
        <w:t xml:space="preserve">Xing 5-28 </w:t>
      </w:r>
      <w:proofErr w:type="gramStart"/>
      <w:r w:rsidRPr="00793FA3">
        <w:rPr>
          <w:rFonts w:eastAsia="Cambria" w:cs="Calibri"/>
          <w:b/>
        </w:rPr>
        <w:t xml:space="preserve">2014 </w:t>
      </w:r>
      <w:r w:rsidRPr="00793FA3">
        <w:rPr>
          <w:rFonts w:eastAsia="Cambria" w:cs="Calibri"/>
        </w:rPr>
        <w:t xml:space="preserve"> -</w:t>
      </w:r>
      <w:proofErr w:type="gramEnd"/>
      <w:r w:rsidRPr="00793FA3">
        <w:rPr>
          <w:rFonts w:eastAsia="Cambria" w:cs="Calibri"/>
        </w:rPr>
        <w:t xml:space="preserve"> Li Xing is the Professor and Director of the Research Center on Development and International Relations, Aalborg University (Li, “‘Interdependent hegemony’ the face of new world order as new powers emerge”, Global Times, http://www.globaltimes.cn/content/862749.shtml)</w:t>
      </w:r>
    </w:p>
    <w:p w:rsidR="009351A7" w:rsidRPr="00793FA3" w:rsidRDefault="009351A7" w:rsidP="009351A7">
      <w:pPr>
        <w:spacing w:after="0" w:line="240" w:lineRule="auto"/>
        <w:rPr>
          <w:rFonts w:eastAsia="Cambria" w:cs="Calibri"/>
        </w:rPr>
      </w:pPr>
    </w:p>
    <w:p w:rsidR="009351A7" w:rsidRPr="00793FA3" w:rsidRDefault="009351A7" w:rsidP="009351A7">
      <w:pPr>
        <w:spacing w:after="0" w:line="240" w:lineRule="auto"/>
        <w:rPr>
          <w:rFonts w:eastAsia="Cambria" w:cs="Calibri"/>
        </w:rPr>
      </w:pPr>
      <w:r w:rsidRPr="00793FA3">
        <w:rPr>
          <w:rFonts w:eastAsia="Cambria" w:cs="Calibri"/>
        </w:rPr>
        <w:t xml:space="preserve">The notion of "hegemony" at the international level refers to how the construction of an order, driven by social forces occupying a leading position within a nation-state, is projected outward on a world scale, shaping the international order. </w:t>
      </w:r>
    </w:p>
    <w:p w:rsidR="009351A7" w:rsidRPr="00793FA3" w:rsidRDefault="009351A7" w:rsidP="009351A7">
      <w:pPr>
        <w:spacing w:after="0" w:line="240" w:lineRule="auto"/>
        <w:rPr>
          <w:rFonts w:eastAsia="Cambria" w:cs="Calibri"/>
        </w:rPr>
      </w:pPr>
      <w:r w:rsidRPr="00793FA3">
        <w:rPr>
          <w:rFonts w:eastAsia="Cambria" w:cs="Calibri"/>
          <w:bCs/>
          <w:u w:val="single"/>
        </w:rPr>
        <w:t>The US</w:t>
      </w:r>
      <w:r w:rsidRPr="00793FA3">
        <w:rPr>
          <w:rFonts w:eastAsia="Cambria" w:cs="Calibri"/>
        </w:rPr>
        <w:t xml:space="preserve">, after WWII, </w:t>
      </w:r>
      <w:r w:rsidRPr="00793FA3">
        <w:rPr>
          <w:rFonts w:eastAsia="Cambria" w:cs="Calibri"/>
          <w:bCs/>
          <w:u w:val="single"/>
        </w:rPr>
        <w:t>has been seen as the global hegemon</w:t>
      </w:r>
      <w:r w:rsidRPr="00793FA3">
        <w:rPr>
          <w:rFonts w:eastAsia="Cambria" w:cs="Calibri"/>
        </w:rPr>
        <w:t xml:space="preserve"> who paved and paid for the foundation of the postwar world order.</w:t>
      </w:r>
    </w:p>
    <w:p w:rsidR="009351A7" w:rsidRPr="00793FA3" w:rsidRDefault="009351A7" w:rsidP="009351A7">
      <w:pPr>
        <w:spacing w:after="0" w:line="240" w:lineRule="auto"/>
        <w:rPr>
          <w:rFonts w:eastAsia="Cambria" w:cs="Calibri"/>
        </w:rPr>
      </w:pPr>
      <w:r w:rsidRPr="00793FA3">
        <w:rPr>
          <w:rFonts w:eastAsia="Cambria" w:cs="Calibri"/>
        </w:rPr>
        <w:t xml:space="preserve">If "world order" is defined as the general acceptance of "norms, values, rules and practices" that are shaped, often imposed, by the hegemonic state or states, in this case the US or the West, then it is not difficult to understand why today </w:t>
      </w:r>
      <w:r w:rsidRPr="00793FA3">
        <w:rPr>
          <w:rFonts w:eastAsia="Cambria" w:cs="Calibri"/>
          <w:bCs/>
          <w:u w:val="single"/>
        </w:rPr>
        <w:t>the hegemonic powers are watching carefully how the rising states are applying their power to the existing world order</w:t>
      </w:r>
      <w:r w:rsidRPr="00793FA3">
        <w:rPr>
          <w:rFonts w:eastAsia="Cambria" w:cs="Calibri"/>
        </w:rPr>
        <w:t xml:space="preserve">. Historical lessons suggest that emerging powers can generate a dramatic and even violent impact on the existing order. </w:t>
      </w:r>
    </w:p>
    <w:p w:rsidR="009351A7" w:rsidRPr="00793FA3" w:rsidRDefault="009351A7" w:rsidP="009351A7">
      <w:pPr>
        <w:spacing w:after="0" w:line="240" w:lineRule="auto"/>
        <w:rPr>
          <w:rFonts w:eastAsia="Cambria" w:cs="Calibri"/>
        </w:rPr>
      </w:pPr>
      <w:r w:rsidRPr="00793FA3">
        <w:rPr>
          <w:rFonts w:eastAsia="Cambria" w:cs="Calibri"/>
          <w:bCs/>
          <w:u w:val="single"/>
        </w:rPr>
        <w:t>For the prevailing powers to safeguard the existing world order,</w:t>
      </w:r>
      <w:r w:rsidRPr="00793FA3">
        <w:rPr>
          <w:rFonts w:eastAsia="Cambria" w:cs="Calibri"/>
        </w:rPr>
        <w:t xml:space="preserve"> </w:t>
      </w:r>
      <w:r w:rsidRPr="00793FA3">
        <w:rPr>
          <w:rFonts w:eastAsia="Cambria" w:cs="Calibri"/>
          <w:bCs/>
          <w:u w:val="single"/>
        </w:rPr>
        <w:t>they must maintain</w:t>
      </w:r>
      <w:r w:rsidRPr="00793FA3">
        <w:rPr>
          <w:rFonts w:eastAsia="Cambria" w:cs="Calibri"/>
        </w:rPr>
        <w:t xml:space="preserve"> the patterns of </w:t>
      </w:r>
      <w:r w:rsidRPr="00793FA3">
        <w:rPr>
          <w:rFonts w:eastAsia="Cambria" w:cs="Calibri"/>
          <w:bCs/>
          <w:u w:val="single"/>
        </w:rPr>
        <w:t>global relationships</w:t>
      </w:r>
      <w:r w:rsidRPr="00793FA3">
        <w:rPr>
          <w:rFonts w:eastAsia="Cambria" w:cs="Calibri"/>
        </w:rPr>
        <w:t xml:space="preserve"> that have perpetuated the gross inequalities in the international order, as well as the tremendous privilege and power this global disparity of wealth has brought for the existing hegemons.</w:t>
      </w:r>
    </w:p>
    <w:p w:rsidR="009351A7" w:rsidRPr="00793FA3" w:rsidRDefault="009351A7" w:rsidP="009351A7">
      <w:pPr>
        <w:spacing w:after="0" w:line="240" w:lineRule="auto"/>
        <w:rPr>
          <w:rFonts w:eastAsia="Cambria" w:cs="Calibri"/>
        </w:rPr>
      </w:pPr>
      <w:r w:rsidRPr="00793FA3">
        <w:rPr>
          <w:rFonts w:eastAsia="Cambria" w:cs="Calibri"/>
        </w:rPr>
        <w:t xml:space="preserve">Since the beginning of the new millennium, the world has been witnessing the emergence of a new incipient form of hegemony: "interdependent hegemony." It seems to no longer be viable to think of hegemony based on the dominance of one single country or on the universalization of norms and values. </w:t>
      </w:r>
    </w:p>
    <w:p w:rsidR="009351A7" w:rsidRPr="00793FA3" w:rsidRDefault="009351A7" w:rsidP="009351A7">
      <w:pPr>
        <w:spacing w:after="0" w:line="240" w:lineRule="auto"/>
        <w:rPr>
          <w:rFonts w:eastAsia="Cambria" w:cs="Calibri"/>
        </w:rPr>
      </w:pPr>
      <w:r w:rsidRPr="00793FA3">
        <w:rPr>
          <w:rFonts w:eastAsia="Cambria" w:cs="Calibri"/>
          <w:bCs/>
          <w:u w:val="single"/>
        </w:rPr>
        <w:t>Hegemony still exists, but in a different form. It is not surprising</w:t>
      </w:r>
      <w:r w:rsidRPr="00793FA3">
        <w:rPr>
          <w:rFonts w:eastAsia="Cambria" w:cs="Calibri"/>
        </w:rPr>
        <w:t xml:space="preserve"> </w:t>
      </w:r>
      <w:r w:rsidRPr="00793FA3">
        <w:rPr>
          <w:rFonts w:eastAsia="Cambria" w:cs="Calibri"/>
          <w:bCs/>
          <w:u w:val="single"/>
        </w:rPr>
        <w:t>that the emerging powers</w:t>
      </w:r>
      <w:r w:rsidRPr="00793FA3">
        <w:rPr>
          <w:rFonts w:eastAsia="Cambria" w:cs="Calibri"/>
        </w:rPr>
        <w:t xml:space="preserve"> explicitly </w:t>
      </w:r>
      <w:r w:rsidRPr="00793FA3">
        <w:rPr>
          <w:rFonts w:eastAsia="Cambria" w:cs="Calibri"/>
          <w:bCs/>
          <w:u w:val="single"/>
        </w:rPr>
        <w:t>engender the sense there is an anti-Western alliance as a counterbalance, as a way to enhance multilateralism or avoid unipolar US hegemony</w:t>
      </w:r>
      <w:r w:rsidRPr="00793FA3">
        <w:rPr>
          <w:rFonts w:eastAsia="Cambria" w:cs="Calibri"/>
        </w:rPr>
        <w:t xml:space="preserve">, but not as an alternative hegemony to shape a new world order. </w:t>
      </w:r>
    </w:p>
    <w:p w:rsidR="009351A7" w:rsidRPr="00793FA3" w:rsidRDefault="009351A7" w:rsidP="009351A7">
      <w:pPr>
        <w:spacing w:after="0" w:line="240" w:lineRule="auto"/>
        <w:rPr>
          <w:rFonts w:eastAsia="Cambria" w:cs="Calibri"/>
        </w:rPr>
      </w:pPr>
      <w:r w:rsidRPr="00793FA3">
        <w:rPr>
          <w:rFonts w:eastAsia="Cambria" w:cs="Calibri"/>
        </w:rPr>
        <w:t xml:space="preserve">Interdependent hegemony implies a set of relationships between the existing and the emerging powers. </w:t>
      </w:r>
    </w:p>
    <w:p w:rsidR="009351A7" w:rsidRPr="00793FA3" w:rsidRDefault="009351A7" w:rsidP="009351A7">
      <w:pPr>
        <w:spacing w:after="0" w:line="240" w:lineRule="auto"/>
        <w:rPr>
          <w:rFonts w:eastAsia="Cambria" w:cs="Calibri"/>
          <w:bCs/>
          <w:u w:val="single"/>
        </w:rPr>
      </w:pPr>
      <w:r w:rsidRPr="00793FA3">
        <w:rPr>
          <w:rFonts w:eastAsia="Cambria" w:cs="Calibri"/>
        </w:rPr>
        <w:t xml:space="preserve">First, the emerging powers are the most active players for globalization and transnational capitalism, while </w:t>
      </w:r>
      <w:r w:rsidRPr="00793FA3">
        <w:rPr>
          <w:rFonts w:eastAsia="Cambria" w:cs="Calibri"/>
          <w:bCs/>
          <w:u w:val="single"/>
        </w:rPr>
        <w:t xml:space="preserve">the existing powers are being hampered by the global financial crisis brought about by globalization. </w:t>
      </w:r>
    </w:p>
    <w:p w:rsidR="009351A7" w:rsidRPr="00793FA3" w:rsidRDefault="009351A7" w:rsidP="009351A7">
      <w:pPr>
        <w:spacing w:after="0" w:line="240" w:lineRule="auto"/>
        <w:rPr>
          <w:rFonts w:eastAsia="Cambria" w:cs="Calibri"/>
        </w:rPr>
      </w:pPr>
      <w:r w:rsidRPr="00793FA3">
        <w:rPr>
          <w:rFonts w:eastAsia="Cambria" w:cs="Calibri"/>
        </w:rPr>
        <w:t xml:space="preserve">Second, the emerging powers are benefiting from the existing world order and becoming successful, while at the same time are challenging some of the ideological and practical foundations laid down by the existing powers. </w:t>
      </w:r>
    </w:p>
    <w:p w:rsidR="009351A7" w:rsidRPr="00793FA3" w:rsidRDefault="009351A7" w:rsidP="009351A7">
      <w:pPr>
        <w:spacing w:after="0" w:line="240" w:lineRule="auto"/>
        <w:rPr>
          <w:rFonts w:eastAsia="Cambria" w:cs="Calibri"/>
        </w:rPr>
      </w:pPr>
      <w:r w:rsidRPr="00793FA3">
        <w:rPr>
          <w:rFonts w:eastAsia="Cambria" w:cs="Calibri"/>
        </w:rPr>
        <w:t xml:space="preserve">Third, the emerging powers are vigorously participating in the Western "neoliberal project" - globalization, marketization and competition, whereas their forms of state capitalism are performing better through the "governed market," rather than the "free market" </w:t>
      </w:r>
    </w:p>
    <w:p w:rsidR="009351A7" w:rsidRPr="00793FA3" w:rsidRDefault="009351A7" w:rsidP="009351A7">
      <w:pPr>
        <w:spacing w:after="0" w:line="240" w:lineRule="auto"/>
        <w:rPr>
          <w:rFonts w:eastAsia="Cambria" w:cs="Calibri"/>
        </w:rPr>
      </w:pPr>
      <w:r w:rsidRPr="00793FA3">
        <w:rPr>
          <w:rFonts w:eastAsia="Cambria" w:cs="Calibri"/>
          <w:bCs/>
          <w:u w:val="single"/>
        </w:rPr>
        <w:t>The rise of China</w:t>
      </w:r>
      <w:r w:rsidRPr="00793FA3">
        <w:rPr>
          <w:rFonts w:eastAsia="Cambria" w:cs="Calibri"/>
        </w:rPr>
        <w:t xml:space="preserve">, together with its challenge to the world order today, is opening up multiple new norms and values regarding what makes nations grow and the set of mutually dependent relationships between property rights and economic growth, between the rule of law and the market economy, between free currency flow and economic order, and, most importantly, between democracy and development. </w:t>
      </w:r>
    </w:p>
    <w:p w:rsidR="009351A7" w:rsidRPr="00793FA3" w:rsidRDefault="009351A7" w:rsidP="009351A7">
      <w:pPr>
        <w:spacing w:after="0" w:line="240" w:lineRule="auto"/>
        <w:rPr>
          <w:rFonts w:eastAsia="Cambria" w:cs="Calibri"/>
        </w:rPr>
      </w:pPr>
      <w:r w:rsidRPr="00793FA3">
        <w:rPr>
          <w:rFonts w:eastAsia="Cambria" w:cs="Calibri"/>
          <w:bCs/>
          <w:u w:val="single"/>
        </w:rPr>
        <w:t>The declining US hegemony and the global financial crisis make it evident that the existing world order is suffering various crises,</w:t>
      </w:r>
      <w:r w:rsidRPr="00793FA3">
        <w:rPr>
          <w:rFonts w:eastAsia="Cambria" w:cs="Calibri"/>
        </w:rPr>
        <w:t xml:space="preserve"> ranging from economic problems to issues surrounding legitimacy and authority. </w:t>
      </w:r>
    </w:p>
    <w:p w:rsidR="009351A7" w:rsidRPr="00793FA3" w:rsidRDefault="009351A7" w:rsidP="009351A7">
      <w:pPr>
        <w:spacing w:after="0" w:line="240" w:lineRule="auto"/>
        <w:rPr>
          <w:rFonts w:eastAsia="Cambria" w:cs="Calibri"/>
        </w:rPr>
      </w:pPr>
      <w:r w:rsidRPr="00793FA3">
        <w:rPr>
          <w:rFonts w:eastAsia="Cambria" w:cs="Calibri"/>
        </w:rPr>
        <w:t xml:space="preserve">Today, no existing and emerging power is capable of </w:t>
      </w:r>
      <w:proofErr w:type="spellStart"/>
      <w:r w:rsidRPr="00793FA3">
        <w:rPr>
          <w:rFonts w:eastAsia="Cambria" w:cs="Calibri"/>
        </w:rPr>
        <w:t>hegemonizing</w:t>
      </w:r>
      <w:proofErr w:type="spellEnd"/>
      <w:r w:rsidRPr="00793FA3">
        <w:rPr>
          <w:rFonts w:eastAsia="Cambria" w:cs="Calibri"/>
        </w:rPr>
        <w:t xml:space="preserve"> and leading the world while making economy and ideology confluent. While the existing powers are crisis-ridden and powerless to define and defend the post-superpower world order, the major emerging powers such as </w:t>
      </w:r>
      <w:r w:rsidRPr="00793FA3">
        <w:rPr>
          <w:rFonts w:eastAsia="Cambria" w:cs="Calibri"/>
          <w:bCs/>
          <w:u w:val="single"/>
        </w:rPr>
        <w:t>Russia and China are testing the extent of the hegemonic vacuum</w:t>
      </w:r>
      <w:r w:rsidRPr="00793FA3">
        <w:rPr>
          <w:rFonts w:eastAsia="Cambria" w:cs="Calibri"/>
        </w:rPr>
        <w:t xml:space="preserve"> and the limit of the existing order in terms of the rules of the game. </w:t>
      </w:r>
    </w:p>
    <w:p w:rsidR="009351A7" w:rsidRPr="00793FA3" w:rsidRDefault="009351A7" w:rsidP="009351A7">
      <w:pPr>
        <w:spacing w:after="0" w:line="240" w:lineRule="auto"/>
        <w:rPr>
          <w:rFonts w:eastAsia="Cambria" w:cs="Calibri"/>
        </w:rPr>
      </w:pPr>
      <w:r w:rsidRPr="00793FA3">
        <w:rPr>
          <w:rFonts w:eastAsia="Cambria" w:cs="Calibri"/>
        </w:rPr>
        <w:t xml:space="preserve">The existing powers are losing their hegemony, but the emerging powers have produced neither a unified ideology nor a new institutional framework for global governance that is politically and ideologically universal. </w:t>
      </w:r>
    </w:p>
    <w:p w:rsidR="009351A7" w:rsidRPr="00793FA3" w:rsidRDefault="009351A7" w:rsidP="009351A7">
      <w:pPr>
        <w:spacing w:after="0" w:line="240" w:lineRule="auto"/>
        <w:rPr>
          <w:rFonts w:eastAsia="Cambria" w:cs="Calibri"/>
        </w:rPr>
      </w:pPr>
      <w:r w:rsidRPr="00793FA3">
        <w:rPr>
          <w:rFonts w:eastAsia="Cambria" w:cs="Calibri"/>
        </w:rPr>
        <w:t xml:space="preserve">The world is facing two sides of the same coin, one negative and another positive: the return of "great power rivalry" characterized by conflicts and wars, and an "interdependent hegemony" characterized by accommodation and integration. </w:t>
      </w:r>
    </w:p>
    <w:p w:rsidR="009351A7" w:rsidRPr="00793FA3" w:rsidRDefault="009351A7" w:rsidP="009351A7">
      <w:pPr>
        <w:spacing w:after="0" w:line="240" w:lineRule="auto"/>
        <w:rPr>
          <w:rFonts w:eastAsia="Cambria" w:cs="Calibri"/>
        </w:rPr>
      </w:pPr>
      <w:r w:rsidRPr="00793FA3">
        <w:rPr>
          <w:rFonts w:eastAsia="Cambria" w:cs="Calibri"/>
        </w:rPr>
        <w:t>Nowadays, the existing and emerging powers are intertwined in a constant process of shaping and reshaping the international order in the nexus of national interest, regional orientation, common political agenda, political alliances, and potential conflict.</w:t>
      </w:r>
    </w:p>
    <w:p w:rsidR="009351A7" w:rsidRPr="00793FA3" w:rsidRDefault="009351A7" w:rsidP="009351A7">
      <w:pPr>
        <w:spacing w:after="0" w:line="240" w:lineRule="auto"/>
        <w:rPr>
          <w:rFonts w:eastAsia="Cambria" w:cs="Calibri"/>
        </w:rPr>
      </w:pPr>
    </w:p>
    <w:p w:rsidR="009351A7" w:rsidRPr="00793FA3" w:rsidRDefault="009351A7" w:rsidP="009351A7">
      <w:pPr>
        <w:spacing w:after="0" w:line="240" w:lineRule="auto"/>
        <w:rPr>
          <w:rFonts w:eastAsia="Cambria" w:cs="Calibri"/>
        </w:rPr>
      </w:pPr>
    </w:p>
    <w:p w:rsidR="009351A7" w:rsidRPr="00793FA3" w:rsidRDefault="009351A7" w:rsidP="009351A7">
      <w:pPr>
        <w:pStyle w:val="Heading3"/>
      </w:pPr>
      <w:r w:rsidRPr="00793FA3">
        <w:t>Policy Failures</w:t>
      </w:r>
    </w:p>
    <w:p w:rsidR="009351A7" w:rsidRPr="00793FA3" w:rsidRDefault="009351A7" w:rsidP="009351A7">
      <w:pPr>
        <w:keepNext/>
        <w:keepLines/>
        <w:spacing w:before="200" w:after="0" w:line="240" w:lineRule="auto"/>
        <w:outlineLvl w:val="3"/>
        <w:rPr>
          <w:rFonts w:eastAsia="MS Gothic" w:cs="Times New Roman"/>
          <w:b/>
          <w:bCs/>
          <w:iCs/>
        </w:rPr>
      </w:pPr>
      <w:r w:rsidRPr="00793FA3">
        <w:rPr>
          <w:rFonts w:eastAsia="MS Gothic" w:cs="Times New Roman"/>
          <w:b/>
          <w:bCs/>
          <w:iCs/>
        </w:rPr>
        <w:t xml:space="preserve">Hegemony is declining and unsustainable – foreign policy failures in Iraq/Afghanistan and North Korea prove </w:t>
      </w:r>
    </w:p>
    <w:p w:rsidR="009351A7" w:rsidRPr="00793FA3" w:rsidRDefault="009351A7" w:rsidP="009351A7">
      <w:pPr>
        <w:spacing w:after="0" w:line="240" w:lineRule="auto"/>
        <w:rPr>
          <w:rFonts w:eastAsia="Cambria" w:cs="Calibri"/>
          <w:sz w:val="24"/>
          <w:szCs w:val="24"/>
        </w:rPr>
      </w:pPr>
      <w:proofErr w:type="spellStart"/>
      <w:r w:rsidRPr="00793FA3">
        <w:rPr>
          <w:rFonts w:eastAsia="Cambria" w:cs="Calibri"/>
          <w:b/>
          <w:sz w:val="24"/>
          <w:szCs w:val="24"/>
        </w:rPr>
        <w:t>Chandran</w:t>
      </w:r>
      <w:proofErr w:type="spellEnd"/>
      <w:r w:rsidRPr="00793FA3">
        <w:rPr>
          <w:rFonts w:eastAsia="Cambria" w:cs="Calibri"/>
          <w:b/>
          <w:sz w:val="24"/>
          <w:szCs w:val="24"/>
        </w:rPr>
        <w:t xml:space="preserve"> Sept. 20, 2013</w:t>
      </w:r>
      <w:r w:rsidRPr="00793FA3">
        <w:rPr>
          <w:rFonts w:eastAsia="Cambria" w:cs="Calibri"/>
          <w:sz w:val="24"/>
          <w:szCs w:val="24"/>
        </w:rPr>
        <w:t xml:space="preserve"> – Director of the IPCS (</w:t>
      </w:r>
      <w:proofErr w:type="spellStart"/>
      <w:r w:rsidRPr="00793FA3">
        <w:rPr>
          <w:rFonts w:eastAsia="Cambria" w:cs="Calibri"/>
          <w:sz w:val="24"/>
          <w:szCs w:val="24"/>
        </w:rPr>
        <w:t>Suba</w:t>
      </w:r>
      <w:proofErr w:type="spellEnd"/>
      <w:r w:rsidRPr="00793FA3">
        <w:rPr>
          <w:rFonts w:eastAsia="Cambria" w:cs="Calibri"/>
          <w:sz w:val="24"/>
          <w:szCs w:val="24"/>
        </w:rPr>
        <w:t xml:space="preserve">, “End of American Hegemony: Iran, North Korea and now, Syria” Institute of Peace and Conflict Studies, http://www.ipcs.org/article/us-south-asia/end-of-american-hegemony-iran-north-korea-and-now-syria-4113.html) </w:t>
      </w:r>
    </w:p>
    <w:p w:rsidR="009351A7" w:rsidRPr="00793FA3" w:rsidRDefault="009351A7" w:rsidP="009351A7">
      <w:pPr>
        <w:spacing w:after="0" w:line="240" w:lineRule="auto"/>
        <w:rPr>
          <w:rFonts w:eastAsia="Cambria" w:cs="Calibri"/>
          <w:sz w:val="24"/>
          <w:szCs w:val="24"/>
        </w:rPr>
      </w:pPr>
      <w:r w:rsidRPr="00793FA3">
        <w:rPr>
          <w:rFonts w:eastAsia="Cambria" w:cs="Calibri"/>
          <w:sz w:val="24"/>
          <w:szCs w:val="24"/>
        </w:rPr>
        <w:t xml:space="preserve"> </w:t>
      </w:r>
    </w:p>
    <w:p w:rsidR="009351A7" w:rsidRPr="00793FA3" w:rsidRDefault="009351A7" w:rsidP="009351A7">
      <w:pPr>
        <w:spacing w:after="0" w:line="240" w:lineRule="auto"/>
        <w:rPr>
          <w:rFonts w:eastAsia="Cambria" w:cs="Calibri"/>
          <w:sz w:val="16"/>
          <w:szCs w:val="24"/>
        </w:rPr>
      </w:pPr>
      <w:r w:rsidRPr="00793FA3">
        <w:rPr>
          <w:rFonts w:eastAsia="Cambria" w:cs="Calibri"/>
          <w:sz w:val="16"/>
          <w:szCs w:val="24"/>
        </w:rPr>
        <w:t xml:space="preserve">The </w:t>
      </w:r>
      <w:r w:rsidRPr="00793FA3">
        <w:rPr>
          <w:rFonts w:eastAsia="Cambria" w:cs="Calibri"/>
          <w:bCs/>
          <w:u w:val="single"/>
        </w:rPr>
        <w:t>Obama</w:t>
      </w:r>
      <w:r w:rsidRPr="00793FA3">
        <w:rPr>
          <w:rFonts w:eastAsia="Cambria" w:cs="Calibri"/>
          <w:sz w:val="16"/>
          <w:szCs w:val="24"/>
        </w:rPr>
        <w:t xml:space="preserve"> administration, </w:t>
      </w:r>
      <w:r w:rsidRPr="00793FA3">
        <w:rPr>
          <w:rFonts w:eastAsia="Cambria" w:cs="Calibri"/>
          <w:bCs/>
          <w:u w:val="single"/>
        </w:rPr>
        <w:t>after failing in Iraq</w:t>
      </w:r>
      <w:r w:rsidRPr="00793FA3">
        <w:rPr>
          <w:rFonts w:eastAsia="Cambria" w:cs="Calibri"/>
          <w:sz w:val="16"/>
          <w:szCs w:val="24"/>
        </w:rPr>
        <w:t xml:space="preserve"> </w:t>
      </w:r>
      <w:r w:rsidRPr="00793FA3">
        <w:rPr>
          <w:rFonts w:eastAsia="Cambria" w:cs="Calibri"/>
          <w:bCs/>
          <w:u w:val="single"/>
        </w:rPr>
        <w:t>and</w:t>
      </w:r>
      <w:r w:rsidRPr="00793FA3">
        <w:rPr>
          <w:rFonts w:eastAsia="Cambria" w:cs="Calibri"/>
          <w:sz w:val="16"/>
          <w:szCs w:val="24"/>
        </w:rPr>
        <w:t xml:space="preserve"> later in </w:t>
      </w:r>
      <w:r w:rsidRPr="00793FA3">
        <w:rPr>
          <w:rFonts w:eastAsia="Cambria" w:cs="Calibri"/>
          <w:bCs/>
          <w:u w:val="single"/>
        </w:rPr>
        <w:t>Afghanistan</w:t>
      </w:r>
      <w:r w:rsidRPr="00793FA3">
        <w:rPr>
          <w:rFonts w:eastAsia="Cambria" w:cs="Calibri"/>
          <w:sz w:val="16"/>
          <w:szCs w:val="24"/>
        </w:rPr>
        <w:t xml:space="preserve">, today </w:t>
      </w:r>
      <w:r w:rsidRPr="00793FA3">
        <w:rPr>
          <w:rFonts w:eastAsia="Cambria" w:cs="Calibri"/>
          <w:bCs/>
          <w:u w:val="single"/>
        </w:rPr>
        <w:t>is itching to carry out military strikes against Syria.</w:t>
      </w:r>
      <w:r w:rsidRPr="00793FA3">
        <w:rPr>
          <w:rFonts w:eastAsia="Cambria" w:cs="Calibri"/>
          <w:sz w:val="16"/>
          <w:szCs w:val="24"/>
        </w:rPr>
        <w:t xml:space="preserve"> In the contemporary world, especially during the last two decades, the </w:t>
      </w:r>
      <w:r w:rsidRPr="00793FA3">
        <w:rPr>
          <w:rFonts w:eastAsia="Cambria" w:cs="Calibri"/>
          <w:bCs/>
          <w:u w:val="single"/>
        </w:rPr>
        <w:t>American foreign policy has been met with a series of failures</w:t>
      </w:r>
      <w:r w:rsidRPr="00793FA3">
        <w:rPr>
          <w:rFonts w:eastAsia="Cambria" w:cs="Calibri"/>
          <w:sz w:val="16"/>
          <w:szCs w:val="24"/>
        </w:rPr>
        <w:t>, starting from Iran and North Korea. Is this the end of American hegemony? If it is indeed, what does this mean for global stability and international order? Who is likely to, perhaps more importantly, who should fill the void, which is being created with the American decline?</w:t>
      </w:r>
    </w:p>
    <w:p w:rsidR="009351A7" w:rsidRPr="00793FA3" w:rsidRDefault="009351A7" w:rsidP="009351A7">
      <w:pPr>
        <w:spacing w:after="0" w:line="240" w:lineRule="auto"/>
        <w:rPr>
          <w:rFonts w:eastAsia="Cambria" w:cs="Calibri"/>
          <w:sz w:val="16"/>
          <w:szCs w:val="24"/>
        </w:rPr>
      </w:pPr>
      <w:proofErr w:type="gramStart"/>
      <w:r w:rsidRPr="00793FA3">
        <w:rPr>
          <w:rFonts w:eastAsia="Cambria" w:cs="Calibri"/>
          <w:sz w:val="16"/>
          <w:szCs w:val="24"/>
        </w:rPr>
        <w:t>First, a short note on the ongoing debate on the current crisis in Syria.</w:t>
      </w:r>
      <w:proofErr w:type="gramEnd"/>
      <w:r w:rsidRPr="00793FA3">
        <w:rPr>
          <w:rFonts w:eastAsia="Cambria" w:cs="Calibri"/>
          <w:sz w:val="16"/>
          <w:szCs w:val="24"/>
        </w:rPr>
        <w:t xml:space="preserve"> There are adequate reports to prove that the chemical weapons have been indeed used in Syria against the population. The argument – that Syria has not violated any international norms by using chemical weapons, or has not threatened to use against another country, in this case the US, may have a legal position, but is against any moral and political norms, that have been widely accepted by the international community and the institutions including the United Nations and the International Court of Justice.</w:t>
      </w:r>
    </w:p>
    <w:p w:rsidR="009351A7" w:rsidRPr="00793FA3" w:rsidRDefault="009351A7" w:rsidP="009351A7">
      <w:pPr>
        <w:spacing w:after="0" w:line="240" w:lineRule="auto"/>
        <w:rPr>
          <w:rFonts w:eastAsia="Cambria" w:cs="Calibri"/>
          <w:sz w:val="16"/>
          <w:szCs w:val="24"/>
        </w:rPr>
      </w:pPr>
      <w:r w:rsidRPr="00793FA3">
        <w:rPr>
          <w:rFonts w:eastAsia="Cambria" w:cs="Calibri"/>
          <w:sz w:val="16"/>
          <w:szCs w:val="24"/>
        </w:rPr>
        <w:t>Another set of arguments, pinning the outcome to the formal report of UN team of inspectors whether Syria has in fact used chemical weapons or not, is an escapist strategy or worse, not willing to call a spade a spade. What if there is an undisputable proof of the use of chemical weapons, or any other weapons of mass destruction by a State against its own people? Should the international community hide behind legal arguments and do nothing about a State killing its own people?</w:t>
      </w:r>
    </w:p>
    <w:p w:rsidR="009351A7" w:rsidRPr="00793FA3" w:rsidRDefault="009351A7" w:rsidP="009351A7">
      <w:pPr>
        <w:spacing w:after="0" w:line="240" w:lineRule="auto"/>
        <w:rPr>
          <w:rFonts w:eastAsia="Cambria" w:cs="Calibri"/>
          <w:sz w:val="16"/>
          <w:szCs w:val="24"/>
        </w:rPr>
      </w:pPr>
      <w:r w:rsidRPr="00793FA3">
        <w:rPr>
          <w:rFonts w:eastAsia="Cambria" w:cs="Calibri"/>
          <w:sz w:val="16"/>
          <w:szCs w:val="24"/>
        </w:rPr>
        <w:t>The primary focus of this commentary is not about Syria – whether there is a case for the US to pursue military strikes unilaterally or through the UN. Rather, it is about the declining power of an international hegemon, and its fallouts on the global order.</w:t>
      </w:r>
    </w:p>
    <w:p w:rsidR="009351A7" w:rsidRPr="00793FA3" w:rsidRDefault="009351A7" w:rsidP="009351A7">
      <w:pPr>
        <w:spacing w:after="0" w:line="240" w:lineRule="auto"/>
        <w:rPr>
          <w:rFonts w:eastAsia="Cambria" w:cs="Calibri"/>
          <w:sz w:val="16"/>
          <w:szCs w:val="24"/>
        </w:rPr>
      </w:pPr>
      <w:r w:rsidRPr="00793FA3">
        <w:rPr>
          <w:rFonts w:eastAsia="Cambria" w:cs="Calibri"/>
          <w:sz w:val="16"/>
          <w:szCs w:val="24"/>
        </w:rPr>
        <w:t xml:space="preserve">Undoubtedly, </w:t>
      </w:r>
      <w:r w:rsidRPr="00793FA3">
        <w:rPr>
          <w:rFonts w:eastAsia="Cambria" w:cs="Calibri"/>
          <w:bCs/>
          <w:u w:val="single"/>
        </w:rPr>
        <w:t>after the demise of the Soviet Union</w:t>
      </w:r>
      <w:r w:rsidRPr="00793FA3">
        <w:rPr>
          <w:rFonts w:eastAsia="Cambria" w:cs="Calibri"/>
          <w:sz w:val="16"/>
          <w:szCs w:val="24"/>
        </w:rPr>
        <w:t xml:space="preserve"> and the end of Cold War, </w:t>
      </w:r>
      <w:r w:rsidRPr="00793FA3">
        <w:rPr>
          <w:rFonts w:eastAsia="Cambria" w:cs="Calibri"/>
          <w:bCs/>
          <w:u w:val="single"/>
        </w:rPr>
        <w:t>the US has become the sole super power and an international hegemo</w:t>
      </w:r>
      <w:r w:rsidRPr="00793FA3">
        <w:rPr>
          <w:rFonts w:eastAsia="Cambria" w:cs="Calibri"/>
          <w:sz w:val="16"/>
          <w:szCs w:val="24"/>
        </w:rPr>
        <w:t xml:space="preserve">n since the 1990s. </w:t>
      </w:r>
      <w:r w:rsidRPr="00793FA3">
        <w:rPr>
          <w:rFonts w:eastAsia="Cambria" w:cs="Calibri"/>
          <w:bCs/>
          <w:u w:val="single"/>
        </w:rPr>
        <w:t xml:space="preserve">No country has wielded the military superiority </w:t>
      </w:r>
      <w:r w:rsidRPr="00793FA3">
        <w:rPr>
          <w:rFonts w:eastAsia="Cambria" w:cs="Calibri"/>
          <w:sz w:val="16"/>
          <w:szCs w:val="24"/>
        </w:rPr>
        <w:t xml:space="preserve">in the history of world, </w:t>
      </w:r>
      <w:r w:rsidRPr="00793FA3">
        <w:rPr>
          <w:rFonts w:eastAsia="Cambria" w:cs="Calibri"/>
          <w:bCs/>
          <w:u w:val="single"/>
        </w:rPr>
        <w:t>which the US has n</w:t>
      </w:r>
      <w:r w:rsidRPr="00793FA3">
        <w:rPr>
          <w:rFonts w:eastAsia="Cambria" w:cs="Calibri"/>
          <w:sz w:val="16"/>
          <w:szCs w:val="24"/>
        </w:rPr>
        <w:t>ow. Not only the US has been sole super power, but also has been investing in military technology and has been leading the race. The difference is almost like Usain Bolt, running a 100 meters dash with few school children! The US is much ahead, and is continuing to increase the gap. Look at the nuclear weapons, ICBMs, aircraft carriers and now the precision personified drones. Clearly, the US is a generation ahead of other States that could be even considered as a potential contender, including China.</w:t>
      </w:r>
    </w:p>
    <w:p w:rsidR="009351A7" w:rsidRPr="00793FA3" w:rsidRDefault="009351A7" w:rsidP="009351A7">
      <w:pPr>
        <w:spacing w:after="0" w:line="240" w:lineRule="auto"/>
        <w:rPr>
          <w:rFonts w:eastAsia="Cambria" w:cs="Calibri"/>
          <w:sz w:val="16"/>
          <w:szCs w:val="24"/>
        </w:rPr>
      </w:pPr>
      <w:r w:rsidRPr="00793FA3">
        <w:rPr>
          <w:rFonts w:eastAsia="Cambria" w:cs="Calibri"/>
          <w:sz w:val="16"/>
          <w:szCs w:val="24"/>
        </w:rPr>
        <w:t>Besides the military superiority, the US also has substantial political clout at the international level. It has been successful in bulldozing other institutions – both the UN and the NATO to pursue its strategy. Though many within the NATO would prefer an independent strategy, they have not succeeded in going alone so far, in taking any major international decisions.</w:t>
      </w:r>
    </w:p>
    <w:p w:rsidR="009351A7" w:rsidRPr="00793FA3" w:rsidRDefault="009351A7" w:rsidP="009351A7">
      <w:pPr>
        <w:spacing w:after="0" w:line="240" w:lineRule="auto"/>
        <w:rPr>
          <w:rFonts w:eastAsia="Cambria" w:cs="Calibri"/>
          <w:sz w:val="16"/>
          <w:szCs w:val="24"/>
        </w:rPr>
      </w:pPr>
      <w:r w:rsidRPr="00793FA3">
        <w:rPr>
          <w:rFonts w:eastAsia="Cambria" w:cs="Calibri"/>
          <w:b/>
          <w:iCs/>
          <w:u w:val="single"/>
          <w:bdr w:val="single" w:sz="18" w:space="0" w:color="auto"/>
        </w:rPr>
        <w:t>But has the US succeeded today in converting this military and political superiority in the last two decades to achieve the desired results</w:t>
      </w:r>
      <w:r w:rsidRPr="00793FA3">
        <w:rPr>
          <w:rFonts w:eastAsia="Cambria" w:cs="Calibri"/>
          <w:sz w:val="16"/>
          <w:szCs w:val="24"/>
        </w:rPr>
        <w:t xml:space="preserve">? Is that not what a hegemon is supposed to do – converting its political and military superiority to coerce an outcome, irrespective of the resistance? </w:t>
      </w:r>
      <w:r w:rsidRPr="00793FA3">
        <w:rPr>
          <w:rFonts w:eastAsia="Cambria" w:cs="Calibri"/>
          <w:b/>
          <w:iCs/>
          <w:u w:val="single"/>
          <w:bdr w:val="single" w:sz="18" w:space="0" w:color="auto"/>
        </w:rPr>
        <w:t>The American record in this regard in the recent decades has been far from even satisfactory</w:t>
      </w:r>
      <w:r w:rsidRPr="00793FA3">
        <w:rPr>
          <w:rFonts w:eastAsia="Cambria" w:cs="Calibri"/>
          <w:sz w:val="16"/>
          <w:szCs w:val="24"/>
        </w:rPr>
        <w:t>. Consider the following cases – Iran, North Korea, Iraq and Afghanistan.</w:t>
      </w:r>
    </w:p>
    <w:p w:rsidR="009351A7" w:rsidRPr="00793FA3" w:rsidRDefault="009351A7" w:rsidP="009351A7">
      <w:pPr>
        <w:spacing w:after="0" w:line="240" w:lineRule="auto"/>
        <w:rPr>
          <w:rFonts w:eastAsia="Cambria" w:cs="Calibri"/>
          <w:sz w:val="16"/>
          <w:szCs w:val="24"/>
        </w:rPr>
      </w:pPr>
      <w:r w:rsidRPr="00793FA3">
        <w:rPr>
          <w:rFonts w:eastAsia="Cambria" w:cs="Calibri"/>
          <w:sz w:val="16"/>
          <w:szCs w:val="24"/>
        </w:rPr>
        <w:t xml:space="preserve">Since the 1980s, the </w:t>
      </w:r>
      <w:r w:rsidRPr="00793FA3">
        <w:rPr>
          <w:rFonts w:eastAsia="Cambria" w:cs="Calibri"/>
          <w:bCs/>
          <w:u w:val="single"/>
        </w:rPr>
        <w:t>US has used all possible strategies to make a regime change in Iran.</w:t>
      </w:r>
      <w:r w:rsidRPr="00793FA3">
        <w:rPr>
          <w:rFonts w:eastAsia="Cambria" w:cs="Calibri"/>
          <w:sz w:val="16"/>
          <w:szCs w:val="24"/>
        </w:rPr>
        <w:t xml:space="preserve"> </w:t>
      </w:r>
      <w:r w:rsidRPr="00793FA3">
        <w:rPr>
          <w:rFonts w:eastAsia="Cambria" w:cs="Calibri"/>
          <w:bCs/>
          <w:u w:val="single"/>
        </w:rPr>
        <w:t>The economic sanctions</w:t>
      </w:r>
      <w:r w:rsidRPr="00793FA3">
        <w:rPr>
          <w:rFonts w:eastAsia="Cambria" w:cs="Calibri"/>
          <w:sz w:val="16"/>
          <w:szCs w:val="24"/>
        </w:rPr>
        <w:t xml:space="preserve"> </w:t>
      </w:r>
      <w:r w:rsidRPr="00793FA3">
        <w:rPr>
          <w:rFonts w:eastAsia="Cambria" w:cs="Calibri"/>
          <w:bCs/>
          <w:u w:val="single"/>
        </w:rPr>
        <w:t>and the UN resolutions have not been sufficient enough to cause any damage in Iran,</w:t>
      </w:r>
      <w:r w:rsidRPr="00793FA3">
        <w:rPr>
          <w:rFonts w:eastAsia="Cambria" w:cs="Calibri"/>
          <w:sz w:val="16"/>
          <w:szCs w:val="24"/>
        </w:rPr>
        <w:t xml:space="preserve"> leading to the American objective of a regime change in Tehran. </w:t>
      </w:r>
      <w:r w:rsidRPr="00793FA3">
        <w:rPr>
          <w:rFonts w:eastAsia="Cambria" w:cs="Calibri"/>
          <w:bCs/>
          <w:u w:val="single"/>
        </w:rPr>
        <w:t>Iran today is continuing its pursuit of nuclear weapons and there is a strong pressure on the US to engage Teheran rather than isolating it</w:t>
      </w:r>
      <w:r w:rsidRPr="00793FA3">
        <w:rPr>
          <w:rFonts w:eastAsia="Cambria" w:cs="Calibri"/>
          <w:sz w:val="16"/>
          <w:szCs w:val="24"/>
        </w:rPr>
        <w:t>. There is no indication, that the new President of Iran is likely to make any decisive U-turn in his country’s objective to build nuclear weapons.</w:t>
      </w:r>
    </w:p>
    <w:p w:rsidR="009351A7" w:rsidRPr="00793FA3" w:rsidRDefault="009351A7" w:rsidP="009351A7">
      <w:pPr>
        <w:spacing w:after="0" w:line="240" w:lineRule="auto"/>
        <w:rPr>
          <w:rFonts w:eastAsia="Cambria" w:cs="Calibri"/>
          <w:sz w:val="16"/>
          <w:szCs w:val="24"/>
        </w:rPr>
      </w:pPr>
      <w:r w:rsidRPr="00793FA3">
        <w:rPr>
          <w:rFonts w:eastAsia="Cambria" w:cs="Calibri"/>
          <w:bCs/>
          <w:u w:val="single"/>
        </w:rPr>
        <w:t xml:space="preserve">North Korea perhaps is the biggest failure in terms of any decisive American foreign policy. </w:t>
      </w:r>
      <w:r w:rsidRPr="00793FA3">
        <w:rPr>
          <w:rFonts w:eastAsia="Cambria" w:cs="Calibri"/>
          <w:sz w:val="16"/>
          <w:szCs w:val="24"/>
        </w:rPr>
        <w:t xml:space="preserve">Thanks to the presence of nuclear weapons, the US today is afraid of opening any military front </w:t>
      </w:r>
      <w:proofErr w:type="spellStart"/>
      <w:r w:rsidRPr="00793FA3">
        <w:rPr>
          <w:rFonts w:eastAsia="Cambria" w:cs="Calibri"/>
          <w:sz w:val="16"/>
          <w:szCs w:val="24"/>
        </w:rPr>
        <w:t>vis</w:t>
      </w:r>
      <w:proofErr w:type="spellEnd"/>
      <w:r w:rsidRPr="00793FA3">
        <w:rPr>
          <w:rFonts w:eastAsia="Cambria" w:cs="Calibri"/>
          <w:sz w:val="16"/>
          <w:szCs w:val="24"/>
        </w:rPr>
        <w:t>-a-</w:t>
      </w:r>
      <w:proofErr w:type="spellStart"/>
      <w:r w:rsidRPr="00793FA3">
        <w:rPr>
          <w:rFonts w:eastAsia="Cambria" w:cs="Calibri"/>
          <w:sz w:val="16"/>
          <w:szCs w:val="24"/>
        </w:rPr>
        <w:t>vis</w:t>
      </w:r>
      <w:proofErr w:type="spellEnd"/>
      <w:r w:rsidRPr="00793FA3">
        <w:rPr>
          <w:rFonts w:eastAsia="Cambria" w:cs="Calibri"/>
          <w:sz w:val="16"/>
          <w:szCs w:val="24"/>
        </w:rPr>
        <w:t xml:space="preserve"> Pyongyang. Rather, </w:t>
      </w:r>
      <w:r w:rsidRPr="00793FA3">
        <w:rPr>
          <w:rFonts w:eastAsia="Cambria" w:cs="Calibri"/>
          <w:bCs/>
          <w:u w:val="single"/>
        </w:rPr>
        <w:t>the US is expecting China to handle the</w:t>
      </w:r>
      <w:r w:rsidRPr="00793FA3">
        <w:rPr>
          <w:rFonts w:eastAsia="Cambria" w:cs="Calibri"/>
          <w:sz w:val="16"/>
          <w:szCs w:val="24"/>
        </w:rPr>
        <w:t xml:space="preserve"> issue and keep </w:t>
      </w:r>
      <w:r w:rsidRPr="00793FA3">
        <w:rPr>
          <w:rFonts w:eastAsia="Cambria" w:cs="Calibri"/>
          <w:bCs/>
          <w:u w:val="single"/>
        </w:rPr>
        <w:t>North Korean military interests</w:t>
      </w:r>
      <w:r w:rsidRPr="00793FA3">
        <w:rPr>
          <w:rFonts w:eastAsia="Cambria" w:cs="Calibri"/>
          <w:sz w:val="16"/>
          <w:szCs w:val="24"/>
        </w:rPr>
        <w:t xml:space="preserve"> and pursuits within an acceptable framework. However, </w:t>
      </w:r>
      <w:r w:rsidRPr="00793FA3">
        <w:rPr>
          <w:rFonts w:eastAsia="Cambria" w:cs="Calibri"/>
          <w:bCs/>
          <w:u w:val="single"/>
        </w:rPr>
        <w:t>North Korea is unlikely to de-nuclearize</w:t>
      </w:r>
      <w:r w:rsidRPr="00793FA3">
        <w:rPr>
          <w:rFonts w:eastAsia="Cambria" w:cs="Calibri"/>
          <w:sz w:val="16"/>
          <w:szCs w:val="24"/>
        </w:rPr>
        <w:t>.</w:t>
      </w:r>
    </w:p>
    <w:p w:rsidR="009351A7" w:rsidRPr="00793FA3" w:rsidRDefault="009351A7" w:rsidP="009351A7">
      <w:pPr>
        <w:spacing w:after="0" w:line="240" w:lineRule="auto"/>
        <w:rPr>
          <w:rFonts w:eastAsia="Cambria" w:cs="Calibri"/>
          <w:bCs/>
          <w:u w:val="single"/>
        </w:rPr>
      </w:pPr>
      <w:r w:rsidRPr="00793FA3">
        <w:rPr>
          <w:rFonts w:eastAsia="Cambria" w:cs="Calibri"/>
          <w:sz w:val="16"/>
          <w:szCs w:val="24"/>
        </w:rPr>
        <w:t xml:space="preserve">More than Iran and North Korea, perhaps Iraq and Afghanistan should be considered as the biggest foreign policy failures for the US. While the American Presidents from George Bush, the senior to Obama today did not want to militarily interfere in North Korea and Iran, cutting cross the party lines in the US, there has been an approval for the American strategies towards Iraq and Afghanistan. But, what has been the American score card in these two countries, where there were no nuclear weapons, or any weapons of substantial military significance? </w:t>
      </w:r>
      <w:r w:rsidRPr="00793FA3">
        <w:rPr>
          <w:rFonts w:eastAsia="Cambria" w:cs="Calibri"/>
          <w:bCs/>
          <w:u w:val="single"/>
        </w:rPr>
        <w:t>Are Iraq and Afghanistan any better today, than before the American invasions? The answer should be an emphatic no.</w:t>
      </w:r>
    </w:p>
    <w:p w:rsidR="009351A7" w:rsidRPr="00793FA3" w:rsidRDefault="009351A7" w:rsidP="009351A7">
      <w:pPr>
        <w:spacing w:after="0" w:line="240" w:lineRule="auto"/>
        <w:rPr>
          <w:rFonts w:eastAsia="Cambria" w:cs="Calibri"/>
          <w:sz w:val="16"/>
          <w:szCs w:val="24"/>
        </w:rPr>
      </w:pPr>
      <w:r w:rsidRPr="00793FA3">
        <w:rPr>
          <w:rFonts w:eastAsia="Cambria" w:cs="Calibri"/>
          <w:sz w:val="16"/>
          <w:szCs w:val="24"/>
        </w:rPr>
        <w:t xml:space="preserve">Why then is Obama is itching to strike Syria? Why then there is so much of rubbish being produced in the American media that something needs to be done to avoid future </w:t>
      </w:r>
      <w:proofErr w:type="spellStart"/>
      <w:r w:rsidRPr="00793FA3">
        <w:rPr>
          <w:rFonts w:eastAsia="Cambria" w:cs="Calibri"/>
          <w:sz w:val="16"/>
          <w:szCs w:val="24"/>
        </w:rPr>
        <w:t>Syrias</w:t>
      </w:r>
      <w:proofErr w:type="spellEnd"/>
      <w:r w:rsidRPr="00793FA3">
        <w:rPr>
          <w:rFonts w:eastAsia="Cambria" w:cs="Calibri"/>
          <w:sz w:val="16"/>
          <w:szCs w:val="24"/>
        </w:rPr>
        <w:t xml:space="preserve">? Perhaps, Obama sees Syria as “doable” </w:t>
      </w:r>
      <w:proofErr w:type="spellStart"/>
      <w:r w:rsidRPr="00793FA3">
        <w:rPr>
          <w:rFonts w:eastAsia="Cambria" w:cs="Calibri"/>
          <w:sz w:val="16"/>
          <w:szCs w:val="24"/>
        </w:rPr>
        <w:t>vis</w:t>
      </w:r>
      <w:proofErr w:type="spellEnd"/>
      <w:r w:rsidRPr="00793FA3">
        <w:rPr>
          <w:rFonts w:eastAsia="Cambria" w:cs="Calibri"/>
          <w:sz w:val="16"/>
          <w:szCs w:val="24"/>
        </w:rPr>
        <w:t>-a-</w:t>
      </w:r>
      <w:proofErr w:type="spellStart"/>
      <w:r w:rsidRPr="00793FA3">
        <w:rPr>
          <w:rFonts w:eastAsia="Cambria" w:cs="Calibri"/>
          <w:sz w:val="16"/>
          <w:szCs w:val="24"/>
        </w:rPr>
        <w:t>vis</w:t>
      </w:r>
      <w:proofErr w:type="spellEnd"/>
      <w:r w:rsidRPr="00793FA3">
        <w:rPr>
          <w:rFonts w:eastAsia="Cambria" w:cs="Calibri"/>
          <w:sz w:val="16"/>
          <w:szCs w:val="24"/>
        </w:rPr>
        <w:t xml:space="preserve"> North Korea and Iran. In military terms, Syria stands no chance against the US; and that shows the decline of American military strength – to target a weak opponent and keep away from States such as North Korea. Such a selective target will only increase the resolve of States like Iran to possess nuclear weapons.</w:t>
      </w:r>
    </w:p>
    <w:p w:rsidR="009351A7" w:rsidRPr="00793FA3" w:rsidRDefault="009351A7" w:rsidP="009351A7">
      <w:pPr>
        <w:spacing w:after="0" w:line="240" w:lineRule="auto"/>
        <w:rPr>
          <w:rFonts w:eastAsia="Cambria" w:cs="Calibri"/>
          <w:sz w:val="16"/>
          <w:szCs w:val="24"/>
        </w:rPr>
      </w:pPr>
      <w:r w:rsidRPr="00793FA3">
        <w:rPr>
          <w:rFonts w:eastAsia="Cambria" w:cs="Calibri"/>
          <w:b/>
          <w:iCs/>
          <w:u w:val="single"/>
          <w:bdr w:val="single" w:sz="18" w:space="0" w:color="auto"/>
        </w:rPr>
        <w:t>The era of American hegemony is on the decline</w:t>
      </w:r>
      <w:r w:rsidRPr="00793FA3">
        <w:rPr>
          <w:rFonts w:eastAsia="Cambria" w:cs="Calibri"/>
          <w:sz w:val="16"/>
          <w:szCs w:val="24"/>
        </w:rPr>
        <w:t xml:space="preserve">. But the bigger question </w:t>
      </w:r>
      <w:proofErr w:type="gramStart"/>
      <w:r w:rsidRPr="00793FA3">
        <w:rPr>
          <w:rFonts w:eastAsia="Cambria" w:cs="Calibri"/>
          <w:sz w:val="16"/>
          <w:szCs w:val="24"/>
        </w:rPr>
        <w:t>is,</w:t>
      </w:r>
      <w:proofErr w:type="gramEnd"/>
      <w:r w:rsidRPr="00793FA3">
        <w:rPr>
          <w:rFonts w:eastAsia="Cambria" w:cs="Calibri"/>
          <w:sz w:val="16"/>
          <w:szCs w:val="24"/>
        </w:rPr>
        <w:t xml:space="preserve"> what next? Will an American decline help the evolving international order? Despite all the criticisms, the US is a great democratic society and many within believe in shared values. The “American dream” within is worth emulating in every country, in terms of ideals, aspirations and delivery institutions. China, the distant contender is no way closer to any domestic emulation in terms of an internal model and ideal.</w:t>
      </w:r>
    </w:p>
    <w:p w:rsidR="009351A7" w:rsidRPr="00793FA3" w:rsidRDefault="009351A7" w:rsidP="009351A7">
      <w:pPr>
        <w:spacing w:after="0" w:line="240" w:lineRule="auto"/>
        <w:rPr>
          <w:rFonts w:eastAsia="Cambria" w:cs="Calibri"/>
          <w:sz w:val="16"/>
          <w:szCs w:val="24"/>
        </w:rPr>
      </w:pPr>
      <w:r w:rsidRPr="00793FA3">
        <w:rPr>
          <w:rFonts w:eastAsia="Cambria" w:cs="Calibri"/>
          <w:sz w:val="16"/>
          <w:szCs w:val="24"/>
        </w:rPr>
        <w:t xml:space="preserve">It is in this context – a declining hegemon with no contender, </w:t>
      </w:r>
      <w:r w:rsidRPr="00793FA3">
        <w:rPr>
          <w:rFonts w:eastAsia="Cambria" w:cs="Calibri"/>
          <w:bCs/>
          <w:u w:val="single"/>
        </w:rPr>
        <w:t>there should be a sincere push to increase the faith in multilateral institutions</w:t>
      </w:r>
      <w:r w:rsidRPr="00793FA3">
        <w:rPr>
          <w:rFonts w:eastAsia="Cambria" w:cs="Calibri"/>
          <w:sz w:val="16"/>
          <w:szCs w:val="24"/>
        </w:rPr>
        <w:t xml:space="preserve"> and global norms. In fact, the US has to lead this initiative, in terms of building international norms and institutions acceptable to every one; that would be the greatest American contribution to a “global dream”. Will the US realizes its relative decline, yet the potential to shape an international structure, and perhaps make the greatest American contribution to international history?</w:t>
      </w:r>
    </w:p>
    <w:p w:rsidR="009351A7" w:rsidRPr="00793FA3" w:rsidRDefault="009351A7" w:rsidP="009351A7">
      <w:pPr>
        <w:spacing w:after="0" w:line="240" w:lineRule="auto"/>
        <w:rPr>
          <w:rFonts w:eastAsia="Cambria" w:cs="Calibri"/>
        </w:rPr>
      </w:pPr>
    </w:p>
    <w:p w:rsidR="009351A7" w:rsidRPr="00793FA3" w:rsidRDefault="009351A7" w:rsidP="009351A7">
      <w:pPr>
        <w:pStyle w:val="Heading3"/>
      </w:pPr>
      <w:r w:rsidRPr="00793FA3">
        <w:t>Syria Crisis</w:t>
      </w:r>
    </w:p>
    <w:p w:rsidR="009351A7" w:rsidRPr="00793FA3" w:rsidRDefault="009351A7" w:rsidP="009351A7">
      <w:pPr>
        <w:keepNext/>
        <w:keepLines/>
        <w:spacing w:before="200" w:after="0" w:line="240" w:lineRule="auto"/>
        <w:outlineLvl w:val="3"/>
        <w:rPr>
          <w:rFonts w:eastAsia="MS Gothic" w:cs="Times New Roman"/>
          <w:b/>
          <w:bCs/>
          <w:iCs/>
        </w:rPr>
      </w:pPr>
      <w:r w:rsidRPr="00793FA3">
        <w:rPr>
          <w:rFonts w:eastAsia="MS Gothic" w:cs="Times New Roman"/>
          <w:b/>
          <w:bCs/>
          <w:iCs/>
        </w:rPr>
        <w:t xml:space="preserve">Hegemony is declining – recent Syria crisis proves </w:t>
      </w:r>
    </w:p>
    <w:p w:rsidR="009351A7" w:rsidRPr="00793FA3" w:rsidRDefault="009351A7" w:rsidP="009351A7">
      <w:pPr>
        <w:spacing w:after="0" w:line="240" w:lineRule="auto"/>
        <w:rPr>
          <w:rFonts w:eastAsia="Cambria" w:cs="Calibri"/>
        </w:rPr>
      </w:pPr>
      <w:proofErr w:type="spellStart"/>
      <w:r w:rsidRPr="00793FA3">
        <w:rPr>
          <w:rFonts w:eastAsia="Cambria" w:cs="Calibri"/>
          <w:b/>
        </w:rPr>
        <w:t>Huihou</w:t>
      </w:r>
      <w:proofErr w:type="spellEnd"/>
      <w:r w:rsidRPr="00793FA3">
        <w:rPr>
          <w:rFonts w:eastAsia="Cambria" w:cs="Calibri"/>
          <w:b/>
        </w:rPr>
        <w:t xml:space="preserve"> 6-5 </w:t>
      </w:r>
      <w:r w:rsidRPr="00793FA3">
        <w:rPr>
          <w:rFonts w:eastAsia="Cambria" w:cs="Calibri"/>
        </w:rPr>
        <w:t xml:space="preserve">– An </w:t>
      </w:r>
      <w:proofErr w:type="spellStart"/>
      <w:r w:rsidRPr="00793FA3">
        <w:rPr>
          <w:rFonts w:eastAsia="Cambria" w:cs="Calibri"/>
        </w:rPr>
        <w:t>Huihous</w:t>
      </w:r>
      <w:proofErr w:type="spellEnd"/>
      <w:r w:rsidRPr="00793FA3">
        <w:rPr>
          <w:rFonts w:eastAsia="Cambria" w:cs="Calibri"/>
        </w:rPr>
        <w:t xml:space="preserve"> was formerly a </w:t>
      </w:r>
      <w:r w:rsidRPr="00793FA3">
        <w:rPr>
          <w:rFonts w:eastAsia="Cambria" w:cs="Calibri" w:hint="eastAsia"/>
        </w:rPr>
        <w:t>Chinese Ambassador to Algeria, Tunisia and Palestine, Lebanon and Egypt and is now a distinguished research fellow at the China Institute of I</w:t>
      </w:r>
      <w:r w:rsidRPr="00793FA3">
        <w:rPr>
          <w:rFonts w:eastAsia="Cambria" w:cs="Calibri"/>
        </w:rPr>
        <w:t xml:space="preserve">nternational Studies (CIIS). (An, 2014, “US frustration as its hegemony declines”, People Daily, http://english.peopledaily.com.cn/n/2014/0605/c98649-8737275.html) </w:t>
      </w:r>
    </w:p>
    <w:p w:rsidR="009351A7" w:rsidRPr="00793FA3" w:rsidRDefault="009351A7" w:rsidP="009351A7">
      <w:pPr>
        <w:spacing w:after="0" w:line="240" w:lineRule="auto"/>
        <w:rPr>
          <w:rFonts w:eastAsia="Cambria" w:cs="Calibri"/>
        </w:rPr>
      </w:pP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The Syrian authorities opted to hold a presidential election on June 3. Bashar al-Assad is one of the three candidates. The international media generally assume that there is no doubt that Bashar al-Assad will win re-election. In spite of public discontent with the current situation and a desire for change, the essence of the Syria crisis is that foreign forces have tried to interfere in Syria's internal affairs, provoking a civil war in an attempt to overthrow the Syrian government.</w:t>
      </w:r>
    </w:p>
    <w:p w:rsidR="009351A7" w:rsidRPr="00793FA3" w:rsidRDefault="009351A7" w:rsidP="009351A7">
      <w:pPr>
        <w:spacing w:after="0" w:line="240" w:lineRule="auto"/>
        <w:rPr>
          <w:rFonts w:eastAsia="Cambria" w:cs="Calibri"/>
        </w:rPr>
      </w:pPr>
      <w:r w:rsidRPr="00793FA3">
        <w:rPr>
          <w:rFonts w:eastAsia="Cambria" w:cs="Calibri"/>
          <w:sz w:val="16"/>
          <w:szCs w:val="16"/>
        </w:rPr>
        <w:t>The US President Barack</w:t>
      </w:r>
      <w:r w:rsidRPr="00793FA3">
        <w:rPr>
          <w:rFonts w:eastAsia="Cambria" w:cs="Calibri"/>
        </w:rPr>
        <w:t xml:space="preserve"> </w:t>
      </w:r>
      <w:r w:rsidRPr="00793FA3">
        <w:rPr>
          <w:rFonts w:eastAsia="Cambria" w:cs="Calibri"/>
          <w:bCs/>
          <w:u w:val="single"/>
        </w:rPr>
        <w:t>Obama announced on August</w:t>
      </w:r>
      <w:r w:rsidRPr="00793FA3">
        <w:rPr>
          <w:rFonts w:eastAsia="Cambria" w:cs="Calibri"/>
        </w:rPr>
        <w:t>: "</w:t>
      </w:r>
      <w:r w:rsidRPr="00793FA3">
        <w:rPr>
          <w:rFonts w:eastAsia="Cambria" w:cs="Calibri"/>
          <w:bCs/>
          <w:u w:val="single"/>
        </w:rPr>
        <w:t>The rule of Bashar al-Assad has lost its legitimacy and he must step down.</w:t>
      </w:r>
      <w:r w:rsidRPr="00793FA3">
        <w:rPr>
          <w:rFonts w:eastAsia="Cambria" w:cs="Calibri"/>
        </w:rPr>
        <w:t xml:space="preserve">" </w:t>
      </w:r>
      <w:r w:rsidRPr="00793FA3">
        <w:rPr>
          <w:rFonts w:eastAsia="Cambria" w:cs="Calibri"/>
          <w:bCs/>
          <w:u w:val="single"/>
        </w:rPr>
        <w:t>However</w:t>
      </w:r>
      <w:r w:rsidRPr="00793FA3">
        <w:rPr>
          <w:rFonts w:eastAsia="Cambria" w:cs="Calibri"/>
        </w:rPr>
        <w:t xml:space="preserve">, far from falling, </w:t>
      </w:r>
      <w:r w:rsidRPr="00793FA3">
        <w:rPr>
          <w:rFonts w:eastAsia="Cambria" w:cs="Calibri"/>
          <w:bCs/>
          <w:u w:val="single"/>
        </w:rPr>
        <w:t>Bashar al-Assad has secured another three years in power</w:t>
      </w:r>
      <w:r w:rsidRPr="00793FA3">
        <w:rPr>
          <w:rFonts w:eastAsia="Cambria" w:cs="Calibri"/>
        </w:rPr>
        <w:t xml:space="preserve">, for many reasons. </w:t>
      </w:r>
      <w:r w:rsidRPr="00793FA3">
        <w:rPr>
          <w:rFonts w:eastAsia="Cambria" w:cs="Calibri"/>
          <w:bCs/>
          <w:u w:val="single"/>
        </w:rPr>
        <w:t>Most importantly, the United States has made no direct military strikes against Syria.</w:t>
      </w:r>
      <w:r w:rsidRPr="00793FA3">
        <w:rPr>
          <w:rFonts w:eastAsia="Cambria" w:cs="Calibri"/>
        </w:rPr>
        <w:t xml:space="preserve"> Why did the U.S. military decide not to wield the big stick this time?</w:t>
      </w:r>
    </w:p>
    <w:p w:rsidR="009351A7" w:rsidRPr="00793FA3" w:rsidRDefault="009351A7" w:rsidP="009351A7">
      <w:pPr>
        <w:spacing w:after="0" w:line="240" w:lineRule="auto"/>
        <w:rPr>
          <w:rFonts w:eastAsia="Cambria" w:cs="Calibri"/>
        </w:rPr>
      </w:pPr>
      <w:r w:rsidRPr="00793FA3">
        <w:rPr>
          <w:rFonts w:eastAsia="Cambria" w:cs="Calibri"/>
        </w:rPr>
        <w:t xml:space="preserve">Bogged down by its wars in Afghanistan and Iraq, </w:t>
      </w:r>
      <w:r w:rsidRPr="00793FA3">
        <w:rPr>
          <w:rFonts w:eastAsia="Cambria" w:cs="Calibri"/>
          <w:b/>
          <w:iCs/>
          <w:u w:val="single"/>
          <w:bdr w:val="single" w:sz="18" w:space="0" w:color="auto"/>
        </w:rPr>
        <w:t>the peak of the United States hegemony is past</w:t>
      </w:r>
      <w:r w:rsidRPr="00793FA3">
        <w:rPr>
          <w:rFonts w:eastAsia="Cambria" w:cs="Calibri"/>
        </w:rPr>
        <w:t xml:space="preserve">. The </w:t>
      </w:r>
      <w:r w:rsidRPr="00793FA3">
        <w:rPr>
          <w:rFonts w:eastAsia="Cambria" w:cs="Calibri"/>
          <w:bCs/>
          <w:u w:val="single"/>
        </w:rPr>
        <w:t xml:space="preserve">U.S. economy crashed during the 2008 financial crisis, triggering further domestic issues. Coupled with the rise of the emerging economies, </w:t>
      </w:r>
      <w:r w:rsidRPr="00793FA3">
        <w:rPr>
          <w:rFonts w:eastAsia="Cambria" w:cs="Calibri"/>
          <w:b/>
          <w:iCs/>
          <w:u w:val="single"/>
          <w:bdr w:val="single" w:sz="18" w:space="0" w:color="auto"/>
        </w:rPr>
        <w:t>it is an indisputable fact that the dominance of the U.S.A. is in decline</w:t>
      </w:r>
      <w:r w:rsidRPr="00793FA3">
        <w:rPr>
          <w:rFonts w:eastAsia="Cambria" w:cs="Calibri"/>
        </w:rPr>
        <w:t xml:space="preserve">. Increasingly </w:t>
      </w:r>
      <w:r w:rsidRPr="00793FA3">
        <w:rPr>
          <w:rFonts w:eastAsia="Cambria" w:cs="Calibri"/>
          <w:bCs/>
          <w:u w:val="single"/>
        </w:rPr>
        <w:t>powerless to halt this decline, the United States is at a loss</w:t>
      </w:r>
      <w:r w:rsidRPr="00793FA3">
        <w:rPr>
          <w:rFonts w:eastAsia="Cambria" w:cs="Calibri"/>
        </w:rPr>
        <w:t xml:space="preserve">. Through his implementation of the "Asia-Pacific rebalancing strategy" in 2011, </w:t>
      </w:r>
      <w:r w:rsidRPr="00793FA3">
        <w:rPr>
          <w:rFonts w:eastAsia="Cambria" w:cs="Calibri"/>
          <w:bCs/>
          <w:u w:val="single"/>
        </w:rPr>
        <w:t>Obama adjusted his Middle East policy by reducing investment in the Middle East,</w:t>
      </w:r>
      <w:r w:rsidRPr="00793FA3">
        <w:rPr>
          <w:rFonts w:eastAsia="Cambria" w:cs="Calibri"/>
        </w:rPr>
        <w:t xml:space="preserve"> slowing down the implementation of the "new interventionism” and seeking shelter in stability.</w:t>
      </w:r>
    </w:p>
    <w:p w:rsidR="009351A7" w:rsidRPr="00793FA3" w:rsidRDefault="009351A7" w:rsidP="009351A7">
      <w:pPr>
        <w:spacing w:after="0" w:line="240" w:lineRule="auto"/>
        <w:rPr>
          <w:rFonts w:eastAsia="Cambria" w:cs="Calibri"/>
          <w:sz w:val="16"/>
          <w:szCs w:val="16"/>
        </w:rPr>
      </w:pPr>
      <w:r w:rsidRPr="00793FA3">
        <w:rPr>
          <w:rFonts w:eastAsia="Cambria" w:cs="Calibri"/>
          <w:bCs/>
          <w:u w:val="single"/>
        </w:rPr>
        <w:t xml:space="preserve">A war in Syria is </w:t>
      </w:r>
      <w:r w:rsidRPr="00793FA3">
        <w:rPr>
          <w:rFonts w:eastAsia="Cambria" w:cs="Calibri"/>
        </w:rPr>
        <w:t>now</w:t>
      </w:r>
      <w:r w:rsidRPr="00793FA3">
        <w:rPr>
          <w:rFonts w:eastAsia="Cambria" w:cs="Calibri"/>
          <w:bCs/>
          <w:u w:val="single"/>
        </w:rPr>
        <w:t xml:space="preserve"> contrary to its global strategy, and it would leave the U.S. facing too many associated difficulties</w:t>
      </w:r>
      <w:r w:rsidRPr="00793FA3">
        <w:rPr>
          <w:rFonts w:eastAsia="Cambria" w:cs="Calibri"/>
        </w:rPr>
        <w:t xml:space="preserve">. </w:t>
      </w:r>
      <w:r w:rsidRPr="00793FA3">
        <w:rPr>
          <w:rFonts w:eastAsia="Cambria" w:cs="Calibri"/>
          <w:sz w:val="16"/>
          <w:szCs w:val="16"/>
        </w:rPr>
        <w:t>In August 2013, the West contrived the Syrian 'chemical weapons' crisis. The United States schemed with the United Kingdom to threaten Syria, declaring its intention to carry out a limited military strike. But 59% of Americans were opposed to aiding the Syrian opposition.</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The UK Parliament forced their government to abandon its war plans. Obama had to accept a Russian proposal to turn over control of Syria's chemical weapons in exchange for peace as an "acceptable" conclusion to the crisis.</w:t>
      </w:r>
    </w:p>
    <w:p w:rsidR="009351A7" w:rsidRPr="00793FA3" w:rsidRDefault="009351A7" w:rsidP="009351A7">
      <w:pPr>
        <w:spacing w:after="0" w:line="240" w:lineRule="auto"/>
        <w:rPr>
          <w:rFonts w:eastAsia="Cambria" w:cs="Calibri"/>
          <w:b/>
          <w:iCs/>
          <w:u w:val="single"/>
          <w:bdr w:val="single" w:sz="18" w:space="0" w:color="auto"/>
        </w:rPr>
      </w:pPr>
      <w:r w:rsidRPr="00793FA3">
        <w:rPr>
          <w:rFonts w:eastAsia="Cambria" w:cs="Calibri"/>
          <w:sz w:val="16"/>
          <w:szCs w:val="16"/>
        </w:rPr>
        <w:t xml:space="preserve">Mr. Qian </w:t>
      </w:r>
      <w:proofErr w:type="spellStart"/>
      <w:r w:rsidRPr="00793FA3">
        <w:rPr>
          <w:rFonts w:eastAsia="Cambria" w:cs="Calibri"/>
          <w:sz w:val="16"/>
          <w:szCs w:val="16"/>
        </w:rPr>
        <w:t>Wenrong</w:t>
      </w:r>
      <w:proofErr w:type="spellEnd"/>
      <w:r w:rsidRPr="00793FA3">
        <w:rPr>
          <w:rFonts w:eastAsia="Cambria" w:cs="Calibri"/>
          <w:sz w:val="16"/>
          <w:szCs w:val="16"/>
        </w:rPr>
        <w:t xml:space="preserve">, a reputable Chinese scholar, points out that after World War II and the Cold War, </w:t>
      </w:r>
      <w:r w:rsidRPr="00793FA3">
        <w:rPr>
          <w:rFonts w:eastAsia="Cambria" w:cs="Calibri"/>
          <w:bCs/>
          <w:u w:val="single"/>
        </w:rPr>
        <w:t>the United States has always been ready to make war, and has always been able to assemble a group of willing helpers.</w:t>
      </w:r>
      <w:r w:rsidRPr="00793FA3">
        <w:rPr>
          <w:rFonts w:eastAsia="Cambria" w:cs="Calibri"/>
        </w:rPr>
        <w:t xml:space="preserve"> As a result, </w:t>
      </w:r>
      <w:r w:rsidRPr="00793FA3">
        <w:rPr>
          <w:rFonts w:eastAsia="Cambria" w:cs="Calibri"/>
          <w:bCs/>
          <w:u w:val="single"/>
        </w:rPr>
        <w:t>the U.S. suffers from the illusion that it can do whatever it wants.</w:t>
      </w:r>
      <w:r w:rsidRPr="00793FA3">
        <w:rPr>
          <w:rFonts w:eastAsia="Cambria" w:cs="Calibri"/>
        </w:rPr>
        <w:t xml:space="preserve"> This time round, Obama’s compromises on the Syrian "</w:t>
      </w:r>
      <w:proofErr w:type="spellStart"/>
      <w:r w:rsidRPr="00793FA3">
        <w:rPr>
          <w:rFonts w:eastAsia="Cambria" w:cs="Calibri"/>
        </w:rPr>
        <w:t>Chemcal</w:t>
      </w:r>
      <w:proofErr w:type="spellEnd"/>
      <w:r w:rsidRPr="00793FA3">
        <w:rPr>
          <w:rFonts w:eastAsia="Cambria" w:cs="Calibri"/>
        </w:rPr>
        <w:t xml:space="preserve"> Weapons crisis" testify to the declining strength of the United States. </w:t>
      </w:r>
      <w:r w:rsidRPr="00793FA3">
        <w:rPr>
          <w:rFonts w:eastAsia="Cambria" w:cs="Calibri"/>
          <w:b/>
          <w:iCs/>
          <w:u w:val="single"/>
          <w:bdr w:val="single" w:sz="18" w:space="0" w:color="auto"/>
        </w:rPr>
        <w:t>The U.S. is weaker than before</w:t>
      </w:r>
      <w:r w:rsidRPr="00793FA3">
        <w:rPr>
          <w:rFonts w:eastAsia="Cambria" w:cs="Calibri"/>
        </w:rPr>
        <w:t xml:space="preserve">. </w:t>
      </w:r>
      <w:r w:rsidRPr="00793FA3">
        <w:rPr>
          <w:rFonts w:eastAsia="Cambria" w:cs="Calibri"/>
          <w:b/>
          <w:iCs/>
          <w:u w:val="single"/>
          <w:bdr w:val="single" w:sz="18" w:space="0" w:color="auto"/>
        </w:rPr>
        <w:t xml:space="preserve">The prime of U.S. hegemony has passed, and is perhaps fated to disappear </w:t>
      </w:r>
      <w:proofErr w:type="spellStart"/>
      <w:r w:rsidRPr="00793FA3">
        <w:rPr>
          <w:rFonts w:eastAsia="Cambria" w:cs="Calibri"/>
          <w:b/>
          <w:iCs/>
          <w:u w:val="single"/>
          <w:bdr w:val="single" w:sz="18" w:space="0" w:color="auto"/>
        </w:rPr>
        <w:t>for ever</w:t>
      </w:r>
      <w:proofErr w:type="spellEnd"/>
      <w:r w:rsidRPr="00793FA3">
        <w:rPr>
          <w:rFonts w:eastAsia="Cambria" w:cs="Calibri"/>
          <w:b/>
          <w:iCs/>
          <w:u w:val="single"/>
          <w:bdr w:val="single" w:sz="18" w:space="0" w:color="auto"/>
        </w:rPr>
        <w:t>.</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Some commentators suggest that Bashar al-Assad’s participation in the 2014 presidential election will become an excuse for the U.S. to use military force.</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However, the U.S. response to date has been firstly to claim that the elections are not legitimate and the U.S. will not accept the results, secondly to grant diplomatic status to the Syrian anti-government organization office in the U.S.A., and thirdly to provide $ 27 million in aid to the Syrian opposition.</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 xml:space="preserve">The United States and its allies may have plans for further actions, but so far there is no sign of any military strike against Syria. On May 28 Obama delivered a speech at West Point in which he stated that as far as Syria is concerned, while military action is not a solution, the United States will support the opposition against the authorities. The speech suggests that the option of direct military intervention has been ruled out. </w:t>
      </w:r>
      <w:proofErr w:type="gramStart"/>
      <w:r w:rsidRPr="00793FA3">
        <w:rPr>
          <w:rFonts w:eastAsia="Cambria" w:cs="Calibri"/>
          <w:sz w:val="16"/>
          <w:szCs w:val="16"/>
        </w:rPr>
        <w:t xml:space="preserve">A political solution to the Syrian crisis </w:t>
      </w:r>
      <w:proofErr w:type="spellStart"/>
      <w:r w:rsidRPr="00793FA3">
        <w:rPr>
          <w:rFonts w:eastAsia="Cambria" w:cs="Calibri"/>
          <w:sz w:val="16"/>
          <w:szCs w:val="16"/>
        </w:rPr>
        <w:t>repressents</w:t>
      </w:r>
      <w:proofErr w:type="spellEnd"/>
      <w:r w:rsidRPr="00793FA3">
        <w:rPr>
          <w:rFonts w:eastAsia="Cambria" w:cs="Calibri"/>
          <w:sz w:val="16"/>
          <w:szCs w:val="16"/>
        </w:rPr>
        <w:t xml:space="preserve"> the international consensus.</w:t>
      </w:r>
      <w:proofErr w:type="gramEnd"/>
      <w:r w:rsidRPr="00793FA3">
        <w:rPr>
          <w:rFonts w:eastAsia="Cambria" w:cs="Calibri"/>
          <w:sz w:val="16"/>
          <w:szCs w:val="16"/>
        </w:rPr>
        <w:t xml:space="preserve"> But Western countries, led by the U.S., and some of the countries of the Middle East, still insist on supporting the Syrian opposition and on demanding that Bashar al-Assad should step down as a prerequisite to any talks. Only a political solution will resolve this </w:t>
      </w:r>
      <w:proofErr w:type="gramStart"/>
      <w:r w:rsidRPr="00793FA3">
        <w:rPr>
          <w:rFonts w:eastAsia="Cambria" w:cs="Calibri"/>
          <w:sz w:val="16"/>
          <w:szCs w:val="16"/>
        </w:rPr>
        <w:t>impasse .</w:t>
      </w:r>
      <w:proofErr w:type="gramEnd"/>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As long as the U.S. continues to support the opposition, it will be difficult to end the Syrian civil war; as long as the United States does not launch direct military strikes, Bashar al-Assad’s regime will not be overthrown.</w:t>
      </w:r>
    </w:p>
    <w:p w:rsidR="009351A7" w:rsidRPr="00793FA3" w:rsidRDefault="009351A7" w:rsidP="009351A7">
      <w:pPr>
        <w:spacing w:after="0" w:line="240" w:lineRule="auto"/>
        <w:rPr>
          <w:rFonts w:eastAsia="Cambria" w:cs="Calibri"/>
          <w:bCs/>
          <w:u w:val="single"/>
        </w:rPr>
      </w:pPr>
      <w:r w:rsidRPr="00793FA3">
        <w:rPr>
          <w:rFonts w:eastAsia="Cambria" w:cs="Calibri"/>
          <w:sz w:val="16"/>
          <w:szCs w:val="16"/>
        </w:rPr>
        <w:t xml:space="preserve">Efforts are still being made to find a political solution to the crisis, but if neither side is willing to change its attitude, any such efforts will be in vain. The Syrian crisis could drag </w:t>
      </w:r>
      <w:proofErr w:type="spellStart"/>
      <w:r w:rsidRPr="00793FA3">
        <w:rPr>
          <w:rFonts w:eastAsia="Cambria" w:cs="Calibri"/>
          <w:sz w:val="16"/>
          <w:szCs w:val="16"/>
        </w:rPr>
        <w:t>on.The</w:t>
      </w:r>
      <w:proofErr w:type="spellEnd"/>
      <w:r w:rsidRPr="00793FA3">
        <w:rPr>
          <w:rFonts w:eastAsia="Cambria" w:cs="Calibri"/>
          <w:sz w:val="16"/>
          <w:szCs w:val="16"/>
        </w:rPr>
        <w:t xml:space="preserve"> crisis has not evolved in the way that the U.S wished. Not only has</w:t>
      </w:r>
      <w:r w:rsidRPr="00793FA3">
        <w:rPr>
          <w:rFonts w:eastAsia="Cambria" w:cs="Calibri"/>
          <w:bCs/>
          <w:u w:val="single"/>
        </w:rPr>
        <w:t xml:space="preserve"> Bashar al-Assad</w:t>
      </w:r>
      <w:r w:rsidRPr="00793FA3">
        <w:rPr>
          <w:rFonts w:eastAsia="Cambria" w:cs="Calibri"/>
        </w:rPr>
        <w:t xml:space="preserve"> </w:t>
      </w:r>
      <w:r w:rsidRPr="00793FA3">
        <w:rPr>
          <w:rFonts w:eastAsia="Cambria" w:cs="Calibri"/>
          <w:sz w:val="16"/>
          <w:szCs w:val="16"/>
        </w:rPr>
        <w:t>refused to step down, he will be re-elected as a president</w:t>
      </w:r>
      <w:r w:rsidRPr="00793FA3">
        <w:rPr>
          <w:rFonts w:eastAsia="Cambria" w:cs="Calibri"/>
        </w:rPr>
        <w:t xml:space="preserve">. </w:t>
      </w:r>
      <w:r w:rsidRPr="00793FA3">
        <w:rPr>
          <w:rFonts w:eastAsia="Cambria" w:cs="Calibri"/>
          <w:bCs/>
          <w:u w:val="single"/>
        </w:rPr>
        <w:t>His continuance in power is a frustrating reminder to the U.S. of its declining hegemony.</w:t>
      </w:r>
    </w:p>
    <w:p w:rsidR="009351A7" w:rsidRPr="00793FA3" w:rsidRDefault="009351A7" w:rsidP="009351A7">
      <w:pPr>
        <w:spacing w:after="0" w:line="240" w:lineRule="auto"/>
        <w:rPr>
          <w:rFonts w:eastAsia="Cambria" w:cs="Calibri"/>
        </w:rPr>
      </w:pPr>
    </w:p>
    <w:p w:rsidR="009351A7" w:rsidRPr="00793FA3" w:rsidRDefault="009351A7" w:rsidP="009351A7">
      <w:pPr>
        <w:pStyle w:val="Heading3"/>
      </w:pPr>
      <w:r w:rsidRPr="00793FA3">
        <w:t>Counterbalancing</w:t>
      </w:r>
    </w:p>
    <w:p w:rsidR="009351A7" w:rsidRPr="00793FA3" w:rsidRDefault="009351A7" w:rsidP="009351A7">
      <w:pPr>
        <w:keepNext/>
        <w:keepLines/>
        <w:spacing w:before="200" w:after="0" w:line="240" w:lineRule="auto"/>
        <w:outlineLvl w:val="3"/>
        <w:rPr>
          <w:rFonts w:eastAsia="MS Gothic" w:cs="Times New Roman"/>
          <w:iCs/>
        </w:rPr>
      </w:pPr>
      <w:r w:rsidRPr="00793FA3">
        <w:rPr>
          <w:rFonts w:eastAsia="MS Gothic" w:cs="Times New Roman"/>
          <w:b/>
          <w:iCs/>
        </w:rPr>
        <w:t>Hegemony incentivizes conflict and balancing</w:t>
      </w:r>
    </w:p>
    <w:p w:rsidR="009351A7" w:rsidRPr="00793FA3" w:rsidRDefault="009351A7" w:rsidP="009351A7">
      <w:pPr>
        <w:spacing w:after="0" w:line="240" w:lineRule="auto"/>
        <w:rPr>
          <w:rFonts w:eastAsia="Cambria" w:cs="Calibri"/>
        </w:rPr>
      </w:pPr>
      <w:r w:rsidRPr="00793FA3">
        <w:rPr>
          <w:rFonts w:eastAsia="Cambria" w:cs="Calibri"/>
          <w:b/>
        </w:rPr>
        <w:t xml:space="preserve">Posen 13 </w:t>
      </w:r>
      <w:r w:rsidRPr="00793FA3">
        <w:rPr>
          <w:rFonts w:eastAsia="Cambria" w:cs="Calibri"/>
        </w:rPr>
        <w:t xml:space="preserve">– Barry R. Posen is Ford International Professor of Political Science and Director of the Security Studies Program at the Massachusetts Institute of Technology (Barry R., “Pull Back”, Foreign Affairs, http://www.stjoe.k12.in.us/ourpages/auto/2013/1/7/40360647/13-0102%20Pull%20Back.pdf) </w:t>
      </w:r>
    </w:p>
    <w:p w:rsidR="009351A7" w:rsidRPr="00793FA3" w:rsidRDefault="009351A7" w:rsidP="009351A7">
      <w:pPr>
        <w:spacing w:after="0" w:line="240" w:lineRule="auto"/>
        <w:rPr>
          <w:rFonts w:eastAsia="Cambria" w:cs="Calibri"/>
          <w:bCs/>
          <w:u w:val="single"/>
        </w:rPr>
      </w:pPr>
    </w:p>
    <w:p w:rsidR="009351A7" w:rsidRPr="00793FA3" w:rsidRDefault="009351A7" w:rsidP="009351A7">
      <w:pPr>
        <w:spacing w:after="0" w:line="240" w:lineRule="auto"/>
        <w:rPr>
          <w:rFonts w:eastAsia="Cambria" w:cs="Calibri"/>
        </w:rPr>
      </w:pPr>
      <w:r w:rsidRPr="00793FA3">
        <w:rPr>
          <w:rFonts w:eastAsia="Cambria" w:cs="Calibri"/>
          <w:bCs/>
          <w:u w:val="single"/>
        </w:rPr>
        <w:t>In pursuit of this</w:t>
      </w:r>
      <w:r w:rsidRPr="00793FA3">
        <w:rPr>
          <w:rFonts w:eastAsia="Cambria" w:cs="Calibri"/>
        </w:rPr>
        <w:t xml:space="preserve"> ambitious </w:t>
      </w:r>
      <w:r w:rsidRPr="00793FA3">
        <w:rPr>
          <w:rFonts w:eastAsia="Cambria" w:cs="Calibri"/>
          <w:bCs/>
          <w:u w:val="single"/>
        </w:rPr>
        <w:t>agenda</w:t>
      </w:r>
      <w:r w:rsidRPr="00793FA3">
        <w:rPr>
          <w:rFonts w:eastAsia="Cambria" w:cs="Calibri"/>
        </w:rPr>
        <w:t xml:space="preserve">, </w:t>
      </w:r>
      <w:r w:rsidRPr="00793FA3">
        <w:rPr>
          <w:rFonts w:eastAsia="Cambria" w:cs="Calibri"/>
          <w:bCs/>
          <w:u w:val="single"/>
        </w:rPr>
        <w:t xml:space="preserve">the United States has </w:t>
      </w:r>
      <w:r w:rsidRPr="00793FA3">
        <w:rPr>
          <w:rFonts w:eastAsia="Cambria" w:cs="Calibri"/>
        </w:rPr>
        <w:t xml:space="preserve">consistently </w:t>
      </w:r>
      <w:r w:rsidRPr="00793FA3">
        <w:rPr>
          <w:rFonts w:eastAsia="Cambria" w:cs="Calibri"/>
          <w:bCs/>
          <w:u w:val="single"/>
        </w:rPr>
        <w:t>spent</w:t>
      </w:r>
      <w:r w:rsidRPr="00793FA3">
        <w:rPr>
          <w:rFonts w:eastAsia="Cambria" w:cs="Calibri"/>
        </w:rPr>
        <w:t xml:space="preserve"> hundreds of </w:t>
      </w:r>
      <w:r w:rsidRPr="00793FA3">
        <w:rPr>
          <w:rFonts w:eastAsia="Cambria" w:cs="Calibri"/>
          <w:bCs/>
          <w:u w:val="single"/>
        </w:rPr>
        <w:t>billions of dollars</w:t>
      </w:r>
      <w:r w:rsidRPr="00793FA3">
        <w:rPr>
          <w:rFonts w:eastAsia="Cambria" w:cs="Calibri"/>
        </w:rPr>
        <w:t xml:space="preserve"> per year </w:t>
      </w:r>
      <w:r w:rsidRPr="00793FA3">
        <w:rPr>
          <w:rFonts w:eastAsia="Cambria" w:cs="Calibri"/>
          <w:bCs/>
          <w:u w:val="single"/>
        </w:rPr>
        <w:t>on its military</w:t>
      </w:r>
      <w:r w:rsidRPr="00793FA3">
        <w:rPr>
          <w:rFonts w:eastAsia="Cambria" w:cs="Calibri"/>
        </w:rPr>
        <w:t xml:space="preserve"> -- far m</w:t>
      </w:r>
      <w:r w:rsidRPr="00793FA3">
        <w:rPr>
          <w:rFonts w:eastAsia="Cambria" w:cs="Calibri"/>
          <w:bCs/>
          <w:u w:val="single"/>
        </w:rPr>
        <w:t>ore than the sum of the defense budgets of its friends and far more than the sum of those of its potential adversaries</w:t>
      </w:r>
      <w:r w:rsidRPr="00793FA3">
        <w:rPr>
          <w:rFonts w:eastAsia="Cambria" w:cs="Calibri"/>
        </w:rPr>
        <w:t xml:space="preserve">. </w:t>
      </w:r>
      <w:r w:rsidRPr="00793FA3">
        <w:rPr>
          <w:rFonts w:eastAsia="Cambria" w:cs="Calibri"/>
          <w:bCs/>
          <w:u w:val="single"/>
        </w:rPr>
        <w:t>It</w:t>
      </w:r>
      <w:r w:rsidRPr="00793FA3">
        <w:rPr>
          <w:rFonts w:eastAsia="Cambria" w:cs="Calibri"/>
        </w:rPr>
        <w:t xml:space="preserve"> has </w:t>
      </w:r>
      <w:r w:rsidRPr="00793FA3">
        <w:rPr>
          <w:rFonts w:eastAsia="Cambria" w:cs="Calibri"/>
          <w:bCs/>
          <w:u w:val="single"/>
        </w:rPr>
        <w:t>kept</w:t>
      </w:r>
      <w:r w:rsidRPr="00793FA3">
        <w:rPr>
          <w:rFonts w:eastAsia="Cambria" w:cs="Calibri"/>
        </w:rPr>
        <w:t xml:space="preserve"> that </w:t>
      </w:r>
      <w:r w:rsidRPr="00793FA3">
        <w:rPr>
          <w:rFonts w:eastAsia="Cambria" w:cs="Calibri"/>
          <w:bCs/>
          <w:u w:val="single"/>
        </w:rPr>
        <w:t>military busy</w:t>
      </w:r>
      <w:r w:rsidRPr="00793FA3">
        <w:rPr>
          <w:rFonts w:eastAsia="Cambria" w:cs="Calibri"/>
        </w:rPr>
        <w:t xml:space="preserve">: U.S. troops have spent roughly twice as many months in combat after the Cold War as they did during it. Today, roughly 180,000 U.S. soldiers remain stationed on foreign soil, not counting the tens of thousands more </w:t>
      </w:r>
      <w:proofErr w:type="gramStart"/>
      <w:r w:rsidRPr="00793FA3">
        <w:rPr>
          <w:rFonts w:eastAsia="Cambria" w:cs="Calibri"/>
        </w:rPr>
        <w:t>who</w:t>
      </w:r>
      <w:proofErr w:type="gramEnd"/>
      <w:r w:rsidRPr="00793FA3">
        <w:rPr>
          <w:rFonts w:eastAsia="Cambria" w:cs="Calibri"/>
        </w:rPr>
        <w:t xml:space="preserve"> have rotated through the war zones in Afghanistan and Iraq. </w:t>
      </w:r>
      <w:r w:rsidRPr="00793FA3">
        <w:rPr>
          <w:rFonts w:eastAsia="Cambria" w:cs="Calibri"/>
          <w:bCs/>
          <w:u w:val="single"/>
        </w:rPr>
        <w:t>Thousands of American and allied soldiers have lost their lives</w:t>
      </w:r>
      <w:r w:rsidRPr="00793FA3">
        <w:rPr>
          <w:rFonts w:eastAsia="Cambria" w:cs="Calibri"/>
        </w:rPr>
        <w:t xml:space="preserve">, </w:t>
      </w:r>
      <w:r w:rsidRPr="00793FA3">
        <w:rPr>
          <w:rFonts w:eastAsia="Cambria" w:cs="Calibri"/>
          <w:bCs/>
          <w:u w:val="single"/>
        </w:rPr>
        <w:t>not to mention the countless civilians caught in the crossfire</w:t>
      </w:r>
      <w:r w:rsidRPr="00793FA3">
        <w:rPr>
          <w:rFonts w:eastAsia="Cambria" w:cs="Calibri"/>
        </w:rPr>
        <w:t>.</w:t>
      </w:r>
    </w:p>
    <w:p w:rsidR="009351A7" w:rsidRPr="00793FA3" w:rsidRDefault="009351A7" w:rsidP="009351A7">
      <w:pPr>
        <w:spacing w:after="0" w:line="240" w:lineRule="auto"/>
        <w:rPr>
          <w:rFonts w:eastAsia="Cambria" w:cs="Calibri"/>
        </w:rPr>
      </w:pPr>
      <w:r w:rsidRPr="00793FA3">
        <w:rPr>
          <w:rFonts w:eastAsia="Cambria" w:cs="Calibri"/>
          <w:bCs/>
          <w:u w:val="single"/>
        </w:rPr>
        <w:t>This undisciplined, expensive, and bloody strategy has done untold harm to U.S. national securit</w:t>
      </w:r>
      <w:r w:rsidRPr="00793FA3">
        <w:rPr>
          <w:rFonts w:eastAsia="Cambria" w:cs="Calibri"/>
        </w:rPr>
        <w:t xml:space="preserve">y. </w:t>
      </w:r>
      <w:r w:rsidRPr="00793FA3">
        <w:rPr>
          <w:rFonts w:eastAsia="Cambria" w:cs="Calibri"/>
          <w:b/>
          <w:iCs/>
          <w:u w:val="single"/>
          <w:bdr w:val="single" w:sz="18" w:space="0" w:color="auto"/>
        </w:rPr>
        <w:t>It makes enemies almost as fast as it slays them</w:t>
      </w:r>
      <w:r w:rsidRPr="00793FA3">
        <w:rPr>
          <w:rFonts w:eastAsia="Cambria" w:cs="Calibri"/>
        </w:rPr>
        <w:t xml:space="preserve">, </w:t>
      </w:r>
      <w:r w:rsidRPr="00793FA3">
        <w:rPr>
          <w:rFonts w:eastAsia="Cambria" w:cs="Calibri"/>
          <w:bCs/>
          <w:u w:val="single"/>
        </w:rPr>
        <w:t xml:space="preserve">discourages allies from paying for their own defense, </w:t>
      </w:r>
      <w:r w:rsidRPr="00793FA3">
        <w:rPr>
          <w:rFonts w:eastAsia="Cambria" w:cs="Calibri"/>
          <w:b/>
          <w:iCs/>
          <w:u w:val="single"/>
          <w:bdr w:val="single" w:sz="18" w:space="0" w:color="auto"/>
        </w:rPr>
        <w:t xml:space="preserve">and convinces powerful states to band together and oppose Washington's plans, </w:t>
      </w:r>
      <w:r w:rsidRPr="00793FA3">
        <w:rPr>
          <w:rFonts w:eastAsia="Cambria" w:cs="Calibri"/>
        </w:rPr>
        <w:t>further raising the costs of carrying out its foreign policy. During the 1990s, these consequences were manageable because the United States enjoyed such a favorable power position and chose its wars carefully. Over the last decade, however, the country's relative power has deteriorated, and policymakers have made dreadful choices concerning which wars to fight and how to fight them. What's more, the Pentagon has come to depend on continuous infusions of cash simply to retain its current force structure -- levels of spending that the Great Recession and the United States' ballooning debt have rendered unsustainable.</w:t>
      </w:r>
    </w:p>
    <w:p w:rsidR="009351A7" w:rsidRPr="00793FA3" w:rsidRDefault="009351A7" w:rsidP="009351A7">
      <w:pPr>
        <w:spacing w:after="0" w:line="240" w:lineRule="auto"/>
        <w:rPr>
          <w:rFonts w:eastAsia="Cambria" w:cs="Calibri"/>
        </w:rPr>
      </w:pPr>
    </w:p>
    <w:p w:rsidR="009351A7" w:rsidRPr="00793FA3" w:rsidRDefault="009351A7" w:rsidP="009351A7">
      <w:pPr>
        <w:keepNext/>
        <w:keepLines/>
        <w:spacing w:before="200" w:after="0" w:line="240" w:lineRule="auto"/>
        <w:outlineLvl w:val="3"/>
        <w:rPr>
          <w:rFonts w:eastAsia="MS Gothic" w:cs="Times New Roman"/>
          <w:b/>
          <w:bCs/>
          <w:iCs/>
        </w:rPr>
      </w:pPr>
      <w:r w:rsidRPr="00793FA3">
        <w:rPr>
          <w:rFonts w:eastAsia="MS Gothic" w:cs="Times New Roman"/>
          <w:b/>
          <w:bCs/>
          <w:iCs/>
        </w:rPr>
        <w:t xml:space="preserve">China and Russia will counterbalance US </w:t>
      </w:r>
      <w:proofErr w:type="spellStart"/>
      <w:r w:rsidRPr="00793FA3">
        <w:rPr>
          <w:rFonts w:eastAsia="MS Gothic" w:cs="Times New Roman"/>
          <w:b/>
          <w:bCs/>
          <w:iCs/>
        </w:rPr>
        <w:t>heg</w:t>
      </w:r>
      <w:proofErr w:type="spellEnd"/>
      <w:r w:rsidRPr="00793FA3">
        <w:rPr>
          <w:rFonts w:eastAsia="MS Gothic" w:cs="Times New Roman"/>
          <w:b/>
          <w:bCs/>
          <w:iCs/>
        </w:rPr>
        <w:t xml:space="preserve"> </w:t>
      </w:r>
    </w:p>
    <w:p w:rsidR="009351A7" w:rsidRPr="00793FA3" w:rsidRDefault="009351A7" w:rsidP="009351A7">
      <w:pPr>
        <w:spacing w:after="0" w:line="240" w:lineRule="auto"/>
        <w:rPr>
          <w:rFonts w:eastAsia="Cambria" w:cs="Calibri"/>
        </w:rPr>
      </w:pPr>
      <w:r w:rsidRPr="00793FA3">
        <w:rPr>
          <w:rFonts w:eastAsia="Cambria" w:cs="Calibri"/>
          <w:b/>
        </w:rPr>
        <w:t xml:space="preserve">Posen 13 </w:t>
      </w:r>
      <w:r w:rsidRPr="00793FA3">
        <w:rPr>
          <w:rFonts w:eastAsia="Cambria" w:cs="Calibri"/>
        </w:rPr>
        <w:t xml:space="preserve">– Barry R. Posen is Ford International Professor of Political Science and Director of the Security Studies Program at the Massachusetts Institute of Technology (Barry R., “Pull Back”, Foreign Affairs, http://www.stjoe.k12.in.us/ourpages/auto/2013/1/7/40360647/13-0102%20Pull%20Back.pdf) </w:t>
      </w:r>
    </w:p>
    <w:p w:rsidR="009351A7" w:rsidRPr="00793FA3" w:rsidRDefault="009351A7" w:rsidP="009351A7">
      <w:pPr>
        <w:spacing w:after="0" w:line="240" w:lineRule="auto"/>
        <w:rPr>
          <w:rFonts w:eastAsia="Cambria" w:cs="Calibri"/>
        </w:rPr>
      </w:pPr>
    </w:p>
    <w:p w:rsidR="009351A7" w:rsidRPr="00793FA3" w:rsidRDefault="009351A7" w:rsidP="009351A7">
      <w:pPr>
        <w:spacing w:after="0" w:line="240" w:lineRule="auto"/>
        <w:rPr>
          <w:rFonts w:eastAsia="Cambria" w:cs="Calibri"/>
          <w:bCs/>
          <w:u w:val="single"/>
        </w:rPr>
      </w:pPr>
      <w:r w:rsidRPr="00793FA3">
        <w:rPr>
          <w:rFonts w:eastAsia="Cambria" w:cs="Calibri"/>
          <w:bCs/>
          <w:u w:val="single"/>
        </w:rPr>
        <w:t xml:space="preserve">The United States emerged from the Cold War as the single most powerful state in modern times, </w:t>
      </w:r>
      <w:r w:rsidRPr="00793FA3">
        <w:rPr>
          <w:rFonts w:eastAsia="Cambria" w:cs="Calibri"/>
        </w:rPr>
        <w:t xml:space="preserve">a position that </w:t>
      </w:r>
      <w:proofErr w:type="gramStart"/>
      <w:r w:rsidRPr="00793FA3">
        <w:rPr>
          <w:rFonts w:eastAsia="Cambria" w:cs="Calibri"/>
        </w:rPr>
        <w:t>its</w:t>
      </w:r>
      <w:proofErr w:type="gramEnd"/>
      <w:r w:rsidRPr="00793FA3">
        <w:rPr>
          <w:rFonts w:eastAsia="Cambria" w:cs="Calibri"/>
        </w:rPr>
        <w:t xml:space="preserve"> diversified and immensely productive economy supports. Although </w:t>
      </w:r>
      <w:r w:rsidRPr="00793FA3">
        <w:rPr>
          <w:rFonts w:eastAsia="Cambria" w:cs="Calibri"/>
          <w:bCs/>
          <w:u w:val="single"/>
        </w:rPr>
        <w:t xml:space="preserve">its </w:t>
      </w:r>
      <w:r w:rsidRPr="00793FA3">
        <w:rPr>
          <w:rFonts w:eastAsia="Cambria" w:cs="Calibri"/>
        </w:rPr>
        <w:t>share of world</w:t>
      </w:r>
      <w:r w:rsidRPr="00793FA3">
        <w:rPr>
          <w:rFonts w:eastAsia="Cambria" w:cs="Calibri"/>
          <w:bCs/>
          <w:u w:val="single"/>
        </w:rPr>
        <w:t xml:space="preserve"> economic output will inevitably shrink</w:t>
      </w:r>
      <w:r w:rsidRPr="00793FA3">
        <w:rPr>
          <w:rFonts w:eastAsia="Cambria" w:cs="Calibri"/>
        </w:rPr>
        <w:t xml:space="preserve"> as other countries catch up, the United States will continue for many years to rank as one of the top two or three economies in the world. The United States' per capita GDP stands at $48,000, more than five times as large as China's, which means that the U.S. economy can produce cutting-edge products for a steady domestic market. North America is blessed with enviable quantities of raw materials, and about 29 percent of U.S. trade flows to and from its immediate neighbors, Canada and Mexico. </w:t>
      </w:r>
      <w:r w:rsidRPr="00793FA3">
        <w:rPr>
          <w:rFonts w:eastAsia="Cambria" w:cs="Calibri"/>
          <w:bCs/>
          <w:u w:val="single"/>
        </w:rPr>
        <w:t>The</w:t>
      </w:r>
      <w:r w:rsidRPr="00793FA3">
        <w:rPr>
          <w:rFonts w:eastAsia="Cambria" w:cs="Calibri"/>
        </w:rPr>
        <w:t xml:space="preserve"> fortuitous </w:t>
      </w:r>
      <w:r w:rsidRPr="00793FA3">
        <w:rPr>
          <w:rFonts w:eastAsia="Cambria" w:cs="Calibri"/>
          <w:bCs/>
          <w:u w:val="single"/>
        </w:rPr>
        <w:t>geostrategic position of the United States compounds these economic advantages</w:t>
      </w:r>
      <w:r w:rsidRPr="00793FA3">
        <w:rPr>
          <w:rFonts w:eastAsia="Cambria" w:cs="Calibri"/>
        </w:rPr>
        <w:t xml:space="preserve">. Its neighbors to the north and south possess only miniscule militaries. Vast </w:t>
      </w:r>
      <w:r w:rsidRPr="00793FA3">
        <w:rPr>
          <w:rFonts w:eastAsia="Cambria" w:cs="Calibri"/>
          <w:bCs/>
          <w:u w:val="single"/>
        </w:rPr>
        <w:t>oceans</w:t>
      </w:r>
      <w:r w:rsidRPr="00793FA3">
        <w:rPr>
          <w:rFonts w:eastAsia="Cambria" w:cs="Calibri"/>
        </w:rPr>
        <w:t xml:space="preserve"> to the west and east </w:t>
      </w:r>
      <w:r w:rsidRPr="00793FA3">
        <w:rPr>
          <w:rFonts w:eastAsia="Cambria" w:cs="Calibri"/>
          <w:bCs/>
          <w:u w:val="single"/>
        </w:rPr>
        <w:t>separate it from potential rivals</w:t>
      </w:r>
      <w:r w:rsidRPr="00793FA3">
        <w:rPr>
          <w:rFonts w:eastAsia="Cambria" w:cs="Calibri"/>
        </w:rPr>
        <w:t xml:space="preserve">. And its thousands of </w:t>
      </w:r>
      <w:r w:rsidRPr="00793FA3">
        <w:rPr>
          <w:rFonts w:eastAsia="Cambria" w:cs="Calibri"/>
          <w:bCs/>
          <w:u w:val="single"/>
        </w:rPr>
        <w:t>nuclear weapons deter other countries from ever entertaining an invasion.</w:t>
      </w:r>
    </w:p>
    <w:p w:rsidR="009351A7" w:rsidRPr="00793FA3" w:rsidRDefault="009351A7" w:rsidP="009351A7">
      <w:pPr>
        <w:spacing w:after="0" w:line="240" w:lineRule="auto"/>
        <w:rPr>
          <w:rFonts w:eastAsia="Cambria" w:cs="Calibri"/>
          <w:b/>
          <w:iCs/>
          <w:u w:val="single"/>
          <w:bdr w:val="single" w:sz="18" w:space="0" w:color="auto"/>
        </w:rPr>
      </w:pPr>
      <w:r w:rsidRPr="00793FA3">
        <w:rPr>
          <w:rFonts w:eastAsia="Cambria" w:cs="Calibri"/>
          <w:bCs/>
          <w:u w:val="single"/>
        </w:rPr>
        <w:t>Ironically</w:t>
      </w:r>
      <w:r w:rsidRPr="00793FA3">
        <w:rPr>
          <w:rFonts w:eastAsia="Cambria" w:cs="Calibri"/>
        </w:rPr>
        <w:t xml:space="preserve">, however, </w:t>
      </w:r>
      <w:r w:rsidRPr="00793FA3">
        <w:rPr>
          <w:rFonts w:eastAsia="Cambria" w:cs="Calibri"/>
          <w:bCs/>
          <w:u w:val="single"/>
        </w:rPr>
        <w:t>instead of relying on these</w:t>
      </w:r>
      <w:r w:rsidRPr="00793FA3">
        <w:rPr>
          <w:rFonts w:eastAsia="Cambria" w:cs="Calibri"/>
        </w:rPr>
        <w:t xml:space="preserve"> inherent </w:t>
      </w:r>
      <w:r w:rsidRPr="00793FA3">
        <w:rPr>
          <w:rFonts w:eastAsia="Cambria" w:cs="Calibri"/>
          <w:bCs/>
          <w:u w:val="single"/>
        </w:rPr>
        <w:t>advantages</w:t>
      </w:r>
      <w:r w:rsidRPr="00793FA3">
        <w:rPr>
          <w:rFonts w:eastAsia="Cambria" w:cs="Calibri"/>
        </w:rPr>
        <w:t xml:space="preserve"> for its security, </w:t>
      </w:r>
      <w:r w:rsidRPr="00793FA3">
        <w:rPr>
          <w:rFonts w:eastAsia="Cambria" w:cs="Calibri"/>
          <w:bCs/>
          <w:u w:val="single"/>
        </w:rPr>
        <w:t>the United States has acted with a profound sense of insecurity</w:t>
      </w:r>
      <w:r w:rsidRPr="00793FA3">
        <w:rPr>
          <w:rFonts w:eastAsia="Cambria" w:cs="Calibri"/>
        </w:rPr>
        <w:t xml:space="preserve">, </w:t>
      </w:r>
      <w:r w:rsidRPr="00793FA3">
        <w:rPr>
          <w:rFonts w:eastAsia="Cambria" w:cs="Calibri"/>
          <w:b/>
          <w:iCs/>
          <w:u w:val="single"/>
          <w:bdr w:val="single" w:sz="18" w:space="0" w:color="auto"/>
        </w:rPr>
        <w:t>adopting an unnecessarily militarized</w:t>
      </w:r>
      <w:r w:rsidRPr="00793FA3">
        <w:rPr>
          <w:rFonts w:eastAsia="Cambria" w:cs="Calibri"/>
        </w:rPr>
        <w:t xml:space="preserve"> and forward-leaning </w:t>
      </w:r>
      <w:r w:rsidRPr="00793FA3">
        <w:rPr>
          <w:rFonts w:eastAsia="Cambria" w:cs="Calibri"/>
          <w:b/>
          <w:iCs/>
          <w:u w:val="single"/>
          <w:bdr w:val="single" w:sz="18" w:space="0" w:color="auto"/>
        </w:rPr>
        <w:t>foreign policy</w:t>
      </w:r>
      <w:r w:rsidRPr="00793FA3">
        <w:rPr>
          <w:rFonts w:eastAsia="Cambria" w:cs="Calibri"/>
        </w:rPr>
        <w:t xml:space="preserve">. </w:t>
      </w:r>
      <w:r w:rsidRPr="00793FA3">
        <w:rPr>
          <w:rFonts w:eastAsia="Cambria" w:cs="Calibri"/>
          <w:bCs/>
          <w:u w:val="single"/>
        </w:rPr>
        <w:t>That strategy has generated</w:t>
      </w:r>
      <w:r w:rsidRPr="00793FA3">
        <w:rPr>
          <w:rFonts w:eastAsia="Cambria" w:cs="Calibri"/>
        </w:rPr>
        <w:t xml:space="preserve"> predictable </w:t>
      </w:r>
      <w:r w:rsidRPr="00793FA3">
        <w:rPr>
          <w:rFonts w:eastAsia="Cambria" w:cs="Calibri"/>
          <w:bCs/>
          <w:u w:val="single"/>
        </w:rPr>
        <w:t>pushback</w:t>
      </w:r>
      <w:r w:rsidRPr="00793FA3">
        <w:rPr>
          <w:rFonts w:eastAsia="Cambria" w:cs="Calibri"/>
        </w:rPr>
        <w:t xml:space="preserve">. Since the 1990s, </w:t>
      </w:r>
      <w:r w:rsidRPr="00793FA3">
        <w:rPr>
          <w:rFonts w:eastAsia="Cambria" w:cs="Calibri"/>
          <w:bCs/>
          <w:u w:val="single"/>
        </w:rPr>
        <w:t>rivals have resorted to</w:t>
      </w:r>
      <w:r w:rsidRPr="00793FA3">
        <w:rPr>
          <w:rFonts w:eastAsia="Cambria" w:cs="Calibri"/>
        </w:rPr>
        <w:t xml:space="preserve"> what scholars call "</w:t>
      </w:r>
      <w:r w:rsidRPr="00793FA3">
        <w:rPr>
          <w:rFonts w:eastAsia="Cambria" w:cs="Calibri"/>
          <w:bCs/>
          <w:u w:val="single"/>
        </w:rPr>
        <w:t>soft balancing</w:t>
      </w:r>
      <w:r w:rsidRPr="00793FA3">
        <w:rPr>
          <w:rFonts w:eastAsia="Cambria" w:cs="Calibri"/>
        </w:rPr>
        <w:t xml:space="preserve">" -- low-grade diplomatic opposition. </w:t>
      </w:r>
      <w:r w:rsidRPr="00793FA3">
        <w:rPr>
          <w:rFonts w:eastAsia="Cambria" w:cs="Calibri"/>
          <w:bCs/>
          <w:u w:val="single"/>
        </w:rPr>
        <w:t>China and Russia regularly</w:t>
      </w:r>
      <w:r w:rsidRPr="00793FA3">
        <w:rPr>
          <w:rFonts w:eastAsia="Cambria" w:cs="Calibri"/>
        </w:rPr>
        <w:t xml:space="preserve"> </w:t>
      </w:r>
      <w:r w:rsidRPr="00793FA3">
        <w:rPr>
          <w:rFonts w:eastAsia="Cambria" w:cs="Calibri"/>
          <w:bCs/>
          <w:u w:val="single"/>
        </w:rPr>
        <w:t>use</w:t>
      </w:r>
      <w:r w:rsidRPr="00793FA3">
        <w:rPr>
          <w:rFonts w:eastAsia="Cambria" w:cs="Calibri"/>
        </w:rPr>
        <w:t xml:space="preserve"> the rules of liberal </w:t>
      </w:r>
      <w:r w:rsidRPr="00793FA3">
        <w:rPr>
          <w:rFonts w:eastAsia="Cambria" w:cs="Calibri"/>
          <w:bCs/>
          <w:u w:val="single"/>
        </w:rPr>
        <w:t>international institutions to delegitimize the United States' actions</w:t>
      </w:r>
      <w:r w:rsidRPr="00793FA3">
        <w:rPr>
          <w:rFonts w:eastAsia="Cambria" w:cs="Calibri"/>
        </w:rPr>
        <w:t xml:space="preserve">. In the UN Security Council, </w:t>
      </w:r>
      <w:r w:rsidRPr="00793FA3">
        <w:rPr>
          <w:rFonts w:eastAsia="Cambria" w:cs="Calibri"/>
          <w:bCs/>
          <w:u w:val="single"/>
        </w:rPr>
        <w:t>they wielded</w:t>
      </w:r>
      <w:r w:rsidRPr="00793FA3">
        <w:rPr>
          <w:rFonts w:eastAsia="Cambria" w:cs="Calibri"/>
        </w:rPr>
        <w:t xml:space="preserve"> their </w:t>
      </w:r>
      <w:r w:rsidRPr="00793FA3">
        <w:rPr>
          <w:rFonts w:eastAsia="Cambria" w:cs="Calibri"/>
          <w:bCs/>
          <w:u w:val="single"/>
        </w:rPr>
        <w:t>veto power to deny</w:t>
      </w:r>
      <w:r w:rsidRPr="00793FA3">
        <w:rPr>
          <w:rFonts w:eastAsia="Cambria" w:cs="Calibri"/>
        </w:rPr>
        <w:t xml:space="preserve"> the West resolutions supporting the </w:t>
      </w:r>
      <w:r w:rsidRPr="00793FA3">
        <w:rPr>
          <w:rFonts w:eastAsia="Cambria" w:cs="Calibri"/>
          <w:bCs/>
          <w:u w:val="single"/>
        </w:rPr>
        <w:t xml:space="preserve">bombing campaign in Kosovo </w:t>
      </w:r>
      <w:r w:rsidRPr="00793FA3">
        <w:rPr>
          <w:rFonts w:eastAsia="Cambria" w:cs="Calibri"/>
        </w:rPr>
        <w:t xml:space="preserve">in 1999 </w:t>
      </w:r>
      <w:r w:rsidRPr="00793FA3">
        <w:rPr>
          <w:rFonts w:eastAsia="Cambria" w:cs="Calibri"/>
          <w:bCs/>
          <w:u w:val="single"/>
        </w:rPr>
        <w:t>and the invasion of Iraq</w:t>
      </w:r>
      <w:r w:rsidRPr="00793FA3">
        <w:rPr>
          <w:rFonts w:eastAsia="Cambria" w:cs="Calibri"/>
        </w:rPr>
        <w:t xml:space="preserve"> in 2003, </w:t>
      </w:r>
      <w:r w:rsidRPr="00793FA3">
        <w:rPr>
          <w:rFonts w:eastAsia="Cambria" w:cs="Calibri"/>
          <w:bCs/>
          <w:u w:val="single"/>
        </w:rPr>
        <w:t>and</w:t>
      </w:r>
      <w:r w:rsidRPr="00793FA3">
        <w:rPr>
          <w:rFonts w:eastAsia="Cambria" w:cs="Calibri"/>
        </w:rPr>
        <w:t xml:space="preserve"> more recently, </w:t>
      </w:r>
      <w:r w:rsidRPr="00793FA3">
        <w:rPr>
          <w:rFonts w:eastAsia="Cambria" w:cs="Calibri"/>
          <w:bCs/>
          <w:u w:val="single"/>
        </w:rPr>
        <w:t>they have slowed the effort to isolate Syria</w:t>
      </w:r>
      <w:r w:rsidRPr="00793FA3">
        <w:rPr>
          <w:rFonts w:eastAsia="Cambria" w:cs="Calibri"/>
        </w:rPr>
        <w:t xml:space="preserve">. </w:t>
      </w:r>
      <w:r w:rsidRPr="00793FA3">
        <w:rPr>
          <w:rFonts w:eastAsia="Cambria" w:cs="Calibri"/>
          <w:bCs/>
          <w:u w:val="single"/>
        </w:rPr>
        <w:t>They</w:t>
      </w:r>
      <w:r w:rsidRPr="00793FA3">
        <w:rPr>
          <w:rFonts w:eastAsia="Cambria" w:cs="Calibri"/>
        </w:rPr>
        <w:t xml:space="preserve"> occasionally </w:t>
      </w:r>
      <w:r w:rsidRPr="00793FA3">
        <w:rPr>
          <w:rFonts w:eastAsia="Cambria" w:cs="Calibri"/>
          <w:bCs/>
          <w:u w:val="single"/>
        </w:rPr>
        <w:t>work together in other venues, too</w:t>
      </w:r>
      <w:r w:rsidRPr="00793FA3">
        <w:rPr>
          <w:rFonts w:eastAsia="Cambria" w:cs="Calibri"/>
        </w:rPr>
        <w:t xml:space="preserve">, such as the Shanghai Cooperation Organization. Although the Beijing-Moscow relationship is unimpressive compared with military alliances such as NATO, it's remarkable that it exists at all given the long history of border friction and hostility between the two countries. </w:t>
      </w:r>
      <w:r w:rsidRPr="00793FA3">
        <w:rPr>
          <w:rFonts w:eastAsia="Cambria" w:cs="Calibri"/>
          <w:b/>
          <w:iCs/>
          <w:u w:val="single"/>
          <w:bdr w:val="single" w:sz="18" w:space="0" w:color="auto"/>
        </w:rPr>
        <w:t>As has happened so often in history, the common threat posed by a greater power has driven unnatural partners to cooperate.</w:t>
      </w:r>
    </w:p>
    <w:p w:rsidR="009351A7" w:rsidRPr="00793FA3" w:rsidRDefault="009351A7" w:rsidP="009351A7">
      <w:pPr>
        <w:spacing w:after="0" w:line="240" w:lineRule="auto"/>
        <w:rPr>
          <w:rFonts w:eastAsia="Cambria" w:cs="Calibri"/>
          <w:bCs/>
          <w:u w:val="single"/>
        </w:rPr>
      </w:pPr>
    </w:p>
    <w:p w:rsidR="009351A7" w:rsidRPr="00793FA3" w:rsidRDefault="009351A7" w:rsidP="009351A7">
      <w:pPr>
        <w:spacing w:after="0" w:line="240" w:lineRule="auto"/>
        <w:rPr>
          <w:rFonts w:eastAsia="Cambria" w:cs="Calibri"/>
          <w:bCs/>
          <w:u w:val="single"/>
        </w:rPr>
      </w:pPr>
    </w:p>
    <w:p w:rsidR="009351A7" w:rsidRPr="00793FA3" w:rsidRDefault="009351A7" w:rsidP="009351A7">
      <w:pPr>
        <w:keepNext/>
        <w:keepLines/>
        <w:spacing w:before="200" w:after="0" w:line="240" w:lineRule="auto"/>
        <w:outlineLvl w:val="3"/>
        <w:rPr>
          <w:rFonts w:eastAsia="MS Gothic" w:cs="Times New Roman"/>
          <w:iCs/>
        </w:rPr>
      </w:pPr>
      <w:r w:rsidRPr="00793FA3">
        <w:rPr>
          <w:rFonts w:eastAsia="MS Gothic" w:cs="Times New Roman"/>
          <w:b/>
          <w:iCs/>
        </w:rPr>
        <w:t xml:space="preserve">Hegemony only promotes </w:t>
      </w:r>
      <w:r w:rsidRPr="00793FA3">
        <w:rPr>
          <w:rFonts w:eastAsia="MS Gothic" w:cs="Times New Roman"/>
          <w:b/>
          <w:iCs/>
          <w:u w:val="single"/>
        </w:rPr>
        <w:t xml:space="preserve">increasing rates </w:t>
      </w:r>
      <w:r w:rsidRPr="00793FA3">
        <w:rPr>
          <w:rFonts w:eastAsia="MS Gothic" w:cs="Times New Roman"/>
          <w:b/>
          <w:iCs/>
        </w:rPr>
        <w:t>of counterbalancing – China and Russia are bolstering their militaries</w:t>
      </w:r>
    </w:p>
    <w:p w:rsidR="009351A7" w:rsidRPr="00793FA3" w:rsidRDefault="009351A7" w:rsidP="009351A7">
      <w:pPr>
        <w:spacing w:after="0" w:line="240" w:lineRule="auto"/>
        <w:rPr>
          <w:rFonts w:eastAsia="Cambria" w:cs="Calibri"/>
        </w:rPr>
      </w:pPr>
      <w:r w:rsidRPr="00793FA3">
        <w:rPr>
          <w:rFonts w:eastAsia="Cambria" w:cs="Calibri"/>
          <w:b/>
        </w:rPr>
        <w:t xml:space="preserve">Posen 13 </w:t>
      </w:r>
      <w:r w:rsidRPr="00793FA3">
        <w:rPr>
          <w:rFonts w:eastAsia="Cambria" w:cs="Calibri"/>
        </w:rPr>
        <w:t xml:space="preserve">– Barry R. Posen is Ford International Professor of Political Science and Director of the Security Studies Program at the Massachusetts Institute of Technology (Barry R., “Pull Back”, Foreign Affairs, http://www.stjoe.k12.in.us/ourpages/auto/2013/1/7/40360647/13-0102%20Pull%20Back.pdf) </w:t>
      </w:r>
    </w:p>
    <w:p w:rsidR="009351A7" w:rsidRPr="00793FA3" w:rsidRDefault="009351A7" w:rsidP="009351A7">
      <w:pPr>
        <w:spacing w:after="0" w:line="240" w:lineRule="auto"/>
        <w:rPr>
          <w:rFonts w:eastAsia="Cambria" w:cs="Calibri"/>
          <w:bCs/>
          <w:u w:val="single"/>
        </w:rPr>
      </w:pPr>
    </w:p>
    <w:p w:rsidR="009351A7" w:rsidRPr="00793FA3" w:rsidRDefault="009351A7" w:rsidP="009351A7">
      <w:pPr>
        <w:spacing w:after="0" w:line="240" w:lineRule="auto"/>
        <w:rPr>
          <w:rFonts w:eastAsia="Cambria" w:cs="Calibri"/>
          <w:b/>
          <w:iCs/>
          <w:u w:val="single"/>
          <w:bdr w:val="single" w:sz="18" w:space="0" w:color="auto"/>
        </w:rPr>
      </w:pPr>
      <w:r w:rsidRPr="00793FA3">
        <w:rPr>
          <w:rFonts w:eastAsia="Cambria" w:cs="Calibri"/>
          <w:bCs/>
          <w:u w:val="single"/>
        </w:rPr>
        <w:t xml:space="preserve">American </w:t>
      </w:r>
      <w:r w:rsidRPr="00793FA3">
        <w:rPr>
          <w:rFonts w:eastAsia="Cambria" w:cs="Calibri"/>
          <w:b/>
          <w:iCs/>
          <w:u w:val="single"/>
          <w:bdr w:val="single" w:sz="18" w:space="0" w:color="auto"/>
        </w:rPr>
        <w:t>activism</w:t>
      </w:r>
      <w:r w:rsidRPr="00793FA3">
        <w:rPr>
          <w:rFonts w:eastAsia="Cambria" w:cs="Calibri"/>
          <w:bCs/>
          <w:u w:val="single"/>
        </w:rPr>
        <w:t xml:space="preserve"> has also </w:t>
      </w:r>
      <w:r w:rsidRPr="00793FA3">
        <w:rPr>
          <w:rFonts w:eastAsia="Cambria" w:cs="Calibri"/>
          <w:b/>
          <w:iCs/>
          <w:u w:val="single"/>
          <w:bdr w:val="single" w:sz="18" w:space="0" w:color="auto"/>
        </w:rPr>
        <w:t>generated harder forms of balancing</w:t>
      </w:r>
      <w:r w:rsidRPr="00793FA3">
        <w:rPr>
          <w:rFonts w:eastAsia="Cambria" w:cs="Calibri"/>
        </w:rPr>
        <w:t xml:space="preserve">. </w:t>
      </w:r>
      <w:r w:rsidRPr="00793FA3">
        <w:rPr>
          <w:rFonts w:eastAsia="Cambria" w:cs="Calibri"/>
          <w:bCs/>
          <w:u w:val="single"/>
        </w:rPr>
        <w:t>China</w:t>
      </w:r>
      <w:r w:rsidRPr="00793FA3">
        <w:rPr>
          <w:rFonts w:eastAsia="Cambria" w:cs="Calibri"/>
        </w:rPr>
        <w:t xml:space="preserve"> has </w:t>
      </w:r>
      <w:r w:rsidRPr="00793FA3">
        <w:rPr>
          <w:rFonts w:eastAsia="Cambria" w:cs="Calibri"/>
          <w:bCs/>
          <w:u w:val="single"/>
        </w:rPr>
        <w:t>worked</w:t>
      </w:r>
      <w:r w:rsidRPr="00793FA3">
        <w:rPr>
          <w:rFonts w:eastAsia="Cambria" w:cs="Calibri"/>
        </w:rPr>
        <w:t xml:space="preserve"> assiduously </w:t>
      </w:r>
      <w:r w:rsidRPr="00793FA3">
        <w:rPr>
          <w:rFonts w:eastAsia="Cambria" w:cs="Calibri"/>
          <w:bCs/>
          <w:u w:val="single"/>
        </w:rPr>
        <w:t>to improve its military</w:t>
      </w:r>
      <w:r w:rsidRPr="00793FA3">
        <w:rPr>
          <w:rFonts w:eastAsia="Cambria" w:cs="Calibri"/>
        </w:rPr>
        <w:t xml:space="preserve">, and </w:t>
      </w:r>
      <w:r w:rsidRPr="00793FA3">
        <w:rPr>
          <w:rFonts w:eastAsia="Cambria" w:cs="Calibri"/>
          <w:bCs/>
          <w:u w:val="single"/>
        </w:rPr>
        <w:t>Russia has sold it modern weapons</w:t>
      </w:r>
      <w:r w:rsidRPr="00793FA3">
        <w:rPr>
          <w:rFonts w:eastAsia="Cambria" w:cs="Calibri"/>
        </w:rPr>
        <w:t xml:space="preserve">, such as fighter aircraft, surface-to-air missiles, and diesel electric submarines. </w:t>
      </w:r>
      <w:r w:rsidRPr="00793FA3">
        <w:rPr>
          <w:rFonts w:eastAsia="Cambria" w:cs="Calibri"/>
          <w:bCs/>
          <w:u w:val="single"/>
        </w:rPr>
        <w:t>Iran and North Korea</w:t>
      </w:r>
      <w:r w:rsidRPr="00793FA3">
        <w:rPr>
          <w:rFonts w:eastAsia="Cambria" w:cs="Calibri"/>
        </w:rPr>
        <w:t xml:space="preserve">, meanwhile, </w:t>
      </w:r>
      <w:r w:rsidRPr="00793FA3">
        <w:rPr>
          <w:rFonts w:eastAsia="Cambria" w:cs="Calibri"/>
          <w:bCs/>
          <w:u w:val="single"/>
        </w:rPr>
        <w:t>have pursued nuclear programs</w:t>
      </w:r>
      <w:r w:rsidRPr="00793FA3">
        <w:rPr>
          <w:rFonts w:eastAsia="Cambria" w:cs="Calibri"/>
        </w:rPr>
        <w:t xml:space="preserve"> in part </w:t>
      </w:r>
      <w:r w:rsidRPr="00793FA3">
        <w:rPr>
          <w:rFonts w:eastAsia="Cambria" w:cs="Calibri"/>
          <w:bCs/>
          <w:u w:val="single"/>
        </w:rPr>
        <w:t>to neutralize the United States' overwhelming advantages in</w:t>
      </w:r>
      <w:r w:rsidRPr="00793FA3">
        <w:rPr>
          <w:rFonts w:eastAsia="Cambria" w:cs="Calibri"/>
        </w:rPr>
        <w:t xml:space="preserve"> conventional </w:t>
      </w:r>
      <w:r w:rsidRPr="00793FA3">
        <w:rPr>
          <w:rFonts w:eastAsia="Cambria" w:cs="Calibri"/>
          <w:bCs/>
          <w:u w:val="single"/>
        </w:rPr>
        <w:t>fighting power</w:t>
      </w:r>
      <w:r w:rsidRPr="00793FA3">
        <w:rPr>
          <w:rFonts w:eastAsia="Cambria" w:cs="Calibri"/>
        </w:rPr>
        <w:t xml:space="preserve">. Some of this pushback would have occurred no matter what; in an anarchic global system, states acquire the allies and military power that help them look after themselves. </w:t>
      </w:r>
      <w:proofErr w:type="gramStart"/>
      <w:r w:rsidRPr="00793FA3">
        <w:rPr>
          <w:rFonts w:eastAsia="Cambria" w:cs="Calibri"/>
        </w:rPr>
        <w:t xml:space="preserve">But </w:t>
      </w:r>
      <w:r w:rsidRPr="00793FA3">
        <w:rPr>
          <w:rFonts w:eastAsia="Cambria" w:cs="Calibri"/>
          <w:b/>
          <w:iCs/>
          <w:u w:val="single"/>
          <w:bdr w:val="single" w:sz="18" w:space="0" w:color="auto"/>
        </w:rPr>
        <w:t>a country as large and</w:t>
      </w:r>
      <w:r w:rsidRPr="00793FA3">
        <w:rPr>
          <w:rFonts w:eastAsia="Cambria" w:cs="Calibri"/>
        </w:rPr>
        <w:t xml:space="preserve"> as </w:t>
      </w:r>
      <w:r w:rsidRPr="00793FA3">
        <w:rPr>
          <w:rFonts w:eastAsia="Cambria" w:cs="Calibri"/>
          <w:b/>
          <w:iCs/>
          <w:u w:val="single"/>
          <w:bdr w:val="single" w:sz="18" w:space="0" w:color="auto"/>
        </w:rPr>
        <w:t>active as the United States intensifies these responses.</w:t>
      </w:r>
      <w:proofErr w:type="gramEnd"/>
    </w:p>
    <w:p w:rsidR="009351A7" w:rsidRPr="00793FA3" w:rsidRDefault="009351A7" w:rsidP="009351A7">
      <w:pPr>
        <w:spacing w:after="0" w:line="240" w:lineRule="auto"/>
        <w:rPr>
          <w:rFonts w:eastAsia="Cambria" w:cs="Calibri"/>
        </w:rPr>
      </w:pPr>
      <w:r w:rsidRPr="00793FA3">
        <w:rPr>
          <w:rFonts w:eastAsia="Cambria" w:cs="Calibri"/>
        </w:rPr>
        <w:t xml:space="preserve">Such </w:t>
      </w:r>
      <w:r w:rsidRPr="00793FA3">
        <w:rPr>
          <w:rFonts w:eastAsia="Cambria" w:cs="Calibri"/>
          <w:b/>
          <w:iCs/>
          <w:u w:val="single"/>
          <w:bdr w:val="single" w:sz="18" w:space="0" w:color="auto"/>
        </w:rPr>
        <w:t>reactions will only grow stronger</w:t>
      </w:r>
      <w:r w:rsidRPr="00793FA3">
        <w:rPr>
          <w:rFonts w:eastAsia="Cambria" w:cs="Calibri"/>
          <w:bCs/>
          <w:u w:val="single"/>
        </w:rPr>
        <w:t xml:space="preserve"> as emerging economies convert</w:t>
      </w:r>
      <w:r w:rsidRPr="00793FA3">
        <w:rPr>
          <w:rFonts w:eastAsia="Cambria" w:cs="Calibri"/>
        </w:rPr>
        <w:t xml:space="preserve"> their </w:t>
      </w:r>
      <w:r w:rsidRPr="00793FA3">
        <w:rPr>
          <w:rFonts w:eastAsia="Cambria" w:cs="Calibri"/>
          <w:bCs/>
          <w:u w:val="single"/>
        </w:rPr>
        <w:t>wealth into military power</w:t>
      </w:r>
      <w:r w:rsidRPr="00793FA3">
        <w:rPr>
          <w:rFonts w:eastAsia="Cambria" w:cs="Calibri"/>
        </w:rPr>
        <w:t xml:space="preserve">. Even though the economic and technological capacities of China and India may never equal those of the United States, the gap is destined to narrow. </w:t>
      </w:r>
      <w:r w:rsidRPr="00793FA3">
        <w:rPr>
          <w:rFonts w:eastAsia="Cambria" w:cs="Calibri"/>
          <w:bCs/>
          <w:u w:val="single"/>
        </w:rPr>
        <w:t>China already has the potential to be a serious competitor</w:t>
      </w:r>
      <w:r w:rsidRPr="00793FA3">
        <w:rPr>
          <w:rFonts w:eastAsia="Cambria" w:cs="Calibri"/>
        </w:rPr>
        <w:t>. At the peak of the Cold War, in the mid-1970s, Soviet GDP, in terms of purchasing power parity, amounted to 57 percent of U.S. GDP</w:t>
      </w:r>
      <w:r w:rsidRPr="00793FA3">
        <w:rPr>
          <w:rFonts w:eastAsia="Cambria" w:cs="Calibri"/>
          <w:bCs/>
          <w:u w:val="single"/>
        </w:rPr>
        <w:t>. China reached 75 percent of the U.S. level in 2011</w:t>
      </w:r>
      <w:r w:rsidRPr="00793FA3">
        <w:rPr>
          <w:rFonts w:eastAsia="Cambria" w:cs="Calibri"/>
        </w:rPr>
        <w:t xml:space="preserve">, and according to the International Monetary Fund, </w:t>
      </w:r>
      <w:r w:rsidRPr="00793FA3">
        <w:rPr>
          <w:rFonts w:eastAsia="Cambria" w:cs="Calibri"/>
          <w:bCs/>
          <w:u w:val="single"/>
        </w:rPr>
        <w:t>it is projected to match it by 2017.</w:t>
      </w:r>
      <w:r w:rsidRPr="00793FA3">
        <w:rPr>
          <w:rFonts w:eastAsia="Cambria" w:cs="Calibri"/>
        </w:rPr>
        <w:t xml:space="preserve"> Of course, </w:t>
      </w:r>
      <w:r w:rsidRPr="00793FA3">
        <w:rPr>
          <w:rFonts w:eastAsia="Cambria" w:cs="Calibri"/>
          <w:bCs/>
          <w:u w:val="single"/>
        </w:rPr>
        <w:t>Chinese</w:t>
      </w:r>
      <w:r w:rsidRPr="00793FA3">
        <w:rPr>
          <w:rFonts w:eastAsia="Cambria" w:cs="Calibri"/>
        </w:rPr>
        <w:t xml:space="preserve"> output must support four times as many people, which limits what the country can extract for military purposes, but it still </w:t>
      </w:r>
      <w:r w:rsidRPr="00793FA3">
        <w:rPr>
          <w:rFonts w:eastAsia="Cambria" w:cs="Calibri"/>
          <w:bCs/>
          <w:u w:val="single"/>
        </w:rPr>
        <w:t>provides enough resources to hinder U.S. foreign policy</w:t>
      </w:r>
      <w:r w:rsidRPr="00793FA3">
        <w:rPr>
          <w:rFonts w:eastAsia="Cambria" w:cs="Calibri"/>
        </w:rPr>
        <w:t xml:space="preserve">. Meanwhile, </w:t>
      </w:r>
      <w:r w:rsidRPr="00793FA3">
        <w:rPr>
          <w:rFonts w:eastAsia="Cambria" w:cs="Calibri"/>
          <w:bCs/>
          <w:u w:val="single"/>
        </w:rPr>
        <w:t>Russia</w:t>
      </w:r>
      <w:r w:rsidRPr="00793FA3">
        <w:rPr>
          <w:rFonts w:eastAsia="Cambria" w:cs="Calibri"/>
        </w:rPr>
        <w:t xml:space="preserve">, although a shadow of its former Soviet self, </w:t>
      </w:r>
      <w:r w:rsidRPr="00793FA3">
        <w:rPr>
          <w:rFonts w:eastAsia="Cambria" w:cs="Calibri"/>
          <w:bCs/>
          <w:u w:val="single"/>
        </w:rPr>
        <w:t>is no longer</w:t>
      </w:r>
      <w:r w:rsidRPr="00793FA3">
        <w:rPr>
          <w:rFonts w:eastAsia="Cambria" w:cs="Calibri"/>
        </w:rPr>
        <w:t xml:space="preserve"> the hapless </w:t>
      </w:r>
      <w:r w:rsidRPr="00793FA3">
        <w:rPr>
          <w:rFonts w:eastAsia="Cambria" w:cs="Calibri"/>
          <w:bCs/>
          <w:u w:val="single"/>
        </w:rPr>
        <w:t>weak</w:t>
      </w:r>
      <w:r w:rsidRPr="00793FA3">
        <w:rPr>
          <w:rFonts w:eastAsia="Cambria" w:cs="Calibri"/>
        </w:rPr>
        <w:t xml:space="preserve">ling it was in the 1990s. </w:t>
      </w:r>
      <w:r w:rsidRPr="00793FA3">
        <w:rPr>
          <w:rFonts w:eastAsia="Cambria" w:cs="Calibri"/>
          <w:bCs/>
          <w:u w:val="single"/>
        </w:rPr>
        <w:t>Its economy is roughly the size of the</w:t>
      </w:r>
      <w:r w:rsidRPr="00793FA3">
        <w:rPr>
          <w:rFonts w:eastAsia="Cambria" w:cs="Calibri"/>
        </w:rPr>
        <w:t xml:space="preserve"> </w:t>
      </w:r>
      <w:r w:rsidRPr="00793FA3">
        <w:rPr>
          <w:rFonts w:eastAsia="Cambria" w:cs="Calibri"/>
          <w:bCs/>
          <w:u w:val="single"/>
        </w:rPr>
        <w:t>U</w:t>
      </w:r>
      <w:r w:rsidRPr="00793FA3">
        <w:rPr>
          <w:rFonts w:eastAsia="Cambria" w:cs="Calibri"/>
        </w:rPr>
        <w:t>nited</w:t>
      </w:r>
      <w:r w:rsidRPr="00793FA3">
        <w:rPr>
          <w:rFonts w:eastAsia="Cambria" w:cs="Calibri"/>
          <w:bCs/>
          <w:u w:val="single"/>
        </w:rPr>
        <w:t xml:space="preserve"> K</w:t>
      </w:r>
      <w:r w:rsidRPr="00793FA3">
        <w:rPr>
          <w:rFonts w:eastAsia="Cambria" w:cs="Calibri"/>
        </w:rPr>
        <w:t xml:space="preserve">ingdom's </w:t>
      </w:r>
      <w:r w:rsidRPr="00793FA3">
        <w:rPr>
          <w:rFonts w:eastAsia="Cambria" w:cs="Calibri"/>
          <w:bCs/>
          <w:u w:val="single"/>
        </w:rPr>
        <w:t>or France's</w:t>
      </w:r>
      <w:r w:rsidRPr="00793FA3">
        <w:rPr>
          <w:rFonts w:eastAsia="Cambria" w:cs="Calibri"/>
        </w:rPr>
        <w:t xml:space="preserve">, </w:t>
      </w:r>
      <w:r w:rsidRPr="00793FA3">
        <w:rPr>
          <w:rFonts w:eastAsia="Cambria" w:cs="Calibri"/>
          <w:bCs/>
          <w:u w:val="single"/>
        </w:rPr>
        <w:t>it has plenty of energy resources to export</w:t>
      </w:r>
      <w:r w:rsidRPr="00793FA3">
        <w:rPr>
          <w:rFonts w:eastAsia="Cambria" w:cs="Calibri"/>
        </w:rPr>
        <w:t xml:space="preserve">, </w:t>
      </w:r>
      <w:r w:rsidRPr="00793FA3">
        <w:rPr>
          <w:rFonts w:eastAsia="Cambria" w:cs="Calibri"/>
          <w:bCs/>
          <w:u w:val="single"/>
        </w:rPr>
        <w:t>and</w:t>
      </w:r>
      <w:r w:rsidRPr="00793FA3">
        <w:rPr>
          <w:rFonts w:eastAsia="Cambria" w:cs="Calibri"/>
        </w:rPr>
        <w:t xml:space="preserve"> </w:t>
      </w:r>
      <w:r w:rsidRPr="00793FA3">
        <w:rPr>
          <w:rFonts w:eastAsia="Cambria" w:cs="Calibri"/>
          <w:bCs/>
          <w:u w:val="single"/>
        </w:rPr>
        <w:t>it</w:t>
      </w:r>
      <w:r w:rsidRPr="00793FA3">
        <w:rPr>
          <w:rFonts w:eastAsia="Cambria" w:cs="Calibri"/>
        </w:rPr>
        <w:t xml:space="preserve"> still </w:t>
      </w:r>
      <w:r w:rsidRPr="00793FA3">
        <w:rPr>
          <w:rFonts w:eastAsia="Cambria" w:cs="Calibri"/>
          <w:bCs/>
          <w:u w:val="single"/>
        </w:rPr>
        <w:t>produces</w:t>
      </w:r>
      <w:r w:rsidRPr="00793FA3">
        <w:rPr>
          <w:rFonts w:eastAsia="Cambria" w:cs="Calibri"/>
        </w:rPr>
        <w:t xml:space="preserve"> some impressive </w:t>
      </w:r>
      <w:r w:rsidRPr="00793FA3">
        <w:rPr>
          <w:rFonts w:eastAsia="Cambria" w:cs="Calibri"/>
          <w:bCs/>
          <w:u w:val="single"/>
        </w:rPr>
        <w:t>weapons</w:t>
      </w:r>
      <w:r w:rsidRPr="00793FA3">
        <w:rPr>
          <w:rFonts w:eastAsia="Cambria" w:cs="Calibri"/>
        </w:rPr>
        <w:t xml:space="preserve"> systems.</w:t>
      </w:r>
    </w:p>
    <w:p w:rsidR="009351A7" w:rsidRPr="00793FA3" w:rsidRDefault="009351A7" w:rsidP="009351A7">
      <w:pPr>
        <w:spacing w:after="0" w:line="240" w:lineRule="auto"/>
        <w:rPr>
          <w:rFonts w:eastAsia="Cambria" w:cs="Calibri"/>
        </w:rPr>
      </w:pPr>
    </w:p>
    <w:p w:rsidR="009351A7" w:rsidRPr="00793FA3" w:rsidRDefault="009351A7" w:rsidP="009351A7">
      <w:pPr>
        <w:keepNext/>
        <w:keepLines/>
        <w:spacing w:before="200" w:after="0" w:line="240" w:lineRule="auto"/>
        <w:outlineLvl w:val="3"/>
        <w:rPr>
          <w:rFonts w:eastAsia="MS Gothic" w:cs="Times New Roman"/>
          <w:b/>
          <w:bCs/>
          <w:iCs/>
        </w:rPr>
      </w:pPr>
      <w:r w:rsidRPr="00793FA3">
        <w:rPr>
          <w:rFonts w:eastAsia="MS Gothic" w:cs="Times New Roman"/>
          <w:b/>
          <w:bCs/>
          <w:iCs/>
        </w:rPr>
        <w:t xml:space="preserve">China counterbalancing leads to nuclear war </w:t>
      </w:r>
    </w:p>
    <w:p w:rsidR="009351A7" w:rsidRPr="00793FA3" w:rsidRDefault="009351A7" w:rsidP="009351A7">
      <w:pPr>
        <w:spacing w:after="0" w:line="240" w:lineRule="auto"/>
        <w:rPr>
          <w:rFonts w:eastAsia="Cambria" w:cs="Calibri"/>
          <w:sz w:val="24"/>
          <w:szCs w:val="24"/>
        </w:rPr>
      </w:pPr>
      <w:r w:rsidRPr="00793FA3">
        <w:rPr>
          <w:rFonts w:eastAsia="Cambria" w:cs="Calibri"/>
          <w:b/>
          <w:sz w:val="24"/>
          <w:szCs w:val="24"/>
        </w:rPr>
        <w:t>White Aug 5, 2013</w:t>
      </w:r>
      <w:r w:rsidRPr="00793FA3">
        <w:rPr>
          <w:rFonts w:eastAsia="Cambria" w:cs="Calibri"/>
          <w:sz w:val="24"/>
          <w:szCs w:val="24"/>
        </w:rPr>
        <w:t xml:space="preserve"> – Hugh White is a Professor of Strategic Studies at the Strategic and Defense Studies Centre, Australian National University (Hugh, “Containing or counterbalancing China”, Asia Sentinel, http://www.asiasentinel.com/politics/containing-or-counterbalancing-china/)</w:t>
      </w:r>
    </w:p>
    <w:p w:rsidR="009351A7" w:rsidRPr="00793FA3" w:rsidRDefault="009351A7" w:rsidP="009351A7">
      <w:pPr>
        <w:spacing w:after="0" w:line="240" w:lineRule="auto"/>
        <w:rPr>
          <w:rFonts w:eastAsia="Cambria" w:cs="Calibri"/>
          <w:sz w:val="24"/>
          <w:szCs w:val="24"/>
        </w:rPr>
      </w:pP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What if China doesn’t want to be contained or counter-balanced?</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I have said that containment was a strategy that has been mistaken for a policy. This phrase means that to define a policy is to define an end, whereas to define a strategy is to define a means.</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This debate about names - whether 'containment' or 'counterbalancing' - soon gets tangled in arguments about what the names themselves mean, and seriously misses the point. By debating the strategy before we get clear on the policy, we put the means before the ends. What we need to do first is clarify the policy that lies behind these strategies. So let's put the word 'containment' to one side and instead explore the key questions about the policy itself.</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The key questions are pretty simple: what is the aim of the current US policy towards China? What are its likely costs? Will it succeed? What if it fails? And what are the alternatives?</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America's primary aim in relation to China today is to preserve its position as the primary strategic power in Asia. This aim is seldom scrutinized or even acknowledged. It is taken for granted because it assumes that primacy is the only conceivable strategic role for America in Asia, that perpetuating US primacy is thus the only alternative to strategic withdrawal, and that US primacy therefore provides the only possible basis for a stable and secure future for Asia, as it has done for so many years past. And it assumes that everyone else wants Asia to remain peaceful, and that they all agree that continued US primacy is the only way to ensure that.</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That used to be true. Since 1972 US primacy in Asia has been uncontested, and the costs of sustaining it have consequently been relatively low. Whether America can preserve its primacy in Asia in the future, and how much it would cost to do so, depends critically on whether this remains true. Most people - Americans and America's friends and allies - believe it is. In particular, they think that China will ultimately accept US primacy as the foundation of the Asian order in the future, as they have since 1972.</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But this might be wrong. All the evidence suggests that China no longer accepts US primacy. It wants to reshape the Asian order to give itself a much bigger role. This is surely what President Xi means when he talks of 'a new model of great power relations'. If that's right, then America can only achieve its own objectives by persuading or compelling China to back down.</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Those who think China is not serious about challenging American primacy assume this will be easy, but they may underestimate China's power and resolve. China may be just as committed to challenging American primacy as America is to preserving it. They too might be willing to use 'every element' of their power to achieve their goals in Asia, as President Obama said America is. And China today is far wealthier, and hence ultimately more powerful, relative to the United States than any previous rival has been - even the Soviet Union. So if the Chinese are serious, it will cost America a great deal to force them to abandon their ambitions, and there is no guarantee it will succeed.</w:t>
      </w:r>
    </w:p>
    <w:p w:rsidR="009351A7" w:rsidRPr="00793FA3" w:rsidRDefault="009351A7" w:rsidP="009351A7">
      <w:pPr>
        <w:spacing w:after="0" w:line="240" w:lineRule="auto"/>
        <w:rPr>
          <w:rFonts w:eastAsia="Cambria" w:cs="Calibri"/>
          <w:bCs/>
          <w:u w:val="single"/>
        </w:rPr>
      </w:pPr>
      <w:r w:rsidRPr="00793FA3">
        <w:rPr>
          <w:rFonts w:eastAsia="Cambria" w:cs="Calibri"/>
          <w:bCs/>
          <w:u w:val="single"/>
        </w:rPr>
        <w:t xml:space="preserve">And what if it fails? </w:t>
      </w:r>
      <w:r w:rsidRPr="00793FA3">
        <w:rPr>
          <w:rFonts w:eastAsia="Cambria" w:cs="Calibri"/>
          <w:b/>
          <w:iCs/>
          <w:u w:val="single"/>
          <w:bdr w:val="single" w:sz="18" w:space="0" w:color="auto"/>
        </w:rPr>
        <w:t>The biggest risk is</w:t>
      </w:r>
      <w:r w:rsidRPr="00793FA3">
        <w:rPr>
          <w:rFonts w:eastAsia="Cambria" w:cs="Calibri"/>
          <w:bCs/>
          <w:u w:val="single"/>
        </w:rPr>
        <w:t xml:space="preserve"> not that China will throw America out and establish its own hegemony over Asia but </w:t>
      </w:r>
      <w:r w:rsidRPr="00793FA3">
        <w:rPr>
          <w:rFonts w:eastAsia="Cambria" w:cs="Calibri"/>
          <w:b/>
          <w:iCs/>
          <w:u w:val="single"/>
          <w:bdr w:val="single" w:sz="18" w:space="0" w:color="auto"/>
        </w:rPr>
        <w:t>that the two countries will be drawn into prolonged and inconclusive strategic rivalry</w:t>
      </w:r>
      <w:r w:rsidRPr="00793FA3">
        <w:rPr>
          <w:rFonts w:eastAsia="Cambria" w:cs="Calibri"/>
          <w:bCs/>
          <w:u w:val="single"/>
        </w:rPr>
        <w:t xml:space="preserve"> carrying immense economic costs and strategic risks - </w:t>
      </w:r>
      <w:r w:rsidRPr="00793FA3">
        <w:rPr>
          <w:rFonts w:eastAsia="Cambria" w:cs="Calibri"/>
          <w:b/>
          <w:iCs/>
          <w:u w:val="single"/>
          <w:bdr w:val="single" w:sz="18" w:space="0" w:color="auto"/>
        </w:rPr>
        <w:t>including the risk of major</w:t>
      </w:r>
      <w:r w:rsidRPr="00793FA3">
        <w:rPr>
          <w:rFonts w:eastAsia="Cambria" w:cs="Calibri"/>
          <w:bCs/>
          <w:u w:val="single"/>
        </w:rPr>
        <w:t xml:space="preserve">, even </w:t>
      </w:r>
      <w:r w:rsidRPr="00793FA3">
        <w:rPr>
          <w:rFonts w:eastAsia="Cambria" w:cs="Calibri"/>
          <w:b/>
          <w:iCs/>
          <w:u w:val="single"/>
          <w:bdr w:val="single" w:sz="18" w:space="0" w:color="auto"/>
        </w:rPr>
        <w:t>nuclear, war</w:t>
      </w:r>
      <w:r w:rsidRPr="00793FA3">
        <w:rPr>
          <w:rFonts w:eastAsia="Cambria" w:cs="Calibri"/>
          <w:bCs/>
          <w:u w:val="single"/>
        </w:rPr>
        <w:t>.</w:t>
      </w:r>
    </w:p>
    <w:p w:rsidR="009351A7" w:rsidRPr="00793FA3" w:rsidRDefault="009351A7" w:rsidP="009351A7">
      <w:pPr>
        <w:spacing w:after="0" w:line="240" w:lineRule="auto"/>
        <w:rPr>
          <w:rFonts w:eastAsia="Cambria" w:cs="Calibri"/>
          <w:bCs/>
          <w:u w:val="single"/>
        </w:rPr>
      </w:pPr>
      <w:r w:rsidRPr="00793FA3">
        <w:rPr>
          <w:rFonts w:eastAsia="Cambria" w:cs="Calibri"/>
          <w:bCs/>
          <w:u w:val="single"/>
        </w:rPr>
        <w:t>This is not a merely theoretical possibility</w:t>
      </w:r>
      <w:r w:rsidRPr="00793FA3">
        <w:rPr>
          <w:rFonts w:eastAsia="Cambria" w:cs="Calibri"/>
        </w:rPr>
        <w:t xml:space="preserve">, as the standoff between China and Japan over the </w:t>
      </w:r>
      <w:proofErr w:type="spellStart"/>
      <w:r w:rsidRPr="00793FA3">
        <w:rPr>
          <w:rFonts w:eastAsia="Cambria" w:cs="Calibri"/>
        </w:rPr>
        <w:t>Senkaku</w:t>
      </w:r>
      <w:proofErr w:type="spellEnd"/>
      <w:r w:rsidRPr="00793FA3">
        <w:rPr>
          <w:rFonts w:eastAsia="Cambria" w:cs="Calibri"/>
        </w:rPr>
        <w:t>/</w:t>
      </w:r>
      <w:proofErr w:type="spellStart"/>
      <w:r w:rsidRPr="00793FA3">
        <w:rPr>
          <w:rFonts w:eastAsia="Cambria" w:cs="Calibri"/>
        </w:rPr>
        <w:t>Diaoyu</w:t>
      </w:r>
      <w:proofErr w:type="spellEnd"/>
      <w:r w:rsidRPr="00793FA3">
        <w:rPr>
          <w:rFonts w:eastAsia="Cambria" w:cs="Calibri"/>
        </w:rPr>
        <w:t xml:space="preserve"> islands shows. </w:t>
      </w:r>
      <w:r w:rsidRPr="00793FA3">
        <w:rPr>
          <w:rFonts w:eastAsia="Cambria" w:cs="Calibri"/>
          <w:bCs/>
          <w:u w:val="single"/>
        </w:rPr>
        <w:t>Any serious debates about American policy in Asia must weigh this risk very carefully, just as Chinese debates must.</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 xml:space="preserve">So what are the alternatives? What other objectives might America adopt in Asia, other than perpetuating its primacy? The key here is to recognize that there are more than two options. America does not face a simple choice between abandoning Asia to China </w:t>
      </w:r>
      <w:proofErr w:type="gramStart"/>
      <w:r w:rsidRPr="00793FA3">
        <w:rPr>
          <w:rFonts w:eastAsia="Cambria" w:cs="Calibri"/>
          <w:sz w:val="16"/>
          <w:szCs w:val="16"/>
        </w:rPr>
        <w:t>or</w:t>
      </w:r>
      <w:proofErr w:type="gramEnd"/>
      <w:r w:rsidRPr="00793FA3">
        <w:rPr>
          <w:rFonts w:eastAsia="Cambria" w:cs="Calibri"/>
          <w:sz w:val="16"/>
          <w:szCs w:val="16"/>
        </w:rPr>
        <w:t xml:space="preserve"> competing for primacy against China. In between these opposites lie a host of options, which combine differing proportions of accommodation and </w:t>
      </w:r>
      <w:proofErr w:type="gramStart"/>
      <w:r w:rsidRPr="00793FA3">
        <w:rPr>
          <w:rFonts w:eastAsia="Cambria" w:cs="Calibri"/>
          <w:sz w:val="16"/>
          <w:szCs w:val="16"/>
        </w:rPr>
        <w:t>constraint.</w:t>
      </w:r>
      <w:proofErr w:type="gramEnd"/>
      <w:r w:rsidRPr="00793FA3">
        <w:rPr>
          <w:rFonts w:eastAsia="Cambria" w:cs="Calibri"/>
          <w:sz w:val="16"/>
          <w:szCs w:val="16"/>
        </w:rPr>
        <w:t xml:space="preserve"> The big question is how far America should be willing to accommodate China's ambitions, and where it should draw the line.</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This is an issue that America and its friends have not yet seriously debated. Instead, they take it for granted that America's only possible aim in Asia is to perpetuate its primacy, and they assume that China will accept that. This is what the debate about 'containment' is really all about. Those who insist that America is not containing China are not arguing that America is - or should be - stepping back from primacy to accommodate China's ambitions.</w:t>
      </w:r>
    </w:p>
    <w:p w:rsidR="009351A7" w:rsidRPr="00793FA3" w:rsidRDefault="009351A7" w:rsidP="009351A7">
      <w:pPr>
        <w:spacing w:after="0" w:line="240" w:lineRule="auto"/>
        <w:rPr>
          <w:rFonts w:eastAsia="Cambria" w:cs="Calibri"/>
          <w:sz w:val="16"/>
          <w:szCs w:val="16"/>
        </w:rPr>
      </w:pPr>
      <w:r w:rsidRPr="00793FA3">
        <w:rPr>
          <w:rFonts w:eastAsia="Cambria" w:cs="Calibri"/>
          <w:sz w:val="16"/>
          <w:szCs w:val="16"/>
        </w:rPr>
        <w:t>They think that China will keep on accepting US primacy, so that China is, in effect, containing itself by forgoing any serious challenge to the US-led order. And that is why the Chinese themselves - who know they will not accept US primacy - insist that America is trying to contain them.</w:t>
      </w:r>
    </w:p>
    <w:p w:rsidR="009351A7" w:rsidRPr="00793FA3" w:rsidRDefault="009351A7" w:rsidP="009351A7">
      <w:pPr>
        <w:spacing w:after="0" w:line="240" w:lineRule="auto"/>
        <w:rPr>
          <w:rFonts w:eastAsia="Cambria" w:cs="Calibri"/>
          <w:b/>
          <w:iCs/>
          <w:sz w:val="16"/>
          <w:szCs w:val="16"/>
          <w:u w:val="single"/>
          <w:bdr w:val="single" w:sz="18" w:space="0" w:color="auto"/>
        </w:rPr>
      </w:pPr>
      <w:r w:rsidRPr="00793FA3">
        <w:rPr>
          <w:rFonts w:eastAsia="Cambria" w:cs="Calibri"/>
          <w:sz w:val="16"/>
          <w:szCs w:val="16"/>
        </w:rPr>
        <w:t>Of course it is not America's responsibility alone to resolve the basic incompatibility between American and Chinese visions of their future roles in Asia. Both countries share that responsibility equally. But America cannot fulfil its part of that responsibility unless and until it acknowledges that China does not share America's vision of Asia's future, and cannot be forced to accept it. And America has not acknowledged that yet.</w:t>
      </w:r>
    </w:p>
    <w:p w:rsidR="009351A7" w:rsidRPr="00793FA3" w:rsidRDefault="009351A7" w:rsidP="009351A7">
      <w:pPr>
        <w:spacing w:after="0" w:line="240" w:lineRule="auto"/>
        <w:rPr>
          <w:rFonts w:eastAsia="Cambria" w:cs="Calibri"/>
          <w:sz w:val="24"/>
          <w:szCs w:val="24"/>
        </w:rPr>
      </w:pPr>
    </w:p>
    <w:p w:rsidR="009351A7" w:rsidRPr="00793FA3" w:rsidRDefault="009351A7" w:rsidP="009351A7">
      <w:pPr>
        <w:keepNext/>
        <w:keepLines/>
        <w:spacing w:before="200" w:after="0" w:line="240" w:lineRule="auto"/>
        <w:outlineLvl w:val="3"/>
        <w:rPr>
          <w:rFonts w:eastAsia="MS Gothic" w:cs="Times New Roman"/>
          <w:b/>
          <w:bCs/>
          <w:iCs/>
        </w:rPr>
      </w:pPr>
      <w:r w:rsidRPr="00793FA3">
        <w:rPr>
          <w:rFonts w:eastAsia="MS Gothic" w:cs="Times New Roman"/>
          <w:b/>
          <w:bCs/>
          <w:iCs/>
        </w:rPr>
        <w:t xml:space="preserve">US/China competition for hegemony leads to conflicts </w:t>
      </w:r>
    </w:p>
    <w:p w:rsidR="009351A7" w:rsidRPr="00793FA3" w:rsidRDefault="009351A7" w:rsidP="009351A7">
      <w:pPr>
        <w:spacing w:after="0" w:line="240" w:lineRule="auto"/>
        <w:rPr>
          <w:rFonts w:eastAsia="Cambria" w:cs="Calibri"/>
          <w:sz w:val="24"/>
          <w:szCs w:val="24"/>
        </w:rPr>
      </w:pPr>
      <w:r w:rsidRPr="00793FA3">
        <w:rPr>
          <w:rFonts w:eastAsia="Cambria" w:cs="Calibri"/>
          <w:b/>
          <w:sz w:val="24"/>
          <w:szCs w:val="24"/>
        </w:rPr>
        <w:t xml:space="preserve">Layne Apr. 26, 2012 </w:t>
      </w:r>
      <w:r w:rsidRPr="00793FA3">
        <w:rPr>
          <w:rFonts w:eastAsia="Cambria" w:cs="Calibri"/>
          <w:sz w:val="24"/>
          <w:szCs w:val="24"/>
        </w:rPr>
        <w:t xml:space="preserve">- Christopher Layne, PhD is Robert M. Gates Chair in Intelligence and National Security at the George Bush School of Government and Public Service at Texas A&amp;M University. He is also a professor of international affairs at the Bush School of Government and Public Service at Texas A&amp;M University. (Christopher, “The End of </w:t>
      </w:r>
      <w:proofErr w:type="spellStart"/>
      <w:r w:rsidRPr="00793FA3">
        <w:rPr>
          <w:rFonts w:eastAsia="Cambria" w:cs="Calibri"/>
          <w:sz w:val="24"/>
          <w:szCs w:val="24"/>
        </w:rPr>
        <w:t>Pax</w:t>
      </w:r>
      <w:proofErr w:type="spellEnd"/>
      <w:r w:rsidRPr="00793FA3">
        <w:rPr>
          <w:rFonts w:eastAsia="Cambria" w:cs="Calibri"/>
          <w:sz w:val="24"/>
          <w:szCs w:val="24"/>
        </w:rPr>
        <w:t xml:space="preserve"> Americana: How Western Decline Became Inevitable” The Atlantic, http://www.theatlantic.com/international/archive/2012/04/the-end-of-pax-americana-how-western-decline-became-inevitable/256388/2/) </w:t>
      </w:r>
    </w:p>
    <w:p w:rsidR="009351A7" w:rsidRPr="00793FA3" w:rsidRDefault="009351A7" w:rsidP="009351A7">
      <w:pPr>
        <w:spacing w:after="0" w:line="240" w:lineRule="auto"/>
        <w:rPr>
          <w:rFonts w:eastAsia="Cambria" w:cs="Calibri"/>
          <w:sz w:val="24"/>
          <w:szCs w:val="24"/>
        </w:rPr>
      </w:pPr>
    </w:p>
    <w:p w:rsidR="009351A7" w:rsidRPr="00793FA3" w:rsidRDefault="009351A7" w:rsidP="009351A7">
      <w:pPr>
        <w:spacing w:after="0" w:line="240" w:lineRule="auto"/>
        <w:rPr>
          <w:rFonts w:eastAsia="Cambria" w:cs="Calibri"/>
        </w:rPr>
      </w:pPr>
      <w:r w:rsidRPr="00793FA3">
        <w:rPr>
          <w:rFonts w:eastAsia="Cambria" w:cs="Calibri"/>
        </w:rPr>
        <w:t xml:space="preserve">Certainly, the Chinese have not forgotten. Now </w:t>
      </w:r>
      <w:r w:rsidRPr="00793FA3">
        <w:rPr>
          <w:rFonts w:eastAsia="Cambria" w:cs="Calibri"/>
          <w:bCs/>
          <w:u w:val="single"/>
        </w:rPr>
        <w:t>Beijing aims to dominate its own East and Southeast Asian backyard</w:t>
      </w:r>
      <w:r w:rsidRPr="00793FA3">
        <w:rPr>
          <w:rFonts w:eastAsia="Cambria" w:cs="Calibri"/>
        </w:rPr>
        <w:t xml:space="preserve">, just as a rising America sought to dominate the Western Hemisphere a century and a half ago. </w:t>
      </w:r>
      <w:r w:rsidRPr="00793FA3">
        <w:rPr>
          <w:rFonts w:eastAsia="Cambria" w:cs="Calibri"/>
          <w:bCs/>
          <w:u w:val="single"/>
        </w:rPr>
        <w:t>The United States and China now are competing for supremacy</w:t>
      </w:r>
      <w:r w:rsidRPr="00793FA3">
        <w:rPr>
          <w:rFonts w:eastAsia="Cambria" w:cs="Calibri"/>
        </w:rPr>
        <w:t xml:space="preserve"> in East and Southeast Asia. Washington has been the incumbent hegemon there since World War II, and many in the American foreign-policy establishment view China's quest for regional hegemony as a threat that must be resisted. This contest for regional dominance is fueling escalating tensions and possibly could lead to war</w:t>
      </w:r>
      <w:r w:rsidRPr="00793FA3">
        <w:rPr>
          <w:rFonts w:eastAsia="Cambria" w:cs="Calibri"/>
          <w:bCs/>
          <w:u w:val="single"/>
        </w:rPr>
        <w:t>. In geopolitics, two great powers cannot simultaneously be hegemonic in the same region</w:t>
      </w:r>
      <w:r w:rsidRPr="00793FA3">
        <w:rPr>
          <w:rFonts w:eastAsia="Cambria" w:cs="Calibri"/>
        </w:rPr>
        <w:t xml:space="preserve">. Unless one of them abandons its aspirations, there is a high probability of hostilities. </w:t>
      </w:r>
      <w:r w:rsidRPr="00793FA3">
        <w:rPr>
          <w:rFonts w:eastAsia="Cambria" w:cs="Calibri"/>
          <w:b/>
          <w:iCs/>
          <w:u w:val="single"/>
          <w:bdr w:val="single" w:sz="18" w:space="0" w:color="auto"/>
        </w:rPr>
        <w:t>Flashpoints that could spark a Sino-American conflict</w:t>
      </w:r>
      <w:r w:rsidRPr="00793FA3">
        <w:rPr>
          <w:rFonts w:eastAsia="Cambria" w:cs="Calibri"/>
        </w:rPr>
        <w:t xml:space="preserve"> </w:t>
      </w:r>
      <w:r w:rsidRPr="00793FA3">
        <w:rPr>
          <w:rFonts w:eastAsia="Cambria" w:cs="Calibri"/>
          <w:bCs/>
          <w:u w:val="single"/>
        </w:rPr>
        <w:t>include the unstable Korean Peninsula; the disputed status of Taiwan; competition for control of oil and other natural resources</w:t>
      </w:r>
      <w:r w:rsidRPr="00793FA3">
        <w:rPr>
          <w:rFonts w:eastAsia="Cambria" w:cs="Calibri"/>
        </w:rPr>
        <w:t xml:space="preserve">; </w:t>
      </w:r>
      <w:r w:rsidRPr="00793FA3">
        <w:rPr>
          <w:rFonts w:eastAsia="Cambria" w:cs="Calibri"/>
          <w:bCs/>
          <w:u w:val="single"/>
        </w:rPr>
        <w:t>and the burgeoning naval rivalry</w:t>
      </w:r>
      <w:r w:rsidRPr="00793FA3">
        <w:rPr>
          <w:rFonts w:eastAsia="Cambria" w:cs="Calibri"/>
        </w:rPr>
        <w:t xml:space="preserve"> between the two powers.</w:t>
      </w:r>
    </w:p>
    <w:p w:rsidR="009351A7" w:rsidRPr="00793FA3" w:rsidRDefault="009351A7" w:rsidP="009351A7">
      <w:pPr>
        <w:spacing w:after="0" w:line="240" w:lineRule="auto"/>
        <w:rPr>
          <w:rFonts w:eastAsia="Cambria" w:cs="Calibri"/>
        </w:rPr>
      </w:pPr>
      <w:r w:rsidRPr="00793FA3">
        <w:rPr>
          <w:rFonts w:eastAsia="Cambria" w:cs="Calibri"/>
        </w:rPr>
        <w:t xml:space="preserve">These rising tensions were underscored by a recent Brookings study by Peking University's Wang </w:t>
      </w:r>
      <w:proofErr w:type="spellStart"/>
      <w:r w:rsidRPr="00793FA3">
        <w:rPr>
          <w:rFonts w:eastAsia="Cambria" w:cs="Calibri"/>
        </w:rPr>
        <w:t>Jisi</w:t>
      </w:r>
      <w:proofErr w:type="spellEnd"/>
      <w:r w:rsidRPr="00793FA3">
        <w:rPr>
          <w:rFonts w:eastAsia="Cambria" w:cs="Calibri"/>
        </w:rPr>
        <w:t xml:space="preserve"> and Kenneth </w:t>
      </w:r>
      <w:proofErr w:type="spellStart"/>
      <w:r w:rsidRPr="00793FA3">
        <w:rPr>
          <w:rFonts w:eastAsia="Cambria" w:cs="Calibri"/>
        </w:rPr>
        <w:t>Lieberthal</w:t>
      </w:r>
      <w:proofErr w:type="spellEnd"/>
      <w:r w:rsidRPr="00793FA3">
        <w:rPr>
          <w:rFonts w:eastAsia="Cambria" w:cs="Calibri"/>
        </w:rPr>
        <w:t xml:space="preserve">, national-security director for Asia during the Clinton administration, based on their conversations with high-level officials in the American and Chinese governments. Wang found that underneath the visage of "mutual cooperation" that both countries project, the Chinese believe they are likely to replace the United States as the world's leading power but Washington is working to prevent such a rise. Similarly, </w:t>
      </w:r>
      <w:proofErr w:type="spellStart"/>
      <w:r w:rsidRPr="00793FA3">
        <w:rPr>
          <w:rFonts w:eastAsia="Cambria" w:cs="Calibri"/>
        </w:rPr>
        <w:t>Lieberthal</w:t>
      </w:r>
      <w:proofErr w:type="spellEnd"/>
      <w:r w:rsidRPr="00793FA3">
        <w:rPr>
          <w:rFonts w:eastAsia="Cambria" w:cs="Calibri"/>
        </w:rPr>
        <w:t xml:space="preserve"> related that many American officials believe their Chinese counterparts see the U.S.-Chinese relationship in terms of a zero-sum game in the struggle for global hegemony.</w:t>
      </w:r>
    </w:p>
    <w:p w:rsidR="009351A7" w:rsidRPr="00793FA3" w:rsidRDefault="009351A7" w:rsidP="009351A7">
      <w:pPr>
        <w:spacing w:after="0" w:line="240" w:lineRule="auto"/>
        <w:rPr>
          <w:rFonts w:eastAsia="Cambria" w:cs="Calibri"/>
          <w:bCs/>
          <w:u w:val="single"/>
        </w:rPr>
      </w:pPr>
    </w:p>
    <w:p w:rsidR="009351A7" w:rsidRPr="00793FA3" w:rsidRDefault="009351A7" w:rsidP="009351A7">
      <w:pPr>
        <w:keepNext/>
        <w:keepLines/>
        <w:spacing w:before="200" w:after="0" w:line="240" w:lineRule="auto"/>
        <w:outlineLvl w:val="3"/>
        <w:rPr>
          <w:rFonts w:eastAsia="MS Gothic" w:cs="Times New Roman"/>
          <w:b/>
          <w:bCs/>
          <w:iCs/>
        </w:rPr>
      </w:pPr>
      <w:r w:rsidRPr="00793FA3">
        <w:rPr>
          <w:rFonts w:eastAsia="MS Gothic" w:cs="Times New Roman"/>
          <w:b/>
          <w:bCs/>
          <w:iCs/>
        </w:rPr>
        <w:t xml:space="preserve">US/China hegemony is a zero sum game – no room for cooperation </w:t>
      </w:r>
    </w:p>
    <w:p w:rsidR="009351A7" w:rsidRPr="00793FA3" w:rsidRDefault="009351A7" w:rsidP="009351A7">
      <w:pPr>
        <w:spacing w:after="0" w:line="240" w:lineRule="auto"/>
        <w:rPr>
          <w:rFonts w:eastAsia="Cambria" w:cs="Calibri"/>
          <w:sz w:val="24"/>
          <w:szCs w:val="24"/>
        </w:rPr>
      </w:pPr>
      <w:r w:rsidRPr="00793FA3">
        <w:rPr>
          <w:rFonts w:eastAsia="Cambria" w:cs="Calibri"/>
          <w:b/>
          <w:sz w:val="24"/>
          <w:szCs w:val="24"/>
        </w:rPr>
        <w:t xml:space="preserve">Layne Apr. 26, 2012 </w:t>
      </w:r>
      <w:r w:rsidRPr="00793FA3">
        <w:rPr>
          <w:rFonts w:eastAsia="Cambria" w:cs="Calibri"/>
          <w:sz w:val="24"/>
          <w:szCs w:val="24"/>
        </w:rPr>
        <w:t xml:space="preserve">- Christopher Layne, PhD is Robert M. Gates Chair in Intelligence and National Security at the George Bush School of Government and Public Service at Texas A&amp;M University. He is also a professor of international affairs at the Bush School of Government and Public Service at Texas A&amp;M University. (Christopher, “The End of </w:t>
      </w:r>
      <w:proofErr w:type="spellStart"/>
      <w:r w:rsidRPr="00793FA3">
        <w:rPr>
          <w:rFonts w:eastAsia="Cambria" w:cs="Calibri"/>
          <w:sz w:val="24"/>
          <w:szCs w:val="24"/>
        </w:rPr>
        <w:t>Pax</w:t>
      </w:r>
      <w:proofErr w:type="spellEnd"/>
      <w:r w:rsidRPr="00793FA3">
        <w:rPr>
          <w:rFonts w:eastAsia="Cambria" w:cs="Calibri"/>
          <w:sz w:val="24"/>
          <w:szCs w:val="24"/>
        </w:rPr>
        <w:t xml:space="preserve"> Americana: How Western Decline Became Inevitable” The Atlantic, http://www.theatlantic.com/international/archive/2012/04/the-end-of-pax-americana-how-western-decline-became-inevitable/256388/2/) </w:t>
      </w:r>
    </w:p>
    <w:p w:rsidR="009351A7" w:rsidRPr="00793FA3" w:rsidRDefault="009351A7" w:rsidP="009351A7">
      <w:pPr>
        <w:spacing w:after="0" w:line="240" w:lineRule="auto"/>
        <w:rPr>
          <w:rFonts w:eastAsia="Cambria" w:cs="Calibri"/>
          <w:sz w:val="24"/>
          <w:szCs w:val="24"/>
        </w:rPr>
      </w:pPr>
    </w:p>
    <w:p w:rsidR="009351A7" w:rsidRPr="00793FA3" w:rsidRDefault="009351A7" w:rsidP="009351A7">
      <w:pPr>
        <w:spacing w:after="0" w:line="240" w:lineRule="auto"/>
        <w:rPr>
          <w:rFonts w:eastAsia="Cambria" w:cs="Calibri"/>
        </w:rPr>
      </w:pPr>
      <w:r w:rsidRPr="00793FA3">
        <w:rPr>
          <w:rFonts w:eastAsia="Cambria" w:cs="Calibri"/>
        </w:rPr>
        <w:t>Certainly, the Chinese have not forgotten. Now Beijing aims to dominate its own East and Southeast Asian backyard, just as a rising America sought to dominate the Western Hemisphere a century and a half ago. The United States and China now are competing for supremacy in East and Southeast Asia. Washington has been the incumbent hegemon there since World War II, and many in the American foreign-policy establishment view China's quest for regional hegemony as a threat that must be resisted. This contest for regional dominance is fueling escalating tensions and possibly could lead to war. In geopolitics, two great powers cannot simultaneously be hegemonic in the same region. Unless one of them abandons its aspirations, there is a high probability of hostilities. Flashpoints that could spark a Sino-American conflict include the unstable Korean Peninsula; the disputed status of Taiwan; competition for control of oil and other natural resources; and the burgeoning naval rivalry between the two powers.</w:t>
      </w:r>
    </w:p>
    <w:p w:rsidR="009351A7" w:rsidRPr="00793FA3" w:rsidRDefault="009351A7" w:rsidP="009351A7">
      <w:pPr>
        <w:spacing w:after="0" w:line="240" w:lineRule="auto"/>
        <w:rPr>
          <w:rFonts w:eastAsia="Cambria" w:cs="Calibri"/>
          <w:b/>
          <w:iCs/>
          <w:u w:val="single"/>
          <w:bdr w:val="single" w:sz="18" w:space="0" w:color="auto"/>
        </w:rPr>
      </w:pPr>
      <w:r w:rsidRPr="00793FA3">
        <w:rPr>
          <w:rFonts w:eastAsia="Cambria" w:cs="Calibri"/>
        </w:rPr>
        <w:t xml:space="preserve">These </w:t>
      </w:r>
      <w:r w:rsidRPr="00793FA3">
        <w:rPr>
          <w:rFonts w:eastAsia="Cambria" w:cs="Calibri"/>
          <w:bCs/>
          <w:u w:val="single"/>
        </w:rPr>
        <w:t>rising tensions were underscored by a recent Brookings study</w:t>
      </w:r>
      <w:r w:rsidRPr="00793FA3">
        <w:rPr>
          <w:rFonts w:eastAsia="Cambria" w:cs="Calibri"/>
        </w:rPr>
        <w:t xml:space="preserve"> by Peking University's </w:t>
      </w:r>
      <w:r w:rsidRPr="00793FA3">
        <w:rPr>
          <w:rFonts w:eastAsia="Cambria" w:cs="Calibri"/>
          <w:bCs/>
          <w:u w:val="single"/>
        </w:rPr>
        <w:t xml:space="preserve">Wang </w:t>
      </w:r>
      <w:proofErr w:type="spellStart"/>
      <w:r w:rsidRPr="00793FA3">
        <w:rPr>
          <w:rFonts w:eastAsia="Cambria" w:cs="Calibri"/>
          <w:bCs/>
          <w:u w:val="single"/>
        </w:rPr>
        <w:t>Jisi</w:t>
      </w:r>
      <w:proofErr w:type="spellEnd"/>
      <w:r w:rsidRPr="00793FA3">
        <w:rPr>
          <w:rFonts w:eastAsia="Cambria" w:cs="Calibri"/>
          <w:bCs/>
          <w:u w:val="single"/>
        </w:rPr>
        <w:t xml:space="preserve"> and Kenneth </w:t>
      </w:r>
      <w:proofErr w:type="spellStart"/>
      <w:r w:rsidRPr="00793FA3">
        <w:rPr>
          <w:rFonts w:eastAsia="Cambria" w:cs="Calibri"/>
          <w:bCs/>
          <w:u w:val="single"/>
        </w:rPr>
        <w:t>Lieberthal</w:t>
      </w:r>
      <w:proofErr w:type="spellEnd"/>
      <w:r w:rsidRPr="00793FA3">
        <w:rPr>
          <w:rFonts w:eastAsia="Cambria" w:cs="Calibri"/>
        </w:rPr>
        <w:t xml:space="preserve">, national-security director for Asia during the Clinton administration, </w:t>
      </w:r>
      <w:r w:rsidRPr="00793FA3">
        <w:rPr>
          <w:rFonts w:eastAsia="Cambria" w:cs="Calibri"/>
          <w:bCs/>
          <w:u w:val="single"/>
        </w:rPr>
        <w:t>based on their conversations with high-level officials in the American and Chinese governments. Wang found that underneath the visage of "mutual cooperation</w:t>
      </w:r>
      <w:r w:rsidRPr="00793FA3">
        <w:rPr>
          <w:rFonts w:eastAsia="Cambria" w:cs="Calibri"/>
        </w:rPr>
        <w:t xml:space="preserve">" that </w:t>
      </w:r>
      <w:r w:rsidRPr="00793FA3">
        <w:rPr>
          <w:rFonts w:eastAsia="Cambria" w:cs="Calibri"/>
          <w:bCs/>
          <w:u w:val="single"/>
        </w:rPr>
        <w:t>both countries project</w:t>
      </w:r>
      <w:r w:rsidRPr="00793FA3">
        <w:rPr>
          <w:rFonts w:eastAsia="Cambria" w:cs="Calibri"/>
        </w:rPr>
        <w:t xml:space="preserve">, </w:t>
      </w:r>
      <w:r w:rsidRPr="00793FA3">
        <w:rPr>
          <w:rFonts w:eastAsia="Cambria" w:cs="Calibri"/>
          <w:bCs/>
          <w:u w:val="single"/>
        </w:rPr>
        <w:t>the Chinese believe they are likely to replace the United States as the world's leading power</w:t>
      </w:r>
      <w:r w:rsidRPr="00793FA3">
        <w:rPr>
          <w:rFonts w:eastAsia="Cambria" w:cs="Calibri"/>
        </w:rPr>
        <w:t xml:space="preserve"> but Washington is working to prevent such a rise. Similarly, </w:t>
      </w:r>
      <w:proofErr w:type="spellStart"/>
      <w:r w:rsidRPr="00793FA3">
        <w:rPr>
          <w:rFonts w:eastAsia="Cambria" w:cs="Calibri"/>
          <w:bCs/>
          <w:u w:val="single"/>
        </w:rPr>
        <w:t>Lieberthal</w:t>
      </w:r>
      <w:proofErr w:type="spellEnd"/>
      <w:r w:rsidRPr="00793FA3">
        <w:rPr>
          <w:rFonts w:eastAsia="Cambria" w:cs="Calibri"/>
        </w:rPr>
        <w:t xml:space="preserve"> </w:t>
      </w:r>
      <w:r w:rsidRPr="00793FA3">
        <w:rPr>
          <w:rFonts w:eastAsia="Cambria" w:cs="Calibri"/>
          <w:bCs/>
          <w:u w:val="single"/>
        </w:rPr>
        <w:t xml:space="preserve">related that many American </w:t>
      </w:r>
      <w:r w:rsidRPr="00793FA3">
        <w:rPr>
          <w:rFonts w:eastAsia="Cambria" w:cs="Calibri"/>
          <w:b/>
          <w:iCs/>
          <w:u w:val="single"/>
          <w:bdr w:val="single" w:sz="18" w:space="0" w:color="auto"/>
        </w:rPr>
        <w:t>officials believe</w:t>
      </w:r>
      <w:r w:rsidRPr="00793FA3">
        <w:rPr>
          <w:rFonts w:eastAsia="Cambria" w:cs="Calibri"/>
        </w:rPr>
        <w:t xml:space="preserve"> their Chinese counterparts see </w:t>
      </w:r>
      <w:r w:rsidRPr="00793FA3">
        <w:rPr>
          <w:rFonts w:eastAsia="Cambria" w:cs="Calibri"/>
          <w:b/>
          <w:iCs/>
          <w:u w:val="single"/>
          <w:bdr w:val="single" w:sz="18" w:space="0" w:color="auto"/>
        </w:rPr>
        <w:t>the U.S.-Chinese relationship in terms of a zero-sum game in the struggle for global hegemony.</w:t>
      </w:r>
    </w:p>
    <w:p w:rsidR="009351A7" w:rsidRPr="00793FA3" w:rsidRDefault="009351A7" w:rsidP="009351A7">
      <w:pPr>
        <w:spacing w:after="0" w:line="240" w:lineRule="auto"/>
        <w:rPr>
          <w:rFonts w:eastAsia="Cambria" w:cs="Calibri"/>
        </w:rPr>
      </w:pPr>
    </w:p>
    <w:p w:rsidR="009351A7" w:rsidRPr="00793FA3" w:rsidRDefault="009351A7" w:rsidP="009351A7"/>
    <w:p w:rsidR="0056111F" w:rsidRDefault="0056111F" w:rsidP="0056111F">
      <w:pPr>
        <w:pStyle w:val="Heading2"/>
      </w:pPr>
      <w:r>
        <w:t>Defense</w:t>
      </w:r>
    </w:p>
    <w:p w:rsidR="0056111F" w:rsidRDefault="0056111F" w:rsidP="0056111F">
      <w:pPr>
        <w:pStyle w:val="Heading3"/>
      </w:pPr>
      <w:r>
        <w:t>Doesn’t Solve War</w:t>
      </w:r>
    </w:p>
    <w:p w:rsidR="0056111F" w:rsidRDefault="0056111F" w:rsidP="0056111F">
      <w:pPr>
        <w:pStyle w:val="Heading4"/>
      </w:pPr>
      <w:proofErr w:type="spellStart"/>
      <w:r>
        <w:t>Heg</w:t>
      </w:r>
      <w:proofErr w:type="spellEnd"/>
      <w:r>
        <w:t xml:space="preserve"> doesn’t solve war – the international community is resilient and disruptions are temporary</w:t>
      </w:r>
    </w:p>
    <w:p w:rsidR="0056111F" w:rsidRDefault="0056111F" w:rsidP="0056111F">
      <w:r>
        <w:rPr>
          <w:b/>
        </w:rPr>
        <w:t>Preble Aug 3, 2010</w:t>
      </w:r>
      <w:r>
        <w:t xml:space="preserve"> - C</w:t>
      </w:r>
      <w:r w:rsidRPr="00611096">
        <w:t xml:space="preserve">hristopher A. Preble is the vice president for defense and foreign policy studies at the Cato Institute. </w:t>
      </w:r>
      <w:r>
        <w:t xml:space="preserve">He holds a </w:t>
      </w:r>
      <w:proofErr w:type="spellStart"/>
      <w:r>
        <w:t>Ph.D</w:t>
      </w:r>
      <w:proofErr w:type="spellEnd"/>
      <w:r>
        <w:t xml:space="preserve"> in History from Temple University (Christopher A., “U.S. Military Power: Preeminence for What Purpose?” The Cato Institute, </w:t>
      </w:r>
      <w:r w:rsidRPr="00611096">
        <w:t>http://www.cato.org/blog/us-military-power-preeminence-what-purpose</w:t>
      </w:r>
      <w:r>
        <w:t>)</w:t>
      </w:r>
    </w:p>
    <w:p w:rsidR="0056111F" w:rsidRDefault="0056111F" w:rsidP="0056111F"/>
    <w:p w:rsidR="0056111F" w:rsidRPr="00611096" w:rsidRDefault="0056111F" w:rsidP="0056111F">
      <w:pPr>
        <w:rPr>
          <w:sz w:val="16"/>
        </w:rPr>
      </w:pPr>
      <w:r w:rsidRPr="00611096">
        <w:rPr>
          <w:sz w:val="16"/>
        </w:rPr>
        <w:t>Over at National Journal’s National Security Experts blog, this week’s question focuses on the recently released Hadley-Perry “alternative QDR.”</w:t>
      </w:r>
    </w:p>
    <w:p w:rsidR="0056111F" w:rsidRPr="00611096" w:rsidRDefault="0056111F" w:rsidP="0056111F">
      <w:pPr>
        <w:rPr>
          <w:sz w:val="16"/>
        </w:rPr>
      </w:pPr>
      <w:r w:rsidRPr="00611096">
        <w:rPr>
          <w:sz w:val="16"/>
        </w:rPr>
        <w:t xml:space="preserve">Sydney J. </w:t>
      </w:r>
      <w:proofErr w:type="spellStart"/>
      <w:r w:rsidRPr="00611096">
        <w:rPr>
          <w:sz w:val="16"/>
        </w:rPr>
        <w:t>Freedberg</w:t>
      </w:r>
      <w:proofErr w:type="spellEnd"/>
      <w:r w:rsidRPr="00611096">
        <w:rPr>
          <w:sz w:val="16"/>
        </w:rPr>
        <w:t xml:space="preserve"> Jr. of NationalJournal.com asks:</w:t>
      </w:r>
    </w:p>
    <w:p w:rsidR="0056111F" w:rsidRPr="00611096" w:rsidRDefault="0056111F" w:rsidP="0056111F">
      <w:pPr>
        <w:rPr>
          <w:sz w:val="16"/>
        </w:rPr>
      </w:pPr>
      <w:r w:rsidRPr="00611096">
        <w:rPr>
          <w:sz w:val="16"/>
        </w:rPr>
        <w:t>The U.S. military is already unaffordable – and yet it needs to be larger to sustain America’s global leadership, especially in the face of a rising China. That’s the bottom line from a congressionally chartered bipartisan panel, co-chaired by Stephen Hadley, George W. Bush’s national security adviser, and William Perry, Bill Clinton’s Defense secretary. The report, released July 29, is the independent panel’s assessment of and commentary on the Pentagon’s own Quadrennial Defense Review, released earlier this year.</w:t>
      </w:r>
    </w:p>
    <w:p w:rsidR="0056111F" w:rsidRPr="00611096" w:rsidRDefault="0056111F" w:rsidP="0056111F">
      <w:pPr>
        <w:rPr>
          <w:sz w:val="16"/>
        </w:rPr>
      </w:pPr>
      <w:r w:rsidRPr="00611096">
        <w:rPr>
          <w:sz w:val="16"/>
        </w:rPr>
        <w:t>Frequent expert blog contributor Gordon Adams, among others, has already blasted the Hadley-Perry report for making the underlying assumption that the U.S. can and should continue to invest heavily in being a “global policeman.” Is Adams right that the Hadley-Perry report calls for an unaffordable answer to the wrong question? Or are the report’s authors correct when they argue that the U.S. must be the leading guarantor of global security? And if the U.S. must lead, has the Hadley-Perry panel laid out the right path to doing so?</w:t>
      </w:r>
    </w:p>
    <w:p w:rsidR="0056111F" w:rsidRPr="00611096" w:rsidRDefault="0056111F" w:rsidP="0056111F">
      <w:pPr>
        <w:rPr>
          <w:sz w:val="16"/>
        </w:rPr>
      </w:pPr>
      <w:r w:rsidRPr="00611096">
        <w:rPr>
          <w:sz w:val="16"/>
        </w:rPr>
        <w:t>My response:</w:t>
      </w:r>
    </w:p>
    <w:p w:rsidR="0056111F" w:rsidRPr="00611096" w:rsidRDefault="0056111F" w:rsidP="0056111F">
      <w:pPr>
        <w:rPr>
          <w:sz w:val="16"/>
        </w:rPr>
      </w:pPr>
      <w:r w:rsidRPr="00611096">
        <w:rPr>
          <w:sz w:val="16"/>
        </w:rPr>
        <w:t xml:space="preserve">Dan </w:t>
      </w:r>
      <w:proofErr w:type="spellStart"/>
      <w:r w:rsidRPr="00611096">
        <w:rPr>
          <w:sz w:val="16"/>
        </w:rPr>
        <w:t>Goure</w:t>
      </w:r>
      <w:proofErr w:type="spellEnd"/>
      <w:r w:rsidRPr="00611096">
        <w:rPr>
          <w:sz w:val="16"/>
        </w:rPr>
        <w:t xml:space="preserve"> says that U.S. military</w:t>
      </w:r>
      <w:r w:rsidRPr="00611096">
        <w:rPr>
          <w:rStyle w:val="StyleUnderline"/>
        </w:rPr>
        <w:t xml:space="preserve"> </w:t>
      </w:r>
      <w:r w:rsidRPr="00611096">
        <w:rPr>
          <w:sz w:val="16"/>
        </w:rPr>
        <w:t>preeminence is not unaffordable. That is probably correct. Even though we spend in excess of $800 billion annually on national security (including the cost of the wars in Iraq and Afghanistan, and the Departments of Homeland Security and Veterans Affairs) we could choose to spend as much, or more, for a while longer. We could choose to shift money out of other government programs; we could raise taxes; or we could continue to finance the whole thing on debt, and stick our children and grandchildren with the bill.</w:t>
      </w:r>
    </w:p>
    <w:p w:rsidR="0056111F" w:rsidRPr="00611096" w:rsidRDefault="0056111F" w:rsidP="0056111F">
      <w:pPr>
        <w:rPr>
          <w:sz w:val="16"/>
        </w:rPr>
      </w:pPr>
      <w:r w:rsidRPr="00611096">
        <w:rPr>
          <w:sz w:val="16"/>
        </w:rPr>
        <w:t>But what is the point? Why do Americans spend so much more on our military than does any other country, or any other combination of countries?</w:t>
      </w:r>
    </w:p>
    <w:p w:rsidR="0056111F" w:rsidRPr="00611096" w:rsidRDefault="0056111F" w:rsidP="0056111F">
      <w:pPr>
        <w:rPr>
          <w:sz w:val="16"/>
        </w:rPr>
      </w:pPr>
      <w:proofErr w:type="spellStart"/>
      <w:r w:rsidRPr="00611096">
        <w:rPr>
          <w:sz w:val="16"/>
        </w:rPr>
        <w:t>Goure</w:t>
      </w:r>
      <w:proofErr w:type="spellEnd"/>
      <w:r w:rsidRPr="00611096">
        <w:rPr>
          <w:sz w:val="16"/>
        </w:rPr>
        <w:t xml:space="preserve"> and the Hadley-Perry commissioners who produced the alternate QDR argue that the purpose of American military power is to provide global public goods, to defend other countries so that they don’t have to defend themselves, and otherwise shape the international order to suit our ends. In other words, the same justifications offered for American military dominance since the end of the Cold War.</w:t>
      </w:r>
    </w:p>
    <w:p w:rsidR="0056111F" w:rsidRPr="00611096" w:rsidRDefault="0056111F" w:rsidP="0056111F">
      <w:pPr>
        <w:rPr>
          <w:sz w:val="16"/>
        </w:rPr>
      </w:pPr>
      <w:r w:rsidRPr="00611096">
        <w:rPr>
          <w:sz w:val="16"/>
        </w:rPr>
        <w:t xml:space="preserve">Most in Washington still embraces the notion that America is, and forever will be, the world’s indispensable nation. Some </w:t>
      </w:r>
      <w:r w:rsidRPr="00611096">
        <w:rPr>
          <w:rStyle w:val="StyleUnderline"/>
        </w:rPr>
        <w:t>scholars</w:t>
      </w:r>
      <w:r w:rsidRPr="00611096">
        <w:rPr>
          <w:sz w:val="16"/>
        </w:rPr>
        <w:t xml:space="preserve">, however, </w:t>
      </w:r>
      <w:r w:rsidRPr="00611096">
        <w:rPr>
          <w:rStyle w:val="StyleUnderline"/>
        </w:rPr>
        <w:t>questioned the logic of hegemonic stability theory</w:t>
      </w:r>
      <w:r w:rsidRPr="00611096">
        <w:rPr>
          <w:sz w:val="16"/>
        </w:rPr>
        <w:t xml:space="preserve"> from the very beginning. </w:t>
      </w:r>
      <w:r w:rsidRPr="00611096">
        <w:rPr>
          <w:rStyle w:val="StyleUnderline"/>
        </w:rPr>
        <w:t>A number continue to do so</w:t>
      </w:r>
      <w:r w:rsidRPr="00611096">
        <w:rPr>
          <w:sz w:val="16"/>
        </w:rPr>
        <w:t xml:space="preserve"> today. They advance arguments diametrically at odds with the </w:t>
      </w:r>
      <w:proofErr w:type="spellStart"/>
      <w:r w:rsidRPr="00611096">
        <w:rPr>
          <w:sz w:val="16"/>
        </w:rPr>
        <w:t>primacist</w:t>
      </w:r>
      <w:proofErr w:type="spellEnd"/>
      <w:r w:rsidRPr="00611096">
        <w:rPr>
          <w:sz w:val="16"/>
        </w:rPr>
        <w:t xml:space="preserve"> consensus. </w:t>
      </w:r>
      <w:r w:rsidRPr="00611096">
        <w:rPr>
          <w:rStyle w:val="StyleUnderline"/>
        </w:rPr>
        <w:t>Trade routes need not be policed by a single dominant power</w:t>
      </w:r>
      <w:r w:rsidRPr="00611096">
        <w:rPr>
          <w:sz w:val="16"/>
        </w:rPr>
        <w:t xml:space="preserve">; </w:t>
      </w:r>
      <w:r w:rsidRPr="00611096">
        <w:rPr>
          <w:rStyle w:val="StyleUnderline"/>
        </w:rPr>
        <w:t>the international economy is complex and resilient</w:t>
      </w:r>
      <w:r w:rsidRPr="00611096">
        <w:rPr>
          <w:sz w:val="16"/>
        </w:rPr>
        <w:t xml:space="preserve">. Supply </w:t>
      </w:r>
      <w:r w:rsidRPr="00611096">
        <w:rPr>
          <w:rStyle w:val="StyleUnderline"/>
        </w:rPr>
        <w:t>disruptions are likely to be temporary</w:t>
      </w:r>
      <w:r w:rsidRPr="00611096">
        <w:rPr>
          <w:sz w:val="16"/>
        </w:rPr>
        <w:t xml:space="preserve">, </w:t>
      </w:r>
      <w:r w:rsidRPr="00611096">
        <w:rPr>
          <w:rStyle w:val="StyleUnderline"/>
        </w:rPr>
        <w:t>and the costs of mitigating their effects should be borne by those who stand to lose – or gain – the most</w:t>
      </w:r>
      <w:r w:rsidRPr="00611096">
        <w:rPr>
          <w:sz w:val="16"/>
        </w:rPr>
        <w:t xml:space="preserve">. </w:t>
      </w:r>
      <w:r w:rsidRPr="00611096">
        <w:rPr>
          <w:rStyle w:val="StyleUnderline"/>
        </w:rPr>
        <w:t>Islamic extremists</w:t>
      </w:r>
      <w:r w:rsidRPr="00611096">
        <w:rPr>
          <w:sz w:val="16"/>
        </w:rPr>
        <w:t xml:space="preserve"> </w:t>
      </w:r>
      <w:r w:rsidRPr="00611096">
        <w:rPr>
          <w:rStyle w:val="StyleUnderline"/>
        </w:rPr>
        <w:t>are</w:t>
      </w:r>
      <w:r w:rsidRPr="00611096">
        <w:rPr>
          <w:sz w:val="16"/>
        </w:rPr>
        <w:t xml:space="preserve"> scary, but </w:t>
      </w:r>
      <w:r w:rsidRPr="00611096">
        <w:rPr>
          <w:rStyle w:val="StyleUnderline"/>
        </w:rPr>
        <w:t>hardly</w:t>
      </w:r>
      <w:r w:rsidRPr="00611096">
        <w:rPr>
          <w:sz w:val="16"/>
        </w:rPr>
        <w:t xml:space="preserve"> </w:t>
      </w:r>
      <w:r w:rsidRPr="00611096">
        <w:rPr>
          <w:rStyle w:val="StyleUnderline"/>
        </w:rPr>
        <w:t>comparable to the threat posed by</w:t>
      </w:r>
      <w:r w:rsidRPr="00611096">
        <w:rPr>
          <w:sz w:val="16"/>
        </w:rPr>
        <w:t xml:space="preserve"> a globe-straddling Soviet Union armed with thousands of </w:t>
      </w:r>
      <w:r w:rsidRPr="00611096">
        <w:rPr>
          <w:rStyle w:val="StyleUnderline"/>
        </w:rPr>
        <w:t>nuclear weapons</w:t>
      </w:r>
      <w:r w:rsidRPr="00611096">
        <w:rPr>
          <w:sz w:val="16"/>
        </w:rPr>
        <w:t>. It is frankly absurd that we spend more today to fight Osama bin Laden and his tiny band of murderous thugs than we spent to face down Joseph Stalin and Chairman Mao. Many factors have contributed to the dramatic decline in the number of wars between nation-states; it</w:t>
      </w:r>
      <w:r w:rsidRPr="00611096">
        <w:rPr>
          <w:rStyle w:val="StyleUnderline"/>
        </w:rPr>
        <w:t xml:space="preserve"> </w:t>
      </w:r>
      <w:r w:rsidRPr="003F04EF">
        <w:rPr>
          <w:rStyle w:val="Emphasis"/>
        </w:rPr>
        <w:t>is unrealistic to expect that a new spasm of global conflict would erupt if the United States were to</w:t>
      </w:r>
      <w:r w:rsidRPr="00611096">
        <w:rPr>
          <w:sz w:val="16"/>
        </w:rPr>
        <w:t xml:space="preserve"> modestly </w:t>
      </w:r>
      <w:r w:rsidRPr="003F04EF">
        <w:rPr>
          <w:rStyle w:val="Emphasis"/>
        </w:rPr>
        <w:t>refocus its efforts</w:t>
      </w:r>
      <w:r w:rsidRPr="00611096">
        <w:rPr>
          <w:sz w:val="16"/>
        </w:rPr>
        <w:t xml:space="preserve">, </w:t>
      </w:r>
      <w:r w:rsidRPr="00611096">
        <w:rPr>
          <w:rStyle w:val="StyleUnderline"/>
        </w:rPr>
        <w:t>draw down its military power,</w:t>
      </w:r>
      <w:r w:rsidRPr="00611096">
        <w:rPr>
          <w:sz w:val="16"/>
        </w:rPr>
        <w:t xml:space="preserve"> </w:t>
      </w:r>
      <w:r w:rsidRPr="00611096">
        <w:rPr>
          <w:rStyle w:val="StyleUnderline"/>
        </w:rPr>
        <w:t>and call on other countries to play a larger role in their own defense</w:t>
      </w:r>
      <w:r w:rsidRPr="00611096">
        <w:rPr>
          <w:sz w:val="16"/>
        </w:rPr>
        <w:t>, and in the security of their respective regions.</w:t>
      </w:r>
    </w:p>
    <w:p w:rsidR="0056111F" w:rsidRPr="00611096" w:rsidRDefault="0056111F" w:rsidP="0056111F">
      <w:pPr>
        <w:rPr>
          <w:sz w:val="16"/>
        </w:rPr>
      </w:pPr>
      <w:r w:rsidRPr="00611096">
        <w:rPr>
          <w:sz w:val="16"/>
        </w:rPr>
        <w:t xml:space="preserve">But while there are credible alternatives to the United States serving in its current dual role as world policeman / armed social worker, the foreign policy establishment in Washington has no interest in exploring them. The people here have grown accustomed to living at the center of the earth, and indeed, of the universe. </w:t>
      </w:r>
      <w:proofErr w:type="gramStart"/>
      <w:r w:rsidRPr="00611096">
        <w:rPr>
          <w:sz w:val="16"/>
        </w:rPr>
        <w:t xml:space="preserve">The tangible benefits of all this military spending flow disproportionately to this tiny corner of the United States while the </w:t>
      </w:r>
      <w:proofErr w:type="spellStart"/>
      <w:r w:rsidRPr="00611096">
        <w:rPr>
          <w:sz w:val="16"/>
        </w:rPr>
        <w:t>schlubs</w:t>
      </w:r>
      <w:proofErr w:type="spellEnd"/>
      <w:r w:rsidRPr="00611096">
        <w:rPr>
          <w:sz w:val="16"/>
        </w:rPr>
        <w:t xml:space="preserve"> in fly-over country pick up the tab.</w:t>
      </w:r>
      <w:proofErr w:type="gramEnd"/>
    </w:p>
    <w:p w:rsidR="0056111F" w:rsidRDefault="0056111F" w:rsidP="0056111F">
      <w:pPr>
        <w:rPr>
          <w:sz w:val="16"/>
        </w:rPr>
      </w:pPr>
      <w:r w:rsidRPr="00611096">
        <w:rPr>
          <w:sz w:val="16"/>
        </w:rPr>
        <w:t>In short, we shouldn’t have expected that a group of Washington insiders would seek to overturn the judgments of another group of Washington insiders. A genuinely independent assessment of U.S. military spending, and of the strategy the military is designed to implement, must come from other quarters.</w:t>
      </w:r>
    </w:p>
    <w:p w:rsidR="0056111F" w:rsidRPr="0025670E" w:rsidRDefault="0056111F" w:rsidP="0056111F">
      <w:pPr>
        <w:pStyle w:val="Heading4"/>
      </w:pPr>
      <w:proofErr w:type="spellStart"/>
      <w:r>
        <w:t>Heg</w:t>
      </w:r>
      <w:proofErr w:type="spellEnd"/>
      <w:r>
        <w:t xml:space="preserve"> doesn’t prevent war – wars in Kosovo, Iraq, Afghanistan and Kuwait prove</w:t>
      </w:r>
    </w:p>
    <w:p w:rsidR="0056111F" w:rsidRDefault="0056111F" w:rsidP="0056111F">
      <w:r w:rsidRPr="009E51BB">
        <w:rPr>
          <w:b/>
        </w:rPr>
        <w:t>Monteiro 11</w:t>
      </w:r>
      <w:r>
        <w:rPr>
          <w:b/>
        </w:rPr>
        <w:t xml:space="preserve"> - </w:t>
      </w:r>
      <w:proofErr w:type="spellStart"/>
      <w:r>
        <w:t>Nuno</w:t>
      </w:r>
      <w:proofErr w:type="spellEnd"/>
      <w:r>
        <w:t xml:space="preserve"> P. Monteiro </w:t>
      </w:r>
      <w:r w:rsidRPr="009E51BB">
        <w:t>is Assistant Professor of Polit</w:t>
      </w:r>
      <w:r>
        <w:t xml:space="preserve">ical Science at Yale </w:t>
      </w:r>
      <w:proofErr w:type="gramStart"/>
      <w:r>
        <w:t>University</w:t>
      </w:r>
      <w:r w:rsidRPr="009E51BB">
        <w:t xml:space="preserve"> </w:t>
      </w:r>
      <w:r>
        <w:t xml:space="preserve"> (</w:t>
      </w:r>
      <w:proofErr w:type="spellStart"/>
      <w:proofErr w:type="gramEnd"/>
      <w:r w:rsidRPr="009E51BB">
        <w:t>Nuno</w:t>
      </w:r>
      <w:proofErr w:type="spellEnd"/>
      <w:r w:rsidRPr="009E51BB">
        <w:t xml:space="preserve"> P. Monteiro</w:t>
      </w:r>
      <w:r>
        <w:t>,</w:t>
      </w:r>
      <w:r w:rsidRPr="009E51BB">
        <w:t xml:space="preserve"> “Unrest Assured Wh</w:t>
      </w:r>
      <w:r>
        <w:t xml:space="preserve">y </w:t>
      </w:r>
      <w:proofErr w:type="spellStart"/>
      <w:r>
        <w:t>Unipolarity</w:t>
      </w:r>
      <w:proofErr w:type="spellEnd"/>
      <w:r>
        <w:t xml:space="preserve"> Is Not Peaceful”, </w:t>
      </w:r>
      <w:r w:rsidRPr="009E51BB">
        <w:t>http://www.mitpressjournals.or</w:t>
      </w:r>
      <w:r>
        <w:t xml:space="preserve">g/doi/pdf/10.1162/ISEC_a_00064) </w:t>
      </w:r>
    </w:p>
    <w:p w:rsidR="0056111F" w:rsidRDefault="0056111F" w:rsidP="0056111F"/>
    <w:p w:rsidR="0056111F" w:rsidRPr="00756615" w:rsidRDefault="0056111F" w:rsidP="0056111F">
      <w:pPr>
        <w:rPr>
          <w:sz w:val="16"/>
        </w:rPr>
      </w:pPr>
      <w:r w:rsidRPr="000A1FE6">
        <w:rPr>
          <w:sz w:val="16"/>
        </w:rPr>
        <w:t xml:space="preserve">In contrast, the question of unipolar peacefulness has received virtually no attention. Although </w:t>
      </w:r>
      <w:r w:rsidRPr="000A1FE6">
        <w:rPr>
          <w:rStyle w:val="StyleUnderline"/>
        </w:rPr>
        <w:t>the past decade has witnessed a resurgence of security studies, with much scholarship</w:t>
      </w:r>
      <w:r w:rsidRPr="000A1FE6">
        <w:rPr>
          <w:sz w:val="16"/>
        </w:rPr>
        <w:t xml:space="preserve"> </w:t>
      </w:r>
      <w:r w:rsidRPr="000A1FE6">
        <w:rPr>
          <w:rStyle w:val="StyleUnderline"/>
        </w:rPr>
        <w:t xml:space="preserve">on such conflict-generating issues </w:t>
      </w:r>
      <w:r w:rsidRPr="000A1FE6">
        <w:rPr>
          <w:sz w:val="16"/>
        </w:rPr>
        <w:t xml:space="preserve">as terrorism, preventive war, military occupation, insurgency, and nuclear proliferation, </w:t>
      </w:r>
      <w:r w:rsidRPr="000A1FE6">
        <w:rPr>
          <w:rStyle w:val="StyleUnderline"/>
        </w:rPr>
        <w:t xml:space="preserve">no one has systematically connected any of them to </w:t>
      </w:r>
      <w:proofErr w:type="spellStart"/>
      <w:r w:rsidRPr="000A1FE6">
        <w:rPr>
          <w:rStyle w:val="StyleUnderline"/>
        </w:rPr>
        <w:t>unipolarity</w:t>
      </w:r>
      <w:proofErr w:type="spellEnd"/>
      <w:r w:rsidRPr="000A1FE6">
        <w:rPr>
          <w:sz w:val="16"/>
        </w:rPr>
        <w:t xml:space="preserve">. This silence is unjustified. </w:t>
      </w:r>
      <w:r w:rsidRPr="000A1FE6">
        <w:rPr>
          <w:rStyle w:val="StyleUnderline"/>
        </w:rPr>
        <w:t>The</w:t>
      </w:r>
      <w:r w:rsidRPr="000A1FE6">
        <w:rPr>
          <w:sz w:val="16"/>
        </w:rPr>
        <w:t xml:space="preserve"> first two </w:t>
      </w:r>
      <w:r w:rsidRPr="000A1FE6">
        <w:rPr>
          <w:rStyle w:val="Emphasis"/>
        </w:rPr>
        <w:t>decades of the unipolar era have been anything but peaceful</w:t>
      </w:r>
      <w:r w:rsidRPr="000A1FE6">
        <w:rPr>
          <w:sz w:val="16"/>
        </w:rPr>
        <w:t xml:space="preserve">. </w:t>
      </w:r>
      <w:r w:rsidRPr="000A1FE6">
        <w:rPr>
          <w:rStyle w:val="StyleUnderline"/>
        </w:rPr>
        <w:t>U.S. forces have been deployed in four interstate wars:</w:t>
      </w:r>
      <w:r w:rsidRPr="000A1FE6">
        <w:rPr>
          <w:sz w:val="16"/>
        </w:rPr>
        <w:t xml:space="preserve"> </w:t>
      </w:r>
      <w:r w:rsidRPr="000A1FE6">
        <w:rPr>
          <w:rStyle w:val="StyleUnderline"/>
        </w:rPr>
        <w:t>Kuwait</w:t>
      </w:r>
      <w:r w:rsidRPr="000A1FE6">
        <w:rPr>
          <w:sz w:val="16"/>
        </w:rPr>
        <w:t xml:space="preserve"> in 1991, </w:t>
      </w:r>
      <w:r w:rsidRPr="000A1FE6">
        <w:rPr>
          <w:rStyle w:val="StyleUnderline"/>
        </w:rPr>
        <w:t>Kosovo</w:t>
      </w:r>
      <w:r w:rsidRPr="000A1FE6">
        <w:rPr>
          <w:sz w:val="16"/>
        </w:rPr>
        <w:t xml:space="preserve"> in 1999, </w:t>
      </w:r>
      <w:r w:rsidRPr="000A1FE6">
        <w:rPr>
          <w:rStyle w:val="StyleUnderline"/>
        </w:rPr>
        <w:t>Afghanistan</w:t>
      </w:r>
      <w:r w:rsidRPr="000A1FE6">
        <w:rPr>
          <w:sz w:val="16"/>
        </w:rPr>
        <w:t xml:space="preserve"> from 2001 to the present, </w:t>
      </w:r>
      <w:r w:rsidRPr="000A1FE6">
        <w:rPr>
          <w:rStyle w:val="StyleUnderline"/>
        </w:rPr>
        <w:t>and Iraq</w:t>
      </w:r>
      <w:r w:rsidRPr="000A1FE6">
        <w:rPr>
          <w:sz w:val="16"/>
        </w:rPr>
        <w:t xml:space="preserve"> between 2003 and 2010.22 In all, the United States has been at war for thirteen of the twenty-two years since the end of the Cold War.23 Put another way, </w:t>
      </w:r>
      <w:r w:rsidRPr="000A1FE6">
        <w:rPr>
          <w:rStyle w:val="StyleUnderline"/>
        </w:rPr>
        <w:t xml:space="preserve">the first two decades of </w:t>
      </w:r>
      <w:proofErr w:type="spellStart"/>
      <w:r w:rsidRPr="000A1FE6">
        <w:rPr>
          <w:rStyle w:val="StyleUnderline"/>
        </w:rPr>
        <w:t>unipolarity</w:t>
      </w:r>
      <w:proofErr w:type="spellEnd"/>
      <w:r w:rsidRPr="000A1FE6">
        <w:rPr>
          <w:sz w:val="16"/>
        </w:rPr>
        <w:t xml:space="preserve">, which </w:t>
      </w:r>
      <w:r w:rsidRPr="000A1FE6">
        <w:rPr>
          <w:rStyle w:val="StyleUnderline"/>
        </w:rPr>
        <w:t>make up less than 10 percent of U.S. history, account for more than 25 percent of the nation’s total time at war</w:t>
      </w:r>
      <w:r w:rsidRPr="000A1FE6">
        <w:rPr>
          <w:sz w:val="16"/>
        </w:rPr>
        <w:t xml:space="preserve">.24 And </w:t>
      </w:r>
      <w:r w:rsidRPr="000A1FE6">
        <w:rPr>
          <w:rStyle w:val="StyleUnderline"/>
        </w:rPr>
        <w:t xml:space="preserve">yet, the theoretical consensus continues to be that </w:t>
      </w:r>
      <w:proofErr w:type="spellStart"/>
      <w:r w:rsidRPr="000A1FE6">
        <w:rPr>
          <w:rStyle w:val="StyleUnderline"/>
        </w:rPr>
        <w:t>unipolarity</w:t>
      </w:r>
      <w:proofErr w:type="spellEnd"/>
      <w:r w:rsidRPr="000A1FE6">
        <w:rPr>
          <w:rStyle w:val="StyleUnderline"/>
        </w:rPr>
        <w:t xml:space="preserve"> encourages peace</w:t>
      </w:r>
      <w:r w:rsidRPr="000A1FE6">
        <w:rPr>
          <w:sz w:val="16"/>
        </w:rPr>
        <w:t xml:space="preserve">. </w:t>
      </w:r>
      <w:r w:rsidRPr="000A1FE6">
        <w:rPr>
          <w:rStyle w:val="StyleUnderline"/>
        </w:rPr>
        <w:t>Why</w:t>
      </w:r>
      <w:r w:rsidRPr="000A1FE6">
        <w:rPr>
          <w:sz w:val="16"/>
        </w:rPr>
        <w:t xml:space="preserve">? </w:t>
      </w:r>
      <w:r w:rsidRPr="000A1FE6">
        <w:rPr>
          <w:rStyle w:val="StyleUnderline"/>
        </w:rPr>
        <w:t>To date, scholars do not have a theory of how unipolar systems operate</w:t>
      </w:r>
      <w:r w:rsidRPr="000A1FE6">
        <w:rPr>
          <w:sz w:val="16"/>
        </w:rPr>
        <w:t xml:space="preserve">.25 </w:t>
      </w:r>
      <w:proofErr w:type="gramStart"/>
      <w:r w:rsidRPr="000A1FE6">
        <w:rPr>
          <w:sz w:val="16"/>
        </w:rPr>
        <w:t>The</w:t>
      </w:r>
      <w:proofErr w:type="gramEnd"/>
      <w:r w:rsidRPr="000A1FE6">
        <w:rPr>
          <w:sz w:val="16"/>
        </w:rPr>
        <w:t xml:space="preserve"> debate on whether, when, and how </w:t>
      </w:r>
      <w:proofErr w:type="spellStart"/>
      <w:r w:rsidRPr="000A1FE6">
        <w:rPr>
          <w:sz w:val="16"/>
        </w:rPr>
        <w:t>unipolarity</w:t>
      </w:r>
      <w:proofErr w:type="spellEnd"/>
      <w:r w:rsidRPr="000A1FE6">
        <w:rPr>
          <w:sz w:val="16"/>
        </w:rPr>
        <w:t xml:space="preserve"> will end (i.e., the debate on durability) has all but monopolized our attention.</w:t>
      </w:r>
    </w:p>
    <w:p w:rsidR="0056111F" w:rsidRPr="00050CBC" w:rsidRDefault="0056111F" w:rsidP="0056111F"/>
    <w:p w:rsidR="0056111F" w:rsidRPr="006D1936" w:rsidRDefault="0056111F" w:rsidP="0056111F"/>
    <w:p w:rsidR="006D1936" w:rsidRDefault="006D1936" w:rsidP="006D1936">
      <w:pPr>
        <w:pStyle w:val="Heading2"/>
      </w:pPr>
      <w:r>
        <w:t>Impact Turn</w:t>
      </w:r>
    </w:p>
    <w:p w:rsidR="006D1936" w:rsidRPr="002C4D56" w:rsidRDefault="006D1936" w:rsidP="006D1936">
      <w:pPr>
        <w:pStyle w:val="Heading3"/>
      </w:pPr>
      <w:r>
        <w:t>War (general)</w:t>
      </w:r>
    </w:p>
    <w:p w:rsidR="0023555B" w:rsidRDefault="0023555B" w:rsidP="0023555B">
      <w:pPr>
        <w:pStyle w:val="Heading4"/>
      </w:pPr>
      <w:r>
        <w:t>Hegemony causes war – imbalanced economic negotiations foster an incentive to initiate conflict – empirics</w:t>
      </w:r>
    </w:p>
    <w:p w:rsidR="0023555B" w:rsidRPr="00F11ED7" w:rsidRDefault="0023555B" w:rsidP="0023555B">
      <w:pPr>
        <w:rPr>
          <w:sz w:val="16"/>
          <w:szCs w:val="16"/>
        </w:rPr>
      </w:pPr>
      <w:r>
        <w:rPr>
          <w:b/>
        </w:rPr>
        <w:t xml:space="preserve">Monteiro and Debs </w:t>
      </w:r>
      <w:proofErr w:type="gramStart"/>
      <w:r>
        <w:rPr>
          <w:b/>
        </w:rPr>
        <w:t xml:space="preserve">14 </w:t>
      </w:r>
      <w:r>
        <w:rPr>
          <w:sz w:val="16"/>
          <w:szCs w:val="16"/>
        </w:rPr>
        <w:t xml:space="preserve"> -</w:t>
      </w:r>
      <w:proofErr w:type="gramEnd"/>
      <w:r>
        <w:rPr>
          <w:sz w:val="16"/>
          <w:szCs w:val="16"/>
        </w:rPr>
        <w:t xml:space="preserve"> </w:t>
      </w:r>
      <w:proofErr w:type="spellStart"/>
      <w:r>
        <w:rPr>
          <w:sz w:val="16"/>
          <w:szCs w:val="16"/>
        </w:rPr>
        <w:t>Nuno</w:t>
      </w:r>
      <w:proofErr w:type="spellEnd"/>
      <w:r>
        <w:rPr>
          <w:sz w:val="16"/>
          <w:szCs w:val="16"/>
        </w:rPr>
        <w:t xml:space="preserve">, </w:t>
      </w:r>
      <w:proofErr w:type="spellStart"/>
      <w:r>
        <w:rPr>
          <w:sz w:val="16"/>
          <w:szCs w:val="16"/>
        </w:rPr>
        <w:t>Nuno</w:t>
      </w:r>
      <w:proofErr w:type="spellEnd"/>
      <w:r>
        <w:rPr>
          <w:sz w:val="16"/>
          <w:szCs w:val="16"/>
        </w:rPr>
        <w:t xml:space="preserve"> Monteiro is an assistant professor of political science at Yale University, where he teaches international relations theory, security studies and the philosophical foundations of the study of politics. Alexandre Debs is Assistant Professor of Political Science at Yale University. He is interested in the politics of weak institutions. His current projects look at the causes of international conflict, nuclear proliferation, and democratization. His previous work has appeared or is forthcoming in the American Political Science Review, the Economics of Peace and Security Journal, International Organization, the Journal of Conflict Resolution, the Journal of the History of Economic Thought, and the Quarterly Journal of Political Science. “An Economic Theory of Hegemonic War.” </w:t>
      </w:r>
      <w:hyperlink r:id="rId80" w:history="1">
        <w:r w:rsidRPr="00B345C9">
          <w:rPr>
            <w:rStyle w:val="Hyperlink"/>
            <w:sz w:val="16"/>
            <w:szCs w:val="16"/>
          </w:rPr>
          <w:t>http://www.yale.edu/leitner/resources/papers/MonteiroDebs(2014)Feb03Yale.pdf</w:t>
        </w:r>
      </w:hyperlink>
      <w:r>
        <w:rPr>
          <w:sz w:val="16"/>
          <w:szCs w:val="16"/>
        </w:rPr>
        <w:t xml:space="preserve">, 7/11/14 </w:t>
      </w:r>
      <w:proofErr w:type="spellStart"/>
      <w:r>
        <w:rPr>
          <w:sz w:val="16"/>
          <w:szCs w:val="16"/>
        </w:rPr>
        <w:t>BRoche</w:t>
      </w:r>
      <w:proofErr w:type="spellEnd"/>
    </w:p>
    <w:p w:rsidR="0023555B" w:rsidRDefault="0023555B" w:rsidP="0023555B">
      <w:pPr>
        <w:rPr>
          <w:rStyle w:val="StyleUnderline"/>
        </w:rPr>
      </w:pPr>
      <w:r w:rsidRPr="00A239C0">
        <w:rPr>
          <w:sz w:val="14"/>
        </w:rPr>
        <w:t xml:space="preserve">This state of the literature presents both a theoretical and an empirical puzzle. </w:t>
      </w:r>
      <w:proofErr w:type="spellStart"/>
      <w:r w:rsidRPr="00F11ED7">
        <w:rPr>
          <w:rStyle w:val="StyleUnderline"/>
        </w:rPr>
        <w:t>Theoret</w:t>
      </w:r>
      <w:proofErr w:type="spellEnd"/>
      <w:r w:rsidRPr="00F11ED7">
        <w:rPr>
          <w:rStyle w:val="StyleUnderline"/>
        </w:rPr>
        <w:t xml:space="preserve">- </w:t>
      </w:r>
      <w:proofErr w:type="spellStart"/>
      <w:r w:rsidRPr="00F11ED7">
        <w:rPr>
          <w:rStyle w:val="StyleUnderline"/>
        </w:rPr>
        <w:t>ically</w:t>
      </w:r>
      <w:proofErr w:type="spellEnd"/>
      <w:r w:rsidRPr="00F11ED7">
        <w:rPr>
          <w:rStyle w:val="StyleUnderline"/>
        </w:rPr>
        <w:t>, if a state is suﬃciently strong, its power should enable it to extract favorable terms in a peaceful settlement, obviating the need to resort to war. It is weaker challengers that are likely to be faced with unfavorable settlements imposed by an economic hegemon, giving them incentives to go to war</w:t>
      </w:r>
      <w:r w:rsidRPr="00A239C0">
        <w:rPr>
          <w:sz w:val="14"/>
        </w:rPr>
        <w:t xml:space="preserve">. Empirically, many of </w:t>
      </w:r>
      <w:r w:rsidRPr="00F11ED7">
        <w:rPr>
          <w:rStyle w:val="StyleUnderline"/>
        </w:rPr>
        <w:t>the most important conﬂicts in history were launched by comparatively weaker states, including both aggressors in World War II – Germany and Japan – each of which possessed a fraction of their adversaries’ economic power.</w:t>
      </w:r>
      <w:r w:rsidRPr="00A239C0">
        <w:rPr>
          <w:sz w:val="14"/>
        </w:rPr>
        <w:t xml:space="preserve"> In sum, </w:t>
      </w:r>
      <w:r w:rsidRPr="00F11ED7">
        <w:rPr>
          <w:rStyle w:val="StyleUnderline"/>
        </w:rPr>
        <w:t>we need an account of how relative economic weakness might lead a state to launch a hegemonic war</w:t>
      </w:r>
      <w:r w:rsidRPr="00A239C0">
        <w:rPr>
          <w:sz w:val="14"/>
        </w:rPr>
        <w:t xml:space="preserve">.  This paper introduces a novel framework for understanding the economic causes of </w:t>
      </w:r>
      <w:proofErr w:type="spellStart"/>
      <w:r w:rsidRPr="00A239C0">
        <w:rPr>
          <w:sz w:val="14"/>
        </w:rPr>
        <w:t>hege</w:t>
      </w:r>
      <w:proofErr w:type="spellEnd"/>
      <w:r w:rsidRPr="00A239C0">
        <w:rPr>
          <w:sz w:val="14"/>
        </w:rPr>
        <w:t xml:space="preserve">- </w:t>
      </w:r>
      <w:proofErr w:type="spellStart"/>
      <w:r w:rsidRPr="00A239C0">
        <w:rPr>
          <w:sz w:val="14"/>
        </w:rPr>
        <w:t>monic</w:t>
      </w:r>
      <w:proofErr w:type="spellEnd"/>
      <w:r w:rsidRPr="00A239C0">
        <w:rPr>
          <w:sz w:val="14"/>
        </w:rPr>
        <w:t xml:space="preserve"> wars that allows us to solve these two puzzles. Our argument starts from a simple premise: </w:t>
      </w:r>
      <w:r w:rsidRPr="00F11ED7">
        <w:rPr>
          <w:rStyle w:val="StyleUnderline"/>
        </w:rPr>
        <w:t xml:space="preserve">countries diﬀer in their economic </w:t>
      </w:r>
      <w:proofErr w:type="gramStart"/>
      <w:r w:rsidRPr="00F11ED7">
        <w:rPr>
          <w:rStyle w:val="StyleUnderline"/>
        </w:rPr>
        <w:t>power,</w:t>
      </w:r>
      <w:proofErr w:type="gramEnd"/>
      <w:r w:rsidRPr="00F11ED7">
        <w:rPr>
          <w:rStyle w:val="StyleUnderline"/>
        </w:rPr>
        <w:t xml:space="preserve"> and a hegemon has a greater inﬂuence than other countries in setting the terms of international economic engagement</w:t>
      </w:r>
      <w:r w:rsidRPr="00A239C0">
        <w:rPr>
          <w:sz w:val="14"/>
        </w:rPr>
        <w:t xml:space="preserve">. Speciﬁcally, </w:t>
      </w:r>
      <w:r w:rsidRPr="00F11ED7">
        <w:rPr>
          <w:rStyle w:val="StyleUnderline"/>
        </w:rPr>
        <w:t xml:space="preserve">the hegemon can aﬀect the division of the surplus generated by its economic interaction with other, weaker states. It also has the ability to regulate the cost other states have to pay to access foreign resources they need in order to grow. Combined, these two </w:t>
      </w:r>
      <w:proofErr w:type="spellStart"/>
      <w:r w:rsidRPr="00F11ED7">
        <w:rPr>
          <w:rStyle w:val="StyleUnderline"/>
        </w:rPr>
        <w:t>mecha</w:t>
      </w:r>
      <w:proofErr w:type="spellEnd"/>
      <w:r w:rsidRPr="00F11ED7">
        <w:rPr>
          <w:rStyle w:val="StyleUnderline"/>
        </w:rPr>
        <w:t xml:space="preserve">- </w:t>
      </w:r>
      <w:proofErr w:type="spellStart"/>
      <w:r w:rsidRPr="00F11ED7">
        <w:rPr>
          <w:rStyle w:val="StyleUnderline"/>
        </w:rPr>
        <w:t>nisms</w:t>
      </w:r>
      <w:proofErr w:type="spellEnd"/>
      <w:r w:rsidRPr="00F11ED7">
        <w:rPr>
          <w:rStyle w:val="StyleUnderline"/>
        </w:rPr>
        <w:t xml:space="preserve"> may prevent weaker states from using their available resources in an optimal way, undermining their economic growth</w:t>
      </w:r>
      <w:r w:rsidRPr="00A239C0">
        <w:rPr>
          <w:sz w:val="14"/>
        </w:rPr>
        <w:t xml:space="preserve">. </w:t>
      </w:r>
      <w:r w:rsidRPr="006A15C5">
        <w:rPr>
          <w:rStyle w:val="StyleUnderline"/>
        </w:rPr>
        <w:t xml:space="preserve">For these states, war against the economic hegemon may be a rational option. A challenger faced with a constraining structure of the </w:t>
      </w:r>
      <w:proofErr w:type="spellStart"/>
      <w:r w:rsidRPr="006A15C5">
        <w:rPr>
          <w:rStyle w:val="StyleUnderline"/>
        </w:rPr>
        <w:t>interna</w:t>
      </w:r>
      <w:proofErr w:type="spellEnd"/>
      <w:r w:rsidRPr="006A15C5">
        <w:rPr>
          <w:rStyle w:val="StyleUnderline"/>
        </w:rPr>
        <w:t xml:space="preserve">- </w:t>
      </w:r>
      <w:proofErr w:type="spellStart"/>
      <w:r w:rsidRPr="006A15C5">
        <w:rPr>
          <w:rStyle w:val="StyleUnderline"/>
        </w:rPr>
        <w:t>tional</w:t>
      </w:r>
      <w:proofErr w:type="spellEnd"/>
      <w:r w:rsidRPr="006A15C5">
        <w:rPr>
          <w:rStyle w:val="StyleUnderline"/>
        </w:rPr>
        <w:t xml:space="preserve"> economy will ﬁnd war rational not depending on whether its relative power is rising or declining, but on whether war would bring about a more favorable international economic environment, thereby facilitating faster economic growth</w:t>
      </w:r>
      <w:r w:rsidRPr="00A239C0">
        <w:rPr>
          <w:sz w:val="14"/>
        </w:rPr>
        <w:t xml:space="preserve">. </w:t>
      </w:r>
      <w:r w:rsidRPr="006A15C5">
        <w:rPr>
          <w:rStyle w:val="StyleUnderline"/>
        </w:rPr>
        <w:t>Although war is costly and the challenger’s relative weakness make it less likely to win, victory would allow it to invest its available resources optimally, generating faster economic growth. Therefore, when the gain in economic eﬃciency brought by victory in war is suﬃciently large to make the challenger’s expected outcome of ﬁghting (despite its relatively low likelihood of winning) better than the continuation of peace, war will break out.</w:t>
      </w:r>
    </w:p>
    <w:p w:rsidR="0023555B" w:rsidRDefault="0023555B" w:rsidP="0023555B">
      <w:pPr>
        <w:rPr>
          <w:rStyle w:val="StyleUnderline"/>
        </w:rPr>
      </w:pPr>
    </w:p>
    <w:p w:rsidR="0023555B" w:rsidRDefault="0023555B" w:rsidP="0023555B">
      <w:pPr>
        <w:pStyle w:val="Heading4"/>
      </w:pPr>
      <w:r>
        <w:t>Relative decline and rising powers give predominant countries an incentive to go to war</w:t>
      </w:r>
    </w:p>
    <w:p w:rsidR="0023555B" w:rsidRPr="00F11ED7" w:rsidRDefault="0023555B" w:rsidP="0023555B">
      <w:pPr>
        <w:rPr>
          <w:sz w:val="16"/>
          <w:szCs w:val="16"/>
        </w:rPr>
      </w:pPr>
      <w:r>
        <w:rPr>
          <w:b/>
        </w:rPr>
        <w:t xml:space="preserve">Monteiro and Debs </w:t>
      </w:r>
      <w:proofErr w:type="gramStart"/>
      <w:r>
        <w:rPr>
          <w:b/>
        </w:rPr>
        <w:t xml:space="preserve">14 </w:t>
      </w:r>
      <w:r>
        <w:rPr>
          <w:sz w:val="16"/>
          <w:szCs w:val="16"/>
        </w:rPr>
        <w:t xml:space="preserve"> -</w:t>
      </w:r>
      <w:proofErr w:type="gramEnd"/>
      <w:r>
        <w:rPr>
          <w:sz w:val="16"/>
          <w:szCs w:val="16"/>
        </w:rPr>
        <w:t xml:space="preserve"> </w:t>
      </w:r>
      <w:proofErr w:type="spellStart"/>
      <w:r>
        <w:rPr>
          <w:sz w:val="16"/>
          <w:szCs w:val="16"/>
        </w:rPr>
        <w:t>Nuno</w:t>
      </w:r>
      <w:proofErr w:type="spellEnd"/>
      <w:r>
        <w:rPr>
          <w:sz w:val="16"/>
          <w:szCs w:val="16"/>
        </w:rPr>
        <w:t xml:space="preserve">, </w:t>
      </w:r>
      <w:proofErr w:type="spellStart"/>
      <w:r>
        <w:rPr>
          <w:sz w:val="16"/>
          <w:szCs w:val="16"/>
        </w:rPr>
        <w:t>Nuno</w:t>
      </w:r>
      <w:proofErr w:type="spellEnd"/>
      <w:r>
        <w:rPr>
          <w:sz w:val="16"/>
          <w:szCs w:val="16"/>
        </w:rPr>
        <w:t xml:space="preserve"> Monteiro is an assistant professor of political science at Yale University, where he teaches international relations theory, security studies and the philosophical foundations of the study of politics. Alexandre Debs is Assistant Professor of Political Science at Yale University. He is interested in the politics of weak institutions. His current projects look at the causes of international conflict, nuclear proliferation, and democratization. His previous work has appeared or is forthcoming in the American Political Science Review, the Economics of Peace and Security Journal, International Organization, the Journal of Conflict Resolution, the Journal of the History of Economic Thought, and the Quarterly Journal of Political Science. “An Economic Theory of Hegemonic War.” </w:t>
      </w:r>
      <w:hyperlink r:id="rId81" w:history="1">
        <w:r w:rsidRPr="00B345C9">
          <w:rPr>
            <w:rStyle w:val="Hyperlink"/>
            <w:sz w:val="16"/>
            <w:szCs w:val="16"/>
          </w:rPr>
          <w:t>http://www.yale.edu/leitner/resources/papers/MonteiroDebs(2014)Feb03Yale.pdf</w:t>
        </w:r>
      </w:hyperlink>
      <w:r>
        <w:rPr>
          <w:sz w:val="16"/>
          <w:szCs w:val="16"/>
        </w:rPr>
        <w:t xml:space="preserve">, 7/11/14 </w:t>
      </w:r>
      <w:proofErr w:type="spellStart"/>
      <w:r>
        <w:rPr>
          <w:sz w:val="16"/>
          <w:szCs w:val="16"/>
        </w:rPr>
        <w:t>BRoche</w:t>
      </w:r>
      <w:proofErr w:type="spellEnd"/>
    </w:p>
    <w:p w:rsidR="0023555B" w:rsidRDefault="0023555B" w:rsidP="0023555B">
      <w:pPr>
        <w:rPr>
          <w:sz w:val="14"/>
        </w:rPr>
      </w:pPr>
      <w:r w:rsidRPr="00A239C0">
        <w:rPr>
          <w:sz w:val="14"/>
        </w:rPr>
        <w:t>More recently, a rationalist</w:t>
      </w:r>
      <w:r w:rsidRPr="006A15C5">
        <w:rPr>
          <w:rStyle w:val="StyleUnderline"/>
        </w:rPr>
        <w:t xml:space="preserve"> literature </w:t>
      </w:r>
      <w:r w:rsidRPr="00A239C0">
        <w:rPr>
          <w:sz w:val="14"/>
        </w:rPr>
        <w:t xml:space="preserve">incorporating this insight </w:t>
      </w:r>
      <w:r w:rsidRPr="006A15C5">
        <w:rPr>
          <w:rStyle w:val="StyleUnderline"/>
        </w:rPr>
        <w:t>has investigated the con-</w:t>
      </w:r>
      <w:r>
        <w:rPr>
          <w:rStyle w:val="StyleUnderline"/>
        </w:rPr>
        <w:t xml:space="preserve"> </w:t>
      </w:r>
      <w:proofErr w:type="spellStart"/>
      <w:r w:rsidRPr="006A15C5">
        <w:rPr>
          <w:rStyle w:val="StyleUnderline"/>
        </w:rPr>
        <w:t>ditions</w:t>
      </w:r>
      <w:proofErr w:type="spellEnd"/>
      <w:r w:rsidRPr="006A15C5">
        <w:rPr>
          <w:rStyle w:val="StyleUnderline"/>
        </w:rPr>
        <w:t xml:space="preserve"> under which peace between a hegemon and a challenger will break down</w:t>
      </w:r>
      <w:r w:rsidRPr="00A239C0">
        <w:rPr>
          <w:sz w:val="14"/>
        </w:rPr>
        <w:t xml:space="preserve">. Like the informal literature that preceded it, these </w:t>
      </w:r>
      <w:r w:rsidRPr="006A15C5">
        <w:rPr>
          <w:rStyle w:val="StyleUnderline"/>
        </w:rPr>
        <w:t>rationalist explanations for hegemonic war also</w:t>
      </w:r>
      <w:r>
        <w:rPr>
          <w:rStyle w:val="StyleUnderline"/>
        </w:rPr>
        <w:t xml:space="preserve"> </w:t>
      </w:r>
      <w:r w:rsidRPr="006A15C5">
        <w:rPr>
          <w:rStyle w:val="StyleUnderline"/>
        </w:rPr>
        <w:t>focus on power trajectory</w:t>
      </w:r>
      <w:r w:rsidRPr="00A239C0">
        <w:rPr>
          <w:sz w:val="14"/>
        </w:rPr>
        <w:t xml:space="preserve"> (</w:t>
      </w:r>
      <w:proofErr w:type="spellStart"/>
      <w:r w:rsidRPr="00A239C0">
        <w:rPr>
          <w:sz w:val="14"/>
        </w:rPr>
        <w:t>Fearon</w:t>
      </w:r>
      <w:proofErr w:type="spellEnd"/>
      <w:r w:rsidRPr="00A239C0">
        <w:rPr>
          <w:sz w:val="14"/>
        </w:rPr>
        <w:t xml:space="preserve">, 1995; Powell, 1999, 2006). </w:t>
      </w:r>
      <w:r w:rsidRPr="006A15C5">
        <w:rPr>
          <w:rStyle w:val="StyleUnderline"/>
        </w:rPr>
        <w:t xml:space="preserve">When a rising challenger </w:t>
      </w:r>
      <w:proofErr w:type="gramStart"/>
      <w:r w:rsidRPr="006A15C5">
        <w:rPr>
          <w:rStyle w:val="StyleUnderline"/>
        </w:rPr>
        <w:t>be</w:t>
      </w:r>
      <w:proofErr w:type="gramEnd"/>
      <w:r w:rsidRPr="006A15C5">
        <w:rPr>
          <w:rStyle w:val="StyleUnderline"/>
        </w:rPr>
        <w:t>-</w:t>
      </w:r>
      <w:r>
        <w:rPr>
          <w:rStyle w:val="StyleUnderline"/>
        </w:rPr>
        <w:t xml:space="preserve"> </w:t>
      </w:r>
      <w:r w:rsidRPr="006A15C5">
        <w:rPr>
          <w:rStyle w:val="StyleUnderline"/>
        </w:rPr>
        <w:t>comes more powerful relative to a declining hegemon, it has an incentive to renegotiate the</w:t>
      </w:r>
      <w:r>
        <w:rPr>
          <w:rStyle w:val="StyleUnderline"/>
        </w:rPr>
        <w:t xml:space="preserve"> </w:t>
      </w:r>
      <w:r w:rsidRPr="006A15C5">
        <w:rPr>
          <w:rStyle w:val="StyleUnderline"/>
        </w:rPr>
        <w:t>international status quo in its favor</w:t>
      </w:r>
      <w:r w:rsidRPr="00A239C0">
        <w:rPr>
          <w:sz w:val="14"/>
        </w:rPr>
        <w:t xml:space="preserve">. </w:t>
      </w:r>
      <w:r w:rsidRPr="006A15C5">
        <w:rPr>
          <w:rStyle w:val="StyleUnderline"/>
        </w:rPr>
        <w:t>Anticipating this shift, the challenger is unable to com-</w:t>
      </w:r>
      <w:r>
        <w:rPr>
          <w:rStyle w:val="StyleUnderline"/>
        </w:rPr>
        <w:t xml:space="preserve"> </w:t>
      </w:r>
      <w:proofErr w:type="spellStart"/>
      <w:r w:rsidRPr="006A15C5">
        <w:rPr>
          <w:rStyle w:val="StyleUnderline"/>
        </w:rPr>
        <w:t>mit</w:t>
      </w:r>
      <w:proofErr w:type="spellEnd"/>
      <w:r w:rsidRPr="006A15C5">
        <w:rPr>
          <w:rStyle w:val="StyleUnderline"/>
        </w:rPr>
        <w:t xml:space="preserve"> to maintaining current bargains in the future. This commitment problem provides the</w:t>
      </w:r>
      <w:r>
        <w:rPr>
          <w:rStyle w:val="StyleUnderline"/>
        </w:rPr>
        <w:t xml:space="preserve"> </w:t>
      </w:r>
      <w:r w:rsidRPr="006A15C5">
        <w:rPr>
          <w:rStyle w:val="StyleUnderline"/>
        </w:rPr>
        <w:t>declining hegemon with an incentive to strike preventively while the balance of power still</w:t>
      </w:r>
      <w:r>
        <w:rPr>
          <w:rStyle w:val="StyleUnderline"/>
        </w:rPr>
        <w:t xml:space="preserve"> </w:t>
      </w:r>
      <w:r w:rsidRPr="006A15C5">
        <w:rPr>
          <w:rStyle w:val="StyleUnderline"/>
        </w:rPr>
        <w:t>favors it, giving it a better chance of prolonging a more beneﬁcial status quo. When shifts in</w:t>
      </w:r>
      <w:r>
        <w:rPr>
          <w:rStyle w:val="StyleUnderline"/>
        </w:rPr>
        <w:t xml:space="preserve"> </w:t>
      </w:r>
      <w:r w:rsidRPr="006A15C5">
        <w:rPr>
          <w:rStyle w:val="StyleUnderline"/>
        </w:rPr>
        <w:t>the balance of economic power are expected to be large and rapid, this mechanism can lead</w:t>
      </w:r>
      <w:r>
        <w:rPr>
          <w:rStyle w:val="StyleUnderline"/>
        </w:rPr>
        <w:t xml:space="preserve"> </w:t>
      </w:r>
      <w:r w:rsidRPr="006A15C5">
        <w:rPr>
          <w:rStyle w:val="StyleUnderline"/>
        </w:rPr>
        <w:t>the declining hegemon to resort to war</w:t>
      </w:r>
      <w:r w:rsidRPr="00A239C0">
        <w:rPr>
          <w:sz w:val="14"/>
        </w:rPr>
        <w:t xml:space="preserve">.1 </w:t>
      </w:r>
    </w:p>
    <w:p w:rsidR="006D1936" w:rsidRDefault="006D1936" w:rsidP="006D1936">
      <w:pPr>
        <w:pStyle w:val="Heading4"/>
      </w:pPr>
      <w:r>
        <w:t xml:space="preserve">Hegemony has promoted ambitious foreign policy projects that result in </w:t>
      </w:r>
      <w:r>
        <w:rPr>
          <w:u w:val="single"/>
        </w:rPr>
        <w:t>painful wars</w:t>
      </w:r>
      <w:r>
        <w:t xml:space="preserve"> </w:t>
      </w:r>
    </w:p>
    <w:p w:rsidR="006D1936" w:rsidRPr="00904BBC" w:rsidRDefault="006D1936" w:rsidP="006D1936">
      <w:r>
        <w:rPr>
          <w:b/>
        </w:rPr>
        <w:t xml:space="preserve">Posen 13 </w:t>
      </w:r>
      <w:r>
        <w:t xml:space="preserve">– Barry R. Posen is Ford International Professor of Political Science and Director of the Security Studies Program at the Massachusetts Institute of Technology (Barry R., “Pull Back”, Foreign Affairs, </w:t>
      </w:r>
      <w:r w:rsidRPr="00904BBC">
        <w:t>http://www.stjoe.k12.in.us/ourpages/auto/2013/1/7/40360647/13-0102%20Pull%20Back.pdf</w:t>
      </w:r>
      <w:r>
        <w:t xml:space="preserve">) </w:t>
      </w:r>
    </w:p>
    <w:p w:rsidR="006D1936" w:rsidRDefault="006D1936" w:rsidP="006D1936"/>
    <w:p w:rsidR="006D1936" w:rsidRDefault="006D1936" w:rsidP="006D1936">
      <w:r>
        <w:t xml:space="preserve">Despite a decade of costly and indecisive warfare and mounting fiscal pressures, the long-standing consensus among American policymakers about U.S. grand strategy has remained remarkably intact. As the presidential campaign made clear, </w:t>
      </w:r>
      <w:r w:rsidRPr="00904BBC">
        <w:rPr>
          <w:rStyle w:val="StyleUnderline"/>
        </w:rPr>
        <w:t>Republicans and Democrats</w:t>
      </w:r>
      <w:r>
        <w:t xml:space="preserve"> may quibble over foreign policy at the margins, but they </w:t>
      </w:r>
      <w:r w:rsidRPr="00904BBC">
        <w:rPr>
          <w:rStyle w:val="StyleUnderline"/>
        </w:rPr>
        <w:t>agree on the big picture</w:t>
      </w:r>
      <w:r>
        <w:t xml:space="preserve">: that </w:t>
      </w:r>
      <w:r w:rsidRPr="00904BBC">
        <w:rPr>
          <w:rStyle w:val="StyleUnderline"/>
        </w:rPr>
        <w:t>the United States should dominate the world militarily, economically, and politically</w:t>
      </w:r>
      <w:r>
        <w:t xml:space="preserve">, as it has since the final years of the Cold War, </w:t>
      </w:r>
      <w:r w:rsidRPr="00904BBC">
        <w:rPr>
          <w:rStyle w:val="StyleUnderline"/>
        </w:rPr>
        <w:t>a strategy of liberal hegemony</w:t>
      </w:r>
      <w:r>
        <w:t>. The country, they hold, needs to preserve its massive lead in the global balance of power, consolidate its economic preeminence, enlarge the community of market democracies, and maintain its outsized influence in the international institutions it helped create.</w:t>
      </w:r>
    </w:p>
    <w:p w:rsidR="006D1936" w:rsidRDefault="006D1936" w:rsidP="006D1936">
      <w:r>
        <w:t>To this end, th</w:t>
      </w:r>
      <w:r w:rsidRPr="002B041D">
        <w:rPr>
          <w:rStyle w:val="StyleUnderline"/>
        </w:rPr>
        <w:t>e U.S. government has expanded its sprawling Cold War-era network of security commitments and military bases</w:t>
      </w:r>
      <w:r>
        <w:t xml:space="preserve">. It has reinforced its existing alliances, adding new members to NATO and enhancing its security agreement with Japan. In the Persian Gulf, it has sought to protect the flow of oil with </w:t>
      </w:r>
      <w:proofErr w:type="gramStart"/>
      <w:r>
        <w:t>a full</w:t>
      </w:r>
      <w:proofErr w:type="gramEnd"/>
      <w:r>
        <w:t xml:space="preserve"> panoply of air, sea, and land forces, a goal that consumes at least 15 percent of the U.S. defense budget</w:t>
      </w:r>
      <w:r w:rsidRPr="002B041D">
        <w:rPr>
          <w:rStyle w:val="StyleUnderline"/>
        </w:rPr>
        <w:t xml:space="preserve">. Washington has put China on a watch list, </w:t>
      </w:r>
      <w:r>
        <w:t>ringing it in with a network of alliances, less formal relationships, and military bases.</w:t>
      </w:r>
    </w:p>
    <w:p w:rsidR="006D1936" w:rsidRPr="002B041D" w:rsidRDefault="006D1936" w:rsidP="006D1936">
      <w:pPr>
        <w:rPr>
          <w:rStyle w:val="StyleUnderline"/>
          <w:b/>
        </w:rPr>
      </w:pPr>
      <w:r w:rsidRPr="002B041D">
        <w:rPr>
          <w:rStyle w:val="StyleUnderline"/>
        </w:rPr>
        <w:t>The United States' activism</w:t>
      </w:r>
      <w:r>
        <w:t xml:space="preserve"> has </w:t>
      </w:r>
      <w:r w:rsidRPr="002B041D">
        <w:rPr>
          <w:rStyle w:val="StyleUnderline"/>
        </w:rPr>
        <w:t>entailed a long list of ambitious foreign policy projects.</w:t>
      </w:r>
      <w:r>
        <w:t xml:space="preserve"> </w:t>
      </w:r>
      <w:r w:rsidRPr="002B041D">
        <w:rPr>
          <w:rStyle w:val="StyleUnderline"/>
        </w:rPr>
        <w:t>Washington has tried to rescue failing states</w:t>
      </w:r>
      <w:r>
        <w:t xml:space="preserve">, intervening militarily in Somalia, Haiti, Bosnia, Kosovo, and Libya, variously </w:t>
      </w:r>
      <w:r w:rsidRPr="002B041D">
        <w:rPr>
          <w:rStyle w:val="StyleUnderline"/>
        </w:rPr>
        <w:t>attempting to defend human rights</w:t>
      </w:r>
      <w:r>
        <w:t>,</w:t>
      </w:r>
      <w:r w:rsidRPr="002B041D">
        <w:rPr>
          <w:rStyle w:val="StyleUnderline"/>
        </w:rPr>
        <w:t xml:space="preserve"> suppress undesirable nationalist movements, and install democratic regimes</w:t>
      </w:r>
      <w:r>
        <w:t xml:space="preserve">. </w:t>
      </w:r>
      <w:r w:rsidRPr="002B041D">
        <w:rPr>
          <w:rStyle w:val="StyleUnderline"/>
        </w:rPr>
        <w:t>It has also tried to contain so-called rogue states that oppose the United States, such as Iran</w:t>
      </w:r>
      <w:r>
        <w:t xml:space="preserve">, </w:t>
      </w:r>
      <w:r w:rsidRPr="002B041D">
        <w:rPr>
          <w:rStyle w:val="StyleUnderline"/>
        </w:rPr>
        <w:t>Iraq</w:t>
      </w:r>
      <w:r>
        <w:t xml:space="preserve"> under Saddam Hussein, </w:t>
      </w:r>
      <w:r w:rsidRPr="002B041D">
        <w:rPr>
          <w:rStyle w:val="StyleUnderline"/>
        </w:rPr>
        <w:t>North Korea, and</w:t>
      </w:r>
      <w:r>
        <w:t xml:space="preserve">, to a lesser degree, </w:t>
      </w:r>
      <w:r w:rsidRPr="002B041D">
        <w:rPr>
          <w:rStyle w:val="StyleUnderline"/>
        </w:rPr>
        <w:t>Syria</w:t>
      </w:r>
      <w:r>
        <w:t xml:space="preserve">. After 9/11, the struggle against al Qaeda and its allies dominated the agenda, but the George W. </w:t>
      </w:r>
      <w:r w:rsidRPr="002B041D">
        <w:rPr>
          <w:rStyle w:val="StyleUnderline"/>
        </w:rPr>
        <w:t>Bush</w:t>
      </w:r>
      <w:r>
        <w:t xml:space="preserve"> administration </w:t>
      </w:r>
      <w:r w:rsidRPr="002B041D">
        <w:rPr>
          <w:rStyle w:val="StyleUnderline"/>
        </w:rPr>
        <w:t>defined this enterprise</w:t>
      </w:r>
      <w:r>
        <w:t xml:space="preserve"> broadly </w:t>
      </w:r>
      <w:r w:rsidRPr="002B041D">
        <w:rPr>
          <w:rStyle w:val="StyleUnderline"/>
        </w:rPr>
        <w:t xml:space="preserve">and led the country into the </w:t>
      </w:r>
      <w:r w:rsidRPr="002B041D">
        <w:rPr>
          <w:rStyle w:val="Emphasis"/>
        </w:rPr>
        <w:t>painful wars</w:t>
      </w:r>
      <w:r w:rsidRPr="002B041D">
        <w:rPr>
          <w:rStyle w:val="StyleUnderline"/>
        </w:rPr>
        <w:t xml:space="preserve"> in Afghanistan and Iraq</w:t>
      </w:r>
      <w:r>
        <w:t>. Although the United States has long sought to discourage the spread of nuclear weapons, the prospect of nuclear-armed terrorists has added urgency to this objective, leading to constant tension with Iran and North Korea.</w:t>
      </w:r>
    </w:p>
    <w:p w:rsidR="006D1936" w:rsidRDefault="006D1936" w:rsidP="006D1936">
      <w:pPr>
        <w:rPr>
          <w:rStyle w:val="StyleUnderline"/>
        </w:rPr>
      </w:pPr>
    </w:p>
    <w:p w:rsidR="006D1936" w:rsidRPr="0085275F" w:rsidRDefault="006D1936" w:rsidP="006D1936">
      <w:pPr>
        <w:pStyle w:val="Heading4"/>
      </w:pPr>
      <w:r>
        <w:t>Iraq war proves – hegemony promotes useless wars</w:t>
      </w:r>
      <w:r>
        <w:rPr>
          <w:u w:val="single"/>
        </w:rPr>
        <w:t xml:space="preserve"> </w:t>
      </w:r>
    </w:p>
    <w:p w:rsidR="006D1936" w:rsidRPr="00904BBC" w:rsidRDefault="006D1936" w:rsidP="006D1936">
      <w:r>
        <w:rPr>
          <w:b/>
        </w:rPr>
        <w:t xml:space="preserve">Posen 13 </w:t>
      </w:r>
      <w:r>
        <w:t xml:space="preserve">– Barry R. Posen is Ford International Professor of Political Science and Director of the Security Studies Program at the Massachusetts Institute of Technology (Barry R., “Pull Back”, Foreign Affairs, </w:t>
      </w:r>
      <w:r w:rsidRPr="00904BBC">
        <w:t>http://www.stjoe.k12.in.us/ourpages/auto/2013/1/7/40360647/13-0102%20Pull%20Back.pdf</w:t>
      </w:r>
      <w:r>
        <w:t xml:space="preserve">) </w:t>
      </w:r>
    </w:p>
    <w:p w:rsidR="006D1936" w:rsidRDefault="006D1936" w:rsidP="006D1936"/>
    <w:p w:rsidR="006D1936" w:rsidRDefault="006D1936" w:rsidP="006D1936">
      <w:r w:rsidRPr="008A2202">
        <w:rPr>
          <w:rStyle w:val="StyleUnderline"/>
        </w:rPr>
        <w:t>The Iraq war has been</w:t>
      </w:r>
      <w:r>
        <w:t xml:space="preserve"> a </w:t>
      </w:r>
      <w:r w:rsidRPr="008A2202">
        <w:rPr>
          <w:rStyle w:val="StyleUnderline"/>
        </w:rPr>
        <w:t>costly</w:t>
      </w:r>
      <w:r>
        <w:t xml:space="preserve"> case in point. Officials in the </w:t>
      </w:r>
      <w:r w:rsidRPr="008A2202">
        <w:rPr>
          <w:rStyle w:val="StyleUnderline"/>
        </w:rPr>
        <w:t>Bush</w:t>
      </w:r>
      <w:r>
        <w:t xml:space="preserve"> administration </w:t>
      </w:r>
      <w:r w:rsidRPr="008A2202">
        <w:rPr>
          <w:rStyle w:val="StyleUnderline"/>
        </w:rPr>
        <w:t>convinced themselves that a quick application of overwhelming military power would bring democracy to Iraq, produce</w:t>
      </w:r>
      <w:r>
        <w:t xml:space="preserve"> a subsequent wave of </w:t>
      </w:r>
      <w:r w:rsidRPr="008A2202">
        <w:rPr>
          <w:rStyle w:val="StyleUnderline"/>
        </w:rPr>
        <w:t>democratization</w:t>
      </w:r>
      <w:r>
        <w:t xml:space="preserve"> across the Arab world, </w:t>
      </w:r>
      <w:r w:rsidRPr="008A2202">
        <w:rPr>
          <w:rStyle w:val="StyleUnderline"/>
        </w:rPr>
        <w:t>marginalize al Qaeda</w:t>
      </w:r>
      <w:r>
        <w:t xml:space="preserve">, </w:t>
      </w:r>
      <w:r w:rsidRPr="008A2202">
        <w:rPr>
          <w:rStyle w:val="StyleUnderline"/>
        </w:rPr>
        <w:t>and secure U.S. influence</w:t>
      </w:r>
      <w:r>
        <w:t xml:space="preserve"> in the region. </w:t>
      </w:r>
      <w:r w:rsidRPr="008A2202">
        <w:rPr>
          <w:rStyle w:val="StyleUnderline"/>
        </w:rPr>
        <w:t>Instead</w:t>
      </w:r>
      <w:r>
        <w:t xml:space="preserve">, Shiites, Sunnis, and Kurds stoked the violence that the United States labored to suppress, and </w:t>
      </w:r>
      <w:r w:rsidRPr="008A2202">
        <w:rPr>
          <w:rStyle w:val="StyleUnderline"/>
        </w:rPr>
        <w:t>Shiite and Sunni factions fought not only each other but also the U.S. military</w:t>
      </w:r>
      <w:r>
        <w:t xml:space="preserve">. </w:t>
      </w:r>
      <w:r w:rsidRPr="005F6992">
        <w:rPr>
          <w:rStyle w:val="StyleUnderline"/>
        </w:rPr>
        <w:t>Today's Shiite</w:t>
      </w:r>
      <w:r>
        <w:t xml:space="preserve">-dominated </w:t>
      </w:r>
      <w:r w:rsidRPr="005F6992">
        <w:rPr>
          <w:rStyle w:val="StyleUnderline"/>
        </w:rPr>
        <w:t>government</w:t>
      </w:r>
      <w:r>
        <w:t xml:space="preserve"> in Baghdad </w:t>
      </w:r>
      <w:r w:rsidRPr="005F6992">
        <w:rPr>
          <w:rStyle w:val="StyleUnderline"/>
        </w:rPr>
        <w:t>has proved neither democratic nor effective</w:t>
      </w:r>
      <w:r>
        <w:t xml:space="preserve">. </w:t>
      </w:r>
      <w:r w:rsidRPr="005F6992">
        <w:rPr>
          <w:rStyle w:val="StyleUnderline"/>
        </w:rPr>
        <w:t>Sunni terrorists</w:t>
      </w:r>
      <w:r>
        <w:t xml:space="preserve"> have continued to </w:t>
      </w:r>
      <w:r w:rsidRPr="005F6992">
        <w:rPr>
          <w:rStyle w:val="StyleUnderline"/>
        </w:rPr>
        <w:t>carry out attacks</w:t>
      </w:r>
      <w:r>
        <w:t>. The Kurdish parts of Iraq barely acknowledge their membership in the larger state.</w:t>
      </w:r>
    </w:p>
    <w:p w:rsidR="006D1936" w:rsidRDefault="006D1936" w:rsidP="006D1936"/>
    <w:p w:rsidR="006D1936" w:rsidRDefault="006D1936" w:rsidP="006D1936">
      <w:pPr>
        <w:pStyle w:val="Heading4"/>
      </w:pPr>
      <w:r>
        <w:t xml:space="preserve">Afghanistan proves – hegemony fails </w:t>
      </w:r>
    </w:p>
    <w:p w:rsidR="006D1936" w:rsidRPr="00904BBC" w:rsidRDefault="006D1936" w:rsidP="006D1936">
      <w:r>
        <w:rPr>
          <w:b/>
        </w:rPr>
        <w:t xml:space="preserve">Posen 13 </w:t>
      </w:r>
      <w:r>
        <w:t xml:space="preserve">– Barry R. Posen is Ford International Professor of Political Science and Director of the Security Studies Program at the Massachusetts Institute of Technology (Barry R., “Pull Back”, Foreign Affairs, </w:t>
      </w:r>
      <w:r w:rsidRPr="00904BBC">
        <w:t>http://www.stjoe.k12.in.us/ourpages/auto/2013/1/7/40360647/13-0102%20Pull%20Back.pdf</w:t>
      </w:r>
      <w:r>
        <w:t xml:space="preserve">) </w:t>
      </w:r>
    </w:p>
    <w:p w:rsidR="006D1936" w:rsidRDefault="006D1936" w:rsidP="006D1936"/>
    <w:p w:rsidR="006D1936" w:rsidRDefault="006D1936" w:rsidP="006D1936">
      <w:r>
        <w:t xml:space="preserve">By now, </w:t>
      </w:r>
      <w:r w:rsidRPr="008A2202">
        <w:rPr>
          <w:rStyle w:val="StyleUnderline"/>
        </w:rPr>
        <w:t xml:space="preserve">it is clear that </w:t>
      </w:r>
      <w:r w:rsidRPr="008A2202">
        <w:rPr>
          <w:rStyle w:val="Emphasis"/>
        </w:rPr>
        <w:t>the United States has worn out its welcome in Afghanistan</w:t>
      </w:r>
      <w:r>
        <w:t xml:space="preserve">, too. The </w:t>
      </w:r>
      <w:r w:rsidRPr="008A2202">
        <w:rPr>
          <w:rStyle w:val="StyleUnderline"/>
        </w:rPr>
        <w:t>Taliban continue to resist the U.S</w:t>
      </w:r>
      <w:r>
        <w:t xml:space="preserve">. presence, drawing their strength largely from Pashtun nationalism, and </w:t>
      </w:r>
      <w:r w:rsidRPr="008A2202">
        <w:rPr>
          <w:rStyle w:val="StyleUnderline"/>
        </w:rPr>
        <w:t>members of the Afghan security forces have</w:t>
      </w:r>
      <w:r>
        <w:t xml:space="preserve">, in growing numbers, </w:t>
      </w:r>
      <w:r w:rsidRPr="008A2202">
        <w:rPr>
          <w:rStyle w:val="StyleUnderline"/>
        </w:rPr>
        <w:t>murdered U.S.</w:t>
      </w:r>
      <w:r>
        <w:t xml:space="preserve"> and other NATO </w:t>
      </w:r>
      <w:r w:rsidRPr="008A2202">
        <w:rPr>
          <w:rStyle w:val="StyleUnderline"/>
        </w:rPr>
        <w:t>soldiers who were there to assist them</w:t>
      </w:r>
      <w:r>
        <w:t xml:space="preserve">. Instead of simply punishing the Taliban for their indirect role in 9/11 and hitting al Qaeda as hard as possible, true to its global agenda, the </w:t>
      </w:r>
      <w:r w:rsidRPr="008A2202">
        <w:rPr>
          <w:rStyle w:val="StyleUnderline"/>
        </w:rPr>
        <w:t xml:space="preserve">Bush administration pursued a </w:t>
      </w:r>
      <w:r w:rsidRPr="008A2202">
        <w:rPr>
          <w:rStyle w:val="Emphasis"/>
        </w:rPr>
        <w:t>costly and futile effort</w:t>
      </w:r>
      <w:r w:rsidRPr="008A2202">
        <w:rPr>
          <w:rStyle w:val="StyleUnderline"/>
        </w:rPr>
        <w:t xml:space="preserve"> to transform Afghanistan</w:t>
      </w:r>
      <w:r>
        <w:t>, and the Obama administration continued it.</w:t>
      </w:r>
    </w:p>
    <w:p w:rsidR="006D1936" w:rsidRDefault="006D1936" w:rsidP="006D1936"/>
    <w:p w:rsidR="006D1936" w:rsidRDefault="006D1936" w:rsidP="006D1936">
      <w:pPr>
        <w:pStyle w:val="Heading4"/>
      </w:pPr>
      <w:proofErr w:type="spellStart"/>
      <w:r>
        <w:t>Heg</w:t>
      </w:r>
      <w:proofErr w:type="spellEnd"/>
      <w:r>
        <w:t xml:space="preserve"> increases the likelihood for war</w:t>
      </w:r>
    </w:p>
    <w:p w:rsidR="006D1936" w:rsidRDefault="006D1936" w:rsidP="006D1936">
      <w:r w:rsidRPr="009E51BB">
        <w:rPr>
          <w:b/>
        </w:rPr>
        <w:t>Monteiro 11</w:t>
      </w:r>
      <w:r>
        <w:rPr>
          <w:b/>
        </w:rPr>
        <w:t xml:space="preserve"> - </w:t>
      </w:r>
      <w:proofErr w:type="spellStart"/>
      <w:r>
        <w:t>Nuno</w:t>
      </w:r>
      <w:proofErr w:type="spellEnd"/>
      <w:r>
        <w:t xml:space="preserve"> P. Monteiro </w:t>
      </w:r>
      <w:r w:rsidRPr="009E51BB">
        <w:t>is Assistant Professor of Polit</w:t>
      </w:r>
      <w:r>
        <w:t xml:space="preserve">ical Science at Yale </w:t>
      </w:r>
      <w:proofErr w:type="gramStart"/>
      <w:r>
        <w:t>University</w:t>
      </w:r>
      <w:r w:rsidRPr="009E51BB">
        <w:t xml:space="preserve"> </w:t>
      </w:r>
      <w:r>
        <w:t xml:space="preserve"> (</w:t>
      </w:r>
      <w:proofErr w:type="spellStart"/>
      <w:proofErr w:type="gramEnd"/>
      <w:r w:rsidRPr="009E51BB">
        <w:t>Nuno</w:t>
      </w:r>
      <w:proofErr w:type="spellEnd"/>
      <w:r w:rsidRPr="009E51BB">
        <w:t xml:space="preserve"> P. Monteiro</w:t>
      </w:r>
      <w:r>
        <w:t>,</w:t>
      </w:r>
      <w:r w:rsidRPr="009E51BB">
        <w:t xml:space="preserve"> “Unrest Assured Wh</w:t>
      </w:r>
      <w:r>
        <w:t xml:space="preserve">y </w:t>
      </w:r>
      <w:proofErr w:type="spellStart"/>
      <w:r>
        <w:t>Unipolarity</w:t>
      </w:r>
      <w:proofErr w:type="spellEnd"/>
      <w:r>
        <w:t xml:space="preserve"> Is Not Peaceful”, </w:t>
      </w:r>
      <w:r w:rsidRPr="009E51BB">
        <w:t>http://www.mitpressjournals.or</w:t>
      </w:r>
      <w:r>
        <w:t xml:space="preserve">g/doi/pdf/10.1162/ISEC_a_00064) </w:t>
      </w:r>
    </w:p>
    <w:p w:rsidR="006D1936" w:rsidRDefault="006D1936" w:rsidP="006D1936"/>
    <w:p w:rsidR="006D1936" w:rsidRPr="002339E5" w:rsidRDefault="006D1936" w:rsidP="006D1936">
      <w:pPr>
        <w:rPr>
          <w:sz w:val="16"/>
        </w:rPr>
      </w:pPr>
      <w:r w:rsidRPr="002339E5">
        <w:rPr>
          <w:sz w:val="16"/>
        </w:rPr>
        <w:t xml:space="preserve">After correcting for these two limitations, it becomes clear that </w:t>
      </w:r>
      <w:proofErr w:type="spellStart"/>
      <w:r w:rsidRPr="002339E5">
        <w:rPr>
          <w:sz w:val="16"/>
        </w:rPr>
        <w:t>unipolarity</w:t>
      </w:r>
      <w:proofErr w:type="spellEnd"/>
      <w:r w:rsidRPr="002339E5">
        <w:rPr>
          <w:sz w:val="16"/>
        </w:rPr>
        <w:t xml:space="preserve"> possesses much potential for </w:t>
      </w:r>
      <w:proofErr w:type="spellStart"/>
      <w:r w:rsidRPr="002339E5">
        <w:rPr>
          <w:sz w:val="16"/>
        </w:rPr>
        <w:t>conºict</w:t>
      </w:r>
      <w:proofErr w:type="spellEnd"/>
      <w:r w:rsidRPr="002339E5">
        <w:rPr>
          <w:sz w:val="16"/>
        </w:rPr>
        <w:t xml:space="preserve">. </w:t>
      </w:r>
      <w:r w:rsidRPr="009E51BB">
        <w:rPr>
          <w:rStyle w:val="StyleUnderline"/>
        </w:rPr>
        <w:t xml:space="preserve">Contrary to what </w:t>
      </w:r>
      <w:proofErr w:type="spellStart"/>
      <w:r w:rsidRPr="009E51BB">
        <w:rPr>
          <w:rStyle w:val="StyleUnderline"/>
        </w:rPr>
        <w:t>Wohlforth</w:t>
      </w:r>
      <w:proofErr w:type="spellEnd"/>
      <w:r w:rsidRPr="009E51BB">
        <w:rPr>
          <w:rStyle w:val="StyleUnderline"/>
        </w:rPr>
        <w:t xml:space="preserve"> argued, </w:t>
      </w:r>
      <w:proofErr w:type="spellStart"/>
      <w:r w:rsidRPr="009E51BB">
        <w:rPr>
          <w:rStyle w:val="StyleUnderline"/>
        </w:rPr>
        <w:t>unipolarity</w:t>
      </w:r>
      <w:proofErr w:type="spellEnd"/>
      <w:r w:rsidRPr="009E51BB">
        <w:rPr>
          <w:rStyle w:val="StyleUnderline"/>
        </w:rPr>
        <w:t xml:space="preserve"> is not a system in which the</w:t>
      </w:r>
      <w:r>
        <w:rPr>
          <w:rStyle w:val="StyleUnderline"/>
        </w:rPr>
        <w:t xml:space="preserve"> </w:t>
      </w:r>
      <w:proofErr w:type="spellStart"/>
      <w:r>
        <w:rPr>
          <w:rStyle w:val="StyleUnderline"/>
        </w:rPr>
        <w:t>unipole</w:t>
      </w:r>
      <w:proofErr w:type="spellEnd"/>
      <w:r>
        <w:rPr>
          <w:rStyle w:val="StyleUnderline"/>
        </w:rPr>
        <w:t xml:space="preserve"> is spared from any confl</w:t>
      </w:r>
      <w:r w:rsidRPr="009E51BB">
        <w:rPr>
          <w:rStyle w:val="StyleUnderline"/>
        </w:rPr>
        <w:t xml:space="preserve">icts and major powers become involved only in peripheral wars. </w:t>
      </w:r>
      <w:r w:rsidRPr="002339E5">
        <w:rPr>
          <w:sz w:val="16"/>
        </w:rPr>
        <w:t xml:space="preserve">Instead, </w:t>
      </w:r>
      <w:r w:rsidRPr="00E84A31">
        <w:rPr>
          <w:rStyle w:val="Emphasis"/>
        </w:rPr>
        <w:t>a unipolar system is one that provides incentives for recurrent wars between the sole great power and recalcitrant minor powers</w:t>
      </w:r>
      <w:r w:rsidRPr="002339E5">
        <w:rPr>
          <w:sz w:val="16"/>
        </w:rPr>
        <w:t>, as well as occasional wars among major and minor powers. That is the central prediction of my theory.</w:t>
      </w:r>
    </w:p>
    <w:p w:rsidR="006D1936" w:rsidRPr="002339E5" w:rsidRDefault="006D1936" w:rsidP="006D1936">
      <w:pPr>
        <w:rPr>
          <w:sz w:val="16"/>
        </w:rPr>
      </w:pPr>
      <w:r w:rsidRPr="002339E5">
        <w:rPr>
          <w:sz w:val="16"/>
        </w:rPr>
        <w:t xml:space="preserve">To be sure, the unique historical character of the current unipolar era makes the task of building a general theory of </w:t>
      </w:r>
      <w:proofErr w:type="spellStart"/>
      <w:r w:rsidRPr="002339E5">
        <w:rPr>
          <w:sz w:val="16"/>
        </w:rPr>
        <w:t>unipolarity</w:t>
      </w:r>
      <w:proofErr w:type="spellEnd"/>
      <w:r w:rsidRPr="002339E5">
        <w:rPr>
          <w:sz w:val="16"/>
        </w:rPr>
        <w:t xml:space="preserve"> </w:t>
      </w:r>
      <w:proofErr w:type="spellStart"/>
      <w:r w:rsidRPr="002339E5">
        <w:rPr>
          <w:sz w:val="16"/>
        </w:rPr>
        <w:t>difªcult</w:t>
      </w:r>
      <w:proofErr w:type="spellEnd"/>
      <w:r w:rsidRPr="002339E5">
        <w:rPr>
          <w:sz w:val="16"/>
        </w:rPr>
        <w:t xml:space="preserve">. Particularly, it requires great care in distinguishing between those features of the post–Cold War world that are intrinsic to a unipolar system and those that stem from </w:t>
      </w:r>
      <w:proofErr w:type="spellStart"/>
      <w:r w:rsidRPr="002339E5">
        <w:rPr>
          <w:sz w:val="16"/>
        </w:rPr>
        <w:t>speciªc</w:t>
      </w:r>
      <w:proofErr w:type="spellEnd"/>
      <w:r w:rsidRPr="002339E5">
        <w:rPr>
          <w:sz w:val="16"/>
        </w:rPr>
        <w:t xml:space="preserve"> aspects of contemporary international politics. Two points deserve mention.</w:t>
      </w:r>
    </w:p>
    <w:p w:rsidR="006D1936" w:rsidRPr="002339E5" w:rsidRDefault="006D1936" w:rsidP="006D1936">
      <w:pPr>
        <w:rPr>
          <w:sz w:val="16"/>
        </w:rPr>
      </w:pPr>
      <w:r w:rsidRPr="002339E5">
        <w:rPr>
          <w:sz w:val="16"/>
        </w:rPr>
        <w:t xml:space="preserve">First, my theory of conflict in </w:t>
      </w:r>
      <w:proofErr w:type="spellStart"/>
      <w:r w:rsidRPr="002339E5">
        <w:rPr>
          <w:sz w:val="16"/>
        </w:rPr>
        <w:t>unipolarity</w:t>
      </w:r>
      <w:proofErr w:type="spellEnd"/>
      <w:r w:rsidRPr="002339E5">
        <w:rPr>
          <w:sz w:val="16"/>
        </w:rPr>
        <w:t xml:space="preserve"> is robust to changes in military technology. Still, some such changes would mean the end of </w:t>
      </w:r>
      <w:proofErr w:type="spellStart"/>
      <w:r w:rsidRPr="002339E5">
        <w:rPr>
          <w:sz w:val="16"/>
        </w:rPr>
        <w:t>unipolarity</w:t>
      </w:r>
      <w:proofErr w:type="spellEnd"/>
      <w:r w:rsidRPr="002339E5">
        <w:rPr>
          <w:sz w:val="16"/>
        </w:rPr>
        <w:t xml:space="preserve">. At one end of the scale, </w:t>
      </w:r>
      <w:r w:rsidRPr="00E84A31">
        <w:rPr>
          <w:rStyle w:val="StyleUnderline"/>
        </w:rPr>
        <w:t xml:space="preserve">some scholars argue that the widespread possession of equalizing technologies such as nuclear weapons would turn all minor powers into major powers and decrease the use of the </w:t>
      </w:r>
      <w:proofErr w:type="spellStart"/>
      <w:r w:rsidRPr="00E84A31">
        <w:rPr>
          <w:rStyle w:val="StyleUnderline"/>
        </w:rPr>
        <w:t>unipole’s</w:t>
      </w:r>
      <w:proofErr w:type="spellEnd"/>
      <w:r w:rsidRPr="00E84A31">
        <w:rPr>
          <w:rStyle w:val="StyleUnderline"/>
        </w:rPr>
        <w:t xml:space="preserve"> power-projection capabilities in ways that might invalidate the label of unipolarity</w:t>
      </w:r>
      <w:r w:rsidRPr="002339E5">
        <w:rPr>
          <w:sz w:val="16"/>
        </w:rPr>
        <w:t xml:space="preserve">.113 At the other end of the scale, should the </w:t>
      </w:r>
      <w:proofErr w:type="spellStart"/>
      <w:r w:rsidRPr="002339E5">
        <w:rPr>
          <w:sz w:val="16"/>
        </w:rPr>
        <w:t>unipole</w:t>
      </w:r>
      <w:proofErr w:type="spellEnd"/>
      <w:r w:rsidRPr="002339E5">
        <w:rPr>
          <w:sz w:val="16"/>
        </w:rPr>
        <w:t xml:space="preserve"> develop a splendid ª</w:t>
      </w:r>
      <w:proofErr w:type="spellStart"/>
      <w:r w:rsidRPr="002339E5">
        <w:rPr>
          <w:sz w:val="16"/>
        </w:rPr>
        <w:t>rst</w:t>
      </w:r>
      <w:proofErr w:type="spellEnd"/>
      <w:r w:rsidRPr="002339E5">
        <w:rPr>
          <w:sz w:val="16"/>
        </w:rPr>
        <w:t>-strike capability against all other states—an unlikely prospect, no doubt—its relative power would increase, perhaps replacing anarchy with hegemony.114 Both of these developments would mean that my theory no longer applies.</w:t>
      </w:r>
    </w:p>
    <w:p w:rsidR="006D1936" w:rsidRDefault="006D1936" w:rsidP="006D1936">
      <w:pPr>
        <w:rPr>
          <w:sz w:val="16"/>
        </w:rPr>
      </w:pPr>
      <w:r w:rsidRPr="002339E5">
        <w:rPr>
          <w:sz w:val="16"/>
        </w:rPr>
        <w:t xml:space="preserve">Second, my argument is robust to changes in the geographical configuration of the distribution of power. Were a future unipolar era to feature a continental, rather than an offshore, </w:t>
      </w:r>
      <w:proofErr w:type="spellStart"/>
      <w:r w:rsidRPr="002339E5">
        <w:rPr>
          <w:sz w:val="16"/>
        </w:rPr>
        <w:t>unipole</w:t>
      </w:r>
      <w:proofErr w:type="spellEnd"/>
      <w:r w:rsidRPr="002339E5">
        <w:rPr>
          <w:sz w:val="16"/>
        </w:rPr>
        <w:t xml:space="preserve">, the paths to conflict described above would still apply. A continental </w:t>
      </w:r>
      <w:proofErr w:type="spellStart"/>
      <w:r w:rsidRPr="00E84A31">
        <w:rPr>
          <w:rStyle w:val="StyleUnderline"/>
        </w:rPr>
        <w:t>unipole’s</w:t>
      </w:r>
      <w:proofErr w:type="spellEnd"/>
      <w:r w:rsidRPr="00E84A31">
        <w:rPr>
          <w:rStyle w:val="StyleUnderline"/>
        </w:rPr>
        <w:t xml:space="preserve"> inability to disengage from its neighbors</w:t>
      </w:r>
      <w:r w:rsidRPr="002339E5">
        <w:rPr>
          <w:sz w:val="16"/>
        </w:rPr>
        <w:t xml:space="preserve"> might </w:t>
      </w:r>
      <w:r w:rsidRPr="00E84A31">
        <w:rPr>
          <w:rStyle w:val="StyleUnderline"/>
        </w:rPr>
        <w:t>increase the proportion of conflict</w:t>
      </w:r>
      <w:r w:rsidRPr="002339E5">
        <w:rPr>
          <w:sz w:val="16"/>
        </w:rPr>
        <w:t xml:space="preserve"> in which </w:t>
      </w:r>
      <w:r w:rsidRPr="002339E5">
        <w:rPr>
          <w:rStyle w:val="StyleUnderline"/>
        </w:rPr>
        <w:t>it will be involved at the expense of conflicts between others</w:t>
      </w:r>
      <w:r w:rsidRPr="002339E5">
        <w:rPr>
          <w:sz w:val="16"/>
        </w:rPr>
        <w:t xml:space="preserve">, but </w:t>
      </w:r>
      <w:r w:rsidRPr="00E84A31">
        <w:rPr>
          <w:rStyle w:val="StyleUnderline"/>
        </w:rPr>
        <w:t>the conflict-producing mechanisms would remain the same.</w:t>
      </w:r>
      <w:r w:rsidRPr="002339E5">
        <w:rPr>
          <w:sz w:val="16"/>
        </w:rPr>
        <w:t>115</w:t>
      </w:r>
    </w:p>
    <w:p w:rsidR="006D1936" w:rsidRDefault="006D1936" w:rsidP="006D1936"/>
    <w:p w:rsidR="006D1936" w:rsidRPr="00D95581" w:rsidRDefault="006D1936" w:rsidP="006D1936">
      <w:pPr>
        <w:pStyle w:val="Heading4"/>
      </w:pPr>
      <w:r>
        <w:t>The logic of hegemony ensures an endless cycle of war because war is constantly needed to extend power – Middle East wars prove</w:t>
      </w:r>
    </w:p>
    <w:p w:rsidR="006D1936" w:rsidRDefault="006D1936" w:rsidP="006D1936">
      <w:proofErr w:type="spellStart"/>
      <w:r>
        <w:rPr>
          <w:b/>
        </w:rPr>
        <w:t>Muzaffar</w:t>
      </w:r>
      <w:proofErr w:type="spellEnd"/>
      <w:r>
        <w:rPr>
          <w:b/>
        </w:rPr>
        <w:t xml:space="preserve"> 2007 </w:t>
      </w:r>
      <w:r>
        <w:t xml:space="preserve">- Author, and political scientist, Chandra </w:t>
      </w:r>
      <w:proofErr w:type="spellStart"/>
      <w:r>
        <w:t>Muzaffar</w:t>
      </w:r>
      <w:proofErr w:type="spellEnd"/>
      <w:r>
        <w:t xml:space="preserve"> is President of the International Movement for a Just World. He has authored or edited 19 books and written numerous articles in various local and international journals. His latest book is entitled Global Ethic </w:t>
      </w:r>
      <w:proofErr w:type="gramStart"/>
      <w:r>
        <w:t>Or</w:t>
      </w:r>
      <w:proofErr w:type="gramEnd"/>
      <w:r>
        <w:t xml:space="preserve"> Global Hegemony? Mr. </w:t>
      </w:r>
      <w:proofErr w:type="spellStart"/>
      <w:r>
        <w:t>Muzaffar</w:t>
      </w:r>
      <w:proofErr w:type="spellEnd"/>
      <w:r>
        <w:t xml:space="preserve"> sits on the Board of a number of other international NGOs concerned with social justice and civilizational dialogue. Among the academic awards Chandra has received is The Harry J. Benda Prize for distinguished scholarship on Southeast Asia from the Association of Asian Studies, North America. (Chandra, “Hegemony, Terrorism, and War – Is Democracy the Antidote?” Vol.13:361 pgs. 361-369, </w:t>
      </w:r>
      <w:r w:rsidRPr="00C42F6F">
        <w:t>http://static7.userland.com/ulvs1-j/gems/wlr/08muzaffar.pdf</w:t>
      </w:r>
      <w:r>
        <w:t xml:space="preserve">) </w:t>
      </w:r>
    </w:p>
    <w:p w:rsidR="006D1936" w:rsidRDefault="006D1936" w:rsidP="006D1936"/>
    <w:p w:rsidR="006D1936" w:rsidRDefault="006D1936" w:rsidP="006D1936">
      <w:r>
        <w:t>HEGEMONY AND WAR</w:t>
      </w:r>
    </w:p>
    <w:p w:rsidR="006D1936" w:rsidRDefault="006D1936" w:rsidP="006D1936">
      <w:r>
        <w:t xml:space="preserve">From terrorism let us now turn to war. </w:t>
      </w:r>
      <w:r w:rsidRPr="00A35782">
        <w:rPr>
          <w:rStyle w:val="Emphasis"/>
        </w:rPr>
        <w:t>There is no doubt at all that hegemony uses war to extend and expand its power.</w:t>
      </w:r>
      <w:r w:rsidRPr="00024601">
        <w:t xml:space="preserve"> </w:t>
      </w:r>
      <w:r>
        <w:t xml:space="preserve">Recent </w:t>
      </w:r>
      <w:r w:rsidRPr="00A35782">
        <w:rPr>
          <w:rStyle w:val="StyleUnderline"/>
        </w:rPr>
        <w:t>examples provide the evidence</w:t>
      </w:r>
      <w:r>
        <w:t>.</w:t>
      </w:r>
    </w:p>
    <w:p w:rsidR="006D1936" w:rsidRPr="00BF6A2E" w:rsidRDefault="006D1936" w:rsidP="006D1936">
      <w:pPr>
        <w:rPr>
          <w:sz w:val="16"/>
        </w:rPr>
      </w:pPr>
      <w:r w:rsidRPr="00A35782">
        <w:rPr>
          <w:rStyle w:val="StyleUnderline"/>
        </w:rPr>
        <w:t>The U.S. led invasion of Afghanistan</w:t>
      </w:r>
      <w:r w:rsidRPr="00BF6A2E">
        <w:rPr>
          <w:sz w:val="16"/>
        </w:rPr>
        <w:t xml:space="preserve"> in 2001 </w:t>
      </w:r>
      <w:r w:rsidRPr="00A35782">
        <w:rPr>
          <w:rStyle w:val="StyleUnderline"/>
        </w:rPr>
        <w:t>enabled the superpower to plant its flag in that country,</w:t>
      </w:r>
      <w:r w:rsidRPr="00BF6A2E">
        <w:rPr>
          <w:sz w:val="16"/>
        </w:rPr>
        <w:t xml:space="preserve"> and, at the same time, to extend its influence over Central Asia—a region of the world where Russia still carries some weight and which China eyes with some interest. Apart from American bases in a couple of Central Asian republics, its geopolitical presence in the oil rich region also means that it is capable of exercising some control over the export of that commodity. This has enhanced its hegemonic power both regionally and globally.5</w:t>
      </w:r>
    </w:p>
    <w:p w:rsidR="006D1936" w:rsidRPr="00BF6A2E" w:rsidRDefault="006D1936" w:rsidP="006D1936">
      <w:pPr>
        <w:rPr>
          <w:sz w:val="16"/>
        </w:rPr>
      </w:pPr>
      <w:r w:rsidRPr="00BF6A2E">
        <w:rPr>
          <w:sz w:val="16"/>
        </w:rPr>
        <w:t xml:space="preserve">Similarly, </w:t>
      </w:r>
      <w:r w:rsidRPr="00A35782">
        <w:rPr>
          <w:rStyle w:val="StyleUnderline"/>
        </w:rPr>
        <w:t>the</w:t>
      </w:r>
      <w:r w:rsidRPr="00BF6A2E">
        <w:rPr>
          <w:sz w:val="16"/>
        </w:rPr>
        <w:t xml:space="preserve"> U.S.’s </w:t>
      </w:r>
      <w:r w:rsidRPr="00A35782">
        <w:rPr>
          <w:rStyle w:val="StyleUnderline"/>
        </w:rPr>
        <w:t>conquest of Iraq</w:t>
      </w:r>
      <w:r w:rsidRPr="00BF6A2E">
        <w:rPr>
          <w:sz w:val="16"/>
        </w:rPr>
        <w:t xml:space="preserve"> in 2003 </w:t>
      </w:r>
      <w:r w:rsidRPr="00A35782">
        <w:rPr>
          <w:rStyle w:val="StyleUnderline"/>
        </w:rPr>
        <w:t>was designed to strengthen its dominant position in the world’s largest oil exporting region</w:t>
      </w:r>
      <w:r w:rsidRPr="00BF6A2E">
        <w:rPr>
          <w:sz w:val="16"/>
        </w:rPr>
        <w:t>. Iraq itself has the second largest oil reserves in the Middle East. It is also blessed with an abundance of water—a fact of some significance since the Middle East, according to some analysts, may be one of those areas that could well witness conflicts over water in the future. Besides, Iraq is strategically located, with Syria, Iran, Turkey, and Saudi Arabia as its immediate neighbors.</w:t>
      </w:r>
    </w:p>
    <w:p w:rsidR="006D1936" w:rsidRPr="00BF6A2E" w:rsidRDefault="006D1936" w:rsidP="006D1936">
      <w:pPr>
        <w:rPr>
          <w:sz w:val="16"/>
        </w:rPr>
      </w:pPr>
      <w:r w:rsidRPr="00BF6A2E">
        <w:rPr>
          <w:sz w:val="16"/>
        </w:rPr>
        <w:t xml:space="preserve">Going to war in Iraq had another motive. </w:t>
      </w:r>
      <w:r w:rsidRPr="00A35782">
        <w:rPr>
          <w:rStyle w:val="StyleUnderline"/>
        </w:rPr>
        <w:t>It was to oust</w:t>
      </w:r>
      <w:r w:rsidRPr="00BF6A2E">
        <w:rPr>
          <w:sz w:val="16"/>
        </w:rPr>
        <w:t xml:space="preserve"> President </w:t>
      </w:r>
      <w:r w:rsidRPr="00A35782">
        <w:rPr>
          <w:rStyle w:val="StyleUnderline"/>
        </w:rPr>
        <w:t>Saddam Hussein</w:t>
      </w:r>
      <w:r w:rsidRPr="00BF6A2E">
        <w:rPr>
          <w:sz w:val="16"/>
        </w:rPr>
        <w:t xml:space="preserve"> and to destroy the Baathist government </w:t>
      </w:r>
      <w:r w:rsidRPr="00A35782">
        <w:rPr>
          <w:rStyle w:val="StyleUnderline"/>
        </w:rPr>
        <w:t>because Saddam was a staunch opponent of Israel</w:t>
      </w:r>
      <w:r w:rsidRPr="00BF6A2E">
        <w:rPr>
          <w:sz w:val="16"/>
        </w:rPr>
        <w:t xml:space="preserve">. </w:t>
      </w:r>
      <w:r w:rsidRPr="00A35782">
        <w:rPr>
          <w:rStyle w:val="StyleUnderline"/>
        </w:rPr>
        <w:t>Weakening and eliminating governments and people’s movements in the Middle</w:t>
      </w:r>
      <w:r w:rsidRPr="00BF6A2E">
        <w:rPr>
          <w:sz w:val="16"/>
        </w:rPr>
        <w:t xml:space="preserve"> East </w:t>
      </w:r>
      <w:proofErr w:type="gramStart"/>
      <w:r w:rsidRPr="00BF6A2E">
        <w:rPr>
          <w:sz w:val="16"/>
        </w:rPr>
        <w:t>that regard</w:t>
      </w:r>
      <w:proofErr w:type="gramEnd"/>
      <w:r w:rsidRPr="00BF6A2E">
        <w:rPr>
          <w:sz w:val="16"/>
        </w:rPr>
        <w:t xml:space="preserve"> Israel as a morally and politically illegitimate entity </w:t>
      </w:r>
      <w:r w:rsidRPr="00A35782">
        <w:rPr>
          <w:rStyle w:val="StyleUnderline"/>
        </w:rPr>
        <w:t>has been central to U.S. foreign policy</w:t>
      </w:r>
      <w:r w:rsidRPr="00BF6A2E">
        <w:rPr>
          <w:sz w:val="16"/>
        </w:rPr>
        <w:t xml:space="preserve"> for almost four decades now. Given Iraq’s oil wealth and its scientific military infrastructure, it was potentially a formidable foe of the U.S.’s closest ally and partner in the Middle East. This is why Saddam had to be crushed—for Israel’s sake.6</w:t>
      </w:r>
    </w:p>
    <w:p w:rsidR="006D1936" w:rsidRPr="00A35782" w:rsidRDefault="006D1936" w:rsidP="006D1936">
      <w:pPr>
        <w:rPr>
          <w:rStyle w:val="StyleUnderline"/>
        </w:rPr>
      </w:pPr>
      <w:r w:rsidRPr="00A35782">
        <w:rPr>
          <w:rStyle w:val="StyleUnderline"/>
        </w:rPr>
        <w:t>Deploying the U.S.’s massive military might serve to secure its hegemonic power</w:t>
      </w:r>
      <w:r w:rsidRPr="00BF6A2E">
        <w:rPr>
          <w:sz w:val="16"/>
        </w:rPr>
        <w:t xml:space="preserve"> and to assist its allies to enhance their strength which is at the core of the agenda of the Bush Administration as defined by the “</w:t>
      </w:r>
      <w:r w:rsidRPr="00A35782">
        <w:rPr>
          <w:rStyle w:val="StyleUnderline"/>
        </w:rPr>
        <w:t>neo-cons</w:t>
      </w:r>
      <w:r w:rsidRPr="00BF6A2E">
        <w:rPr>
          <w:sz w:val="16"/>
        </w:rPr>
        <w:t xml:space="preserve">.” Even before George W. Bush assumed the presidency in early 2001, the neo-cons like Paul Wolfowitz, Richard </w:t>
      </w:r>
      <w:proofErr w:type="spellStart"/>
      <w:r w:rsidRPr="00BF6A2E">
        <w:rPr>
          <w:sz w:val="16"/>
        </w:rPr>
        <w:t>Perle</w:t>
      </w:r>
      <w:proofErr w:type="spellEnd"/>
      <w:r w:rsidRPr="00BF6A2E">
        <w:rPr>
          <w:sz w:val="16"/>
        </w:rPr>
        <w:t xml:space="preserve">, John Bolton, and Lewis “Scooter” Libby among others, in association with Dick Cheney and Donald Rumsfeld, </w:t>
      </w:r>
      <w:r w:rsidRPr="00A35782">
        <w:rPr>
          <w:rStyle w:val="StyleUnderline"/>
        </w:rPr>
        <w:t>were already planning and plotting to use U.S. fire power to re-shape the politics of the Middle East</w:t>
      </w:r>
      <w:r w:rsidRPr="00BF6A2E">
        <w:rPr>
          <w:sz w:val="16"/>
        </w:rPr>
        <w:t xml:space="preserve"> in order to reinforce its grip over the region’s oil </w:t>
      </w:r>
      <w:r w:rsidRPr="00BF6A2E">
        <w:rPr>
          <w:rStyle w:val="StyleUnderline"/>
        </w:rPr>
        <w:t>and</w:t>
      </w:r>
      <w:r w:rsidRPr="00BF6A2E">
        <w:rPr>
          <w:sz w:val="16"/>
        </w:rPr>
        <w:t xml:space="preserve"> to fortify Israel’s position.7. </w:t>
      </w:r>
      <w:r w:rsidRPr="00BF6A2E">
        <w:rPr>
          <w:strike/>
          <w:sz w:val="16"/>
        </w:rPr>
        <w:t>Crippling</w:t>
      </w:r>
      <w:r w:rsidRPr="00BF6A2E">
        <w:rPr>
          <w:sz w:val="16"/>
        </w:rPr>
        <w:t xml:space="preserve"> (Devastating) the democratically elected Hamas in Palestine and trying to replace it with a leadership that is subservient to Israel’s interest, attempting to eliminate an autonomous movement like </w:t>
      </w:r>
      <w:proofErr w:type="spellStart"/>
      <w:r w:rsidRPr="00BF6A2E">
        <w:rPr>
          <w:sz w:val="16"/>
        </w:rPr>
        <w:t>Hizbullah</w:t>
      </w:r>
      <w:proofErr w:type="spellEnd"/>
      <w:r w:rsidRPr="00BF6A2E">
        <w:rPr>
          <w:sz w:val="16"/>
        </w:rPr>
        <w:t xml:space="preserve"> in Lebanon with the aim of bolstering a weak pro-U.S. regime in Beirut, targeting the independent-minded government in Damascus, and most of all, manipulating the nuclear issue to prepare the ground for some sort of military action against an Iran that refuses to bow to the U.S. and Israel—apart from the Iraq war— </w:t>
      </w:r>
      <w:r w:rsidRPr="00A35782">
        <w:rPr>
          <w:rStyle w:val="StyleUnderline"/>
        </w:rPr>
        <w:t>are all part-and-parcel of the neo-cons’ elaborate agenda for establishing total hegemony over the Middle East as a prerequisite for global hegemony.</w:t>
      </w:r>
    </w:p>
    <w:p w:rsidR="006D1936" w:rsidRPr="00BF6A2E" w:rsidRDefault="006D1936" w:rsidP="006D1936">
      <w:pPr>
        <w:rPr>
          <w:sz w:val="16"/>
        </w:rPr>
      </w:pPr>
      <w:r w:rsidRPr="00BF6A2E">
        <w:rPr>
          <w:sz w:val="16"/>
        </w:rPr>
        <w:t xml:space="preserve">After five years, some commentators are convinced that the agenda is in tatters. The people’s resistance to the U.S. led occupation of Iraq compounded by the unrelenting Sunni Shiite violence, the continuing popularity of Hamas in spite of the immense suffering that the masses have had to endure, Israel’s failure to defeat </w:t>
      </w:r>
      <w:proofErr w:type="spellStart"/>
      <w:r w:rsidRPr="00BF6A2E">
        <w:rPr>
          <w:sz w:val="16"/>
        </w:rPr>
        <w:t>Hizbullah</w:t>
      </w:r>
      <w:proofErr w:type="spellEnd"/>
      <w:r w:rsidRPr="00BF6A2E">
        <w:rPr>
          <w:sz w:val="16"/>
        </w:rPr>
        <w:t xml:space="preserve"> in the thirty-four day Lebanon war and the latter’s success in forging a multi-confessional coalition against the Beirut government,8 and Iran’s expanding geopolitical significance in the region due to an extent to the emergence of a Shiite-dominated regime in Baghdad brought about ironically by the U.S. occupation, have separately and collectively helped to thwart the neo-cons’ grand design. The neo-cons have also been checkmated by the situation in the U.S. itself. A majority of Americans are now opposed to their country’s involvement in Iraq and want their soldiers to come home quickly.</w:t>
      </w:r>
    </w:p>
    <w:p w:rsidR="006D1936" w:rsidRPr="00BF6A2E" w:rsidRDefault="006D1936" w:rsidP="006D1936">
      <w:pPr>
        <w:rPr>
          <w:sz w:val="16"/>
        </w:rPr>
      </w:pPr>
      <w:r w:rsidRPr="00A35782">
        <w:rPr>
          <w:rStyle w:val="StyleUnderline"/>
        </w:rPr>
        <w:t xml:space="preserve">The failure of the neo-con agenda in the Middle East shows that war and violence are not </w:t>
      </w:r>
      <w:r w:rsidRPr="00BF6A2E">
        <w:rPr>
          <w:sz w:val="16"/>
        </w:rPr>
        <w:t>necessarily the</w:t>
      </w:r>
      <w:r w:rsidRPr="00A35782">
        <w:rPr>
          <w:rStyle w:val="StyleUnderline"/>
        </w:rPr>
        <w:t xml:space="preserve"> </w:t>
      </w:r>
      <w:r w:rsidRPr="00BF6A2E">
        <w:rPr>
          <w:sz w:val="16"/>
        </w:rPr>
        <w:t>most</w:t>
      </w:r>
      <w:r w:rsidRPr="00A35782">
        <w:rPr>
          <w:rStyle w:val="StyleUnderline"/>
        </w:rPr>
        <w:t xml:space="preserve"> effective instruments for establishing hegemony</w:t>
      </w:r>
      <w:r w:rsidRPr="00BF6A2E">
        <w:rPr>
          <w:sz w:val="16"/>
        </w:rPr>
        <w:t xml:space="preserve">. Indeed, their defeat testifies to the limits of hard power in reshaping political realities. </w:t>
      </w:r>
      <w:r w:rsidRPr="00A35782">
        <w:rPr>
          <w:rStyle w:val="StyleUnderline"/>
        </w:rPr>
        <w:t>The American leadership has forgotten that war,</w:t>
      </w:r>
      <w:r w:rsidRPr="00BF6A2E">
        <w:rPr>
          <w:sz w:val="16"/>
        </w:rPr>
        <w:t xml:space="preserve"> as the ultimate expression of hard power, </w:t>
      </w:r>
      <w:r w:rsidRPr="00A35782">
        <w:rPr>
          <w:rStyle w:val="StyleUnderline"/>
        </w:rPr>
        <w:t>has not helped the U.S. to acquire hegemony</w:t>
      </w:r>
      <w:r w:rsidRPr="00BF6A2E">
        <w:rPr>
          <w:sz w:val="16"/>
        </w:rPr>
        <w:t xml:space="preserve"> in the post-second world war decades. </w:t>
      </w:r>
      <w:r w:rsidRPr="00A35782">
        <w:rPr>
          <w:rStyle w:val="StyleUnderline"/>
        </w:rPr>
        <w:t>The U.S. debacle in Vietnam in the late sixties and early seventies offers irrefutable proof of the folly of the hard power approach</w:t>
      </w:r>
      <w:r w:rsidRPr="00BF6A2E">
        <w:rPr>
          <w:sz w:val="16"/>
        </w:rPr>
        <w:t>.</w:t>
      </w:r>
    </w:p>
    <w:p w:rsidR="006D1936" w:rsidRDefault="006D1936" w:rsidP="006D1936">
      <w:pPr>
        <w:rPr>
          <w:sz w:val="16"/>
        </w:rPr>
      </w:pPr>
      <w:r w:rsidRPr="00BF6A2E">
        <w:rPr>
          <w:sz w:val="16"/>
        </w:rPr>
        <w:t xml:space="preserve">This brings us to the question that we posed at the end of our discussion on hegemony and terrorism. If the U.S. government realizes that seeking and perpetuating hegemony does not serve the nation’s interests or if the U.S. ceases to be a hegemonic power, will wars also come to an end? </w:t>
      </w:r>
      <w:r w:rsidRPr="00A35782">
        <w:rPr>
          <w:rStyle w:val="StyleUnderline"/>
        </w:rPr>
        <w:t>Since the end of the Cold War, there have been three major wars led by the U.S.—the Kuwait war in 1991, the Afghan war in 2001, and the Iraq war in 2003</w:t>
      </w:r>
      <w:r w:rsidRPr="00BF6A2E">
        <w:rPr>
          <w:sz w:val="16"/>
        </w:rPr>
        <w:t>—</w:t>
      </w:r>
      <w:r w:rsidRPr="00A35782">
        <w:rPr>
          <w:rStyle w:val="StyleUnderline"/>
        </w:rPr>
        <w:t>which were all in pursuit of its drive for global hegemony</w:t>
      </w:r>
      <w:r w:rsidRPr="00BF6A2E">
        <w:rPr>
          <w:sz w:val="16"/>
        </w:rPr>
        <w:t xml:space="preserve">. To this list, one should add the July-August 2006 Lebanon war and Israel’s long drawn war against the Palestinians and other Arabs. </w:t>
      </w:r>
      <w:r w:rsidRPr="00A35782">
        <w:rPr>
          <w:rStyle w:val="Emphasis"/>
        </w:rPr>
        <w:t>It is indisputably true that the quest for hegemony is a cause of much of the violence and war we are witnessing today</w:t>
      </w:r>
      <w:r w:rsidRPr="00BF6A2E">
        <w:rPr>
          <w:sz w:val="16"/>
        </w:rPr>
        <w:t>. There are other causes of war however, which have very little to do with global hegemony. Scores of wars rooted in economic or political conditions sometimes with cultural, religious, or even tribal overtones have occurred in the last two or three decades. The wars in the now-demised Yugoslavia in the early nineties and the war in Rwanda in the mid-nineties would be among the outstanding examples. This is why even without the drive for global hegemony, there are bound to be wars, big and small. Nonetheless, hegemony should be acknowledged as a significant contributor.</w:t>
      </w:r>
    </w:p>
    <w:p w:rsidR="006D1936" w:rsidRDefault="006D1936" w:rsidP="006D1936">
      <w:pPr>
        <w:rPr>
          <w:sz w:val="16"/>
        </w:rPr>
      </w:pPr>
    </w:p>
    <w:p w:rsidR="006D1936" w:rsidRDefault="006D1936" w:rsidP="006D1936">
      <w:pPr>
        <w:pStyle w:val="Heading4"/>
        <w:rPr>
          <w:sz w:val="24"/>
          <w:szCs w:val="24"/>
        </w:rPr>
      </w:pPr>
      <w:r>
        <w:rPr>
          <w:sz w:val="24"/>
          <w:szCs w:val="24"/>
        </w:rPr>
        <w:t xml:space="preserve">Hegemony leads to increased war – US is pulled into regional disputes </w:t>
      </w:r>
    </w:p>
    <w:p w:rsidR="006D1936" w:rsidRPr="004F0331" w:rsidRDefault="006D1936" w:rsidP="006D1936">
      <w:r>
        <w:rPr>
          <w:b/>
        </w:rPr>
        <w:t>McKinney 6-30</w:t>
      </w:r>
      <w:r>
        <w:t xml:space="preserve"> </w:t>
      </w:r>
      <w:r>
        <w:rPr>
          <w:b/>
        </w:rPr>
        <w:t xml:space="preserve">- </w:t>
      </w:r>
      <w:r>
        <w:t xml:space="preserve">Jared McKinney is a graduate student in Defense and Strategic Studies at Missouri State University. (Jared, 2014, “Restraint: The Prudent American Grand Strategy”, The American Spectator, </w:t>
      </w:r>
      <w:r w:rsidRPr="004F0331">
        <w:rPr>
          <w:sz w:val="24"/>
          <w:szCs w:val="24"/>
        </w:rPr>
        <w:t>http://spectator.org/articles/59803/restraint-prudent-american-grand-strategy</w:t>
      </w:r>
      <w:r>
        <w:rPr>
          <w:sz w:val="24"/>
          <w:szCs w:val="24"/>
        </w:rPr>
        <w:t>)</w:t>
      </w:r>
    </w:p>
    <w:p w:rsidR="006D1936" w:rsidRPr="004F0331" w:rsidRDefault="006D1936" w:rsidP="006D1936">
      <w:pPr>
        <w:rPr>
          <w:sz w:val="24"/>
          <w:szCs w:val="24"/>
        </w:rPr>
      </w:pPr>
    </w:p>
    <w:p w:rsidR="006D1936" w:rsidRPr="005A4E71" w:rsidRDefault="006D1936" w:rsidP="006D1936">
      <w:pPr>
        <w:rPr>
          <w:sz w:val="16"/>
          <w:szCs w:val="24"/>
        </w:rPr>
      </w:pPr>
      <w:r w:rsidRPr="005A4E71">
        <w:rPr>
          <w:sz w:val="16"/>
          <w:szCs w:val="24"/>
        </w:rPr>
        <w:t xml:space="preserve">Since the end of the Cold War, a handful of </w:t>
      </w:r>
      <w:r w:rsidRPr="004F0331">
        <w:rPr>
          <w:rStyle w:val="StyleUnderline"/>
          <w:sz w:val="24"/>
          <w:szCs w:val="24"/>
        </w:rPr>
        <w:t>America’s most prestigious scholars have called for a radical transformation of U.S. grand strategy from the status quo of liberal hegemony.</w:t>
      </w:r>
      <w:r w:rsidRPr="005A4E71">
        <w:rPr>
          <w:sz w:val="16"/>
          <w:szCs w:val="24"/>
        </w:rPr>
        <w:t xml:space="preserve"> </w:t>
      </w:r>
      <w:proofErr w:type="gramStart"/>
      <w:r w:rsidRPr="005A4E71">
        <w:rPr>
          <w:sz w:val="16"/>
          <w:szCs w:val="24"/>
        </w:rPr>
        <w:t>(Liberal because of America’s democratic values and hegemonic because it’s sustained with the sword.)</w:t>
      </w:r>
      <w:proofErr w:type="gramEnd"/>
      <w:r w:rsidRPr="005A4E71">
        <w:rPr>
          <w:sz w:val="16"/>
          <w:szCs w:val="24"/>
        </w:rPr>
        <w:t xml:space="preserve"> In its place, scholars such as Texas </w:t>
      </w:r>
      <w:proofErr w:type="gramStart"/>
      <w:r w:rsidRPr="005A4E71">
        <w:rPr>
          <w:sz w:val="16"/>
          <w:szCs w:val="24"/>
        </w:rPr>
        <w:t>A&amp;M’s</w:t>
      </w:r>
      <w:proofErr w:type="gramEnd"/>
      <w:r w:rsidRPr="005A4E71">
        <w:rPr>
          <w:sz w:val="16"/>
          <w:szCs w:val="24"/>
        </w:rPr>
        <w:t xml:space="preserve"> Christopher Layne, Harvard’s Stephen Walt, University of Chicago’s John </w:t>
      </w:r>
      <w:proofErr w:type="spellStart"/>
      <w:r w:rsidRPr="005A4E71">
        <w:rPr>
          <w:sz w:val="16"/>
          <w:szCs w:val="24"/>
        </w:rPr>
        <w:t>Mearsheimer</w:t>
      </w:r>
      <w:proofErr w:type="spellEnd"/>
      <w:r w:rsidRPr="005A4E71">
        <w:rPr>
          <w:sz w:val="16"/>
          <w:szCs w:val="24"/>
        </w:rPr>
        <w:t xml:space="preserve">, and MIT’s Harvey </w:t>
      </w:r>
      <w:proofErr w:type="spellStart"/>
      <w:r w:rsidRPr="005A4E71">
        <w:rPr>
          <w:sz w:val="16"/>
          <w:szCs w:val="24"/>
        </w:rPr>
        <w:t>Sapolsky</w:t>
      </w:r>
      <w:proofErr w:type="spellEnd"/>
      <w:r w:rsidRPr="005A4E71">
        <w:rPr>
          <w:sz w:val="16"/>
          <w:szCs w:val="24"/>
        </w:rPr>
        <w:t xml:space="preserve"> have argued for a strategy of “offshore balancing.” In their view, U.S. forces, currently spread across some 500 foreign bases and numbering around 175,000 (not including those deployed to Afghanistan), should come home.</w:t>
      </w:r>
    </w:p>
    <w:p w:rsidR="006D1936" w:rsidRPr="005A4E71" w:rsidRDefault="006D1936" w:rsidP="006D1936">
      <w:pPr>
        <w:rPr>
          <w:sz w:val="16"/>
          <w:szCs w:val="24"/>
        </w:rPr>
      </w:pPr>
      <w:r w:rsidRPr="005A4E71">
        <w:rPr>
          <w:sz w:val="16"/>
          <w:szCs w:val="24"/>
        </w:rPr>
        <w:t xml:space="preserve">According to the theory, </w:t>
      </w:r>
      <w:r w:rsidRPr="004F0331">
        <w:rPr>
          <w:rStyle w:val="StyleUnderline"/>
          <w:sz w:val="24"/>
          <w:szCs w:val="24"/>
        </w:rPr>
        <w:t>the status quo is not just costly but dangerous</w:t>
      </w:r>
      <w:r w:rsidRPr="005A4E71">
        <w:rPr>
          <w:sz w:val="16"/>
          <w:szCs w:val="24"/>
        </w:rPr>
        <w:t xml:space="preserve">: </w:t>
      </w:r>
      <w:r w:rsidRPr="004F0331">
        <w:rPr>
          <w:rStyle w:val="Emphasis"/>
          <w:sz w:val="24"/>
          <w:szCs w:val="24"/>
        </w:rPr>
        <w:t>garrisoning the world provokes nationalist blowback, infantilizes allies by subsidizing rich nations capable of defending themselves, and risks pulling the U.S. into regional disputes</w:t>
      </w:r>
      <w:r w:rsidRPr="005A4E71">
        <w:rPr>
          <w:sz w:val="16"/>
          <w:szCs w:val="24"/>
        </w:rPr>
        <w:t xml:space="preserve"> where it has no significant national interests, all while making no significant contribution to America’s security. So far policymakers have ignored such scholars. Instead, for the last two and a half decades, the </w:t>
      </w:r>
      <w:r w:rsidRPr="004F0331">
        <w:rPr>
          <w:rStyle w:val="StyleUnderline"/>
          <w:sz w:val="24"/>
          <w:szCs w:val="24"/>
        </w:rPr>
        <w:t>Washington establishment</w:t>
      </w:r>
      <w:r w:rsidRPr="005A4E71">
        <w:rPr>
          <w:sz w:val="16"/>
          <w:szCs w:val="24"/>
        </w:rPr>
        <w:t>—the dirty secret of the matter is that the Republican and Democratic elite share the same foreign policy dream and only disagree occasionally on means—</w:t>
      </w:r>
      <w:r w:rsidRPr="004F0331">
        <w:rPr>
          <w:rStyle w:val="StyleUnderline"/>
          <w:sz w:val="24"/>
          <w:szCs w:val="24"/>
        </w:rPr>
        <w:t>have</w:t>
      </w:r>
      <w:r w:rsidRPr="005A4E71">
        <w:rPr>
          <w:sz w:val="16"/>
          <w:szCs w:val="24"/>
        </w:rPr>
        <w:t xml:space="preserve"> eagerly </w:t>
      </w:r>
      <w:r w:rsidRPr="004F0331">
        <w:rPr>
          <w:rStyle w:val="StyleUnderline"/>
          <w:sz w:val="24"/>
          <w:szCs w:val="24"/>
        </w:rPr>
        <w:t>exploited the “unipolar moment” of American power to inaugurate a “new world order.</w:t>
      </w:r>
      <w:r w:rsidRPr="005A4E71">
        <w:rPr>
          <w:sz w:val="16"/>
          <w:szCs w:val="24"/>
        </w:rPr>
        <w:t>”</w:t>
      </w:r>
    </w:p>
    <w:p w:rsidR="006D1936" w:rsidRPr="005A4E71" w:rsidRDefault="006D1936" w:rsidP="006D1936">
      <w:pPr>
        <w:rPr>
          <w:sz w:val="16"/>
          <w:szCs w:val="24"/>
        </w:rPr>
      </w:pPr>
      <w:r w:rsidRPr="005A4E71">
        <w:rPr>
          <w:sz w:val="16"/>
          <w:szCs w:val="24"/>
        </w:rPr>
        <w:t>The nation’s disasters in the Middle East are causing Americans to question such a grand strategy. Notably, a recent poll found that—for the first time since Pew started asking the question forty years ago—</w:t>
      </w:r>
      <w:r w:rsidRPr="004F0331">
        <w:rPr>
          <w:rStyle w:val="StyleUnderline"/>
          <w:sz w:val="24"/>
          <w:szCs w:val="24"/>
        </w:rPr>
        <w:t>the majority of Americans think the nation should primarily “mind its own business internationally</w:t>
      </w:r>
      <w:r w:rsidRPr="005A4E71">
        <w:rPr>
          <w:sz w:val="16"/>
          <w:szCs w:val="24"/>
        </w:rPr>
        <w:t>.”</w:t>
      </w:r>
    </w:p>
    <w:p w:rsidR="006D1936" w:rsidRPr="005A4E71" w:rsidRDefault="006D1936" w:rsidP="006D1936">
      <w:pPr>
        <w:rPr>
          <w:sz w:val="16"/>
          <w:szCs w:val="24"/>
        </w:rPr>
      </w:pPr>
      <w:r w:rsidRPr="005A4E71">
        <w:rPr>
          <w:sz w:val="16"/>
          <w:szCs w:val="24"/>
        </w:rPr>
        <w:t>Barry Posen’s new book, Restraint: A New Foundation for U.S. Grand Strategy comes at a propitious time then. Posen, who is Ford International Professor of Political Science and director of the security studies program at MIT, has not always been a proponent of the modest grand strategy proposed by the offshore balancers. The enlargement of NATO and America’s wars in Kosovo and Iraq convinced him otherwise.</w:t>
      </w:r>
    </w:p>
    <w:p w:rsidR="006D1936" w:rsidRPr="005A4E71" w:rsidRDefault="006D1936" w:rsidP="006D1936">
      <w:pPr>
        <w:rPr>
          <w:sz w:val="16"/>
          <w:szCs w:val="24"/>
        </w:rPr>
      </w:pPr>
      <w:r w:rsidRPr="004F0331">
        <w:rPr>
          <w:rStyle w:val="StyleUnderline"/>
          <w:sz w:val="24"/>
          <w:szCs w:val="24"/>
        </w:rPr>
        <w:t>Restraint, Posen argues, is the right grand strategy in this post-Cold War, post-Iraq world</w:t>
      </w:r>
      <w:r w:rsidRPr="005A4E71">
        <w:rPr>
          <w:sz w:val="16"/>
          <w:szCs w:val="24"/>
        </w:rPr>
        <w:t xml:space="preserve">, in which (as the historian John </w:t>
      </w:r>
      <w:proofErr w:type="spellStart"/>
      <w:r w:rsidRPr="005A4E71">
        <w:rPr>
          <w:sz w:val="16"/>
          <w:szCs w:val="24"/>
        </w:rPr>
        <w:t>Lukacs</w:t>
      </w:r>
      <w:proofErr w:type="spellEnd"/>
      <w:r w:rsidRPr="005A4E71">
        <w:rPr>
          <w:sz w:val="16"/>
          <w:szCs w:val="24"/>
        </w:rPr>
        <w:t xml:space="preserve"> puts it) all the “isms” of the age are “</w:t>
      </w:r>
      <w:proofErr w:type="spellStart"/>
      <w:r w:rsidRPr="005A4E71">
        <w:rPr>
          <w:sz w:val="16"/>
          <w:szCs w:val="24"/>
        </w:rPr>
        <w:t>wasms</w:t>
      </w:r>
      <w:proofErr w:type="spellEnd"/>
      <w:r w:rsidRPr="005A4E71">
        <w:rPr>
          <w:sz w:val="16"/>
          <w:szCs w:val="24"/>
        </w:rPr>
        <w:t>”—except the most powerful, nationalism——and as the U.S. economy suffers relative decline, with America’s allies now rich and strong and with no state poised to become hegemon of Eurasia.</w:t>
      </w:r>
    </w:p>
    <w:p w:rsidR="006D1936" w:rsidRPr="005A4E71" w:rsidRDefault="006D1936" w:rsidP="006D1936">
      <w:pPr>
        <w:rPr>
          <w:sz w:val="16"/>
          <w:szCs w:val="24"/>
        </w:rPr>
      </w:pPr>
      <w:r w:rsidRPr="004F0331">
        <w:rPr>
          <w:rStyle w:val="StyleUnderline"/>
          <w:sz w:val="24"/>
          <w:szCs w:val="24"/>
        </w:rPr>
        <w:t>Posen’s thesis</w:t>
      </w:r>
      <w:r w:rsidRPr="005A4E71">
        <w:rPr>
          <w:sz w:val="16"/>
          <w:szCs w:val="24"/>
        </w:rPr>
        <w:t>—t</w:t>
      </w:r>
      <w:r w:rsidRPr="004F0331">
        <w:rPr>
          <w:rStyle w:val="StyleUnderline"/>
          <w:sz w:val="24"/>
          <w:szCs w:val="24"/>
        </w:rPr>
        <w:t>hat the U.S. should abandon its current program of liberal hegemony, moderate its ambitions,</w:t>
      </w:r>
      <w:r w:rsidRPr="005A4E71">
        <w:rPr>
          <w:sz w:val="16"/>
          <w:szCs w:val="24"/>
        </w:rPr>
        <w:t xml:space="preserve"> and fashion a grand strategy based on a bounded definition of national defense—</w:t>
      </w:r>
      <w:r w:rsidRPr="004F0331">
        <w:rPr>
          <w:rStyle w:val="StyleUnderline"/>
          <w:sz w:val="24"/>
          <w:szCs w:val="24"/>
        </w:rPr>
        <w:t xml:space="preserve">is sure to elicit </w:t>
      </w:r>
      <w:r w:rsidRPr="005A4E71">
        <w:rPr>
          <w:sz w:val="16"/>
          <w:szCs w:val="24"/>
        </w:rPr>
        <w:t xml:space="preserve">howls of </w:t>
      </w:r>
      <w:r w:rsidRPr="004F0331">
        <w:rPr>
          <w:rStyle w:val="StyleUnderline"/>
          <w:sz w:val="24"/>
          <w:szCs w:val="24"/>
        </w:rPr>
        <w:t>protest</w:t>
      </w:r>
      <w:r w:rsidRPr="005A4E71">
        <w:rPr>
          <w:sz w:val="16"/>
          <w:szCs w:val="24"/>
        </w:rPr>
        <w:t xml:space="preserve"> from the priests of the status quo. </w:t>
      </w:r>
      <w:r w:rsidRPr="004F0331">
        <w:rPr>
          <w:rStyle w:val="StyleUnderline"/>
          <w:sz w:val="24"/>
          <w:szCs w:val="24"/>
        </w:rPr>
        <w:t>But that is precisely why the book is important. The frantic gesticulations of John McCain and Lindsey Graham cannot change the fact that liberal hegemony has cost the United States dearly</w:t>
      </w:r>
      <w:r w:rsidRPr="005A4E71">
        <w:rPr>
          <w:sz w:val="16"/>
          <w:szCs w:val="24"/>
        </w:rPr>
        <w:t xml:space="preserve">. Just considering the costs of the Afghanistan and Iraq wars is chilling: 7,000 American soldiers lost their lives, 50,000 were wounded, 100,000 have been diagnosed with PTSD, and 200,000 suffered some level of traumatic brain injury. </w:t>
      </w:r>
      <w:r w:rsidRPr="004F0331">
        <w:rPr>
          <w:rStyle w:val="StyleUnderline"/>
          <w:sz w:val="24"/>
          <w:szCs w:val="24"/>
        </w:rPr>
        <w:t>The Iraq war alone cost more than the Vietnam War. The cost of both wars will likely total $4 trillion or more</w:t>
      </w:r>
      <w:r w:rsidRPr="005A4E71">
        <w:rPr>
          <w:sz w:val="16"/>
          <w:szCs w:val="24"/>
        </w:rPr>
        <w:t>.</w:t>
      </w:r>
      <w:r w:rsidRPr="004F0331">
        <w:rPr>
          <w:rStyle w:val="StyleUnderline"/>
          <w:sz w:val="24"/>
          <w:szCs w:val="24"/>
        </w:rPr>
        <w:t xml:space="preserve"> In an era of unrivaled American power</w:t>
      </w:r>
      <w:r w:rsidRPr="005A4E71">
        <w:rPr>
          <w:sz w:val="16"/>
          <w:szCs w:val="24"/>
        </w:rPr>
        <w:t xml:space="preserve">, liberal </w:t>
      </w:r>
      <w:r w:rsidRPr="004F0331">
        <w:rPr>
          <w:rStyle w:val="StyleUnderline"/>
          <w:sz w:val="24"/>
          <w:szCs w:val="24"/>
        </w:rPr>
        <w:t>hegemony was costly</w:t>
      </w:r>
      <w:r w:rsidRPr="005A4E71">
        <w:rPr>
          <w:sz w:val="16"/>
          <w:szCs w:val="24"/>
        </w:rPr>
        <w:t xml:space="preserve"> and destructive. Today, </w:t>
      </w:r>
      <w:r w:rsidRPr="004F0331">
        <w:rPr>
          <w:rStyle w:val="Emphasis"/>
          <w:sz w:val="24"/>
          <w:szCs w:val="24"/>
        </w:rPr>
        <w:t xml:space="preserve">in an era of growing </w:t>
      </w:r>
      <w:proofErr w:type="spellStart"/>
      <w:r w:rsidRPr="004F0331">
        <w:rPr>
          <w:rStyle w:val="Emphasis"/>
          <w:sz w:val="24"/>
          <w:szCs w:val="24"/>
        </w:rPr>
        <w:t>multipolarity</w:t>
      </w:r>
      <w:proofErr w:type="spellEnd"/>
      <w:r w:rsidRPr="004F0331">
        <w:rPr>
          <w:rStyle w:val="Emphasis"/>
          <w:sz w:val="24"/>
          <w:szCs w:val="24"/>
        </w:rPr>
        <w:t>, as Posen observes, it is likely to be disastrous</w:t>
      </w:r>
      <w:r w:rsidRPr="005A4E71">
        <w:rPr>
          <w:sz w:val="16"/>
          <w:szCs w:val="24"/>
        </w:rPr>
        <w:t xml:space="preserve">. The facts have changed, and </w:t>
      </w:r>
      <w:r w:rsidRPr="004F0331">
        <w:rPr>
          <w:rStyle w:val="StyleUnderline"/>
        </w:rPr>
        <w:t>U.S. grand strategy must adjust to the new reality.</w:t>
      </w:r>
      <w:r w:rsidRPr="005A4E71">
        <w:rPr>
          <w:sz w:val="16"/>
          <w:szCs w:val="24"/>
        </w:rPr>
        <w:t xml:space="preserve"> What before was easily possible, but mistaken, is now ruinously possible, and still mistaken.</w:t>
      </w:r>
    </w:p>
    <w:p w:rsidR="006D1936" w:rsidRPr="005A4E71" w:rsidRDefault="006D1936" w:rsidP="006D1936">
      <w:pPr>
        <w:rPr>
          <w:sz w:val="16"/>
          <w:szCs w:val="24"/>
        </w:rPr>
      </w:pPr>
      <w:r w:rsidRPr="005A4E71">
        <w:rPr>
          <w:sz w:val="16"/>
          <w:szCs w:val="24"/>
        </w:rPr>
        <w:t xml:space="preserve">No, </w:t>
      </w:r>
      <w:r w:rsidRPr="004F0331">
        <w:rPr>
          <w:rStyle w:val="StyleUnderline"/>
        </w:rPr>
        <w:t>you won’t find any rhetoric here about eliminating evil from the world, forcing others to be free, intervening in “rogue states,” or unilaterally guaranteeing the security of others.</w:t>
      </w:r>
      <w:r w:rsidRPr="005A4E71">
        <w:rPr>
          <w:sz w:val="16"/>
          <w:szCs w:val="24"/>
        </w:rPr>
        <w:t xml:space="preserve"> </w:t>
      </w:r>
      <w:r w:rsidRPr="004F0331">
        <w:rPr>
          <w:rStyle w:val="StyleUnderline"/>
        </w:rPr>
        <w:t>That’s what the U.S. has already been doing</w:t>
      </w:r>
      <w:r w:rsidRPr="005A4E71">
        <w:rPr>
          <w:sz w:val="16"/>
          <w:szCs w:val="24"/>
        </w:rPr>
        <w:t xml:space="preserve"> for the last twenty-five years, and, in Posen’s perspective, </w:t>
      </w:r>
      <w:r w:rsidRPr="004F0331">
        <w:rPr>
          <w:rStyle w:val="StyleUnderline"/>
        </w:rPr>
        <w:t>it’s just what’s wrong</w:t>
      </w:r>
      <w:r w:rsidRPr="005A4E71">
        <w:rPr>
          <w:sz w:val="16"/>
          <w:szCs w:val="24"/>
        </w:rPr>
        <w:t>. Because Posen believes in limits, he is able to precisely define America’s security interests: first, prevent the rise of a Eurasian hegemon; second, limit nuclear proliferation; third, protect the nation from terrorist attacks. How should the U.S. work to secure these three interests?</w:t>
      </w:r>
    </w:p>
    <w:p w:rsidR="006D1936" w:rsidRPr="005A4E71" w:rsidRDefault="006D1936" w:rsidP="006D1936">
      <w:pPr>
        <w:rPr>
          <w:sz w:val="16"/>
          <w:szCs w:val="24"/>
        </w:rPr>
      </w:pPr>
      <w:r w:rsidRPr="005A4E71">
        <w:rPr>
          <w:sz w:val="16"/>
          <w:szCs w:val="24"/>
        </w:rPr>
        <w:t>First, today no state is likely to become a Eurasian hegemon. China, Posen suggests, has the best chance, but it faces many barriers including internal troubles, the reality of have oceans to the East and South and nuclear-weapon states to the North and West, and a region primed with nationalism. If China ever were to attempt a bid for hegemony, Posen suggests the U.S. should join some sort of coalition against it, but not in the tradition of the Cold War in which the U.S. does most of the work and its allies get most of the benefits.</w:t>
      </w:r>
    </w:p>
    <w:p w:rsidR="006D1936" w:rsidRPr="005A4E71" w:rsidRDefault="006D1936" w:rsidP="006D1936">
      <w:pPr>
        <w:rPr>
          <w:sz w:val="16"/>
          <w:szCs w:val="24"/>
        </w:rPr>
      </w:pPr>
      <w:r w:rsidRPr="005A4E71">
        <w:rPr>
          <w:sz w:val="16"/>
          <w:szCs w:val="24"/>
        </w:rPr>
        <w:t xml:space="preserve">Second, Posen argues that the U.S. should continue to diligently work to stop the spread of nuclear weapons. Certainly the transfer of such weapons to a terrorist group would be a nightmare. But here he adds a caveat: </w:t>
      </w:r>
      <w:r w:rsidRPr="00E8299F">
        <w:rPr>
          <w:rStyle w:val="StyleUnderline"/>
          <w:sz w:val="16"/>
          <w:szCs w:val="16"/>
        </w:rPr>
        <w:t>some proliferation may be in the interest of the U.S., as extended deterrence is a risky business</w:t>
      </w:r>
      <w:r w:rsidRPr="00E8299F">
        <w:rPr>
          <w:b/>
          <w:sz w:val="16"/>
          <w:szCs w:val="16"/>
        </w:rPr>
        <w:t>.</w:t>
      </w:r>
      <w:r w:rsidRPr="005A4E71">
        <w:rPr>
          <w:sz w:val="16"/>
          <w:szCs w:val="24"/>
        </w:rPr>
        <w:t xml:space="preserve"> As far back as 1979 Henry Kissinger warned that promising nuclear war with a great power (then the USSR) to protect another nation was not credible. This remains the case today, and the famous statement by a Chinese general that the U.S. would not trade Los Angeles for Taipei reinforces this reality. In the future Germany and Japan may decide to acquire nuclear weapons, something Posen sees as probably beneficial on the whole. Alternatively, Germany could seek an extended deterrence guarantee from France or the U.K.</w:t>
      </w:r>
    </w:p>
    <w:p w:rsidR="006D1936" w:rsidRPr="002E7676" w:rsidRDefault="006D1936" w:rsidP="006D1936">
      <w:pPr>
        <w:rPr>
          <w:rStyle w:val="StyleUnderline"/>
        </w:rPr>
      </w:pPr>
      <w:r w:rsidRPr="005A4E71">
        <w:rPr>
          <w:sz w:val="16"/>
          <w:szCs w:val="24"/>
        </w:rPr>
        <w:t xml:space="preserve">Finally, </w:t>
      </w:r>
      <w:r w:rsidRPr="002E7676">
        <w:rPr>
          <w:rStyle w:val="StyleUnderline"/>
        </w:rPr>
        <w:t>how should the U.S. protect itself from terrorism? First, don’t station U.S. troops in the Middle East or interfere in the internal politics of Islamic nations</w:t>
      </w:r>
      <w:r w:rsidRPr="005A4E71">
        <w:rPr>
          <w:sz w:val="16"/>
          <w:szCs w:val="24"/>
        </w:rPr>
        <w:t xml:space="preserve">. </w:t>
      </w:r>
      <w:r w:rsidRPr="002E7676">
        <w:rPr>
          <w:rStyle w:val="StyleUnderline"/>
        </w:rPr>
        <w:t>Both of these have the unfortunate</w:t>
      </w:r>
      <w:r w:rsidRPr="005A4E71">
        <w:rPr>
          <w:sz w:val="16"/>
          <w:szCs w:val="24"/>
        </w:rPr>
        <w:t xml:space="preserve"> (</w:t>
      </w:r>
      <w:r w:rsidRPr="002E7676">
        <w:rPr>
          <w:rStyle w:val="StyleUnderline"/>
        </w:rPr>
        <w:t>and predictable) side effect of raising anti-American ire</w:t>
      </w:r>
      <w:r w:rsidRPr="005A4E71">
        <w:rPr>
          <w:sz w:val="16"/>
          <w:szCs w:val="24"/>
        </w:rPr>
        <w:t xml:space="preserve">. Second, continue hounding Al-Qaeda through precision strikes. Third, </w:t>
      </w:r>
      <w:r w:rsidRPr="002E7676">
        <w:rPr>
          <w:rStyle w:val="StyleUnderline"/>
        </w:rPr>
        <w:t>continue investing in defensive measures here at home.</w:t>
      </w:r>
    </w:p>
    <w:p w:rsidR="006D1936" w:rsidRPr="005A4E71" w:rsidRDefault="006D1936" w:rsidP="006D1936">
      <w:pPr>
        <w:rPr>
          <w:sz w:val="16"/>
          <w:szCs w:val="24"/>
        </w:rPr>
      </w:pPr>
      <w:r w:rsidRPr="005A4E71">
        <w:rPr>
          <w:sz w:val="16"/>
          <w:szCs w:val="24"/>
        </w:rPr>
        <w:t xml:space="preserve">What sort of military strategy would match the three objectives of restraint? Posen answers with the “command of the commons.” By controlling the commons—sea, airspace, and space—the U.S. would be able meet its strategic objectives with a mobile and global presence that avoids the costs and dangers of garrisoning the globe but preserves the ability to deploy onshore if required. This is what has been intended by the phrase “offshore balancing.” The U.S. has a geographic advantage of being a great power isolated from the Eurasian landmass where the other great powers are located. It also has the advantage of dominating the commons and the ability to deny others access to it. Restraint matches these geographical and military advantages to clearly defined strategic objectives. As Christopher Layne once suggested, it’s the maritime strategy of Alfred Thayer Mahan, rather than the land-power strategy of Sir </w:t>
      </w:r>
      <w:proofErr w:type="spellStart"/>
      <w:r w:rsidRPr="005A4E71">
        <w:rPr>
          <w:sz w:val="16"/>
          <w:szCs w:val="24"/>
        </w:rPr>
        <w:t>Halford</w:t>
      </w:r>
      <w:proofErr w:type="spellEnd"/>
      <w:r w:rsidRPr="005A4E71">
        <w:rPr>
          <w:sz w:val="16"/>
          <w:szCs w:val="24"/>
        </w:rPr>
        <w:t xml:space="preserve"> Mackinder, that’s most appropriate for the United States.</w:t>
      </w:r>
    </w:p>
    <w:p w:rsidR="006D1936" w:rsidRPr="005A4E71" w:rsidRDefault="006D1936" w:rsidP="006D1936">
      <w:pPr>
        <w:rPr>
          <w:sz w:val="16"/>
          <w:szCs w:val="24"/>
        </w:rPr>
      </w:pPr>
      <w:r w:rsidRPr="005A4E71">
        <w:rPr>
          <w:sz w:val="16"/>
          <w:szCs w:val="24"/>
        </w:rPr>
        <w:t>What would such a grand strategy cost? According to Posen’s careful calculations, around 2.5 percent of GDP, or a full 20 percent less than we’re currently spending. The Army would bear the brunt of cuts—Posen suggests reducing it by 140,000 soldiers. As control of the commons is fundamentally a maritime strategy, this would be appropriate, though surely politically unpopular.</w:t>
      </w:r>
    </w:p>
    <w:p w:rsidR="006D1936" w:rsidRPr="005A4E71" w:rsidRDefault="006D1936" w:rsidP="006D1936">
      <w:pPr>
        <w:rPr>
          <w:sz w:val="16"/>
        </w:rPr>
      </w:pPr>
      <w:r w:rsidRPr="005A4E71">
        <w:rPr>
          <w:sz w:val="16"/>
        </w:rPr>
        <w:t xml:space="preserve">A corollary to such a strategy is that America’s current system of global alliances would be no longer advantageous. Offshore balancing requires removing U.S. soldiers from the garrisons of Europe and Asia. It also requires renegotiating the terms of NATO and America’s treaties in East Asia. These alliances, formed after the end of WWII, were intended to protect the weak and shattered countries of Europe and Asia from the aggressive advance of the USSR. This mission has been accomplished: America’s allies no longer incapable of protecting themselves, nor </w:t>
      </w:r>
      <w:proofErr w:type="gramStart"/>
      <w:r w:rsidRPr="005A4E71">
        <w:rPr>
          <w:sz w:val="16"/>
        </w:rPr>
        <w:t>are</w:t>
      </w:r>
      <w:proofErr w:type="gramEnd"/>
      <w:r w:rsidRPr="005A4E71">
        <w:rPr>
          <w:sz w:val="16"/>
        </w:rPr>
        <w:t xml:space="preserve"> they threatened by any great power. Nonetheless, because America’s security guarantees still continue today, America’s allies “cheap ride” on the U.S., investing in the luxuries of the welfare state instead of the necessities of defense. Posen argues that the U.S. should withdraw its forces from Europe and Asia, modify its treaties by abolishing absolute defense guarantees, and instead commit to limited security cooperation.</w:t>
      </w:r>
    </w:p>
    <w:p w:rsidR="006D1936" w:rsidRPr="005A4E71" w:rsidRDefault="006D1936" w:rsidP="006D1936">
      <w:pPr>
        <w:rPr>
          <w:sz w:val="16"/>
        </w:rPr>
      </w:pPr>
      <w:r w:rsidRPr="005A4E71">
        <w:rPr>
          <w:sz w:val="16"/>
        </w:rPr>
        <w:t xml:space="preserve">The other major problem with the current system of alliances is what Posen calls “reckless driving.” It is, in short, a moral hazard problem: nations can make irresponsible decisions but not pay the consequences. Posen does not offer this example, but Japanese Prime Minister </w:t>
      </w:r>
      <w:proofErr w:type="spellStart"/>
      <w:r w:rsidRPr="005A4E71">
        <w:rPr>
          <w:sz w:val="16"/>
        </w:rPr>
        <w:t>Shinzo</w:t>
      </w:r>
      <w:proofErr w:type="spellEnd"/>
      <w:r w:rsidRPr="005A4E71">
        <w:rPr>
          <w:sz w:val="16"/>
        </w:rPr>
        <w:t xml:space="preserve"> Abe’s December 2013 visit to the </w:t>
      </w:r>
      <w:proofErr w:type="spellStart"/>
      <w:r w:rsidRPr="005A4E71">
        <w:rPr>
          <w:sz w:val="16"/>
        </w:rPr>
        <w:t>Yasakuni</w:t>
      </w:r>
      <w:proofErr w:type="spellEnd"/>
      <w:r w:rsidRPr="005A4E71">
        <w:rPr>
          <w:sz w:val="16"/>
        </w:rPr>
        <w:t xml:space="preserve"> Shrine would appear to be a case in point: the consequences of antagonizing the Chinese are minimized because Japanese security is already guaranteed by the most powerful nation in the world.</w:t>
      </w:r>
    </w:p>
    <w:p w:rsidR="006D1936" w:rsidRPr="005A4E71" w:rsidRDefault="006D1936" w:rsidP="006D1936">
      <w:pPr>
        <w:rPr>
          <w:sz w:val="16"/>
        </w:rPr>
      </w:pPr>
      <w:r w:rsidRPr="005A4E71">
        <w:rPr>
          <w:sz w:val="16"/>
        </w:rPr>
        <w:t xml:space="preserve">In an article published in the fall of 1990 entitled “A Normal Country in a Normal Time,” </w:t>
      </w:r>
      <w:proofErr w:type="spellStart"/>
      <w:r w:rsidRPr="005A4E71">
        <w:rPr>
          <w:sz w:val="16"/>
        </w:rPr>
        <w:t>Jeane</w:t>
      </w:r>
      <w:proofErr w:type="spellEnd"/>
      <w:r w:rsidRPr="005A4E71">
        <w:rPr>
          <w:sz w:val="16"/>
        </w:rPr>
        <w:t xml:space="preserve"> J. Kirkpatrick, perhaps the most respected neoconservative of her time, eloquently expressed the sentiments that lie at the heart of a strategy of </w:t>
      </w:r>
      <w:proofErr w:type="spellStart"/>
      <w:r w:rsidRPr="005A4E71">
        <w:rPr>
          <w:sz w:val="16"/>
        </w:rPr>
        <w:t>testraint</w:t>
      </w:r>
      <w:proofErr w:type="spellEnd"/>
      <w:r w:rsidRPr="005A4E71">
        <w:rPr>
          <w:sz w:val="16"/>
        </w:rPr>
        <w:t>. “Foreign policy becomes a major aspect of a society,” she wrote, “only if its government is expansionist, imperial, aggressive, or when it is threatened by aggression. One of the most important consequences of the half century of war and Cold War has been to give foreign affairs an unnatural importance. The end of the Cold War frees time, attention, and resources for American needs.” It could be said that Posen’s book is about putting foreign policy back into its place. Since the existential threats of WWII and the Cold War have passed, the U.S</w:t>
      </w:r>
      <w:r w:rsidRPr="001154BB">
        <w:rPr>
          <w:rStyle w:val="StyleUnderline"/>
        </w:rPr>
        <w:t xml:space="preserve">. </w:t>
      </w:r>
      <w:r w:rsidRPr="005A4E71">
        <w:rPr>
          <w:sz w:val="16"/>
        </w:rPr>
        <w:t>must step back from its practice, by now nearly a custom, of aggressive world leadership.</w:t>
      </w:r>
    </w:p>
    <w:p w:rsidR="006D1936" w:rsidRPr="005A4E71" w:rsidRDefault="006D1936" w:rsidP="006D1936">
      <w:pPr>
        <w:rPr>
          <w:sz w:val="16"/>
          <w:szCs w:val="24"/>
        </w:rPr>
      </w:pPr>
      <w:r w:rsidRPr="005A4E71">
        <w:rPr>
          <w:sz w:val="16"/>
          <w:szCs w:val="24"/>
        </w:rPr>
        <w:t xml:space="preserve">Restraint makes an eloquent case for a new grand strategy. It is not a </w:t>
      </w:r>
      <w:proofErr w:type="spellStart"/>
      <w:r w:rsidRPr="005A4E71">
        <w:rPr>
          <w:sz w:val="16"/>
          <w:szCs w:val="24"/>
        </w:rPr>
        <w:t>newcase</w:t>
      </w:r>
      <w:proofErr w:type="spellEnd"/>
      <w:r w:rsidRPr="005A4E71">
        <w:rPr>
          <w:sz w:val="16"/>
          <w:szCs w:val="24"/>
        </w:rPr>
        <w:t>, for it echoes the arguments offshore balancers have been making for twenty years. It does, however, codify much good thought and consistently makes judicious judgments with precision and fairness. Critics of the status quo would do well to incorporate Posen’s case into public discourse.</w:t>
      </w:r>
    </w:p>
    <w:p w:rsidR="006D1936" w:rsidRDefault="006D1936" w:rsidP="006D1936">
      <w:pPr>
        <w:rPr>
          <w:sz w:val="16"/>
        </w:rPr>
      </w:pPr>
    </w:p>
    <w:p w:rsidR="006D1936" w:rsidRDefault="006D1936" w:rsidP="006D1936"/>
    <w:p w:rsidR="006D1936" w:rsidRDefault="006D1936" w:rsidP="006D1936">
      <w:pPr>
        <w:pStyle w:val="Heading3"/>
      </w:pPr>
      <w:r>
        <w:t>Terrorism</w:t>
      </w:r>
    </w:p>
    <w:p w:rsidR="006D1936" w:rsidRDefault="006D1936" w:rsidP="006D1936">
      <w:pPr>
        <w:pStyle w:val="Heading4"/>
      </w:pPr>
      <w:proofErr w:type="spellStart"/>
      <w:r>
        <w:t>Heg</w:t>
      </w:r>
      <w:proofErr w:type="spellEnd"/>
      <w:r>
        <w:t xml:space="preserve"> promotes war and uprisings against the West – Arab spring proves</w:t>
      </w:r>
    </w:p>
    <w:p w:rsidR="006D1936" w:rsidRDefault="006D1936" w:rsidP="006D1936">
      <w:r w:rsidRPr="006E1D58">
        <w:rPr>
          <w:b/>
        </w:rPr>
        <w:t>Ataman</w:t>
      </w:r>
      <w:r>
        <w:t xml:space="preserve"> </w:t>
      </w:r>
      <w:r>
        <w:rPr>
          <w:b/>
        </w:rPr>
        <w:t>Sept. 6, 2013</w:t>
      </w:r>
      <w:r>
        <w:t xml:space="preserve"> – Reporter for the New Turkey (</w:t>
      </w:r>
      <w:proofErr w:type="spellStart"/>
      <w:r>
        <w:t>Muhittin</w:t>
      </w:r>
      <w:proofErr w:type="spellEnd"/>
      <w:r>
        <w:t xml:space="preserve">, “The intervention in Syria: The fear of Western hegemony” The New Turkey, </w:t>
      </w:r>
      <w:r w:rsidRPr="00141D1B">
        <w:t>http://www.thenewturkey.org/the-intervention-in-syria-the-fear-of-western-hegemony/new-region/3490</w:t>
      </w:r>
    </w:p>
    <w:p w:rsidR="006D1936" w:rsidRDefault="006D1936" w:rsidP="006D1936"/>
    <w:p w:rsidR="006D1936" w:rsidRPr="006E1D58" w:rsidRDefault="006D1936" w:rsidP="006D1936">
      <w:pPr>
        <w:rPr>
          <w:sz w:val="16"/>
        </w:rPr>
      </w:pPr>
      <w:r w:rsidRPr="006E1D58">
        <w:rPr>
          <w:sz w:val="16"/>
        </w:rPr>
        <w:t>T</w:t>
      </w:r>
      <w:r w:rsidRPr="006E1D58">
        <w:rPr>
          <w:rStyle w:val="StyleUnderline"/>
        </w:rPr>
        <w:t xml:space="preserve">he Arab uprisings burst into flames </w:t>
      </w:r>
      <w:r w:rsidRPr="006E1D58">
        <w:rPr>
          <w:sz w:val="16"/>
        </w:rPr>
        <w:t xml:space="preserve">with the spark in Tunisia </w:t>
      </w:r>
      <w:r w:rsidRPr="006E1D58">
        <w:rPr>
          <w:rStyle w:val="StyleUnderline"/>
        </w:rPr>
        <w:t>in late 2010 and ended</w:t>
      </w:r>
      <w:r w:rsidRPr="006E1D58">
        <w:rPr>
          <w:sz w:val="16"/>
        </w:rPr>
        <w:t xml:space="preserve"> shortly </w:t>
      </w:r>
      <w:r w:rsidRPr="006E1D58">
        <w:rPr>
          <w:rStyle w:val="StyleUnderline"/>
        </w:rPr>
        <w:t>with revolutions</w:t>
      </w:r>
      <w:r w:rsidRPr="006E1D58">
        <w:rPr>
          <w:sz w:val="16"/>
        </w:rPr>
        <w:t xml:space="preserve">; i.e., with regime changes in three countries. The wave of revolts spreading unexpectedly and rapidly has turned the balances upside down in the Middle East. In fact, </w:t>
      </w:r>
      <w:r w:rsidRPr="006E1D58">
        <w:rPr>
          <w:rStyle w:val="StyleUnderline"/>
        </w:rPr>
        <w:t>the</w:t>
      </w:r>
      <w:r w:rsidRPr="006E1D58">
        <w:rPr>
          <w:sz w:val="16"/>
        </w:rPr>
        <w:t xml:space="preserve"> </w:t>
      </w:r>
      <w:r w:rsidRPr="006E1D58">
        <w:rPr>
          <w:rStyle w:val="StyleUnderline"/>
        </w:rPr>
        <w:t>wave of revolts was basically against the status quo</w:t>
      </w:r>
      <w:r w:rsidRPr="006E1D58">
        <w:rPr>
          <w:sz w:val="16"/>
        </w:rPr>
        <w:t xml:space="preserve"> whic</w:t>
      </w:r>
      <w:r w:rsidRPr="006E1D58">
        <w:rPr>
          <w:rStyle w:val="StyleUnderline"/>
        </w:rPr>
        <w:t>h had been formed disconnected with people</w:t>
      </w:r>
      <w:r w:rsidRPr="006E1D58">
        <w:rPr>
          <w:sz w:val="16"/>
        </w:rPr>
        <w:t xml:space="preserve"> </w:t>
      </w:r>
      <w:r w:rsidRPr="006E1D58">
        <w:rPr>
          <w:rStyle w:val="StyleUnderline"/>
        </w:rPr>
        <w:t>and</w:t>
      </w:r>
      <w:r w:rsidRPr="006E1D58">
        <w:rPr>
          <w:sz w:val="16"/>
        </w:rPr>
        <w:t xml:space="preserve"> based on the artificial regional political system </w:t>
      </w:r>
      <w:r w:rsidRPr="006E1D58">
        <w:rPr>
          <w:rStyle w:val="StyleUnderline"/>
        </w:rPr>
        <w:t>established by</w:t>
      </w:r>
      <w:r w:rsidRPr="006E1D58">
        <w:rPr>
          <w:sz w:val="16"/>
        </w:rPr>
        <w:t xml:space="preserve"> Sykes-Picot of the </w:t>
      </w:r>
      <w:r w:rsidRPr="006E1D58">
        <w:rPr>
          <w:rStyle w:val="StyleUnderline"/>
        </w:rPr>
        <w:t>Western colonialist countries</w:t>
      </w:r>
      <w:r w:rsidRPr="006E1D58">
        <w:rPr>
          <w:sz w:val="16"/>
        </w:rPr>
        <w:t xml:space="preserve"> in the early 20th century and fortified at Camp David towards the end of the century. In other words, </w:t>
      </w:r>
      <w:r w:rsidRPr="006E1D58">
        <w:rPr>
          <w:rStyle w:val="StyleUnderline"/>
        </w:rPr>
        <w:t>the Arab uprisings</w:t>
      </w:r>
      <w:r w:rsidRPr="006E1D58">
        <w:rPr>
          <w:sz w:val="16"/>
        </w:rPr>
        <w:t xml:space="preserve">, in fact, </w:t>
      </w:r>
      <w:r w:rsidRPr="006E1D58">
        <w:rPr>
          <w:rStyle w:val="StyleUnderline"/>
        </w:rPr>
        <w:t xml:space="preserve">were riots against the political and </w:t>
      </w:r>
      <w:proofErr w:type="spellStart"/>
      <w:r w:rsidRPr="006E1D58">
        <w:rPr>
          <w:rStyle w:val="StyleUnderline"/>
        </w:rPr>
        <w:t>economical</w:t>
      </w:r>
      <w:proofErr w:type="spellEnd"/>
      <w:r w:rsidRPr="006E1D58">
        <w:rPr>
          <w:rStyle w:val="StyleUnderline"/>
        </w:rPr>
        <w:t xml:space="preserve"> order set up in the region by the Western countries</w:t>
      </w:r>
      <w:r w:rsidRPr="006E1D58">
        <w:rPr>
          <w:sz w:val="16"/>
        </w:rPr>
        <w:t>. First of all, the on-going uprising against the Baath regime in Syria as of early 2011 should be discussed in this context. During the revolt in Syria, over a hundred thousand civilians died, millions were injured or became refugees so far. The international community did not even show a serious reaction to the mass killings committed by Bashar al Assad against his own people. For different reasons, except Turkey and a few small countries, global and regional powers did not adopt a clear-cut attitude against these massacres.</w:t>
      </w:r>
    </w:p>
    <w:p w:rsidR="006D1936" w:rsidRPr="006E1D58" w:rsidRDefault="006D1936" w:rsidP="006D1936">
      <w:pPr>
        <w:rPr>
          <w:sz w:val="16"/>
        </w:rPr>
      </w:pPr>
      <w:r w:rsidRPr="006E1D58">
        <w:rPr>
          <w:sz w:val="16"/>
        </w:rPr>
        <w:t>The general opinion is that use of chemical weapons is a crime of humanity according to international norms and laws, and it should be retaliated. Therefore, as the requirement of the doctrines of “humanitarian intervention” and “responsibility to protect, R2P”; global powers, starting with the permanent members of the United Nation (UN) Security Council, should take action and punish the violator of the law. The R2P doctrine was developed in a report prepared by the International Commission on Intervention and State Sovereignty in 2001. Starting with this report, the UN in 2005 approved the World Summit Outcome Document, and the UN Secretary General Ban Ki-moon released the report titled “Implementing the Responsibility to Protect” in 2009. According to these documents, each individual State has the responsibility to protect people who are subjected to mass massacres outside national borders as well. The State shall apply this as a final resort after consuming all diplomatic channels.</w:t>
      </w:r>
    </w:p>
    <w:p w:rsidR="006D1936" w:rsidRPr="006E1D58" w:rsidRDefault="006D1936" w:rsidP="006D1936">
      <w:pPr>
        <w:rPr>
          <w:sz w:val="16"/>
        </w:rPr>
      </w:pPr>
      <w:r w:rsidRPr="006E1D58">
        <w:rPr>
          <w:sz w:val="16"/>
        </w:rPr>
        <w:t>Developed after the failure of the international system and the reluctance of the Western global powers in the 1995 Bosnia/Srebrenica and the 1994 Rwanda massacres, this principle suggests taking concrete steps in terms of humanitarian intervention. It also holds the states accountable for the protection of peoples against humanity crimes. According to this, if a country cannot resolve her issues within national borders, an international intervention is deemed proper. However, practice always lags behind theory and principles cannot be put into practice. For instance, the R2P doctrine applied against Muammar Gaddafi in Libya was not implemented to prevent crimes of humanity in Syria where over a hundred thousand people died so far, and in Yemen where thousands were killed. The UN Security Council’s reluctance in Syria and Yemen should not be a surprise or a disappointment. The reason is that implementation of this doctrine is possible with the fulfillment of the real-politics principle, not with humanitarian reasons only. Or rather, practical political reasons and national interests weigh more. Implementation of this doctrine in a sense enables the legitimacy of external interventions by Western countries. The Western aggression continues under the guise of humanitarian intervention and sometimes these interventions end in humanitarian crimes.</w:t>
      </w:r>
    </w:p>
    <w:p w:rsidR="006D1936" w:rsidRPr="006E1D58" w:rsidRDefault="006D1936" w:rsidP="006D1936">
      <w:pPr>
        <w:rPr>
          <w:sz w:val="16"/>
        </w:rPr>
      </w:pPr>
      <w:r w:rsidRPr="006E1D58">
        <w:rPr>
          <w:sz w:val="16"/>
        </w:rPr>
        <w:t>The first and the most legitimate intervention alternative is the one accompanied by a UN Security Council resolution. As far as international legitimacy is concerned, this is the first plan that comes to mind and this is Turkey’s first choice as well. However, Russia and China, as the two veto-power countries of the Council, back Assad; therefore, a UN resolution in favor of an intervention is not expected.</w:t>
      </w:r>
    </w:p>
    <w:p w:rsidR="006D1936" w:rsidRPr="006E1D58" w:rsidRDefault="006D1936" w:rsidP="006D1936">
      <w:pPr>
        <w:rPr>
          <w:sz w:val="16"/>
        </w:rPr>
      </w:pPr>
      <w:r w:rsidRPr="006E1D58">
        <w:rPr>
          <w:sz w:val="16"/>
        </w:rPr>
        <w:t>The second possible intervention alternative is the NATO’s intervention. It could be both on behalf of the UN and of the organization itself. As it was the case in Kosovo in 1998, an attack by the US-led NATO coalition is also possible. The key NATO members (France, US, Germany and Turkey) may provide support to a military alliance to be formed. However, some NATO countries, such as Italy, have already announced to give support only in the frame of a UN Security Council resolution. The British Parliament and Prime Minister announced that they will not join the intervention. Therefore, this option is also less likely to be realized.</w:t>
      </w:r>
    </w:p>
    <w:p w:rsidR="006D1936" w:rsidRPr="006E1D58" w:rsidRDefault="006D1936" w:rsidP="006D1936">
      <w:pPr>
        <w:rPr>
          <w:sz w:val="16"/>
        </w:rPr>
      </w:pPr>
      <w:r w:rsidRPr="006E1D58">
        <w:rPr>
          <w:sz w:val="16"/>
        </w:rPr>
        <w:t>The West’s quest for legitimacy</w:t>
      </w:r>
    </w:p>
    <w:p w:rsidR="006D1936" w:rsidRPr="006E1D58" w:rsidRDefault="006D1936" w:rsidP="006D1936">
      <w:pPr>
        <w:rPr>
          <w:sz w:val="16"/>
        </w:rPr>
      </w:pPr>
      <w:r w:rsidRPr="006E1D58">
        <w:rPr>
          <w:sz w:val="16"/>
        </w:rPr>
        <w:t>A third alternative is the intervention by a group of countries that Turkey names “coalition of volunteers”.  It is an intervention by a group of countries that have common interests on the subject matter and are united ad hoc outside an international institution and structure. This is an option the legitimacy of which will be questioned the most; however, it will be the most likely option to be preferred. The US and the coalition of countries, which are to provide support in different ways, will intervene in Assad’s striking forces.</w:t>
      </w:r>
    </w:p>
    <w:p w:rsidR="006D1936" w:rsidRPr="006E1D58" w:rsidRDefault="006D1936" w:rsidP="006D1936">
      <w:pPr>
        <w:rPr>
          <w:sz w:val="16"/>
        </w:rPr>
      </w:pPr>
      <w:r w:rsidRPr="006E1D58">
        <w:rPr>
          <w:sz w:val="16"/>
        </w:rPr>
        <w:t xml:space="preserve">I believe the real purpose of the intervention is not to topple Assad but to prevent massacres. The White House Press Secretary Jay Carney said in a way to confirm this, “The options that we are considering are not about regime change. They are about responding to a clear violation of an international standard that prohibits the use of chemical weapons." The reason for a limited intervention is that there will not </w:t>
      </w:r>
      <w:proofErr w:type="gramStart"/>
      <w:r w:rsidRPr="006E1D58">
        <w:rPr>
          <w:sz w:val="16"/>
        </w:rPr>
        <w:t>ensue</w:t>
      </w:r>
      <w:proofErr w:type="gramEnd"/>
      <w:r w:rsidRPr="006E1D58">
        <w:rPr>
          <w:sz w:val="16"/>
        </w:rPr>
        <w:t xml:space="preserve"> a regime that will meet the expectations of the Western countries and some regional countries in case of a possible conclusion of the Baath regime. The tacit Western support – or at least absence of any objection - to the military coup in Egypt against the democratic government is the reflection of this angle. The strongest candidate for the post-Assad period is the Muslim Brotherhood (</w:t>
      </w:r>
      <w:proofErr w:type="spellStart"/>
      <w:r w:rsidRPr="006E1D58">
        <w:rPr>
          <w:sz w:val="16"/>
        </w:rPr>
        <w:t>Ikhwan</w:t>
      </w:r>
      <w:proofErr w:type="spellEnd"/>
      <w:r w:rsidRPr="006E1D58">
        <w:rPr>
          <w:sz w:val="16"/>
        </w:rPr>
        <w:t xml:space="preserve">) movement which has been fighting against the dicta regime in the country for years. Every government as a result of people’s demand in Syria will be inevitably an </w:t>
      </w:r>
      <w:proofErr w:type="spellStart"/>
      <w:r w:rsidRPr="006E1D58">
        <w:rPr>
          <w:sz w:val="16"/>
        </w:rPr>
        <w:t>Ikhwan</w:t>
      </w:r>
      <w:proofErr w:type="spellEnd"/>
      <w:r w:rsidRPr="006E1D58">
        <w:rPr>
          <w:sz w:val="16"/>
        </w:rPr>
        <w:t>-like, Sunni and Islamic, government. Just like Iraq adopted a Shiite character after Saddam.</w:t>
      </w:r>
    </w:p>
    <w:p w:rsidR="006D1936" w:rsidRPr="006E1D58" w:rsidRDefault="006D1936" w:rsidP="006D1936">
      <w:pPr>
        <w:rPr>
          <w:sz w:val="16"/>
        </w:rPr>
      </w:pPr>
      <w:r w:rsidRPr="006E1D58">
        <w:rPr>
          <w:sz w:val="16"/>
        </w:rPr>
        <w:t xml:space="preserve">As we all know, </w:t>
      </w:r>
      <w:r w:rsidRPr="006E1D58">
        <w:rPr>
          <w:rStyle w:val="StyleUnderline"/>
        </w:rPr>
        <w:t xml:space="preserve">the Western countries led by the US have two </w:t>
      </w:r>
      <w:proofErr w:type="spellStart"/>
      <w:r w:rsidRPr="006E1D58">
        <w:rPr>
          <w:rStyle w:val="StyleUnderline"/>
        </w:rPr>
        <w:t>indispensible</w:t>
      </w:r>
      <w:proofErr w:type="spellEnd"/>
      <w:r w:rsidRPr="006E1D58">
        <w:rPr>
          <w:rStyle w:val="StyleUnderline"/>
        </w:rPr>
        <w:t xml:space="preserve"> purposes and an interest in the Middle East. These are, not to jeopardize the world energy supply</w:t>
      </w:r>
      <w:r w:rsidRPr="006E1D58">
        <w:rPr>
          <w:sz w:val="16"/>
        </w:rPr>
        <w:t xml:space="preserve"> and the stability of the energy market, </w:t>
      </w:r>
      <w:r w:rsidRPr="006E1D58">
        <w:rPr>
          <w:rStyle w:val="StyleUnderline"/>
        </w:rPr>
        <w:t>and the security of the State of Israel.</w:t>
      </w:r>
      <w:r w:rsidRPr="006E1D58">
        <w:rPr>
          <w:sz w:val="16"/>
        </w:rPr>
        <w:t xml:space="preserve"> In this analysis, we will not dwell upon these two issues as they are discussed in almost every article. Yet </w:t>
      </w:r>
      <w:r w:rsidRPr="006E1D58">
        <w:rPr>
          <w:rStyle w:val="StyleUnderline"/>
        </w:rPr>
        <w:t xml:space="preserve">another point to add is the sustainability of the global legitimacy and hegemony of the West. </w:t>
      </w:r>
      <w:r w:rsidRPr="006E1D58">
        <w:rPr>
          <w:sz w:val="16"/>
        </w:rPr>
        <w:t>A possible intervention against the Baath regime should be evaluated in this context. Following the use of chemical weapons by Bashar al Assad who has violated all the red lines in international politics, the United States (US) and others have started to discuss a possible military intervention in Syria, but this is mostly because they have concerns about maintaining the legitimacy of the international system.</w:t>
      </w:r>
    </w:p>
    <w:p w:rsidR="006D1936" w:rsidRPr="006E1D58" w:rsidRDefault="006D1936" w:rsidP="006D1936">
      <w:pPr>
        <w:rPr>
          <w:sz w:val="16"/>
        </w:rPr>
      </w:pPr>
      <w:r w:rsidRPr="006E1D58">
        <w:rPr>
          <w:sz w:val="16"/>
        </w:rPr>
        <w:t xml:space="preserve">The US and other Western countries aim to intervene in Syria in order to clear the way for the Geneva process. </w:t>
      </w:r>
      <w:r w:rsidRPr="006E1D58">
        <w:rPr>
          <w:rStyle w:val="StyleUnderline"/>
        </w:rPr>
        <w:t>The use of chemical weapons has created an opportunity of intervention for them to have an upper hand against the opposition front, consisting of Assad, Iran and Russia</w:t>
      </w:r>
      <w:r w:rsidRPr="006E1D58">
        <w:rPr>
          <w:sz w:val="16"/>
        </w:rPr>
        <w:t>, during possible political talks in Geneva. There are countries that take side with the revolution but do not want an intervention. The Arab League and the UN Secretary General Ban Ki-moon issued statements in favor of keeping diplomatic channels open. In short, a possible intervention will rather be the consequence of a global power struggle and legitimacy concerns about the international system. Or else deaths of civilians in Syria are not a reason by itself for the intervention.</w:t>
      </w:r>
    </w:p>
    <w:p w:rsidR="006D1936" w:rsidRPr="006E1D58" w:rsidRDefault="006D1936" w:rsidP="006D1936">
      <w:pPr>
        <w:rPr>
          <w:sz w:val="16"/>
        </w:rPr>
      </w:pPr>
      <w:r w:rsidRPr="006E1D58">
        <w:rPr>
          <w:sz w:val="16"/>
        </w:rPr>
        <w:t>As the goals, expectations and the means of the US and the Western countries are considered, it is possible to say that the intervention will take place at different levels. I am of the opinion that the intervention of the West in Syria will be conducted at two different levels; the first of which is to prevent the use of chemical weapons and to dissuade mass killings. The priority targets are the production and distribution centers and depots of chemical weapons, air defense systems and long-range missiles. In particular, the 4th Armored Division which is commanded by Assad’s brother Maher, who has allegedly committed the chemical attack, should be targeted. In Syria, Maher plays the role of Saddam Hussein’s cousin Chemical Ali of Iraq. He should be punished. This option envisages less time, less cost and no need for Land Forces.</w:t>
      </w:r>
    </w:p>
    <w:p w:rsidR="006D1936" w:rsidRPr="006E1D58" w:rsidRDefault="006D1936" w:rsidP="006D1936">
      <w:pPr>
        <w:rPr>
          <w:sz w:val="16"/>
        </w:rPr>
      </w:pPr>
      <w:r w:rsidRPr="006E1D58">
        <w:rPr>
          <w:sz w:val="16"/>
        </w:rPr>
        <w:t>Designed to end the Assad regime, the second level aims to finish the assault capability of the regime. But this has a high risk and requires more time and more cost. Besides, the occupation of Syria may be necessary and the Western countries may be dragged into this civil war which is not preferred by the Western public opinion. As the scope of the intervention is expanded; cost, material and moral damage increase as well.</w:t>
      </w:r>
    </w:p>
    <w:p w:rsidR="006D1936" w:rsidRPr="006E1D58" w:rsidRDefault="006D1936" w:rsidP="006D1936">
      <w:pPr>
        <w:rPr>
          <w:sz w:val="16"/>
        </w:rPr>
      </w:pPr>
      <w:proofErr w:type="gramStart"/>
      <w:r w:rsidRPr="006E1D58">
        <w:rPr>
          <w:sz w:val="16"/>
        </w:rPr>
        <w:t>The result of the intervention?</w:t>
      </w:r>
      <w:proofErr w:type="gramEnd"/>
    </w:p>
    <w:p w:rsidR="006D1936" w:rsidRPr="006E1D58" w:rsidRDefault="006D1936" w:rsidP="006D1936">
      <w:pPr>
        <w:rPr>
          <w:sz w:val="16"/>
        </w:rPr>
      </w:pPr>
      <w:r w:rsidRPr="006E1D58">
        <w:rPr>
          <w:sz w:val="16"/>
        </w:rPr>
        <w:t>It is likely that the on-going clashes will continue in Syria after the intervention. Therefore, the international intervention should not lead to a new war and possible massacres; it should only aim to stop the civil war and mass killings in the country. In other words, the international military operation should focus on a limited result and not cause a new environment of chaos neither in the country nor in the region.</w:t>
      </w:r>
    </w:p>
    <w:p w:rsidR="006D1936" w:rsidRPr="006E1D58" w:rsidRDefault="006D1936" w:rsidP="006D1936">
      <w:pPr>
        <w:rPr>
          <w:sz w:val="16"/>
        </w:rPr>
      </w:pPr>
      <w:r w:rsidRPr="006E1D58">
        <w:rPr>
          <w:sz w:val="16"/>
        </w:rPr>
        <w:t xml:space="preserve">In case of intervention, there is a serious security risk and a possible spread of violence outside Syria. For that, an immediate precaution should be taken. The intervention of foreign forces should be able to keep violence and hot encounters within the borders of Syria. Syria may send missiles to some strategic targets in Israel and Turkey, starting with the US </w:t>
      </w:r>
      <w:proofErr w:type="spellStart"/>
      <w:r w:rsidRPr="006E1D58">
        <w:rPr>
          <w:sz w:val="16"/>
        </w:rPr>
        <w:t>İncirlik</w:t>
      </w:r>
      <w:proofErr w:type="spellEnd"/>
      <w:r w:rsidRPr="006E1D58">
        <w:rPr>
          <w:sz w:val="16"/>
        </w:rPr>
        <w:t xml:space="preserve"> Air Force Base in Adana, Turkey. An attack against Turkey in particular and loss of life will definitely harm political stability, social peace and economic development in the country.</w:t>
      </w:r>
    </w:p>
    <w:p w:rsidR="006D1936" w:rsidRPr="006E1D58" w:rsidRDefault="006D1936" w:rsidP="006D1936">
      <w:pPr>
        <w:rPr>
          <w:sz w:val="16"/>
        </w:rPr>
      </w:pPr>
      <w:r w:rsidRPr="006E1D58">
        <w:rPr>
          <w:sz w:val="16"/>
        </w:rPr>
        <w:t>Turkey will be viewed separately by the regional actors Iran and its proxies beyond the Western countries since it is a regional and Muslim country. Assad, Iran and/or Hezbollah may be involved in acts of violence against Turkey following the intervention; they may, at least, compel other violent groups under their influence into action against Turkey. So, Turkey should be prepared for this and take necessary precautionary measures.</w:t>
      </w:r>
    </w:p>
    <w:p w:rsidR="006D1936" w:rsidRDefault="006D1936" w:rsidP="006D1936">
      <w:pPr>
        <w:rPr>
          <w:sz w:val="16"/>
        </w:rPr>
      </w:pPr>
      <w:r w:rsidRPr="006E1D58">
        <w:rPr>
          <w:sz w:val="16"/>
        </w:rPr>
        <w:t>On the other hand, as the cost of intervention increases, the Western countries will remain in Syria for a longer time and will interfere more. For this reason, the intervention should be concluded quickly, but should be deterrent enough. After that, Syria should be cleaned up from violence, as in Kosovo; and the escalation of violence, as in Iraq and Afghanistan, should not be allowed.</w:t>
      </w:r>
    </w:p>
    <w:p w:rsidR="006D1936" w:rsidRDefault="006D1936" w:rsidP="006D1936">
      <w:pPr>
        <w:rPr>
          <w:sz w:val="16"/>
        </w:rPr>
      </w:pPr>
    </w:p>
    <w:p w:rsidR="006D1936" w:rsidRPr="004C56B9" w:rsidRDefault="006D1936" w:rsidP="006D1936">
      <w:pPr>
        <w:pStyle w:val="Heading4"/>
        <w:rPr>
          <w:color w:val="FF0000"/>
          <w:sz w:val="24"/>
          <w:szCs w:val="24"/>
        </w:rPr>
      </w:pPr>
      <w:r>
        <w:rPr>
          <w:color w:val="FF0000"/>
          <w:sz w:val="24"/>
          <w:szCs w:val="24"/>
        </w:rPr>
        <w:t xml:space="preserve">(Same thing: Too old but </w:t>
      </w:r>
      <w:proofErr w:type="spellStart"/>
      <w:r>
        <w:rPr>
          <w:color w:val="FF0000"/>
          <w:sz w:val="24"/>
          <w:szCs w:val="24"/>
        </w:rPr>
        <w:t>dont</w:t>
      </w:r>
      <w:proofErr w:type="spellEnd"/>
      <w:r>
        <w:rPr>
          <w:color w:val="FF0000"/>
          <w:sz w:val="24"/>
          <w:szCs w:val="24"/>
        </w:rPr>
        <w:t xml:space="preserve"> delete) - </w:t>
      </w:r>
      <w:r>
        <w:rPr>
          <w:sz w:val="24"/>
          <w:szCs w:val="24"/>
        </w:rPr>
        <w:t>Hegemony promotes increased terrorism – US intervention policies generate anti-Americanism</w:t>
      </w:r>
    </w:p>
    <w:p w:rsidR="006D1936" w:rsidRPr="00C55A77" w:rsidRDefault="006D1936" w:rsidP="006D1936">
      <w:pPr>
        <w:rPr>
          <w:sz w:val="24"/>
          <w:szCs w:val="24"/>
        </w:rPr>
      </w:pPr>
      <w:r>
        <w:rPr>
          <w:b/>
        </w:rPr>
        <w:t xml:space="preserve">Gilson Jan. 28, 2008 </w:t>
      </w:r>
      <w:r>
        <w:t>– Reporter and contributor to the Daily Cougar (Blake, “</w:t>
      </w:r>
      <w:r w:rsidRPr="00C55A77">
        <w:rPr>
          <w:sz w:val="24"/>
          <w:szCs w:val="24"/>
        </w:rPr>
        <w:t>U.S. hegemony fosters terrorism, danger</w:t>
      </w:r>
      <w:r>
        <w:rPr>
          <w:sz w:val="24"/>
          <w:szCs w:val="24"/>
        </w:rPr>
        <w:t xml:space="preserve">”, The Daily Cougar, </w:t>
      </w:r>
      <w:r w:rsidRPr="00C55A77">
        <w:rPr>
          <w:sz w:val="24"/>
          <w:szCs w:val="24"/>
        </w:rPr>
        <w:t>http://thedailycougar.com/2008/01/28/u-s-hegemony-fosters-terrorism-danger/</w:t>
      </w:r>
      <w:r>
        <w:rPr>
          <w:sz w:val="24"/>
          <w:szCs w:val="24"/>
        </w:rPr>
        <w:t>)</w:t>
      </w:r>
    </w:p>
    <w:p w:rsidR="006D1936" w:rsidRDefault="006D1936" w:rsidP="006D1936">
      <w:pPr>
        <w:rPr>
          <w:sz w:val="24"/>
          <w:szCs w:val="24"/>
        </w:rPr>
      </w:pPr>
    </w:p>
    <w:p w:rsidR="006D1936" w:rsidRPr="008404CF" w:rsidRDefault="006D1936" w:rsidP="006D1936">
      <w:pPr>
        <w:rPr>
          <w:sz w:val="16"/>
          <w:szCs w:val="24"/>
        </w:rPr>
      </w:pPr>
      <w:r w:rsidRPr="008404CF">
        <w:rPr>
          <w:sz w:val="16"/>
          <w:szCs w:val="24"/>
        </w:rPr>
        <w:t xml:space="preserve">Rudy Giuliani and Rep. Ron Paul, R-Texas, have often </w:t>
      </w:r>
      <w:proofErr w:type="gramStart"/>
      <w:r w:rsidRPr="008404CF">
        <w:rPr>
          <w:sz w:val="16"/>
          <w:szCs w:val="24"/>
        </w:rPr>
        <w:t>duked</w:t>
      </w:r>
      <w:proofErr w:type="gramEnd"/>
      <w:r w:rsidRPr="008404CF">
        <w:rPr>
          <w:sz w:val="16"/>
          <w:szCs w:val="24"/>
        </w:rPr>
        <w:t xml:space="preserve"> it out in debates about the role of foreign policy in causing terror attacks. Despite Paul’s well-documented argument, other presidential candidates would have you believe that terrorists are simply irrational, barbaric and freedom-hating beasts that arbitrarily bomb things.</w:t>
      </w:r>
    </w:p>
    <w:p w:rsidR="006D1936" w:rsidRPr="008404CF" w:rsidRDefault="006D1936" w:rsidP="006D1936">
      <w:pPr>
        <w:rPr>
          <w:sz w:val="16"/>
          <w:szCs w:val="24"/>
        </w:rPr>
      </w:pPr>
      <w:r w:rsidRPr="008404CF">
        <w:rPr>
          <w:sz w:val="16"/>
          <w:szCs w:val="24"/>
        </w:rPr>
        <w:t>The CIA coined the term "blowback" after an operation to overthrow the government of Iran. It was used to reference unintended consequences of U.S. actions abroad. And since the end of the Cold War, much research has been done on the idea of blowback.</w:t>
      </w:r>
    </w:p>
    <w:p w:rsidR="006D1936" w:rsidRPr="008404CF" w:rsidRDefault="006D1936" w:rsidP="006D1936">
      <w:pPr>
        <w:rPr>
          <w:sz w:val="16"/>
          <w:szCs w:val="24"/>
        </w:rPr>
      </w:pPr>
      <w:r w:rsidRPr="008404CF">
        <w:rPr>
          <w:sz w:val="16"/>
          <w:szCs w:val="24"/>
        </w:rPr>
        <w:t>"</w:t>
      </w:r>
      <w:r w:rsidRPr="00C55A77">
        <w:rPr>
          <w:rStyle w:val="StyleUnderline"/>
        </w:rPr>
        <w:t>America’s position in the world invites attack</w:t>
      </w:r>
      <w:r w:rsidRPr="008404CF">
        <w:rPr>
          <w:sz w:val="16"/>
          <w:szCs w:val="24"/>
        </w:rPr>
        <w:t xml:space="preserve"> simply </w:t>
      </w:r>
      <w:r w:rsidRPr="00C55A77">
        <w:rPr>
          <w:rStyle w:val="StyleUnderline"/>
        </w:rPr>
        <w:t>because of its presence</w:t>
      </w:r>
      <w:r w:rsidRPr="008404CF">
        <w:rPr>
          <w:sz w:val="16"/>
          <w:szCs w:val="24"/>
        </w:rPr>
        <w:t xml:space="preserve">. Historical </w:t>
      </w:r>
      <w:r w:rsidRPr="00C55A77">
        <w:rPr>
          <w:rStyle w:val="StyleUnderline"/>
        </w:rPr>
        <w:t>data show a strong correlation between U.S. involvement in international situations and an increase in terrorist attacks</w:t>
      </w:r>
      <w:r w:rsidRPr="008404CF">
        <w:rPr>
          <w:sz w:val="16"/>
          <w:szCs w:val="24"/>
        </w:rPr>
        <w:t xml:space="preserve">," </w:t>
      </w:r>
      <w:r w:rsidRPr="00C55A77">
        <w:rPr>
          <w:rStyle w:val="StyleUnderline"/>
        </w:rPr>
        <w:t xml:space="preserve">the Defense Science Board </w:t>
      </w:r>
      <w:r w:rsidRPr="008404CF">
        <w:rPr>
          <w:sz w:val="16"/>
          <w:szCs w:val="24"/>
        </w:rPr>
        <w:t xml:space="preserve">(a civilian committee appointed to advise the Department of Defense) </w:t>
      </w:r>
      <w:r w:rsidRPr="00C55A77">
        <w:rPr>
          <w:rStyle w:val="StyleUnderline"/>
        </w:rPr>
        <w:t>reported</w:t>
      </w:r>
      <w:r w:rsidRPr="008404CF">
        <w:rPr>
          <w:sz w:val="16"/>
          <w:szCs w:val="24"/>
        </w:rPr>
        <w:t xml:space="preserve"> in 1997.</w:t>
      </w:r>
    </w:p>
    <w:p w:rsidR="006D1936" w:rsidRPr="008404CF" w:rsidRDefault="006D1936" w:rsidP="006D1936">
      <w:pPr>
        <w:rPr>
          <w:sz w:val="16"/>
          <w:szCs w:val="24"/>
        </w:rPr>
      </w:pPr>
      <w:r w:rsidRPr="008404CF">
        <w:rPr>
          <w:sz w:val="16"/>
          <w:szCs w:val="24"/>
        </w:rPr>
        <w:t>S</w:t>
      </w:r>
      <w:r w:rsidRPr="00C55A77">
        <w:rPr>
          <w:rStyle w:val="StyleUnderline"/>
        </w:rPr>
        <w:t>imilar points are echoed by Ivan Eland, a senior fellow at The Independent Institute</w:t>
      </w:r>
      <w:r w:rsidRPr="008404CF">
        <w:rPr>
          <w:sz w:val="16"/>
          <w:szCs w:val="24"/>
        </w:rPr>
        <w:t>, who points out in USA Today, "</w:t>
      </w:r>
      <w:r w:rsidRPr="00C55A77">
        <w:rPr>
          <w:rStyle w:val="StyleUnderline"/>
        </w:rPr>
        <w:t>Although the U.S.’s military superiority contributes to the increased likelihood of a terrorist attack by nuclear, biological or chemical means, it is the interventionist foreign policy that the military power carries out that is the real culprit.</w:t>
      </w:r>
      <w:r w:rsidRPr="008404CF">
        <w:rPr>
          <w:sz w:val="16"/>
          <w:szCs w:val="24"/>
        </w:rPr>
        <w:t>"†</w:t>
      </w:r>
    </w:p>
    <w:p w:rsidR="006D1936" w:rsidRPr="00C55A77" w:rsidRDefault="006D1936" w:rsidP="006D1936">
      <w:pPr>
        <w:rPr>
          <w:rStyle w:val="StyleUnderline"/>
        </w:rPr>
      </w:pPr>
      <w:r w:rsidRPr="008404CF">
        <w:rPr>
          <w:sz w:val="16"/>
          <w:szCs w:val="24"/>
        </w:rPr>
        <w:t>Richard Betts of the Council on Foreign Relations writes, "</w:t>
      </w:r>
      <w:r w:rsidRPr="00C55A77">
        <w:rPr>
          <w:rStyle w:val="StyleUnderline"/>
        </w:rPr>
        <w:t>American activism to guarantee international stability is, paradoxically, the prime source of American vulnerability."</w:t>
      </w:r>
    </w:p>
    <w:p w:rsidR="006D1936" w:rsidRPr="008404CF" w:rsidRDefault="006D1936" w:rsidP="006D1936">
      <w:pPr>
        <w:rPr>
          <w:sz w:val="16"/>
          <w:szCs w:val="24"/>
        </w:rPr>
      </w:pPr>
      <w:r w:rsidRPr="008404CF">
        <w:rPr>
          <w:sz w:val="16"/>
          <w:szCs w:val="24"/>
        </w:rPr>
        <w:t xml:space="preserve">Thus, it should not be hard to fathom why experts conclude in favor of this position. </w:t>
      </w:r>
      <w:r w:rsidRPr="00C55A77">
        <w:rPr>
          <w:rStyle w:val="StyleUnderline"/>
        </w:rPr>
        <w:t>When the United States intervenes</w:t>
      </w:r>
      <w:r w:rsidRPr="008404CF">
        <w:rPr>
          <w:sz w:val="16"/>
          <w:szCs w:val="24"/>
        </w:rPr>
        <w:t xml:space="preserve"> abroad, </w:t>
      </w:r>
      <w:r w:rsidRPr="00C55A77">
        <w:rPr>
          <w:rStyle w:val="StyleUnderline"/>
        </w:rPr>
        <w:t>its policies affect people. If those people are desperate and impoverished, they turn to asymmetrical tactics to challenge what they perceive as a foreign aggressor</w:t>
      </w:r>
      <w:proofErr w:type="gramStart"/>
      <w:r w:rsidRPr="008404CF">
        <w:rPr>
          <w:sz w:val="16"/>
          <w:szCs w:val="24"/>
        </w:rPr>
        <w:t>.†</w:t>
      </w:r>
      <w:proofErr w:type="gramEnd"/>
    </w:p>
    <w:p w:rsidR="006D1936" w:rsidRPr="008404CF" w:rsidRDefault="006D1936" w:rsidP="006D1936">
      <w:pPr>
        <w:rPr>
          <w:sz w:val="16"/>
          <w:szCs w:val="24"/>
        </w:rPr>
      </w:pPr>
      <w:r w:rsidRPr="008404CF">
        <w:rPr>
          <w:sz w:val="16"/>
          <w:szCs w:val="24"/>
        </w:rPr>
        <w:t xml:space="preserve">Sept. 11 was a perfect example of blowback. It’s no coincidence that most of the hijackers came from Saudi Arabia, a country with a monarchical government that has survived because of support from the United States. In fact, </w:t>
      </w:r>
      <w:r w:rsidRPr="00C55A77">
        <w:rPr>
          <w:rStyle w:val="StyleUnderline"/>
        </w:rPr>
        <w:t>every terrorist attack</w:t>
      </w:r>
      <w:r w:rsidRPr="008404CF">
        <w:rPr>
          <w:sz w:val="16"/>
          <w:szCs w:val="24"/>
        </w:rPr>
        <w:t xml:space="preserve"> </w:t>
      </w:r>
      <w:r w:rsidRPr="00C55A77">
        <w:rPr>
          <w:rStyle w:val="StyleUnderline"/>
        </w:rPr>
        <w:t>throughout the 20th century against U.S. interests has been traced to U.S. intervention</w:t>
      </w:r>
      <w:r w:rsidRPr="008404CF">
        <w:rPr>
          <w:sz w:val="16"/>
          <w:szCs w:val="24"/>
        </w:rPr>
        <w:t xml:space="preserve"> – be it support for Israel, a dictatorial regime or a military intervention. </w:t>
      </w:r>
      <w:r w:rsidRPr="00C55A77">
        <w:rPr>
          <w:rStyle w:val="StyleUnderline"/>
        </w:rPr>
        <w:t>A consistent message that terrorists send after each attack is their desire for the United States to withdraw</w:t>
      </w:r>
      <w:r w:rsidRPr="008404CF">
        <w:rPr>
          <w:sz w:val="16"/>
          <w:szCs w:val="24"/>
        </w:rPr>
        <w:t xml:space="preserve">al </w:t>
      </w:r>
      <w:r w:rsidRPr="00C55A77">
        <w:rPr>
          <w:rStyle w:val="StyleUnderline"/>
        </w:rPr>
        <w:t>from whatever part of the world it happens to be occupying</w:t>
      </w:r>
      <w:r w:rsidRPr="008404CF">
        <w:rPr>
          <w:sz w:val="16"/>
          <w:szCs w:val="24"/>
        </w:rPr>
        <w:t>. Notice that every power attacked by foreign terrorism since 9/11 has been a participant in the Iraq or Afghanistan wars.</w:t>
      </w:r>
    </w:p>
    <w:p w:rsidR="006D1936" w:rsidRPr="008404CF" w:rsidRDefault="006D1936" w:rsidP="006D1936">
      <w:pPr>
        <w:rPr>
          <w:sz w:val="16"/>
          <w:szCs w:val="24"/>
        </w:rPr>
      </w:pPr>
      <w:r w:rsidRPr="008404CF">
        <w:rPr>
          <w:sz w:val="16"/>
          <w:szCs w:val="24"/>
        </w:rPr>
        <w:t>Some counter that terrorists simply hate freedom. If they attacked us because they hate our freedom, why has Switzerland never been touched? Why has most of the developed world hardly been threatened by the "worldwide wave of terror?"†</w:t>
      </w:r>
    </w:p>
    <w:p w:rsidR="006D1936" w:rsidRPr="008404CF" w:rsidRDefault="006D1936" w:rsidP="006D1936">
      <w:pPr>
        <w:rPr>
          <w:sz w:val="16"/>
          <w:szCs w:val="24"/>
        </w:rPr>
      </w:pPr>
      <w:r w:rsidRPr="008404CF">
        <w:rPr>
          <w:sz w:val="16"/>
          <w:szCs w:val="24"/>
        </w:rPr>
        <w:t>The only answer can be because there is something unique about U.S. foreign policy. Even if it can’t be traced directly to an intervention, as the leading world power, we make ourselves an easy target for blame of any poor and frustrated individual willing to resort to terror.</w:t>
      </w:r>
    </w:p>
    <w:p w:rsidR="006D1936" w:rsidRPr="008404CF" w:rsidRDefault="006D1936" w:rsidP="006D1936">
      <w:pPr>
        <w:rPr>
          <w:sz w:val="16"/>
          <w:szCs w:val="24"/>
        </w:rPr>
      </w:pPr>
      <w:r w:rsidRPr="008404CF">
        <w:rPr>
          <w:sz w:val="16"/>
          <w:szCs w:val="24"/>
        </w:rPr>
        <w:t>A better policy would be the one that relies on free trade and a policy of non-intervention. Free trade creates economic growth that would lift many people out of poverty, one of the root reasons some people turn to terror. Trade bridges the cultural ties that would help integrate the West with the East, ending much of the hatred that remains pervasive</w:t>
      </w:r>
      <w:proofErr w:type="gramStart"/>
      <w:r w:rsidRPr="008404CF">
        <w:rPr>
          <w:sz w:val="16"/>
          <w:szCs w:val="24"/>
        </w:rPr>
        <w:t>.†</w:t>
      </w:r>
      <w:proofErr w:type="gramEnd"/>
    </w:p>
    <w:p w:rsidR="006D1936" w:rsidRPr="008404CF" w:rsidRDefault="006D1936" w:rsidP="006D1936">
      <w:pPr>
        <w:rPr>
          <w:sz w:val="16"/>
          <w:szCs w:val="24"/>
        </w:rPr>
      </w:pPr>
      <w:r w:rsidRPr="008404CF">
        <w:rPr>
          <w:sz w:val="16"/>
          <w:szCs w:val="24"/>
        </w:rPr>
        <w:t>The skeptic might ask, doesn’t the United States need to check potential global rivals? The resounding answer is no, as U.S. power projection only perpetuates international threats. It is a national reaction for North Korea and Iran to seek weapons of mass destruction as means of protection when Bush put them on the "axis of evil" with Iraq while his military invaded the country.</w:t>
      </w:r>
    </w:p>
    <w:p w:rsidR="006D1936" w:rsidRDefault="006D1936" w:rsidP="006D1936">
      <w:pPr>
        <w:rPr>
          <w:sz w:val="16"/>
          <w:szCs w:val="24"/>
        </w:rPr>
      </w:pPr>
      <w:r w:rsidRPr="008404CF">
        <w:rPr>
          <w:sz w:val="16"/>
          <w:szCs w:val="24"/>
        </w:rPr>
        <w:t xml:space="preserve">The same is true for other potential hot spots. </w:t>
      </w:r>
      <w:r w:rsidRPr="00C55A77">
        <w:rPr>
          <w:rStyle w:val="StyleUnderline"/>
        </w:rPr>
        <w:t>American aircraft carriers in the South China Sea invite military aggression from China, while a network of U.S. bases encircling Russia ensures strained relations. These actions make conflict more likely</w:t>
      </w:r>
      <w:r w:rsidRPr="008404CF">
        <w:rPr>
          <w:sz w:val="16"/>
          <w:szCs w:val="24"/>
        </w:rPr>
        <w:t xml:space="preserve">, not less. </w:t>
      </w:r>
      <w:r w:rsidRPr="00C55A77">
        <w:rPr>
          <w:rStyle w:val="StyleUnderline"/>
        </w:rPr>
        <w:t xml:space="preserve">If peace between regional powers is to be maintained in the next decade, it will not be achieved by U.S. power, </w:t>
      </w:r>
      <w:r w:rsidRPr="008404CF">
        <w:rPr>
          <w:sz w:val="16"/>
          <w:szCs w:val="24"/>
        </w:rPr>
        <w:t>but economic interdependence. The U.S. government can best protect its people by not attempting to maintain this global empire.</w:t>
      </w:r>
    </w:p>
    <w:p w:rsidR="006D1936" w:rsidRDefault="006D1936" w:rsidP="006D1936">
      <w:pPr>
        <w:rPr>
          <w:sz w:val="16"/>
          <w:szCs w:val="24"/>
        </w:rPr>
      </w:pPr>
    </w:p>
    <w:p w:rsidR="006D1936" w:rsidRDefault="006D1936" w:rsidP="006D1936">
      <w:pPr>
        <w:pStyle w:val="Heading4"/>
      </w:pPr>
      <w:r>
        <w:t>Hegemony promotes terrorism and generates Anti-American sentiments– past Al Qaeda attacks prove</w:t>
      </w:r>
    </w:p>
    <w:p w:rsidR="006D1936" w:rsidRDefault="006D1936" w:rsidP="006D1936">
      <w:proofErr w:type="spellStart"/>
      <w:r>
        <w:rPr>
          <w:b/>
        </w:rPr>
        <w:t>Muzaffar</w:t>
      </w:r>
      <w:proofErr w:type="spellEnd"/>
      <w:r>
        <w:rPr>
          <w:b/>
        </w:rPr>
        <w:t xml:space="preserve"> 2007 </w:t>
      </w:r>
      <w:r>
        <w:t xml:space="preserve">- Author, and political scientist, Chandra </w:t>
      </w:r>
      <w:proofErr w:type="spellStart"/>
      <w:r>
        <w:t>Muzaffar</w:t>
      </w:r>
      <w:proofErr w:type="spellEnd"/>
      <w:r>
        <w:t xml:space="preserve"> is President of the International Movement for a Just World. He has authored or edited 19 books and written numerous articles in various local and international journals. His latest book is entitled Global Ethic </w:t>
      </w:r>
      <w:proofErr w:type="gramStart"/>
      <w:r>
        <w:t>Or</w:t>
      </w:r>
      <w:proofErr w:type="gramEnd"/>
      <w:r>
        <w:t xml:space="preserve"> Global Hegemony? Mr. </w:t>
      </w:r>
      <w:proofErr w:type="spellStart"/>
      <w:r>
        <w:t>Muzaffar</w:t>
      </w:r>
      <w:proofErr w:type="spellEnd"/>
      <w:r>
        <w:t xml:space="preserve"> sits on the Board of a number of other international NGOs concerned with social justice and civilizational dialogue. Among the academic awards Chandra has received is The Harry J. Benda Prize for distinguished scholarship on Southeast Asia from the Association of Asian Studies, North America. (Chandra, “Hegemony, Terrorism, and War – Is Democracy the Antidote?” Vol.13:361 pgs. 361-369, </w:t>
      </w:r>
      <w:r w:rsidRPr="00C42F6F">
        <w:t>http://static7.userland.com/ulvs1-j/gems/wlr/08muzaffar.pdf</w:t>
      </w:r>
      <w:r>
        <w:t xml:space="preserve">) </w:t>
      </w:r>
    </w:p>
    <w:p w:rsidR="006D1936" w:rsidRDefault="006D1936" w:rsidP="006D1936"/>
    <w:p w:rsidR="006D1936" w:rsidRDefault="006D1936" w:rsidP="006D1936">
      <w:r>
        <w:t>HEGEMONY AND TERRORISM</w:t>
      </w:r>
    </w:p>
    <w:p w:rsidR="006D1936" w:rsidRPr="00C42F6F" w:rsidRDefault="006D1936" w:rsidP="006D1936">
      <w:pPr>
        <w:rPr>
          <w:sz w:val="16"/>
        </w:rPr>
      </w:pPr>
      <w:r w:rsidRPr="00D32243">
        <w:rPr>
          <w:rStyle w:val="StyleUnderline"/>
        </w:rPr>
        <w:t>Al-Qaeda</w:t>
      </w:r>
      <w:r w:rsidRPr="00C42F6F">
        <w:rPr>
          <w:sz w:val="16"/>
        </w:rPr>
        <w:t xml:space="preserve">, the world’s most notorious terrorist network, </w:t>
      </w:r>
      <w:r w:rsidRPr="00D32243">
        <w:rPr>
          <w:rStyle w:val="StyleUnderline"/>
        </w:rPr>
        <w:t>was</w:t>
      </w:r>
      <w:r w:rsidRPr="00C42F6F">
        <w:rPr>
          <w:sz w:val="16"/>
        </w:rPr>
        <w:t xml:space="preserve">, in a sense, </w:t>
      </w:r>
      <w:r w:rsidRPr="00D32243">
        <w:rPr>
          <w:rStyle w:val="StyleUnderline"/>
        </w:rPr>
        <w:t xml:space="preserve">a response to the most obvious manifestation of </w:t>
      </w:r>
      <w:r w:rsidRPr="00C42F6F">
        <w:rPr>
          <w:sz w:val="16"/>
        </w:rPr>
        <w:t xml:space="preserve">global </w:t>
      </w:r>
      <w:r w:rsidRPr="00D32243">
        <w:rPr>
          <w:rStyle w:val="StyleUnderline"/>
        </w:rPr>
        <w:t>hegemony</w:t>
      </w:r>
      <w:r w:rsidRPr="00C42F6F">
        <w:rPr>
          <w:sz w:val="16"/>
        </w:rPr>
        <w:t xml:space="preserve">, namely, military power. </w:t>
      </w:r>
      <w:r w:rsidRPr="00D32243">
        <w:rPr>
          <w:rStyle w:val="StyleUnderline"/>
        </w:rPr>
        <w:t>As soon as the United States had established a military base in</w:t>
      </w:r>
      <w:r w:rsidRPr="00C42F6F">
        <w:rPr>
          <w:sz w:val="16"/>
        </w:rPr>
        <w:t xml:space="preserve"> Dhahran, </w:t>
      </w:r>
      <w:r w:rsidRPr="00D32243">
        <w:rPr>
          <w:rStyle w:val="StyleUnderline"/>
        </w:rPr>
        <w:t>Saudi Arabia</w:t>
      </w:r>
      <w:r w:rsidRPr="00C42F6F">
        <w:rPr>
          <w:sz w:val="16"/>
        </w:rPr>
        <w:t xml:space="preserve">, in 1991, immediately after the Kuwait War, the </w:t>
      </w:r>
      <w:proofErr w:type="spellStart"/>
      <w:r w:rsidRPr="00D32243">
        <w:rPr>
          <w:rStyle w:val="StyleUnderline"/>
        </w:rPr>
        <w:t>alQaeda</w:t>
      </w:r>
      <w:proofErr w:type="spellEnd"/>
      <w:r w:rsidRPr="00D32243">
        <w:rPr>
          <w:rStyle w:val="StyleUnderline"/>
        </w:rPr>
        <w:t xml:space="preserve"> leader</w:t>
      </w:r>
      <w:r w:rsidRPr="00C42F6F">
        <w:rPr>
          <w:sz w:val="16"/>
        </w:rPr>
        <w:t>, Osama b</w:t>
      </w:r>
      <w:r w:rsidRPr="00D32243">
        <w:rPr>
          <w:rStyle w:val="StyleUnderline"/>
        </w:rPr>
        <w:t>in Laden, announced to the world that he would attack Dhahran</w:t>
      </w:r>
      <w:r w:rsidRPr="00C42F6F">
        <w:rPr>
          <w:sz w:val="16"/>
        </w:rPr>
        <w:t xml:space="preserve">. He considered the establishment of an “infidel” military base in Islam’s holiest land—Saudi Arabia, where Islam’s two holiest cities, Mecca and </w:t>
      </w:r>
      <w:proofErr w:type="spellStart"/>
      <w:r w:rsidRPr="00C42F6F">
        <w:rPr>
          <w:sz w:val="16"/>
        </w:rPr>
        <w:t>Media</w:t>
      </w:r>
      <w:proofErr w:type="spellEnd"/>
      <w:r w:rsidRPr="00C42F6F">
        <w:rPr>
          <w:sz w:val="16"/>
        </w:rPr>
        <w:t xml:space="preserve">, are situated—an act of sacrilege.1 In June 1996, </w:t>
      </w:r>
      <w:r w:rsidRPr="00D32243">
        <w:rPr>
          <w:rStyle w:val="StyleUnderline"/>
        </w:rPr>
        <w:t>al-Qaeda was allegedly involved in a bomb attack upon the base</w:t>
      </w:r>
      <w:r w:rsidRPr="00C42F6F">
        <w:rPr>
          <w:sz w:val="16"/>
        </w:rPr>
        <w:t xml:space="preserve">, killing 19 American airmen and wounding 250 others. </w:t>
      </w:r>
      <w:r w:rsidRPr="00D32243">
        <w:rPr>
          <w:rStyle w:val="StyleUnderline"/>
        </w:rPr>
        <w:t>Two years later, al-Qaeda targeted U.S. embassies in Kenya and Tanzania.</w:t>
      </w:r>
      <w:r w:rsidRPr="00C42F6F">
        <w:rPr>
          <w:sz w:val="16"/>
        </w:rPr>
        <w:t xml:space="preserve"> This was followed by the 2000 assault on a U.S. warship, the USS Cole, off the coast of Yemen.</w:t>
      </w:r>
    </w:p>
    <w:p w:rsidR="006D1936" w:rsidRPr="00C42F6F" w:rsidRDefault="006D1936" w:rsidP="006D1936">
      <w:pPr>
        <w:rPr>
          <w:sz w:val="16"/>
        </w:rPr>
      </w:pPr>
      <w:r w:rsidRPr="00D32243">
        <w:rPr>
          <w:rStyle w:val="StyleUnderline"/>
        </w:rPr>
        <w:t>The climax was</w:t>
      </w:r>
      <w:r w:rsidRPr="00C42F6F">
        <w:rPr>
          <w:sz w:val="16"/>
        </w:rPr>
        <w:t xml:space="preserve"> of course </w:t>
      </w:r>
      <w:r w:rsidRPr="00D32243">
        <w:rPr>
          <w:rStyle w:val="StyleUnderline"/>
        </w:rPr>
        <w:t>the infamous 9-11 episode</w:t>
      </w:r>
      <w:r w:rsidRPr="00C42F6F">
        <w:rPr>
          <w:sz w:val="16"/>
        </w:rPr>
        <w:t xml:space="preserve"> when al-Qaeda operatives allegedly smashed aircrafts into the World Trade Center (WTC) in New York and the Pentagon in Washington, D.C. Almost three thousand men and women were massacred in those horrendous tragedies on the eleventh of September 2001. There is no need to emphasize that the WTC was a symbol of U.S.’s global economic power while the Pentagon represented its global military might.</w:t>
      </w:r>
    </w:p>
    <w:p w:rsidR="006D1936" w:rsidRPr="00C42F6F" w:rsidRDefault="006D1936" w:rsidP="006D1936">
      <w:pPr>
        <w:rPr>
          <w:sz w:val="16"/>
        </w:rPr>
      </w:pPr>
      <w:r w:rsidRPr="00C42F6F">
        <w:rPr>
          <w:sz w:val="16"/>
        </w:rPr>
        <w:t xml:space="preserve">After 9-11, </w:t>
      </w:r>
      <w:r w:rsidRPr="00D32243">
        <w:rPr>
          <w:rStyle w:val="StyleUnderline"/>
        </w:rPr>
        <w:t>U.S.</w:t>
      </w:r>
      <w:r w:rsidRPr="00C42F6F">
        <w:rPr>
          <w:sz w:val="16"/>
        </w:rPr>
        <w:t xml:space="preserve"> global </w:t>
      </w:r>
      <w:r w:rsidRPr="00D32243">
        <w:rPr>
          <w:rStyle w:val="StyleUnderline"/>
        </w:rPr>
        <w:t>hegemony continued to provoke al-Qaeda and other terrorist outfits</w:t>
      </w:r>
      <w:r w:rsidRPr="00C42F6F">
        <w:rPr>
          <w:sz w:val="16"/>
        </w:rPr>
        <w:t xml:space="preserve">. Since the U.S. and its allies had invaded Afghanistan in October 2001 in order to oust the Taliban regime that was protecting Osama, the invasion became the justification for further terrorist attacks. The Bali bombings of October 2002, purportedly carried out by a group affiliated with al-Qaeda, the Jemaah </w:t>
      </w:r>
      <w:proofErr w:type="spellStart"/>
      <w:r w:rsidRPr="00C42F6F">
        <w:rPr>
          <w:sz w:val="16"/>
        </w:rPr>
        <w:t>Islamiyyah</w:t>
      </w:r>
      <w:proofErr w:type="spellEnd"/>
      <w:r w:rsidRPr="00C42F6F">
        <w:rPr>
          <w:sz w:val="16"/>
        </w:rPr>
        <w:t>, were primarily to avenge the Afghan invasion. Then in March 2003, the U.S. and its allies embarked upon a second military invasion. This time the target was Iraq. One year after Iraq was conquered, al-Qaeda struck again; it was responsible for a dastardly carnage at a Madrid railway station. The unconcealed aim was to compel the Spanish government to withdraw its soldiers from the U.S. led force in Iraq. Al-Qaeda succeeded in its objective.</w:t>
      </w:r>
    </w:p>
    <w:p w:rsidR="006D1936" w:rsidRPr="00C42F6F" w:rsidRDefault="006D1936" w:rsidP="006D1936">
      <w:pPr>
        <w:rPr>
          <w:sz w:val="16"/>
        </w:rPr>
      </w:pPr>
      <w:r w:rsidRPr="00D32243">
        <w:rPr>
          <w:rStyle w:val="StyleUnderline"/>
        </w:rPr>
        <w:t>If we reflect upon al-Qaeda attacks, it is obvious that the military, political, and economic dimensions of U.S. hegemony figure prominently on its radar</w:t>
      </w:r>
      <w:r w:rsidRPr="00C42F6F">
        <w:rPr>
          <w:sz w:val="16"/>
        </w:rPr>
        <w:t xml:space="preserve"> screen. </w:t>
      </w:r>
      <w:r w:rsidRPr="00D32243">
        <w:rPr>
          <w:rStyle w:val="StyleUnderline"/>
        </w:rPr>
        <w:t>It is seldom</w:t>
      </w:r>
      <w:r w:rsidRPr="00C42F6F">
        <w:rPr>
          <w:sz w:val="16"/>
        </w:rPr>
        <w:t xml:space="preserve"> acknowledged, however, </w:t>
      </w:r>
      <w:r w:rsidRPr="00D32243">
        <w:rPr>
          <w:rStyle w:val="StyleUnderline"/>
        </w:rPr>
        <w:t>that</w:t>
      </w:r>
      <w:r w:rsidRPr="00C42F6F">
        <w:rPr>
          <w:sz w:val="16"/>
        </w:rPr>
        <w:t xml:space="preserve"> the </w:t>
      </w:r>
      <w:r w:rsidRPr="00D32243">
        <w:rPr>
          <w:rStyle w:val="StyleUnderline"/>
        </w:rPr>
        <w:t>cultural dimension of hegemony has also been a consideration</w:t>
      </w:r>
      <w:r w:rsidRPr="00C42F6F">
        <w:rPr>
          <w:sz w:val="16"/>
        </w:rPr>
        <w:t xml:space="preserve">. For instance, </w:t>
      </w:r>
      <w:r w:rsidRPr="00D32243">
        <w:rPr>
          <w:rStyle w:val="StyleUnderline"/>
        </w:rPr>
        <w:t>during</w:t>
      </w:r>
      <w:r w:rsidRPr="00C42F6F">
        <w:rPr>
          <w:sz w:val="16"/>
        </w:rPr>
        <w:t xml:space="preserve"> their </w:t>
      </w:r>
      <w:r w:rsidRPr="00D32243">
        <w:rPr>
          <w:rStyle w:val="StyleUnderline"/>
        </w:rPr>
        <w:t>trial</w:t>
      </w:r>
      <w:r w:rsidRPr="00C42F6F">
        <w:rPr>
          <w:sz w:val="16"/>
        </w:rPr>
        <w:t xml:space="preserve">, a couple of the </w:t>
      </w:r>
      <w:r w:rsidRPr="00D32243">
        <w:rPr>
          <w:rStyle w:val="StyleUnderline"/>
        </w:rPr>
        <w:t>Bali bombers inveighed against Western cultural imperialism and how it was destroying the identity and integrity of indigenous communities.</w:t>
      </w:r>
      <w:r w:rsidRPr="00C42F6F">
        <w:rPr>
          <w:sz w:val="16"/>
        </w:rPr>
        <w:t xml:space="preserve"> By arguing that hegemony in all its manifestations </w:t>
      </w:r>
      <w:proofErr w:type="gramStart"/>
      <w:r w:rsidRPr="00C42F6F">
        <w:rPr>
          <w:sz w:val="16"/>
        </w:rPr>
        <w:t>breeds</w:t>
      </w:r>
      <w:proofErr w:type="gramEnd"/>
      <w:r w:rsidRPr="00C42F6F">
        <w:rPr>
          <w:sz w:val="16"/>
        </w:rPr>
        <w:t xml:space="preserve"> terrorism, we are in no way condoning terrorism. Al-Qaeda’s deliberate targeting of noncombatants and civilians in general—in East Africa, on 9-11, in Bali, in Madrid—has been condemned by right-thinking people everywhere. Leading Muslim theologians and scholars have not only denounced al-Qaeda’s misdeeds from a humanitarian perspective, but have also castigated Osama and his underlings as men who have shamelessly violated the essence of Islamic teachings.2 Nonetheless, </w:t>
      </w:r>
      <w:r w:rsidRPr="00D32243">
        <w:rPr>
          <w:rStyle w:val="Emphasis"/>
        </w:rPr>
        <w:t>if we fail to recognize how hegemony</w:t>
      </w:r>
      <w:r w:rsidRPr="00C42F6F">
        <w:rPr>
          <w:sz w:val="16"/>
        </w:rPr>
        <w:t>— control and dominance over people—</w:t>
      </w:r>
      <w:r w:rsidRPr="00D32243">
        <w:rPr>
          <w:rStyle w:val="Emphasis"/>
        </w:rPr>
        <w:t>leads to acts of terror, we will be no better than the proverbial ostrich that buries its head in the sand.</w:t>
      </w:r>
      <w:r w:rsidRPr="00C42F6F">
        <w:rPr>
          <w:sz w:val="16"/>
        </w:rPr>
        <w:t xml:space="preserve"> There is perhaps another interesting aspect to hegemony and terrorism that is not widely acknowledged. </w:t>
      </w:r>
      <w:r w:rsidRPr="00D32243">
        <w:rPr>
          <w:rStyle w:val="StyleUnderline"/>
        </w:rPr>
        <w:t>Al-Qaeda</w:t>
      </w:r>
      <w:r w:rsidRPr="00C42F6F">
        <w:rPr>
          <w:sz w:val="16"/>
        </w:rPr>
        <w:t xml:space="preserve">, which now </w:t>
      </w:r>
      <w:r w:rsidRPr="00D32243">
        <w:rPr>
          <w:rStyle w:val="StyleUnderline"/>
        </w:rPr>
        <w:t>claims to be fighting U.S. hegemony</w:t>
      </w:r>
      <w:r w:rsidRPr="00C42F6F">
        <w:rPr>
          <w:sz w:val="16"/>
        </w:rPr>
        <w:t>, in fact owes its origin to the Central Intelligence Agency (CIA), which helped to arm and fund the outfit as part of the resistance to the Soviet occupation of Afghanistan in the eighties. It served U.S. interests to create and sustain organizations like al-Qaeda since the U.S. was determined to defeat the Soviet Union at all costs.3 Indeed, the utter failure of the Soviet Army to maintain its grip upon Afghanistan—at least 20,000 of its soldiers were killed—was one of the more important reasons for the eventual collapse of the Soviet Union in 1991. What this implies is that since al-Qaeda had also contributed to the Soviet demise, it would not be wrong to hold it partially responsible for the emergence of the U.S. as the world’s sole hegemonic power.</w:t>
      </w:r>
    </w:p>
    <w:p w:rsidR="006D1936" w:rsidRPr="00C42F6F" w:rsidRDefault="006D1936" w:rsidP="006D1936">
      <w:pPr>
        <w:rPr>
          <w:sz w:val="16"/>
        </w:rPr>
      </w:pPr>
      <w:r w:rsidRPr="00C42F6F">
        <w:rPr>
          <w:sz w:val="16"/>
        </w:rPr>
        <w:t xml:space="preserve">It may be appropriate at this point to ask: if American hegemony comes to an end, will al-Qaeda terrorism also cease to exist? </w:t>
      </w:r>
      <w:r w:rsidRPr="00D32243">
        <w:rPr>
          <w:rStyle w:val="Emphasis"/>
        </w:rPr>
        <w:t>Without American hegemony, al-Qaeda will lose much of its constituency.</w:t>
      </w:r>
      <w:r w:rsidRPr="00C42F6F">
        <w:rPr>
          <w:sz w:val="16"/>
        </w:rPr>
        <w:t xml:space="preserve"> That segment of the Muslim population that applauds Osama because he is prepared to stand up to the arrogance of hegemonic power will disappear immediately. Besides, </w:t>
      </w:r>
      <w:r w:rsidRPr="00D32243">
        <w:rPr>
          <w:rStyle w:val="StyleUnderline"/>
        </w:rPr>
        <w:t>it will be more difficult for al-Qaeda to recruit</w:t>
      </w:r>
      <w:r w:rsidRPr="00C42F6F">
        <w:rPr>
          <w:sz w:val="16"/>
        </w:rPr>
        <w:t xml:space="preserve"> its operatives. In this regard, it is the U.S. led occupation of Iraq—more than any other event—that has accelerated al-Qaeda’s recruitment drive! Having said that, we must nonetheless concede that even without U.S. hegemony, al-Qaeda may still be around. It nurses a foolish dream of establishing a global Islamic Caliphate based upon its doctrinaire </w:t>
      </w:r>
      <w:proofErr w:type="spellStart"/>
      <w:r w:rsidRPr="00C42F6F">
        <w:rPr>
          <w:sz w:val="16"/>
        </w:rPr>
        <w:t>Wahabist</w:t>
      </w:r>
      <w:proofErr w:type="spellEnd"/>
      <w:r w:rsidRPr="00C42F6F">
        <w:rPr>
          <w:sz w:val="16"/>
        </w:rPr>
        <w:t xml:space="preserve"> ideology—an ideology that dichotomizes the world into pure Muslims and impure infidels, deprives women of their dignity, subscribes to a bigoted, punitive concept of law, and has no qualms about employing violence in pursuit of its atavistic goals. </w:t>
      </w:r>
    </w:p>
    <w:p w:rsidR="006D1936" w:rsidRPr="008404CF" w:rsidRDefault="006D1936" w:rsidP="006D1936">
      <w:pPr>
        <w:rPr>
          <w:sz w:val="16"/>
          <w:szCs w:val="24"/>
        </w:rPr>
      </w:pPr>
    </w:p>
    <w:p w:rsidR="006D1936" w:rsidRPr="006E1D58" w:rsidRDefault="006D1936" w:rsidP="006D1936">
      <w:pPr>
        <w:rPr>
          <w:sz w:val="16"/>
        </w:rPr>
      </w:pPr>
    </w:p>
    <w:p w:rsidR="006D1936" w:rsidRDefault="006D1936" w:rsidP="006D1936">
      <w:pPr>
        <w:pStyle w:val="Heading3"/>
      </w:pPr>
      <w:r>
        <w:t>China/Taiwan War</w:t>
      </w:r>
    </w:p>
    <w:p w:rsidR="006D1936" w:rsidRDefault="006D1936" w:rsidP="006D1936">
      <w:pPr>
        <w:pStyle w:val="Heading4"/>
      </w:pPr>
      <w:proofErr w:type="spellStart"/>
      <w:r>
        <w:t>Heg</w:t>
      </w:r>
      <w:proofErr w:type="spellEnd"/>
      <w:r>
        <w:t xml:space="preserve"> encourages China to rise – leads to China/Taiwan conflict </w:t>
      </w:r>
    </w:p>
    <w:p w:rsidR="006D1936" w:rsidRPr="008E252F" w:rsidRDefault="006D1936" w:rsidP="006D1936">
      <w:pPr>
        <w:rPr>
          <w:sz w:val="24"/>
          <w:szCs w:val="24"/>
        </w:rPr>
      </w:pPr>
      <w:r w:rsidRPr="008E252F">
        <w:rPr>
          <w:b/>
          <w:sz w:val="24"/>
          <w:szCs w:val="24"/>
        </w:rPr>
        <w:t xml:space="preserve">Glaser 11 </w:t>
      </w:r>
      <w:r>
        <w:rPr>
          <w:sz w:val="24"/>
          <w:szCs w:val="24"/>
        </w:rPr>
        <w:t>– Charles Glaser</w:t>
      </w:r>
      <w:r w:rsidRPr="008E252F">
        <w:rPr>
          <w:sz w:val="24"/>
          <w:szCs w:val="24"/>
        </w:rPr>
        <w:t xml:space="preserve"> is Professor of Political Science and International Affairs and Director of the Institute for Security and Conflict Studies at the Elliott School of International Affairs a</w:t>
      </w:r>
      <w:r>
        <w:rPr>
          <w:sz w:val="24"/>
          <w:szCs w:val="24"/>
        </w:rPr>
        <w:t xml:space="preserve">t George Washington University. </w:t>
      </w:r>
      <w:r w:rsidRPr="008E252F">
        <w:rPr>
          <w:sz w:val="24"/>
          <w:szCs w:val="24"/>
        </w:rPr>
        <w:t xml:space="preserve">(Charles, March/April </w:t>
      </w:r>
      <w:proofErr w:type="gramStart"/>
      <w:r w:rsidRPr="008E252F">
        <w:rPr>
          <w:sz w:val="24"/>
          <w:szCs w:val="24"/>
        </w:rPr>
        <w:t>2011 ,“</w:t>
      </w:r>
      <w:proofErr w:type="gramEnd"/>
      <w:r w:rsidRPr="008E252F">
        <w:rPr>
          <w:sz w:val="24"/>
          <w:szCs w:val="24"/>
        </w:rPr>
        <w:t xml:space="preserve">Will China's Rise Lead to War? Why Realism Does Not Mean Pessimism” Foreign Affairs, http://www.foreignaffairs.com/articles/67479/charles-glaser/will-chinas-rise-lead-to-war) </w:t>
      </w:r>
    </w:p>
    <w:p w:rsidR="006D1936" w:rsidRDefault="006D1936" w:rsidP="006D1936">
      <w:pPr>
        <w:rPr>
          <w:sz w:val="16"/>
        </w:rPr>
      </w:pPr>
    </w:p>
    <w:p w:rsidR="006D1936" w:rsidRPr="00A338B3" w:rsidRDefault="006D1936" w:rsidP="006D1936">
      <w:pPr>
        <w:rPr>
          <w:sz w:val="16"/>
          <w:szCs w:val="24"/>
        </w:rPr>
      </w:pPr>
      <w:r w:rsidRPr="00A338B3">
        <w:rPr>
          <w:sz w:val="16"/>
          <w:szCs w:val="24"/>
        </w:rPr>
        <w:t xml:space="preserve">The prospects for avoiding intense military competition and war may be good, but growth in </w:t>
      </w:r>
      <w:r w:rsidRPr="006E1D58">
        <w:rPr>
          <w:rStyle w:val="StyleUnderline"/>
        </w:rPr>
        <w:t>China's power may</w:t>
      </w:r>
      <w:r w:rsidRPr="00A338B3">
        <w:rPr>
          <w:sz w:val="16"/>
          <w:szCs w:val="24"/>
        </w:rPr>
        <w:t xml:space="preserve"> nevertheless </w:t>
      </w:r>
      <w:r w:rsidRPr="006E1D58">
        <w:rPr>
          <w:rStyle w:val="StyleUnderline"/>
        </w:rPr>
        <w:t>require some changes in U.S. foreign policy that Washington will find disagreeable</w:t>
      </w:r>
      <w:r w:rsidRPr="00A338B3">
        <w:rPr>
          <w:sz w:val="16"/>
          <w:szCs w:val="24"/>
        </w:rPr>
        <w:t xml:space="preserve"> -- particularly </w:t>
      </w:r>
      <w:r w:rsidRPr="00A338B3">
        <w:rPr>
          <w:rStyle w:val="StyleUnderline"/>
        </w:rPr>
        <w:t>regarding Taiwan</w:t>
      </w:r>
      <w:r w:rsidRPr="00A338B3">
        <w:rPr>
          <w:sz w:val="16"/>
          <w:szCs w:val="24"/>
        </w:rPr>
        <w:t xml:space="preserve">. Although it lost control of Taiwan during the Chinese Civil War more than six decades ago, </w:t>
      </w:r>
      <w:r w:rsidRPr="00A338B3">
        <w:rPr>
          <w:rStyle w:val="StyleUnderline"/>
        </w:rPr>
        <w:t>China still considers Taiwan to be part of its homeland, and unification remains a key political goal for Beijing.</w:t>
      </w:r>
      <w:r w:rsidRPr="00A338B3">
        <w:rPr>
          <w:sz w:val="16"/>
          <w:szCs w:val="24"/>
        </w:rPr>
        <w:t xml:space="preserve"> </w:t>
      </w:r>
      <w:r w:rsidRPr="00A338B3">
        <w:rPr>
          <w:rStyle w:val="StyleUnderline"/>
        </w:rPr>
        <w:t>China has made clear that it will use force if Taiwan declares independence</w:t>
      </w:r>
      <w:r w:rsidRPr="00A338B3">
        <w:rPr>
          <w:sz w:val="16"/>
          <w:szCs w:val="24"/>
        </w:rPr>
        <w:t xml:space="preserve">, </w:t>
      </w:r>
      <w:r w:rsidRPr="00A338B3">
        <w:rPr>
          <w:rStyle w:val="StyleUnderline"/>
        </w:rPr>
        <w:t>and</w:t>
      </w:r>
      <w:r w:rsidRPr="00A338B3">
        <w:rPr>
          <w:sz w:val="16"/>
          <w:szCs w:val="24"/>
        </w:rPr>
        <w:t xml:space="preserve"> much of </w:t>
      </w:r>
      <w:r w:rsidRPr="00A338B3">
        <w:rPr>
          <w:rStyle w:val="StyleUnderline"/>
        </w:rPr>
        <w:t xml:space="preserve">China's conventional military buildup has been dedicated to increasing its ability to coerce Taiwan and reducing the United States' ability to intervene. </w:t>
      </w:r>
      <w:r w:rsidRPr="00A338B3">
        <w:rPr>
          <w:rStyle w:val="StyleUnderline"/>
          <w:sz w:val="24"/>
          <w:szCs w:val="24"/>
        </w:rPr>
        <w:t>Because China places such high value on Taiwan and because the United States and China -- whatever they might formally agree to -- have such different attitudes regarding the legitimacy of the status quo, the issue poses special dangers and challenges for the U.S</w:t>
      </w:r>
      <w:r w:rsidRPr="00A338B3">
        <w:rPr>
          <w:sz w:val="16"/>
          <w:szCs w:val="24"/>
        </w:rPr>
        <w:t>.-Chinese relationship, placing it in a different category than Japan or South Korea.</w:t>
      </w:r>
    </w:p>
    <w:p w:rsidR="006D1936" w:rsidRPr="00A338B3" w:rsidRDefault="006D1936" w:rsidP="006D1936">
      <w:pPr>
        <w:rPr>
          <w:sz w:val="16"/>
          <w:szCs w:val="24"/>
        </w:rPr>
      </w:pPr>
      <w:r w:rsidRPr="00A338B3">
        <w:rPr>
          <w:sz w:val="16"/>
        </w:rPr>
        <w:t>A crisis over Taiwan could fairly easily escalate to nuclear war, because each step along the way might well seem rational to the actors involved. Current U.S. policy is designed to reduce the probability that Taiwan will declare independence a</w:t>
      </w:r>
      <w:r w:rsidRPr="00A338B3">
        <w:rPr>
          <w:sz w:val="16"/>
          <w:szCs w:val="24"/>
        </w:rPr>
        <w:t xml:space="preserve">nd to make clear that the United States will not come to Taiwan's aid if it does. Nevertheless, </w:t>
      </w:r>
      <w:r w:rsidRPr="00A338B3">
        <w:rPr>
          <w:rStyle w:val="StyleUnderline"/>
          <w:sz w:val="24"/>
          <w:szCs w:val="24"/>
        </w:rPr>
        <w:t>the United States would find itself under pressure to protect Taiwan</w:t>
      </w:r>
      <w:r w:rsidRPr="00A338B3">
        <w:rPr>
          <w:sz w:val="16"/>
          <w:szCs w:val="24"/>
        </w:rPr>
        <w:t xml:space="preserve"> against any sort of attack, no matter how it originated. Given the different interests and perceptions of the various parties and the limited control Washington has over Taipei's behavior, </w:t>
      </w:r>
      <w:r w:rsidRPr="00A338B3">
        <w:rPr>
          <w:rStyle w:val="StyleUnderline"/>
          <w:sz w:val="24"/>
          <w:szCs w:val="24"/>
        </w:rPr>
        <w:t>a crisis could unfold in which the United States found itself following events</w:t>
      </w:r>
      <w:r w:rsidRPr="00A338B3">
        <w:rPr>
          <w:sz w:val="16"/>
          <w:szCs w:val="24"/>
        </w:rPr>
        <w:t xml:space="preserve"> rather than leading them.</w:t>
      </w:r>
    </w:p>
    <w:p w:rsidR="006D1936" w:rsidRPr="00A338B3" w:rsidRDefault="006D1936" w:rsidP="006D1936">
      <w:pPr>
        <w:rPr>
          <w:sz w:val="16"/>
          <w:szCs w:val="24"/>
        </w:rPr>
      </w:pPr>
      <w:r w:rsidRPr="00A338B3">
        <w:rPr>
          <w:sz w:val="16"/>
          <w:szCs w:val="24"/>
        </w:rPr>
        <w:t xml:space="preserve">Such dangers have been around for decades, but </w:t>
      </w:r>
      <w:r w:rsidRPr="00A338B3">
        <w:rPr>
          <w:rStyle w:val="Emphasis"/>
          <w:sz w:val="24"/>
          <w:szCs w:val="24"/>
        </w:rPr>
        <w:t>ongoing improvements in China's military capabilities may make Beijing more willing to escalate a Taiwan crisis</w:t>
      </w:r>
      <w:r w:rsidRPr="00A338B3">
        <w:rPr>
          <w:sz w:val="16"/>
          <w:szCs w:val="24"/>
        </w:rPr>
        <w:t xml:space="preserve">. In addition to its improved conventional capabilities, </w:t>
      </w:r>
      <w:r w:rsidRPr="00A338B3">
        <w:rPr>
          <w:rStyle w:val="StyleUnderline"/>
          <w:sz w:val="24"/>
          <w:szCs w:val="24"/>
        </w:rPr>
        <w:t>China is modernizing its nuclear forces to increase their ability to survive and retaliate</w:t>
      </w:r>
      <w:r w:rsidRPr="00A338B3">
        <w:rPr>
          <w:sz w:val="16"/>
          <w:szCs w:val="24"/>
        </w:rPr>
        <w:t xml:space="preserve"> following a large-scale U.S. attack. Standard deterrence theory holds that Washington's current ability to destroy most or all of China's nuclear force enhances its bargaining position. China's nuclear modernization might remove that check on Chinese action, leading Beijing to behave more boldly in future crises than it has in past ones. </w:t>
      </w:r>
      <w:r w:rsidRPr="00A338B3">
        <w:rPr>
          <w:rStyle w:val="StyleUnderline"/>
          <w:sz w:val="24"/>
          <w:szCs w:val="24"/>
        </w:rPr>
        <w:t>A U.S. attempt to preserve its ability to defend Taiwan, meanwhile, could fuel a conventional and nuclear arms race</w:t>
      </w:r>
      <w:r w:rsidRPr="00A338B3">
        <w:rPr>
          <w:sz w:val="16"/>
          <w:szCs w:val="24"/>
        </w:rPr>
        <w:t>. Enhancements to U.S. offensive targeting capabilities and strategic ballistic missile defenses might be interpreted by China as a signal of malign U.S. motives, leading to further Chinese military efforts and a general poisoning of U.S.-Chinese relations.</w:t>
      </w:r>
    </w:p>
    <w:p w:rsidR="006D1936" w:rsidRPr="009F79F5" w:rsidRDefault="006D1936" w:rsidP="006D1936">
      <w:pPr>
        <w:rPr>
          <w:sz w:val="16"/>
          <w:szCs w:val="16"/>
        </w:rPr>
      </w:pPr>
      <w:r w:rsidRPr="009F79F5">
        <w:rPr>
          <w:sz w:val="16"/>
          <w:szCs w:val="16"/>
        </w:rPr>
        <w:t>Given such risks, the United States should consider backing away from its commitment to Taiwan. This would remove the most obvious and contentious flash point between the United States and China and smooth the way for better relations between them in the decades to come. Critics of such a move argue that it would result in not only direct costs for the United States and Taiwan but indirect costs as well: Beijing would not be satisfied by such appeasement; instead, it would find its appetite whetted and make even greater demands afterward -- spurred by Washington's lost credibility as a defender of its allies. The critics are wrong, however, because territorial concessions are not always bound to fail. Not all adversaries are Hitler, and when they are not, accommodation can be an effective policy tool. When an adversary has limited territorial goals, granting them can lead not to further demands but rather to satisfaction with the new status quo and a reduction of tension.</w:t>
      </w:r>
    </w:p>
    <w:p w:rsidR="006D1936" w:rsidRPr="00A338B3" w:rsidRDefault="006D1936" w:rsidP="006D1936">
      <w:pPr>
        <w:rPr>
          <w:sz w:val="16"/>
          <w:szCs w:val="24"/>
        </w:rPr>
      </w:pPr>
      <w:r w:rsidRPr="00A338B3">
        <w:rPr>
          <w:sz w:val="16"/>
          <w:szCs w:val="24"/>
        </w:rPr>
        <w:t>The key question, then, is whether China has limited or unlimited goals. It is true that China has disagreements with several of its neighbors, but there is actually little reason to believe that it has or will develop grand territorial ambitions in its region or beyond. Concessions on Taiwan would thus risk encouraging China to pursue more demanding policies on those issues for which the status quo is currently disputed, including the status of the offshore islands and maritime borders in the East China and South China seas. But the risks of reduced U.S. credibility for protecting allies when the status quo is crystal clear -- as is the case with Japan and South Korea -- should be small, especially if any change in policy on Taiwan is accompanied by countervailing measures (such as a renewed declaration of the United States' other alliance commitments, a reinforcement of U.S. forward deployed troops, and an increase in joint military exercises and technological cooperation with U.S. allies).</w:t>
      </w:r>
    </w:p>
    <w:p w:rsidR="006D1936" w:rsidRPr="00A338B3" w:rsidRDefault="006D1936" w:rsidP="006D1936">
      <w:pPr>
        <w:rPr>
          <w:sz w:val="16"/>
          <w:szCs w:val="24"/>
        </w:rPr>
      </w:pPr>
      <w:r w:rsidRPr="00A338B3">
        <w:rPr>
          <w:sz w:val="16"/>
          <w:szCs w:val="24"/>
        </w:rPr>
        <w:t>Whether and how the United States should reduce its commitment to Taiwan is clearly a complex issue. If the United States does decide to change its policy, a gradual easing of its commitment is likely best, as opposed to a sharp, highly advertised break. And since relations between Taiwan and China have improved over the past few years, Washington will likely have both the time and the room to evaluate and adjust its policy as the regional and global situations evolve.</w:t>
      </w:r>
    </w:p>
    <w:p w:rsidR="006D1936" w:rsidRPr="00A338B3" w:rsidRDefault="006D1936" w:rsidP="006D1936">
      <w:pPr>
        <w:rPr>
          <w:sz w:val="16"/>
          <w:szCs w:val="24"/>
        </w:rPr>
      </w:pPr>
      <w:r w:rsidRPr="00A338B3">
        <w:rPr>
          <w:sz w:val="16"/>
          <w:szCs w:val="24"/>
        </w:rPr>
        <w:t>The broader point is that although China's rise is creating some dangers, the shifting distribution of power is not rendering vital U.S. and Chinese interests incompatible. The potential dangers do not add up to clashing great-power interests that can be resolved only by risking a major-power war. Rather, the difficulty of protecting some secondary, albeit not insignificant, U.S. interests is growing, requiring the United States to reevaluate its foreign policy commitments.</w:t>
      </w:r>
    </w:p>
    <w:p w:rsidR="006D1936" w:rsidRPr="00A338B3" w:rsidRDefault="006D1936" w:rsidP="006D1936">
      <w:pPr>
        <w:pStyle w:val="Heading4"/>
        <w:rPr>
          <w:sz w:val="24"/>
          <w:szCs w:val="24"/>
        </w:rPr>
      </w:pPr>
      <w:r w:rsidRPr="00A338B3">
        <w:rPr>
          <w:sz w:val="24"/>
          <w:szCs w:val="24"/>
        </w:rPr>
        <w:t xml:space="preserve">Taiwan/China conflict draws </w:t>
      </w:r>
      <w:r>
        <w:rPr>
          <w:sz w:val="24"/>
          <w:szCs w:val="24"/>
        </w:rPr>
        <w:t xml:space="preserve">in the US </w:t>
      </w:r>
      <w:r w:rsidRPr="00A338B3">
        <w:rPr>
          <w:sz w:val="24"/>
          <w:szCs w:val="24"/>
        </w:rPr>
        <w:t xml:space="preserve">and goes nuclear </w:t>
      </w:r>
    </w:p>
    <w:p w:rsidR="006D1936" w:rsidRPr="00A338B3" w:rsidRDefault="006D1936" w:rsidP="006D1936">
      <w:pPr>
        <w:rPr>
          <w:sz w:val="24"/>
          <w:szCs w:val="24"/>
        </w:rPr>
      </w:pPr>
      <w:r w:rsidRPr="00A338B3">
        <w:rPr>
          <w:b/>
          <w:sz w:val="24"/>
          <w:szCs w:val="24"/>
        </w:rPr>
        <w:t xml:space="preserve">Glaser 11 </w:t>
      </w:r>
      <w:r w:rsidRPr="00A338B3">
        <w:rPr>
          <w:sz w:val="24"/>
          <w:szCs w:val="24"/>
        </w:rPr>
        <w:t xml:space="preserve">– Charles Glaser is Professor of Political Science and International Affairs and Director of the Institute for Security and Conflict Studies at the Elliott School of International Affairs at George Washington University. (Charles, March/April </w:t>
      </w:r>
      <w:proofErr w:type="gramStart"/>
      <w:r w:rsidRPr="00A338B3">
        <w:rPr>
          <w:sz w:val="24"/>
          <w:szCs w:val="24"/>
        </w:rPr>
        <w:t>2011 ,“</w:t>
      </w:r>
      <w:proofErr w:type="gramEnd"/>
      <w:r w:rsidRPr="00A338B3">
        <w:rPr>
          <w:sz w:val="24"/>
          <w:szCs w:val="24"/>
        </w:rPr>
        <w:t xml:space="preserve">Will China's Rise Lead to War? Why Realism Does Not Mean Pessimism” Foreign Affairs, http://www.foreignaffairs.com/articles/67479/charles-glaser/will-chinas-rise-lead-to-war) </w:t>
      </w:r>
    </w:p>
    <w:p w:rsidR="006D1936" w:rsidRPr="00A338B3" w:rsidRDefault="006D1936" w:rsidP="006D1936">
      <w:pPr>
        <w:rPr>
          <w:sz w:val="16"/>
        </w:rPr>
      </w:pPr>
    </w:p>
    <w:p w:rsidR="006D1936" w:rsidRPr="00A338B3" w:rsidRDefault="006D1936" w:rsidP="006D1936">
      <w:pPr>
        <w:rPr>
          <w:sz w:val="16"/>
          <w:szCs w:val="24"/>
        </w:rPr>
      </w:pPr>
      <w:r w:rsidRPr="00A338B3">
        <w:rPr>
          <w:sz w:val="16"/>
          <w:szCs w:val="24"/>
        </w:rPr>
        <w:t xml:space="preserve">The prospects for avoiding intense military competition and war may be good, but growth in </w:t>
      </w:r>
      <w:r w:rsidRPr="006E1D58">
        <w:rPr>
          <w:rStyle w:val="StyleUnderline"/>
        </w:rPr>
        <w:t>China's power may</w:t>
      </w:r>
      <w:r w:rsidRPr="00A338B3">
        <w:rPr>
          <w:sz w:val="16"/>
          <w:szCs w:val="24"/>
        </w:rPr>
        <w:t xml:space="preserve"> nevertheless </w:t>
      </w:r>
      <w:r w:rsidRPr="006E1D58">
        <w:rPr>
          <w:rStyle w:val="StyleUnderline"/>
        </w:rPr>
        <w:t>require some changes in U.S. foreign policy that Washington will find disagreeable</w:t>
      </w:r>
      <w:r w:rsidRPr="00A338B3">
        <w:rPr>
          <w:sz w:val="16"/>
          <w:szCs w:val="24"/>
        </w:rPr>
        <w:t xml:space="preserve"> -- particularly regarding Taiwan. Although it lost control of Taiwan during the Chinese Civil War more than six decades ago, China still considers Taiwan to be part of its homeland, and unification remains a key political goal for Beijing. China has made clear that it will use force if Taiwan declares independence, and much of China's conventional military buildup has been dedicated to increasing its ability to coerce Taiwan and reducing the United States' ability to intervene. </w:t>
      </w:r>
      <w:r w:rsidRPr="008E252F">
        <w:rPr>
          <w:rStyle w:val="StyleUnderline"/>
        </w:rPr>
        <w:t>Because China places such high value on Taiwan and because the United States and China -- whatever they might formally agree to -- have such different attitudes regarding the legitimacy of the status quo, the issue poses special dangers and challenges for the U.S</w:t>
      </w:r>
      <w:r w:rsidRPr="00A338B3">
        <w:rPr>
          <w:sz w:val="16"/>
          <w:szCs w:val="24"/>
        </w:rPr>
        <w:t>.-Chinese relationship, placing it in a different category than Japan or South Korea.</w:t>
      </w:r>
    </w:p>
    <w:p w:rsidR="006D1936" w:rsidRPr="00A338B3" w:rsidRDefault="006D1936" w:rsidP="006D1936">
      <w:pPr>
        <w:rPr>
          <w:sz w:val="16"/>
          <w:szCs w:val="24"/>
        </w:rPr>
      </w:pPr>
      <w:r w:rsidRPr="008E252F">
        <w:rPr>
          <w:rStyle w:val="Emphasis"/>
        </w:rPr>
        <w:t>A crisis</w:t>
      </w:r>
      <w:r w:rsidRPr="00A338B3">
        <w:rPr>
          <w:sz w:val="16"/>
          <w:szCs w:val="24"/>
        </w:rPr>
        <w:t xml:space="preserve"> over Taiwan </w:t>
      </w:r>
      <w:r w:rsidRPr="008E252F">
        <w:rPr>
          <w:rStyle w:val="Emphasis"/>
        </w:rPr>
        <w:t>could fairly easily escalate to nuclear war,</w:t>
      </w:r>
      <w:r w:rsidRPr="00A338B3">
        <w:rPr>
          <w:sz w:val="16"/>
          <w:szCs w:val="24"/>
        </w:rPr>
        <w:t xml:space="preserve"> </w:t>
      </w:r>
      <w:r w:rsidRPr="008E252F">
        <w:rPr>
          <w:rStyle w:val="StyleUnderline"/>
        </w:rPr>
        <w:t>because each step along the way might well seem rational to the actors involved.</w:t>
      </w:r>
      <w:r w:rsidRPr="00A338B3">
        <w:rPr>
          <w:sz w:val="16"/>
          <w:szCs w:val="24"/>
        </w:rPr>
        <w:t xml:space="preserve"> Current U.S. policy is designed to reduce the probability that Taiwan will declare independence and to make clear that the United States will not come to Taiwan's aid if it does. Nevertheless, </w:t>
      </w:r>
      <w:r w:rsidRPr="008E252F">
        <w:rPr>
          <w:rStyle w:val="StyleUnderline"/>
        </w:rPr>
        <w:t>the United States would find itself under pressure to protect Taiwan</w:t>
      </w:r>
      <w:r w:rsidRPr="00A338B3">
        <w:rPr>
          <w:sz w:val="16"/>
          <w:szCs w:val="24"/>
        </w:rPr>
        <w:t xml:space="preserve"> against any sort of attack, no matter how it originated. Given the different interests and perceptions of the various parties and the limited control Washington has over Taipei's behavior, </w:t>
      </w:r>
      <w:r w:rsidRPr="008E252F">
        <w:rPr>
          <w:rStyle w:val="StyleUnderline"/>
        </w:rPr>
        <w:t>a crisis could unfold in which the United States found itself following events</w:t>
      </w:r>
      <w:r w:rsidRPr="00A338B3">
        <w:rPr>
          <w:sz w:val="16"/>
          <w:szCs w:val="24"/>
        </w:rPr>
        <w:t xml:space="preserve"> rather than leading them.</w:t>
      </w:r>
    </w:p>
    <w:p w:rsidR="006D1936" w:rsidRPr="00A338B3" w:rsidRDefault="006D1936" w:rsidP="006D1936">
      <w:pPr>
        <w:rPr>
          <w:sz w:val="16"/>
          <w:szCs w:val="24"/>
        </w:rPr>
      </w:pPr>
      <w:r w:rsidRPr="00A338B3">
        <w:rPr>
          <w:sz w:val="16"/>
          <w:szCs w:val="24"/>
        </w:rPr>
        <w:t xml:space="preserve">Such dangers have been around for decades, but </w:t>
      </w:r>
      <w:r w:rsidRPr="008E252F">
        <w:rPr>
          <w:rStyle w:val="Emphasis"/>
        </w:rPr>
        <w:t>ongoing improvements in China's military capabilities may make Beijing more willing to escalate a Taiwan crisis</w:t>
      </w:r>
      <w:r w:rsidRPr="00A338B3">
        <w:rPr>
          <w:sz w:val="16"/>
          <w:szCs w:val="24"/>
        </w:rPr>
        <w:t xml:space="preserve">. In addition to its improved conventional capabilities, </w:t>
      </w:r>
      <w:r w:rsidRPr="008E252F">
        <w:rPr>
          <w:rStyle w:val="StyleUnderline"/>
        </w:rPr>
        <w:t>China is modernizing its nuclear forces to increase their ability to survive and retaliate</w:t>
      </w:r>
      <w:r w:rsidRPr="00A338B3">
        <w:rPr>
          <w:sz w:val="16"/>
          <w:szCs w:val="24"/>
        </w:rPr>
        <w:t xml:space="preserve"> following a large-scale U.S. attack. Standard deterrence theory holds that Washington's current ability to destroy most or all of China's nuclear force enhances its bargaining position. China's nuclear modernization might remove that check on Chinese action, leading Beijing to behave more boldly in future crises than it has in past ones. </w:t>
      </w:r>
      <w:r w:rsidRPr="00A338B3">
        <w:rPr>
          <w:rStyle w:val="Emphasis"/>
        </w:rPr>
        <w:t>A U.S. attempt to preserve its ability to defend Taiwan</w:t>
      </w:r>
      <w:r w:rsidRPr="008E252F">
        <w:rPr>
          <w:rStyle w:val="StyleUnderline"/>
        </w:rPr>
        <w:t xml:space="preserve">, meanwhile, </w:t>
      </w:r>
      <w:r w:rsidRPr="00A338B3">
        <w:rPr>
          <w:rStyle w:val="Emphasis"/>
        </w:rPr>
        <w:t>could fuel a conventional and nuclear arms race</w:t>
      </w:r>
      <w:r w:rsidRPr="00A338B3">
        <w:rPr>
          <w:sz w:val="16"/>
          <w:szCs w:val="24"/>
        </w:rPr>
        <w:t>. Enhancements to U.S. offensive targeting capabilities and strategic ballistic missile defenses might be interpreted by China as a signal of malign U.S. motives, leading to further Chinese military efforts and a general poisoning of U.S.-Chinese relations.</w:t>
      </w:r>
    </w:p>
    <w:p w:rsidR="006D1936" w:rsidRPr="00A338B3" w:rsidRDefault="006D1936" w:rsidP="006D1936">
      <w:pPr>
        <w:rPr>
          <w:sz w:val="16"/>
          <w:szCs w:val="24"/>
        </w:rPr>
      </w:pPr>
      <w:r w:rsidRPr="00A338B3">
        <w:rPr>
          <w:sz w:val="16"/>
          <w:szCs w:val="24"/>
        </w:rPr>
        <w:t>Given such risks, the United States should consider backing away from its commitment to Taiwan. This would remove the most obvious and contentious flash point between the United States and China and smooth the way for better relations between them in the decades to come. Critics of such a move argue that it would result in not only direct costs for the United States and Taiwan but indirect costs as well: Beijing would not be satisfied by such appeasement; instead, it would find its appetite whetted and make even greater demands afterward -- spurred by Washington's lost credibility as a defender of its allies. The critics are wrong, however, because territorial concessions are not always bound to fail. Not all adversaries are Hitler, and when they are not, accommodation can be an effective policy tool. When an adversary has limited territorial goals, granting them can lead not to further demands but rather to satisfaction with the new status quo and a reduction of tension.</w:t>
      </w:r>
    </w:p>
    <w:p w:rsidR="006D1936" w:rsidRPr="00A338B3" w:rsidRDefault="006D1936" w:rsidP="006D1936">
      <w:pPr>
        <w:rPr>
          <w:sz w:val="16"/>
          <w:szCs w:val="24"/>
        </w:rPr>
      </w:pPr>
      <w:r w:rsidRPr="00A338B3">
        <w:rPr>
          <w:sz w:val="16"/>
          <w:szCs w:val="24"/>
        </w:rPr>
        <w:t>The key question, then, is whether China has limited or unlimited goals. It is true that China has disagreements with several of its neighbors, but there is actually little reason to believe that it has or will develop grand territorial ambitions in its region or beyond. Concessions on Taiwan would thus risk encouraging China to pursue more demanding policies on those issues for which the status quo is currently disputed, including the status of the offshore islands and maritime borders in the East China and South China seas. But the risks of reduced U.S. credibility for protecting allies when the status quo is crystal clear -- as is the case with Japan and South Korea -- should be small, especially if any change in policy on Taiwan is accompanied by countervailing measures (such as a renewed declaration of the United States' other alliance commitments, a reinforcement of U.S. forward deployed troops, and an increase in joint military exercises and technological cooperation with U.S. allies).</w:t>
      </w:r>
    </w:p>
    <w:p w:rsidR="006D1936" w:rsidRPr="00A338B3" w:rsidRDefault="006D1936" w:rsidP="006D1936">
      <w:pPr>
        <w:rPr>
          <w:sz w:val="16"/>
          <w:szCs w:val="24"/>
        </w:rPr>
      </w:pPr>
      <w:r w:rsidRPr="00A338B3">
        <w:rPr>
          <w:sz w:val="16"/>
          <w:szCs w:val="24"/>
        </w:rPr>
        <w:t>Whether and how the United States should reduce its commitment to Taiwan is clearly a complex issue. If the United States does decide to change its policy, a gradual easing of its commitment is likely best, as opposed to a sharp, highly advertised break. And since relations between Taiwan and China have improved over the past few years, Washington will likely have both the time and the room to evaluate and adjust its policy as the regional and global situations evolve.</w:t>
      </w:r>
    </w:p>
    <w:p w:rsidR="006D1936" w:rsidRPr="00A338B3" w:rsidRDefault="006D1936" w:rsidP="006D1936">
      <w:pPr>
        <w:rPr>
          <w:sz w:val="16"/>
          <w:szCs w:val="24"/>
        </w:rPr>
      </w:pPr>
      <w:r w:rsidRPr="00A338B3">
        <w:rPr>
          <w:sz w:val="16"/>
          <w:szCs w:val="24"/>
        </w:rPr>
        <w:t xml:space="preserve">The broader point is that although </w:t>
      </w:r>
      <w:r w:rsidRPr="00A338B3">
        <w:rPr>
          <w:sz w:val="16"/>
        </w:rPr>
        <w:t>China's rise is creating some dangers</w:t>
      </w:r>
      <w:r w:rsidRPr="00A338B3">
        <w:rPr>
          <w:sz w:val="16"/>
          <w:szCs w:val="24"/>
        </w:rPr>
        <w:t>, the shifting distribution of power is not rendering vital U.S. and Chinese interests incompatible. The potential dangers do not add up to clashing great-power interests that can be resolved only by risking a major-power war. Rather, the difficulty of protecting some secondary, albeit not insignificant, U.S. interests is growing, requiring the United States to reevaluate its foreign policy commitments.</w:t>
      </w:r>
    </w:p>
    <w:p w:rsidR="006D1936" w:rsidRPr="009F79F5" w:rsidRDefault="006D1936" w:rsidP="006D1936"/>
    <w:p w:rsidR="006D1936" w:rsidRDefault="006D1936" w:rsidP="006D1936">
      <w:pPr>
        <w:pStyle w:val="Heading3"/>
        <w:rPr>
          <w:rStyle w:val="StyleUnderline"/>
          <w:b w:val="0"/>
        </w:rPr>
      </w:pPr>
      <w:r>
        <w:rPr>
          <w:rStyle w:val="StyleUnderline"/>
        </w:rPr>
        <w:t>US/Russia/China War</w:t>
      </w:r>
    </w:p>
    <w:p w:rsidR="006D1936" w:rsidRPr="00A338B3" w:rsidRDefault="006D1936" w:rsidP="006D1936">
      <w:pPr>
        <w:pStyle w:val="Heading4"/>
      </w:pPr>
      <w:r>
        <w:t xml:space="preserve">The drive for US hegemony makes war against Russia and China inevitable – that goes nuclear </w:t>
      </w:r>
    </w:p>
    <w:p w:rsidR="006D1936" w:rsidRPr="00A338B3" w:rsidRDefault="006D1936" w:rsidP="006D1936">
      <w:pPr>
        <w:rPr>
          <w:sz w:val="24"/>
          <w:szCs w:val="24"/>
        </w:rPr>
      </w:pPr>
      <w:r w:rsidRPr="008864A6">
        <w:rPr>
          <w:b/>
          <w:sz w:val="24"/>
          <w:szCs w:val="24"/>
        </w:rPr>
        <w:t>Roberts</w:t>
      </w:r>
      <w:r>
        <w:rPr>
          <w:b/>
          <w:sz w:val="24"/>
          <w:szCs w:val="24"/>
        </w:rPr>
        <w:t xml:space="preserve"> 5-26 –</w:t>
      </w:r>
      <w:r>
        <w:rPr>
          <w:sz w:val="24"/>
          <w:szCs w:val="24"/>
        </w:rPr>
        <w:t xml:space="preserve"> </w:t>
      </w:r>
      <w:r w:rsidRPr="006F787A">
        <w:rPr>
          <w:sz w:val="24"/>
          <w:szCs w:val="24"/>
        </w:rPr>
        <w:t>Paul Craig Roberts has had careers in scholarship and academia, journalism, public service, and business. He is chairman of The Institute for Political Economy. Dr. Roberts has held academic appointments at Virginia Tech, Tulane University, University of New Mexico, Stanford University where he was Senior Research Fellow in the Hoover Institution, George Mason University where he had a joint appointment as professor of economics and professor of business administration, and Georgetown University where he held the William E. Simon Chair in Political Economy in the Center for Strategic and International Studies</w:t>
      </w:r>
      <w:r>
        <w:rPr>
          <w:sz w:val="24"/>
          <w:szCs w:val="24"/>
        </w:rPr>
        <w:t>. (Paul Craig, “US</w:t>
      </w:r>
      <w:r w:rsidRPr="008864A6">
        <w:rPr>
          <w:sz w:val="24"/>
          <w:szCs w:val="24"/>
        </w:rPr>
        <w:t xml:space="preserve"> </w:t>
      </w:r>
      <w:r w:rsidRPr="00A338B3">
        <w:rPr>
          <w:sz w:val="24"/>
          <w:szCs w:val="24"/>
        </w:rPr>
        <w:t>hegemonic drive makes wa</w:t>
      </w:r>
      <w:r>
        <w:rPr>
          <w:sz w:val="24"/>
          <w:szCs w:val="24"/>
        </w:rPr>
        <w:t xml:space="preserve">r with Russia/China inevitable” </w:t>
      </w:r>
      <w:proofErr w:type="spellStart"/>
      <w:r>
        <w:rPr>
          <w:sz w:val="24"/>
          <w:szCs w:val="24"/>
        </w:rPr>
        <w:t>PressTV</w:t>
      </w:r>
      <w:proofErr w:type="spellEnd"/>
      <w:r>
        <w:rPr>
          <w:sz w:val="24"/>
          <w:szCs w:val="24"/>
        </w:rPr>
        <w:t xml:space="preserve">, </w:t>
      </w:r>
      <w:r w:rsidRPr="00A338B3">
        <w:rPr>
          <w:sz w:val="24"/>
          <w:szCs w:val="24"/>
        </w:rPr>
        <w:t>http://jhaines6.wordpress.com/2014/05/27/presstv-us-hegemonic-drive-makes-war-with-russiachina-inevitable-by-paul-craig-roberts/#</w:t>
      </w:r>
      <w:r>
        <w:rPr>
          <w:sz w:val="24"/>
          <w:szCs w:val="24"/>
        </w:rPr>
        <w:t>)</w:t>
      </w:r>
    </w:p>
    <w:p w:rsidR="006D1936" w:rsidRPr="001065A9" w:rsidRDefault="006D1936" w:rsidP="006D1936"/>
    <w:p w:rsidR="006D1936" w:rsidRPr="006D3BC6" w:rsidRDefault="006D1936" w:rsidP="006D1936">
      <w:pPr>
        <w:rPr>
          <w:sz w:val="16"/>
        </w:rPr>
      </w:pPr>
      <w:r w:rsidRPr="006D3BC6">
        <w:rPr>
          <w:sz w:val="16"/>
        </w:rPr>
        <w:t>Memorial Day is when we commemorate our war dead. Like the Fourth of July, Memorial Day is being turned into a celebration of war.</w:t>
      </w:r>
    </w:p>
    <w:p w:rsidR="006D1936" w:rsidRPr="006D3BC6" w:rsidRDefault="006D1936" w:rsidP="006D1936">
      <w:pPr>
        <w:rPr>
          <w:sz w:val="16"/>
        </w:rPr>
      </w:pPr>
      <w:r w:rsidRPr="006D3BC6">
        <w:rPr>
          <w:sz w:val="16"/>
        </w:rPr>
        <w:t>Those who lose family members and dear friends to war don’t want the deaths to have been in vain. Consequently, wars become glorious deeds performed by noble soldiers fighting for truth, justice, and the American way. Patriotic speeches tell us how much we owe to those who gave their lives so that America could remain free.</w:t>
      </w:r>
    </w:p>
    <w:p w:rsidR="006D1936" w:rsidRPr="006D3BC6" w:rsidRDefault="006D1936" w:rsidP="006D1936">
      <w:pPr>
        <w:rPr>
          <w:sz w:val="16"/>
        </w:rPr>
      </w:pPr>
      <w:r w:rsidRPr="006D3BC6">
        <w:rPr>
          <w:sz w:val="16"/>
        </w:rPr>
        <w:t>The speeches are well-intentioned, but the speeches create a false reality that supports ever more wars. None of America’s wars had anything to do with keeping America free. To the contrary, the wars swept away our civil liberties, making us unfree.</w:t>
      </w:r>
    </w:p>
    <w:p w:rsidR="006D1936" w:rsidRPr="006D3BC6" w:rsidRDefault="006D1936" w:rsidP="006D1936">
      <w:pPr>
        <w:rPr>
          <w:sz w:val="16"/>
        </w:rPr>
      </w:pPr>
      <w:r w:rsidRPr="006D3BC6">
        <w:rPr>
          <w:sz w:val="16"/>
        </w:rPr>
        <w:t xml:space="preserve">President Lincoln issued an executive order for the arrest and imprisonment of northern newspaper reporters and editors. He shut down 300 northern newspapers and held 14,000 political prisoners. Lincoln arrested war critic US Representative Clement </w:t>
      </w:r>
      <w:proofErr w:type="spellStart"/>
      <w:r w:rsidRPr="006D3BC6">
        <w:rPr>
          <w:sz w:val="16"/>
        </w:rPr>
        <w:t>Vallandigham</w:t>
      </w:r>
      <w:proofErr w:type="spellEnd"/>
      <w:r w:rsidRPr="006D3BC6">
        <w:rPr>
          <w:sz w:val="16"/>
        </w:rPr>
        <w:t xml:space="preserve"> from Ohio and exiled him to the Confederacy.</w:t>
      </w:r>
    </w:p>
    <w:p w:rsidR="006D1936" w:rsidRPr="006D3BC6" w:rsidRDefault="006D1936" w:rsidP="006D1936">
      <w:pPr>
        <w:rPr>
          <w:sz w:val="16"/>
        </w:rPr>
      </w:pPr>
      <w:r w:rsidRPr="006D3BC6">
        <w:rPr>
          <w:sz w:val="16"/>
        </w:rPr>
        <w:t>President Woodrow Wilson used WWI to suppress free speech, and President Franklin D. Roosevelt used WWII to intern 120,000 US citizens of Japanese descent on the grounds that race made them suspect. Professor Samuel Walker concluded that President George W. Bush used the “war on terror” for an across the board assault on US civil liberty, making the Bush regime the greatest danger American liberty has ever faced.</w:t>
      </w:r>
    </w:p>
    <w:p w:rsidR="006D1936" w:rsidRPr="006D3BC6" w:rsidRDefault="006D1936" w:rsidP="006D1936">
      <w:pPr>
        <w:rPr>
          <w:sz w:val="16"/>
        </w:rPr>
      </w:pPr>
      <w:r w:rsidRPr="006D3BC6">
        <w:rPr>
          <w:sz w:val="16"/>
        </w:rPr>
        <w:t>Lincoln forever destroyed states’ rights, but the suspension of habeas corpus and free speech that went hand in hand with America’s three largest wars was lifted at war’s end. However, President George W. Bush’s repeal of the Constitution has been expanded by President Obama and codified by Congress and executive orders into law. Far from defending our liberties, our soldiers who died in “the war on terror” died so that the president can indefinitely detain US citizens without due process of law and murder US citizens on suspicion alone without any accountability to law or the Constitution.</w:t>
      </w:r>
    </w:p>
    <w:p w:rsidR="006D1936" w:rsidRPr="006D3BC6" w:rsidRDefault="006D1936" w:rsidP="006D1936">
      <w:pPr>
        <w:rPr>
          <w:sz w:val="16"/>
        </w:rPr>
      </w:pPr>
      <w:r w:rsidRPr="006D3BC6">
        <w:rPr>
          <w:sz w:val="16"/>
        </w:rPr>
        <w:t>The conclusion is unavoidable that America’s wars have not protected our liberty but, instead, destroyed liberty. As Alexander Solzhenitsyn said, “A state of war only serves as an excuse for domestic tyranny.”</w:t>
      </w:r>
    </w:p>
    <w:p w:rsidR="006D1936" w:rsidRPr="006D3BC6" w:rsidRDefault="006D1936" w:rsidP="006D1936">
      <w:pPr>
        <w:rPr>
          <w:sz w:val="16"/>
        </w:rPr>
      </w:pPr>
      <w:r w:rsidRPr="006D3BC6">
        <w:rPr>
          <w:sz w:val="16"/>
        </w:rPr>
        <w:t>Southern secession did pose a threat to Washington’s empire, but not to the American people. Neither the Germans of WWI vintage nor the Germans and Japanese of WWII vintage posed any threat to the US. As historians have made completely clear, Germany did not start WWI and did not go to war for the purpose of territorial expansion. Japan’s ambitions were in Asia. Hitler did not want war with England and France. Hitler’s territorial ambitions were mainly to restore German provinces stripped from Germany as WWI booty in violation of President Wilson’s guarantees. Any other German ambitions were to the East. Neither country had any plans to invade the US. Japan attacked the US fleet at Pearl Harbor hoping to remove an obstacle to its activities in Asia, not as a precursor to an invasion of America.</w:t>
      </w:r>
    </w:p>
    <w:p w:rsidR="006D1936" w:rsidRPr="006D3BC6" w:rsidRDefault="006D1936" w:rsidP="006D1936">
      <w:pPr>
        <w:rPr>
          <w:sz w:val="16"/>
        </w:rPr>
      </w:pPr>
      <w:r w:rsidRPr="006D3BC6">
        <w:rPr>
          <w:sz w:val="16"/>
        </w:rPr>
        <w:t>Certainly the countries ravaged by Bush and Obama in the 21st century–Iraq, Afghanistan, Libya, Somalia, Syria, Pakistan, and Yemen posed no military threat to the US. Indeed, these were wars used by a tyrannical executive branch to establish the basis of the Stasi State that now exists in the US.</w:t>
      </w:r>
    </w:p>
    <w:p w:rsidR="006D1936" w:rsidRPr="006D3BC6" w:rsidRDefault="006D1936" w:rsidP="006D1936">
      <w:pPr>
        <w:rPr>
          <w:sz w:val="16"/>
        </w:rPr>
      </w:pPr>
      <w:r w:rsidRPr="006D3BC6">
        <w:rPr>
          <w:sz w:val="16"/>
        </w:rPr>
        <w:t xml:space="preserve">The truth is hard to bear, but the facts are clear. America’s wars have been fought in order to advance Washington’s power, the profits of bankers and armaments industries, and the fortunes of US companies. Marine General </w:t>
      </w:r>
      <w:proofErr w:type="spellStart"/>
      <w:r w:rsidRPr="006D3BC6">
        <w:rPr>
          <w:sz w:val="16"/>
        </w:rPr>
        <w:t>Smedley</w:t>
      </w:r>
      <w:proofErr w:type="spellEnd"/>
      <w:r w:rsidRPr="006D3BC6">
        <w:rPr>
          <w:sz w:val="16"/>
        </w:rPr>
        <w:t xml:space="preserve"> Butler said, “I served in all commissioned ranks from a second Lieutenant to a Major General. And during that time, I spent most of my time being a high-class muscle man for Big Business, for Wall Street, and for the bankers. In short, I was a racketeer for capitalism.”</w:t>
      </w:r>
    </w:p>
    <w:p w:rsidR="006D1936" w:rsidRPr="006D3BC6" w:rsidRDefault="006D1936" w:rsidP="006D1936">
      <w:pPr>
        <w:rPr>
          <w:sz w:val="16"/>
        </w:rPr>
      </w:pPr>
      <w:r w:rsidRPr="006D3BC6">
        <w:rPr>
          <w:sz w:val="16"/>
        </w:rPr>
        <w:t>It is more or less impossible to commemorate the war dead without glorifying them, and it is impossible to glorify them without glorifying their wars.</w:t>
      </w:r>
    </w:p>
    <w:p w:rsidR="006D1936" w:rsidRPr="006D3BC6" w:rsidRDefault="006D1936" w:rsidP="006D1936">
      <w:pPr>
        <w:rPr>
          <w:sz w:val="16"/>
        </w:rPr>
      </w:pPr>
      <w:r w:rsidRPr="006D3BC6">
        <w:rPr>
          <w:sz w:val="16"/>
        </w:rPr>
        <w:t>For the entirety of the 21st century the US has been at war, not war against massed armies or threats to American freedom, but wars against civilians, against women, children, and village elders, and wars against our own liberty. Elites with a vested interest in these wars tell us that the wars will have to go on for another 20 to 30 years before we defeat “the terrorist threat.”</w:t>
      </w:r>
    </w:p>
    <w:p w:rsidR="006D1936" w:rsidRPr="006D3BC6" w:rsidRDefault="006D1936" w:rsidP="006D1936">
      <w:pPr>
        <w:rPr>
          <w:sz w:val="16"/>
        </w:rPr>
      </w:pPr>
      <w:r w:rsidRPr="006D3BC6">
        <w:rPr>
          <w:sz w:val="16"/>
        </w:rPr>
        <w:t>This, of course, is nonsense. There was no terrorist threat until Washington began trying to create terrorists by military attacks, justified by lies, on Muslim populations.</w:t>
      </w:r>
    </w:p>
    <w:p w:rsidR="006D1936" w:rsidRPr="006D3BC6" w:rsidRDefault="006D1936" w:rsidP="006D1936">
      <w:pPr>
        <w:rPr>
          <w:sz w:val="16"/>
        </w:rPr>
      </w:pPr>
      <w:r w:rsidRPr="006D3BC6">
        <w:rPr>
          <w:sz w:val="16"/>
        </w:rPr>
        <w:t>Washington succeeded with its war lies to the point that Washington’s audacity and hubris have outgrown Washington’s judgment.</w:t>
      </w:r>
    </w:p>
    <w:p w:rsidR="006D1936" w:rsidRPr="006D3BC6" w:rsidRDefault="006D1936" w:rsidP="006D1936">
      <w:pPr>
        <w:rPr>
          <w:sz w:val="16"/>
          <w:szCs w:val="24"/>
        </w:rPr>
      </w:pPr>
      <w:r w:rsidRPr="001065A9">
        <w:rPr>
          <w:rStyle w:val="StyleUnderline"/>
        </w:rPr>
        <w:t>By overthrowing the democratically elected government in Ukraine</w:t>
      </w:r>
      <w:r w:rsidRPr="006D3BC6">
        <w:rPr>
          <w:sz w:val="16"/>
          <w:szCs w:val="24"/>
        </w:rPr>
        <w:t xml:space="preserve">, </w:t>
      </w:r>
      <w:r w:rsidRPr="001065A9">
        <w:rPr>
          <w:rStyle w:val="StyleUnderline"/>
        </w:rPr>
        <w:t xml:space="preserve">Washington has brought the United States into confrontation with Russia. </w:t>
      </w:r>
      <w:r w:rsidRPr="006D3BC6">
        <w:rPr>
          <w:sz w:val="16"/>
          <w:szCs w:val="24"/>
        </w:rPr>
        <w:t>This is a confrontation that could end badly, perhaps for Washington and perhaps for the entire world.</w:t>
      </w:r>
    </w:p>
    <w:p w:rsidR="006D1936" w:rsidRPr="001065A9" w:rsidRDefault="006D1936" w:rsidP="006D1936">
      <w:pPr>
        <w:rPr>
          <w:rStyle w:val="StyleUnderline"/>
        </w:rPr>
      </w:pPr>
      <w:r w:rsidRPr="001065A9">
        <w:rPr>
          <w:rStyle w:val="StyleUnderline"/>
        </w:rPr>
        <w:t>If Gaddafi and Assad would not roll over for Washington, why does Washington think Russia will?</w:t>
      </w:r>
    </w:p>
    <w:p w:rsidR="006D1936" w:rsidRPr="001065A9" w:rsidRDefault="006D1936" w:rsidP="006D1936">
      <w:pPr>
        <w:rPr>
          <w:rStyle w:val="StyleUnderline"/>
        </w:rPr>
      </w:pPr>
      <w:r w:rsidRPr="006D3BC6">
        <w:rPr>
          <w:sz w:val="16"/>
          <w:szCs w:val="24"/>
        </w:rPr>
        <w:t xml:space="preserve">The Bush and Obama regimes have destroyed America’s reputation with their incessant lies and violence against other peoples. </w:t>
      </w:r>
      <w:r w:rsidRPr="001065A9">
        <w:rPr>
          <w:rStyle w:val="StyleUnderline"/>
        </w:rPr>
        <w:t>The world sees Washington as the prime threat.</w:t>
      </w:r>
    </w:p>
    <w:p w:rsidR="006D1936" w:rsidRPr="006D3BC6" w:rsidRDefault="006D1936" w:rsidP="006D1936">
      <w:pPr>
        <w:rPr>
          <w:sz w:val="16"/>
          <w:szCs w:val="24"/>
        </w:rPr>
      </w:pPr>
      <w:r w:rsidRPr="001065A9">
        <w:rPr>
          <w:rStyle w:val="StyleUnderline"/>
        </w:rPr>
        <w:t>Worldwide polls consistently show that people around the world regard the US and Israel as posing the greatest threat to peace.</w:t>
      </w:r>
      <w:r w:rsidRPr="006D3BC6">
        <w:rPr>
          <w:sz w:val="16"/>
          <w:szCs w:val="24"/>
        </w:rPr>
        <w:t xml:space="preserve"> (</w:t>
      </w:r>
      <w:proofErr w:type="gramStart"/>
      <w:r w:rsidRPr="006D3BC6">
        <w:rPr>
          <w:sz w:val="16"/>
          <w:szCs w:val="24"/>
        </w:rPr>
        <w:t>see</w:t>
      </w:r>
      <w:proofErr w:type="gramEnd"/>
      <w:r w:rsidRPr="006D3BC6">
        <w:rPr>
          <w:sz w:val="16"/>
          <w:szCs w:val="24"/>
        </w:rPr>
        <w:t xml:space="preserve"> here and here)</w:t>
      </w:r>
    </w:p>
    <w:p w:rsidR="006D1936" w:rsidRPr="006D3BC6" w:rsidRDefault="006D1936" w:rsidP="006D1936">
      <w:pPr>
        <w:rPr>
          <w:sz w:val="16"/>
          <w:szCs w:val="24"/>
        </w:rPr>
      </w:pPr>
      <w:r w:rsidRPr="006D3BC6">
        <w:rPr>
          <w:sz w:val="16"/>
          <w:szCs w:val="24"/>
        </w:rPr>
        <w:t xml:space="preserve">The countries that Washington’s propaganda declares to be “rogue states” and the “axis of evil,” such as Iran and North Korea, are far down the list when the peoples in the world are consulted. It could not be </w:t>
      </w:r>
      <w:proofErr w:type="gramStart"/>
      <w:r w:rsidRPr="006D3BC6">
        <w:rPr>
          <w:sz w:val="16"/>
          <w:szCs w:val="24"/>
        </w:rPr>
        <w:t>more clear</w:t>
      </w:r>
      <w:proofErr w:type="gramEnd"/>
      <w:r w:rsidRPr="006D3BC6">
        <w:rPr>
          <w:sz w:val="16"/>
          <w:szCs w:val="24"/>
        </w:rPr>
        <w:t xml:space="preserve"> that the world does not believe Washington’s self-serving propaganda. The world sees the US and Israel as the rogue elements.</w:t>
      </w:r>
    </w:p>
    <w:p w:rsidR="006D1936" w:rsidRPr="006D3BC6" w:rsidRDefault="006D1936" w:rsidP="006D1936">
      <w:pPr>
        <w:rPr>
          <w:sz w:val="16"/>
          <w:szCs w:val="24"/>
        </w:rPr>
      </w:pPr>
      <w:r w:rsidRPr="006D3BC6">
        <w:rPr>
          <w:sz w:val="16"/>
          <w:szCs w:val="24"/>
        </w:rPr>
        <w:t>The US and Israel are the only two in the world that are in the grip of ideologies. The US is in the grip of the Neoconservative ideology which has declared the US to be the “exceptional, indispensable country” chosen by history to exercise hegemony over all others. This ideology is buttressed by the Brzezinski and Wolfowitz doctrines that are the basis of US foreign policy.</w:t>
      </w:r>
    </w:p>
    <w:p w:rsidR="006D1936" w:rsidRPr="006D3BC6" w:rsidRDefault="006D1936" w:rsidP="006D1936">
      <w:pPr>
        <w:rPr>
          <w:sz w:val="16"/>
          <w:szCs w:val="24"/>
        </w:rPr>
      </w:pPr>
      <w:r w:rsidRPr="006D3BC6">
        <w:rPr>
          <w:sz w:val="16"/>
          <w:szCs w:val="24"/>
        </w:rPr>
        <w:t>The Israeli government is in the grip of the Zionist ideology that declares a “greater Israel” from the Nile to the Euphrates. Many Israelis themselves do not accept this ideology, but it is the ideology of the “settlers” and those who control the Israeli government.</w:t>
      </w:r>
    </w:p>
    <w:p w:rsidR="006D1936" w:rsidRPr="006D3BC6" w:rsidRDefault="006D1936" w:rsidP="006D1936">
      <w:pPr>
        <w:rPr>
          <w:sz w:val="16"/>
          <w:szCs w:val="24"/>
        </w:rPr>
      </w:pPr>
      <w:r w:rsidRPr="006D3BC6">
        <w:rPr>
          <w:sz w:val="16"/>
          <w:szCs w:val="24"/>
        </w:rPr>
        <w:t xml:space="preserve">Ideologies are important causes of war. Just as the </w:t>
      </w:r>
      <w:proofErr w:type="spellStart"/>
      <w:r w:rsidRPr="006D3BC6">
        <w:rPr>
          <w:sz w:val="16"/>
          <w:szCs w:val="24"/>
        </w:rPr>
        <w:t>Hitlerian</w:t>
      </w:r>
      <w:proofErr w:type="spellEnd"/>
      <w:r w:rsidRPr="006D3BC6">
        <w:rPr>
          <w:sz w:val="16"/>
          <w:szCs w:val="24"/>
        </w:rPr>
        <w:t xml:space="preserve"> ideology of German superiority is mirrored in the Neoconservative ideology of US superiority, the Communist ideology that the working class is superior to the capitalist class is mirrored in the Zionist ideology that Israelis are superior to Palestinians. Zionists have never heard of squatters’ rights and claim that recent Jewish immigrants into Palestine – invaders really – have the right to land occupied by others for millennia.</w:t>
      </w:r>
    </w:p>
    <w:p w:rsidR="006D1936" w:rsidRPr="006D3BC6" w:rsidRDefault="006D1936" w:rsidP="006D1936">
      <w:pPr>
        <w:rPr>
          <w:sz w:val="16"/>
          <w:szCs w:val="24"/>
        </w:rPr>
      </w:pPr>
      <w:r w:rsidRPr="001065A9">
        <w:rPr>
          <w:rStyle w:val="StyleUnderline"/>
        </w:rPr>
        <w:t>Washington’s and Israel’s doctrines of superiority</w:t>
      </w:r>
      <w:r w:rsidRPr="006D3BC6">
        <w:rPr>
          <w:sz w:val="16"/>
          <w:szCs w:val="24"/>
        </w:rPr>
        <w:t xml:space="preserve"> over others </w:t>
      </w:r>
      <w:r w:rsidRPr="001065A9">
        <w:rPr>
          <w:rStyle w:val="StyleUnderline"/>
        </w:rPr>
        <w:t xml:space="preserve">do not sit very well with the “others.” </w:t>
      </w:r>
      <w:r w:rsidRPr="006D3BC6">
        <w:rPr>
          <w:sz w:val="16"/>
          <w:szCs w:val="24"/>
        </w:rPr>
        <w:t>When Obama declared in a speech that Americans are the exceptional people, Russia’s President Putin responded, “God created us all equal.”</w:t>
      </w:r>
    </w:p>
    <w:p w:rsidR="006D1936" w:rsidRPr="001065A9" w:rsidRDefault="006D1936" w:rsidP="006D1936">
      <w:pPr>
        <w:rPr>
          <w:rStyle w:val="StyleUnderline"/>
        </w:rPr>
      </w:pPr>
      <w:r w:rsidRPr="006D3BC6">
        <w:rPr>
          <w:sz w:val="16"/>
          <w:szCs w:val="24"/>
        </w:rPr>
        <w:t xml:space="preserve">To the detriment of its population, the </w:t>
      </w:r>
      <w:r w:rsidRPr="001065A9">
        <w:rPr>
          <w:rStyle w:val="StyleUnderline"/>
        </w:rPr>
        <w:t>Israeli government has made endless enemies.</w:t>
      </w:r>
      <w:r w:rsidRPr="006D3BC6">
        <w:rPr>
          <w:sz w:val="16"/>
          <w:szCs w:val="24"/>
        </w:rPr>
        <w:t xml:space="preserve"> Israel has effectively isolated itself in the world. </w:t>
      </w:r>
      <w:r w:rsidRPr="001065A9">
        <w:rPr>
          <w:rStyle w:val="StyleUnderline"/>
        </w:rPr>
        <w:t>Israel’s continued existence depends entirely on the willingness and ability of Washington to protect Israel</w:t>
      </w:r>
      <w:r w:rsidRPr="006D3BC6">
        <w:rPr>
          <w:sz w:val="16"/>
          <w:szCs w:val="24"/>
        </w:rPr>
        <w:t xml:space="preserve">. This means that </w:t>
      </w:r>
      <w:r w:rsidRPr="001065A9">
        <w:rPr>
          <w:rStyle w:val="StyleUnderline"/>
        </w:rPr>
        <w:t>Israel’s power is derivative of Washington’s power.</w:t>
      </w:r>
    </w:p>
    <w:p w:rsidR="006D1936" w:rsidRPr="001065A9" w:rsidRDefault="006D1936" w:rsidP="006D1936">
      <w:pPr>
        <w:rPr>
          <w:rStyle w:val="StyleUnderline"/>
        </w:rPr>
      </w:pPr>
      <w:r w:rsidRPr="006D3BC6">
        <w:rPr>
          <w:sz w:val="16"/>
          <w:szCs w:val="24"/>
        </w:rPr>
        <w:t xml:space="preserve">Washington’s power is a different story. As the only economy standing after WWII, the US dollar became the world money. This role for the dollar has given Washington financial hegemony over the world, the main source of Washington’s power. </w:t>
      </w:r>
      <w:r w:rsidRPr="001065A9">
        <w:rPr>
          <w:rStyle w:val="StyleUnderline"/>
        </w:rPr>
        <w:t>As other countries rise, Washington’s hegemony is imperiled.</w:t>
      </w:r>
    </w:p>
    <w:p w:rsidR="006D1936" w:rsidRPr="006D3BC6" w:rsidRDefault="006D1936" w:rsidP="006D1936">
      <w:pPr>
        <w:rPr>
          <w:sz w:val="16"/>
          <w:szCs w:val="24"/>
        </w:rPr>
      </w:pPr>
      <w:r w:rsidRPr="006D3BC6">
        <w:rPr>
          <w:sz w:val="16"/>
          <w:szCs w:val="24"/>
        </w:rPr>
        <w:t xml:space="preserve">To prevent other countries from rising, Washington invokes the Brzezinski and Wolfowitz doctrines. To be brief, the Brzezinski doctrine says that in order to remain the only superpower, </w:t>
      </w:r>
      <w:r w:rsidRPr="001065A9">
        <w:rPr>
          <w:rStyle w:val="StyleUnderline"/>
        </w:rPr>
        <w:t>Washington must control the Eurasian land mass</w:t>
      </w:r>
      <w:r w:rsidRPr="006D3BC6">
        <w:rPr>
          <w:sz w:val="16"/>
          <w:szCs w:val="24"/>
        </w:rPr>
        <w:t>. Brzezinski is willing for this to occur peacefully by suborning the Russian government into Washington’s empire. “A loosely confederated Russia . . . a decentralized Russia would be less susceptible to imperial mobilization.” In other words, break up Russia into associations of semi-autonomous states whose politicians can be suborned by Washington’s money.</w:t>
      </w:r>
    </w:p>
    <w:p w:rsidR="006D1936" w:rsidRPr="006D3BC6" w:rsidRDefault="006D1936" w:rsidP="006D1936">
      <w:pPr>
        <w:rPr>
          <w:sz w:val="16"/>
          <w:szCs w:val="24"/>
        </w:rPr>
      </w:pPr>
      <w:r w:rsidRPr="006D3BC6">
        <w:rPr>
          <w:sz w:val="16"/>
          <w:szCs w:val="24"/>
        </w:rPr>
        <w:t xml:space="preserve">Brzezinski propounded “a geo-strategy for Eurasia.” </w:t>
      </w:r>
      <w:r w:rsidRPr="001065A9">
        <w:rPr>
          <w:rStyle w:val="StyleUnderline"/>
        </w:rPr>
        <w:t>In Brzezinski’s strategy, China and “a confederated Russia” are part of a “transcontinental security framework</w:t>
      </w:r>
      <w:r w:rsidRPr="006D3BC6">
        <w:rPr>
          <w:sz w:val="16"/>
          <w:szCs w:val="24"/>
        </w:rPr>
        <w:t xml:space="preserve">,” </w:t>
      </w:r>
      <w:r w:rsidRPr="001065A9">
        <w:rPr>
          <w:rStyle w:val="StyleUnderline"/>
        </w:rPr>
        <w:t>managed by Washington in order to perpetuate the role of the US as the world’s only superpower</w:t>
      </w:r>
      <w:r w:rsidRPr="006D3BC6">
        <w:rPr>
          <w:sz w:val="16"/>
          <w:szCs w:val="24"/>
        </w:rPr>
        <w:t>.</w:t>
      </w:r>
    </w:p>
    <w:p w:rsidR="006D1936" w:rsidRPr="006D3BC6" w:rsidRDefault="006D1936" w:rsidP="006D1936">
      <w:pPr>
        <w:rPr>
          <w:sz w:val="16"/>
          <w:szCs w:val="24"/>
        </w:rPr>
      </w:pPr>
      <w:r w:rsidRPr="006D3BC6">
        <w:rPr>
          <w:sz w:val="16"/>
          <w:szCs w:val="24"/>
        </w:rPr>
        <w:t>I once asked my colleague, Brzezinski, that if everyone was allied with us, who were we organized against? My question surprised him, because I think that Brzezinski remains caught up in Cold War strategy even after the demise of the Soviet Union. In Cold War thinking it was important to have the upper hand or else be at risk of being eliminated as a player. The importance of prevailing became all consuming, and this consuming drive survived the Soviet collapse. Prevailing over others is the only foreign policy that Washington knows.</w:t>
      </w:r>
    </w:p>
    <w:p w:rsidR="006D1936" w:rsidRPr="001065A9" w:rsidRDefault="006D1936" w:rsidP="006D1936">
      <w:pPr>
        <w:rPr>
          <w:rStyle w:val="Emphasis"/>
        </w:rPr>
      </w:pPr>
      <w:r w:rsidRPr="001065A9">
        <w:rPr>
          <w:rStyle w:val="Emphasis"/>
        </w:rPr>
        <w:t>The mindset that America must prevail</w:t>
      </w:r>
      <w:r w:rsidRPr="006D3BC6">
        <w:rPr>
          <w:sz w:val="16"/>
          <w:szCs w:val="24"/>
        </w:rPr>
        <w:t xml:space="preserve"> set the stage for the Neoconservatives and their 21st century wars, which, with Washington’s overthrow of the democratically elected government of Ukraine, has resulted in a crisis that </w:t>
      </w:r>
      <w:r w:rsidRPr="001065A9">
        <w:rPr>
          <w:rStyle w:val="Emphasis"/>
        </w:rPr>
        <w:t>has brought Washington into direct conflict with Russia.</w:t>
      </w:r>
    </w:p>
    <w:p w:rsidR="006D1936" w:rsidRPr="006D3BC6" w:rsidRDefault="006D1936" w:rsidP="006D1936">
      <w:pPr>
        <w:rPr>
          <w:sz w:val="16"/>
          <w:szCs w:val="24"/>
        </w:rPr>
      </w:pPr>
      <w:r w:rsidRPr="006D3BC6">
        <w:rPr>
          <w:sz w:val="16"/>
          <w:szCs w:val="24"/>
        </w:rPr>
        <w:t xml:space="preserve">I know the strategic institutes that serve Washington. I was the occupant of the William </w:t>
      </w:r>
      <w:proofErr w:type="spellStart"/>
      <w:r w:rsidRPr="006D3BC6">
        <w:rPr>
          <w:sz w:val="16"/>
          <w:szCs w:val="24"/>
        </w:rPr>
        <w:t>E.Simon</w:t>
      </w:r>
      <w:proofErr w:type="spellEnd"/>
      <w:r w:rsidRPr="006D3BC6">
        <w:rPr>
          <w:sz w:val="16"/>
          <w:szCs w:val="24"/>
        </w:rPr>
        <w:t xml:space="preserve"> Chair in Political Economy, Center for Strategic and International Studies, for a dozen years. The idea is prevalent that Washington must prevail over Russia in Ukraine or Washington will lose prestige and its superpower status.</w:t>
      </w:r>
    </w:p>
    <w:p w:rsidR="006D1936" w:rsidRPr="006D3BC6" w:rsidRDefault="006D1936" w:rsidP="006D1936">
      <w:pPr>
        <w:rPr>
          <w:sz w:val="16"/>
          <w:szCs w:val="24"/>
        </w:rPr>
      </w:pPr>
      <w:r w:rsidRPr="001065A9">
        <w:rPr>
          <w:rStyle w:val="Emphasis"/>
        </w:rPr>
        <w:t>The idea of prevailing always leads to war once one power thinks it has prevailed</w:t>
      </w:r>
      <w:r w:rsidRPr="006D3BC6">
        <w:rPr>
          <w:sz w:val="16"/>
          <w:szCs w:val="24"/>
        </w:rPr>
        <w:t>.</w:t>
      </w:r>
    </w:p>
    <w:p w:rsidR="006D1936" w:rsidRPr="006D3BC6" w:rsidRDefault="006D1936" w:rsidP="006D1936">
      <w:pPr>
        <w:rPr>
          <w:sz w:val="16"/>
          <w:szCs w:val="24"/>
        </w:rPr>
      </w:pPr>
      <w:r w:rsidRPr="006D3BC6">
        <w:rPr>
          <w:sz w:val="16"/>
          <w:szCs w:val="24"/>
        </w:rPr>
        <w:t>The path to war is reinforced by the Wolfowitz Doctrine. Paul Wolfowitz, the neoconservative intellectual who formulated US military and foreign policy doctrine, wrote among many similar passages:</w:t>
      </w:r>
    </w:p>
    <w:p w:rsidR="006D1936" w:rsidRPr="006D3BC6" w:rsidRDefault="006D1936" w:rsidP="006D1936">
      <w:pPr>
        <w:rPr>
          <w:sz w:val="16"/>
          <w:szCs w:val="24"/>
        </w:rPr>
      </w:pPr>
      <w:r w:rsidRPr="006D3BC6">
        <w:rPr>
          <w:sz w:val="16"/>
          <w:szCs w:val="24"/>
        </w:rPr>
        <w:t>“</w:t>
      </w:r>
      <w:r w:rsidRPr="006D3BC6">
        <w:rPr>
          <w:rStyle w:val="StyleUnderline"/>
        </w:rPr>
        <w:t>Our</w:t>
      </w:r>
      <w:r w:rsidRPr="006D3BC6">
        <w:rPr>
          <w:sz w:val="16"/>
          <w:szCs w:val="24"/>
        </w:rPr>
        <w:t xml:space="preserve"> first </w:t>
      </w:r>
      <w:r w:rsidRPr="006D3BC6">
        <w:rPr>
          <w:rStyle w:val="StyleUnderline"/>
        </w:rPr>
        <w:t>objective is to prevent the re-emergence of a new rival,</w:t>
      </w:r>
      <w:r w:rsidRPr="006D3BC6">
        <w:rPr>
          <w:sz w:val="16"/>
          <w:szCs w:val="24"/>
        </w:rPr>
        <w:t xml:space="preserve"> </w:t>
      </w:r>
      <w:r w:rsidRPr="006D3BC6">
        <w:rPr>
          <w:rStyle w:val="StyleUnderline"/>
        </w:rPr>
        <w:t>either</w:t>
      </w:r>
      <w:r w:rsidRPr="006D3BC6">
        <w:rPr>
          <w:sz w:val="16"/>
          <w:szCs w:val="24"/>
        </w:rPr>
        <w:t xml:space="preserve"> on the territory of </w:t>
      </w:r>
      <w:r w:rsidRPr="006D3BC6">
        <w:rPr>
          <w:rStyle w:val="StyleUnderline"/>
        </w:rPr>
        <w:t>the former Soviet Union or</w:t>
      </w:r>
      <w:r w:rsidRPr="006D3BC6">
        <w:rPr>
          <w:sz w:val="16"/>
          <w:szCs w:val="24"/>
        </w:rPr>
        <w:t xml:space="preserve"> elsewhere [</w:t>
      </w:r>
      <w:r w:rsidRPr="006D3BC6">
        <w:rPr>
          <w:rStyle w:val="StyleUnderline"/>
        </w:rPr>
        <w:t>China</w:t>
      </w:r>
      <w:r w:rsidRPr="006D3BC6">
        <w:rPr>
          <w:sz w:val="16"/>
          <w:szCs w:val="24"/>
        </w:rPr>
        <w:t xml:space="preserve">] </w:t>
      </w:r>
      <w:r w:rsidRPr="006D3BC6">
        <w:rPr>
          <w:rStyle w:val="StyleUnderline"/>
        </w:rPr>
        <w:t>that poses a threat</w:t>
      </w:r>
      <w:r w:rsidRPr="006D3BC6">
        <w:rPr>
          <w:sz w:val="16"/>
          <w:szCs w:val="24"/>
        </w:rPr>
        <w:t xml:space="preserve"> on the order of that posed formerly by the Soviet Union. This is a dominant consideration underlying the new regional defense strategy and requires that we endeavor to prevent any hostile power from dominating a region whose resources would, under consolidated control, be sufficient to generate global power.”</w:t>
      </w:r>
    </w:p>
    <w:p w:rsidR="006D1936" w:rsidRPr="006D3BC6" w:rsidRDefault="006D1936" w:rsidP="006D1936">
      <w:pPr>
        <w:rPr>
          <w:rStyle w:val="StyleUnderline"/>
        </w:rPr>
      </w:pPr>
      <w:r w:rsidRPr="006D3BC6">
        <w:rPr>
          <w:rStyle w:val="StyleUnderline"/>
        </w:rPr>
        <w:t>In the Wolfowitz Doctrine</w:t>
      </w:r>
      <w:r w:rsidRPr="006D3BC6">
        <w:rPr>
          <w:sz w:val="16"/>
          <w:szCs w:val="24"/>
        </w:rPr>
        <w:t xml:space="preserve">, </w:t>
      </w:r>
      <w:r w:rsidRPr="006D3BC6">
        <w:rPr>
          <w:rStyle w:val="StyleUnderline"/>
        </w:rPr>
        <w:t>any other strong country is defined as a threat and a power hostile to the U</w:t>
      </w:r>
      <w:r w:rsidRPr="006D3BC6">
        <w:rPr>
          <w:sz w:val="16"/>
          <w:szCs w:val="24"/>
        </w:rPr>
        <w:t xml:space="preserve">S </w:t>
      </w:r>
      <w:r w:rsidRPr="006D3BC6">
        <w:rPr>
          <w:rStyle w:val="StyleUnderline"/>
        </w:rPr>
        <w:t>regardless of how willing that country is to get along with the US for mutual benefit.</w:t>
      </w:r>
    </w:p>
    <w:p w:rsidR="006D1936" w:rsidRPr="006D3BC6" w:rsidRDefault="006D1936" w:rsidP="006D1936">
      <w:pPr>
        <w:rPr>
          <w:sz w:val="16"/>
          <w:szCs w:val="24"/>
        </w:rPr>
      </w:pPr>
      <w:r w:rsidRPr="006D3BC6">
        <w:rPr>
          <w:sz w:val="16"/>
          <w:szCs w:val="24"/>
        </w:rPr>
        <w:t>The difference between Brzezinski and the Neoconservatives is that Brzezinski wants to suborn Russia and China by including them in the empire as important elements whose voices would be heard, If only for diplomatic reasons, whereas the Neoconservatives are prepared to rely on military force combined with internal subversion orchestrated with US financed NGOs and even terrorist organizations.</w:t>
      </w:r>
    </w:p>
    <w:p w:rsidR="006D1936" w:rsidRPr="006D3BC6" w:rsidRDefault="006D1936" w:rsidP="006D1936">
      <w:pPr>
        <w:rPr>
          <w:sz w:val="16"/>
          <w:szCs w:val="24"/>
        </w:rPr>
      </w:pPr>
      <w:r w:rsidRPr="006D3BC6">
        <w:rPr>
          <w:rStyle w:val="StyleUnderline"/>
        </w:rPr>
        <w:t>Neither the US nor Israel is embarrassed by their worldwide reputations as posing the greatest threat</w:t>
      </w:r>
      <w:r w:rsidRPr="006D3BC6">
        <w:rPr>
          <w:sz w:val="16"/>
          <w:szCs w:val="24"/>
        </w:rPr>
        <w:t xml:space="preserve">. In fact, </w:t>
      </w:r>
      <w:r w:rsidRPr="006D3BC6">
        <w:rPr>
          <w:rStyle w:val="StyleUnderline"/>
        </w:rPr>
        <w:t>both are proud</w:t>
      </w:r>
      <w:r w:rsidRPr="006D3BC6">
        <w:rPr>
          <w:sz w:val="16"/>
          <w:szCs w:val="24"/>
        </w:rPr>
        <w:t xml:space="preserve"> to be recognized as the greatest threats. The foreign policy of both is devoid of any diplomacy. US and Israeli foreign policy rests on violence alone. </w:t>
      </w:r>
      <w:r w:rsidRPr="006D3BC6">
        <w:rPr>
          <w:rStyle w:val="StyleUnderline"/>
        </w:rPr>
        <w:t>Washington tells countries to do as Washington says or be “bombed into the stone age.”</w:t>
      </w:r>
      <w:r w:rsidRPr="006D3BC6">
        <w:rPr>
          <w:sz w:val="16"/>
          <w:szCs w:val="24"/>
        </w:rPr>
        <w:t xml:space="preserve"> Israel declares all Palestinians, even women and children, to be “terrorists,” and proceeds to shoot them down in the streets, claiming that Israel is merely protecting itself against terrorists. Israel, which does not recognize the existence of Palestine as a country, covers up its crimes with the claim that Palestinians do not accept the existence of Israel.</w:t>
      </w:r>
    </w:p>
    <w:p w:rsidR="006D1936" w:rsidRPr="006D3BC6" w:rsidRDefault="006D1936" w:rsidP="006D1936">
      <w:pPr>
        <w:rPr>
          <w:sz w:val="16"/>
          <w:szCs w:val="24"/>
        </w:rPr>
      </w:pPr>
      <w:r w:rsidRPr="006D3BC6">
        <w:rPr>
          <w:sz w:val="16"/>
          <w:szCs w:val="24"/>
        </w:rPr>
        <w:t xml:space="preserve">“We don’t need </w:t>
      </w:r>
      <w:proofErr w:type="gramStart"/>
      <w:r w:rsidRPr="006D3BC6">
        <w:rPr>
          <w:sz w:val="16"/>
          <w:szCs w:val="24"/>
        </w:rPr>
        <w:t>no</w:t>
      </w:r>
      <w:proofErr w:type="gramEnd"/>
      <w:r w:rsidRPr="006D3BC6">
        <w:rPr>
          <w:sz w:val="16"/>
          <w:szCs w:val="24"/>
        </w:rPr>
        <w:t xml:space="preserve"> stinking diplomacy. We got power.”</w:t>
      </w:r>
    </w:p>
    <w:p w:rsidR="006D1936" w:rsidRPr="006D3BC6" w:rsidRDefault="006D1936" w:rsidP="006D1936">
      <w:pPr>
        <w:rPr>
          <w:rStyle w:val="StyleUnderline"/>
        </w:rPr>
      </w:pPr>
      <w:r w:rsidRPr="006D3BC6">
        <w:rPr>
          <w:rStyle w:val="Emphasis"/>
        </w:rPr>
        <w:t>This is the attitude that guarantees war</w:t>
      </w:r>
      <w:r w:rsidRPr="006D3BC6">
        <w:rPr>
          <w:sz w:val="16"/>
          <w:szCs w:val="24"/>
        </w:rPr>
        <w:t>, and that is where the US is taking the world. The prime minister of Britain, the chancellor of Germany, and the president of France are Washington’s enablers. They provide the cover for Washington</w:t>
      </w:r>
      <w:r w:rsidRPr="006D3BC6">
        <w:rPr>
          <w:rStyle w:val="StyleUnderline"/>
        </w:rPr>
        <w:t>. Instead of war crimes, Washington has “coalitions of the willing” and military invasions that bring “democracy and women’s rights” to non-compliant countries.</w:t>
      </w:r>
    </w:p>
    <w:p w:rsidR="006D1936" w:rsidRPr="006D3BC6" w:rsidRDefault="006D1936" w:rsidP="006D1936">
      <w:pPr>
        <w:rPr>
          <w:sz w:val="16"/>
          <w:szCs w:val="24"/>
        </w:rPr>
      </w:pPr>
      <w:r w:rsidRPr="006D3BC6">
        <w:rPr>
          <w:sz w:val="16"/>
          <w:szCs w:val="24"/>
        </w:rPr>
        <w:t xml:space="preserve">China gets much the same treatment. A country with four times the US population but a smaller prison population, </w:t>
      </w:r>
      <w:r w:rsidRPr="006D3BC6">
        <w:rPr>
          <w:rStyle w:val="StyleUnderline"/>
        </w:rPr>
        <w:t>China is constantly criticized by Washington as an “authoritarian state.”</w:t>
      </w:r>
      <w:r w:rsidRPr="006D3BC6">
        <w:rPr>
          <w:sz w:val="16"/>
          <w:szCs w:val="24"/>
        </w:rPr>
        <w:t xml:space="preserve"> China is accused of human rights abuses while US police brutalize the US population.</w:t>
      </w:r>
    </w:p>
    <w:p w:rsidR="006D1936" w:rsidRPr="006D3BC6" w:rsidRDefault="006D1936" w:rsidP="006D1936">
      <w:pPr>
        <w:rPr>
          <w:sz w:val="16"/>
          <w:szCs w:val="24"/>
        </w:rPr>
      </w:pPr>
      <w:r w:rsidRPr="008864A6">
        <w:rPr>
          <w:rStyle w:val="StyleUnderline"/>
        </w:rPr>
        <w:t>The problem for humanity is that Russia and China</w:t>
      </w:r>
      <w:r w:rsidRPr="006D3BC6">
        <w:rPr>
          <w:sz w:val="16"/>
          <w:szCs w:val="24"/>
        </w:rPr>
        <w:t xml:space="preserve"> are not Libya and Iraq. These two countries </w:t>
      </w:r>
      <w:r w:rsidRPr="008864A6">
        <w:rPr>
          <w:rStyle w:val="StyleUnderline"/>
        </w:rPr>
        <w:t>possess strategic nuclear weapons</w:t>
      </w:r>
      <w:r w:rsidRPr="006D3BC6">
        <w:rPr>
          <w:sz w:val="16"/>
          <w:szCs w:val="24"/>
        </w:rPr>
        <w:t xml:space="preserve">. Their land mass greatly exceeds that of the US. </w:t>
      </w:r>
      <w:r w:rsidRPr="006D3BC6">
        <w:rPr>
          <w:rStyle w:val="Emphasis"/>
        </w:rPr>
        <w:t>The US,</w:t>
      </w:r>
      <w:r w:rsidRPr="006D3BC6">
        <w:rPr>
          <w:rStyle w:val="StyleUnderline"/>
        </w:rPr>
        <w:t xml:space="preserve"> which was unable to successfully occupy</w:t>
      </w:r>
      <w:r w:rsidRPr="006D3BC6">
        <w:rPr>
          <w:sz w:val="16"/>
          <w:szCs w:val="24"/>
        </w:rPr>
        <w:t xml:space="preserve"> Baghdad or Afghanistan, </w:t>
      </w:r>
      <w:r w:rsidRPr="006D3BC6">
        <w:rPr>
          <w:rStyle w:val="Emphasis"/>
        </w:rPr>
        <w:t>has no prospect of prevailing against Russia and China in conventional warfare</w:t>
      </w:r>
      <w:r w:rsidRPr="006D3BC6">
        <w:rPr>
          <w:rStyle w:val="StyleUnderline"/>
        </w:rPr>
        <w:t xml:space="preserve">. Washington will push the nuclear button. </w:t>
      </w:r>
      <w:r w:rsidRPr="006D3BC6">
        <w:rPr>
          <w:sz w:val="16"/>
          <w:szCs w:val="24"/>
        </w:rPr>
        <w:t>What else can we expect from a government devoid of morality?</w:t>
      </w:r>
    </w:p>
    <w:p w:rsidR="006D1936" w:rsidRPr="006D3BC6" w:rsidRDefault="006D1936" w:rsidP="006D1936">
      <w:pPr>
        <w:rPr>
          <w:sz w:val="16"/>
          <w:szCs w:val="24"/>
        </w:rPr>
      </w:pPr>
      <w:r w:rsidRPr="006D3BC6">
        <w:rPr>
          <w:sz w:val="16"/>
          <w:szCs w:val="24"/>
        </w:rPr>
        <w:t xml:space="preserve">The world has never experienced rogue elements comparable to Washington and Israel. </w:t>
      </w:r>
      <w:r w:rsidRPr="006D3BC6">
        <w:rPr>
          <w:rStyle w:val="StyleUnderline"/>
        </w:rPr>
        <w:t>Both governments are prepared to murder anyone and everyone</w:t>
      </w:r>
      <w:r w:rsidRPr="006D3BC6">
        <w:rPr>
          <w:sz w:val="16"/>
          <w:szCs w:val="24"/>
        </w:rPr>
        <w:t>. Look at the crisis that Washington has created in Ukraine and the dangers thereof. On May 23, 2014, Russia’s President Putin spoke to the St. Petersburg International Economic Forum, a three-day gathering of delegations from 62 countries and CEOs from 146 of the largest Western corporations.</w:t>
      </w:r>
    </w:p>
    <w:p w:rsidR="006D1936" w:rsidRPr="006D3BC6" w:rsidRDefault="006D1936" w:rsidP="006D1936">
      <w:pPr>
        <w:rPr>
          <w:sz w:val="16"/>
          <w:szCs w:val="24"/>
        </w:rPr>
      </w:pPr>
      <w:r w:rsidRPr="006D3BC6">
        <w:rPr>
          <w:sz w:val="16"/>
          <w:szCs w:val="24"/>
        </w:rPr>
        <w:t xml:space="preserve">Putin did not speak of the billions of dollars in trade deals that were being formalized. Instead </w:t>
      </w:r>
      <w:r w:rsidRPr="006D3BC6">
        <w:rPr>
          <w:rStyle w:val="StyleUnderline"/>
        </w:rPr>
        <w:t>Putin spoke of the crisis that Washington had brought to Russia, and he criticized Europe for being Washington’s vassals</w:t>
      </w:r>
      <w:r w:rsidRPr="006D3BC6">
        <w:rPr>
          <w:sz w:val="16"/>
          <w:szCs w:val="24"/>
        </w:rPr>
        <w:t xml:space="preserve"> for supporting Washington’s propaganda against Russia and Washington’s interference in vital Russian interests.</w:t>
      </w:r>
    </w:p>
    <w:p w:rsidR="006D1936" w:rsidRPr="006D3BC6" w:rsidRDefault="006D1936" w:rsidP="006D1936">
      <w:pPr>
        <w:rPr>
          <w:sz w:val="16"/>
          <w:szCs w:val="24"/>
        </w:rPr>
      </w:pPr>
      <w:r w:rsidRPr="006D3BC6">
        <w:rPr>
          <w:sz w:val="16"/>
          <w:szCs w:val="24"/>
        </w:rPr>
        <w:t xml:space="preserve">Putin was diplomatic in his language, but </w:t>
      </w:r>
      <w:r w:rsidRPr="006D3BC6">
        <w:rPr>
          <w:rStyle w:val="StyleUnderline"/>
        </w:rPr>
        <w:t>the message</w:t>
      </w:r>
      <w:r w:rsidRPr="006D3BC6">
        <w:rPr>
          <w:sz w:val="16"/>
          <w:szCs w:val="24"/>
        </w:rPr>
        <w:t xml:space="preserve"> </w:t>
      </w:r>
      <w:r w:rsidRPr="006D3BC6">
        <w:rPr>
          <w:rStyle w:val="StyleUnderline"/>
        </w:rPr>
        <w:t>that</w:t>
      </w:r>
      <w:r w:rsidRPr="006D3BC6">
        <w:rPr>
          <w:sz w:val="16"/>
          <w:szCs w:val="24"/>
        </w:rPr>
        <w:t xml:space="preserve"> powerful economic interests from the </w:t>
      </w:r>
      <w:r w:rsidRPr="006D3BC6">
        <w:rPr>
          <w:rStyle w:val="StyleUnderline"/>
        </w:rPr>
        <w:t>US</w:t>
      </w:r>
      <w:r w:rsidRPr="006D3BC6">
        <w:rPr>
          <w:sz w:val="16"/>
          <w:szCs w:val="24"/>
        </w:rPr>
        <w:t xml:space="preserve"> and Europe rece</w:t>
      </w:r>
      <w:r w:rsidRPr="006D3BC6">
        <w:rPr>
          <w:rStyle w:val="StyleUnderline"/>
        </w:rPr>
        <w:t>ived is that it will lead to trouble if Washington</w:t>
      </w:r>
      <w:r w:rsidRPr="006D3BC6">
        <w:rPr>
          <w:sz w:val="16"/>
          <w:szCs w:val="24"/>
        </w:rPr>
        <w:t xml:space="preserve"> and European governments </w:t>
      </w:r>
      <w:r w:rsidRPr="006D3BC6">
        <w:rPr>
          <w:rStyle w:val="StyleUnderline"/>
        </w:rPr>
        <w:t>continue to ignore Russia’s concerns</w:t>
      </w:r>
      <w:r w:rsidRPr="006D3BC6">
        <w:rPr>
          <w:sz w:val="16"/>
          <w:szCs w:val="24"/>
        </w:rPr>
        <w:t xml:space="preserve"> </w:t>
      </w:r>
      <w:r w:rsidRPr="006D3BC6">
        <w:rPr>
          <w:rStyle w:val="StyleUnderline"/>
        </w:rPr>
        <w:t>and continue to act as if they can interfere in Russia’s vital interests as if Russia did not exist</w:t>
      </w:r>
      <w:r w:rsidRPr="006D3BC6">
        <w:rPr>
          <w:sz w:val="16"/>
          <w:szCs w:val="24"/>
        </w:rPr>
        <w:t>.</w:t>
      </w:r>
    </w:p>
    <w:p w:rsidR="006D1936" w:rsidRPr="006D3BC6" w:rsidRDefault="006D1936" w:rsidP="006D1936">
      <w:pPr>
        <w:rPr>
          <w:sz w:val="16"/>
          <w:szCs w:val="24"/>
        </w:rPr>
      </w:pPr>
      <w:r w:rsidRPr="006D3BC6">
        <w:rPr>
          <w:sz w:val="16"/>
          <w:szCs w:val="24"/>
        </w:rPr>
        <w:t>The heads of these large corporations will carry this message back to Washington and European capitals. Putin made it clear that the lack of dialogue with Russia could lead to the West making the mistake of putting Ukraine in NATO and establishing missile bases on Russia’s border with Ukraine. Putin has learned that Russia cannot rely on good will from the West, and Putin made it clear, short of issuing a threat, that Western military bases in Ukraine are unacceptable.</w:t>
      </w:r>
    </w:p>
    <w:p w:rsidR="006D1936" w:rsidRPr="006D3BC6" w:rsidRDefault="006D1936" w:rsidP="006D1936">
      <w:pPr>
        <w:rPr>
          <w:sz w:val="16"/>
          <w:szCs w:val="24"/>
        </w:rPr>
      </w:pPr>
      <w:r w:rsidRPr="006D3BC6">
        <w:rPr>
          <w:sz w:val="16"/>
          <w:szCs w:val="24"/>
        </w:rPr>
        <w:t>Washington will continue to ignore Russia. However, European capitals will have to decide whether Washington is pushing them into conflict with Russia that is against European interests. Thus, Putin is testing European politicians to determine if there is sufficient intelligence and independence in Europe for a rapprochement.</w:t>
      </w:r>
    </w:p>
    <w:p w:rsidR="006D1936" w:rsidRPr="006D3BC6" w:rsidRDefault="006D1936" w:rsidP="006D1936">
      <w:pPr>
        <w:rPr>
          <w:sz w:val="16"/>
          <w:szCs w:val="24"/>
        </w:rPr>
      </w:pPr>
      <w:r w:rsidRPr="006D3BC6">
        <w:rPr>
          <w:sz w:val="16"/>
          <w:szCs w:val="24"/>
        </w:rPr>
        <w:t>If Washington in its overbearing arrogance and hubris forces Putin to write off the West, the Russian/Chinese strategic alliance, which is forming to counteract Washington’s hostile policy of surrounding both countries with military bases, will harden into preparation for the inevitable war.</w:t>
      </w:r>
    </w:p>
    <w:p w:rsidR="006D1936" w:rsidRPr="006D3BC6" w:rsidRDefault="006D1936" w:rsidP="006D1936">
      <w:pPr>
        <w:rPr>
          <w:sz w:val="16"/>
          <w:szCs w:val="24"/>
        </w:rPr>
      </w:pPr>
      <w:r w:rsidRPr="006D3BC6">
        <w:rPr>
          <w:sz w:val="16"/>
          <w:szCs w:val="24"/>
        </w:rPr>
        <w:t>The survivors, if any, can thank the Neoconservatives, the Wolfowitz doctrine, and the Brzezinski strategy for the destruction of life on earth.</w:t>
      </w:r>
    </w:p>
    <w:p w:rsidR="006D1936" w:rsidRPr="006D3BC6" w:rsidRDefault="006D1936" w:rsidP="006D1936">
      <w:pPr>
        <w:rPr>
          <w:sz w:val="16"/>
          <w:szCs w:val="24"/>
        </w:rPr>
      </w:pPr>
      <w:r w:rsidRPr="006D3BC6">
        <w:rPr>
          <w:sz w:val="16"/>
          <w:szCs w:val="24"/>
        </w:rPr>
        <w:t>The American public contains a large number of misinformed people who think they know everything. These people have been programmed by US and Israeli propaganda. They are led to believe that Islam, a religion, is a militarist doctrine that calls for the overthrow of Western civilization, as if anything remains of Western civilization.</w:t>
      </w:r>
    </w:p>
    <w:p w:rsidR="006D1936" w:rsidRPr="006D3BC6" w:rsidRDefault="006D1936" w:rsidP="006D1936">
      <w:pPr>
        <w:rPr>
          <w:sz w:val="16"/>
          <w:szCs w:val="24"/>
        </w:rPr>
      </w:pPr>
      <w:r w:rsidRPr="006D3BC6">
        <w:rPr>
          <w:sz w:val="16"/>
          <w:szCs w:val="24"/>
        </w:rPr>
        <w:t>Many believe this propaganda. The US has departed Iraq, but the carnage today is as high as or higher than during the US invasion and occupation. The daily death tolls from the conflict are extraordinary.</w:t>
      </w:r>
    </w:p>
    <w:p w:rsidR="006D1936" w:rsidRPr="006D3BC6" w:rsidRDefault="006D1936" w:rsidP="006D1936">
      <w:pPr>
        <w:rPr>
          <w:sz w:val="16"/>
          <w:szCs w:val="24"/>
        </w:rPr>
      </w:pPr>
      <w:r w:rsidRPr="006D3BC6">
        <w:rPr>
          <w:sz w:val="16"/>
          <w:szCs w:val="24"/>
        </w:rPr>
        <w:t xml:space="preserve">The West has overthrown itself. In the US the Constitution has been murdered by the Bush and Obama regimes. Nothing remains. As the US is the Constitution, what was once the United States no longer </w:t>
      </w:r>
      <w:proofErr w:type="gramStart"/>
      <w:r w:rsidRPr="006D3BC6">
        <w:rPr>
          <w:sz w:val="16"/>
          <w:szCs w:val="24"/>
        </w:rPr>
        <w:t>exists.</w:t>
      </w:r>
      <w:proofErr w:type="gramEnd"/>
      <w:r w:rsidRPr="006D3BC6">
        <w:rPr>
          <w:sz w:val="16"/>
          <w:szCs w:val="24"/>
        </w:rPr>
        <w:t xml:space="preserve"> A different entity has taken its place.</w:t>
      </w:r>
    </w:p>
    <w:p w:rsidR="006D1936" w:rsidRPr="006D3BC6" w:rsidRDefault="006D1936" w:rsidP="006D1936">
      <w:pPr>
        <w:rPr>
          <w:sz w:val="16"/>
          <w:szCs w:val="24"/>
        </w:rPr>
      </w:pPr>
      <w:r w:rsidRPr="006D3BC6">
        <w:rPr>
          <w:sz w:val="16"/>
          <w:szCs w:val="24"/>
        </w:rPr>
        <w:t>Europe died with the European Union, which requires the termination of sovereignty of all member countries. A few unaccountable bureaucrats in Brussels have become superior to the wills of the French, German, British, Italian, Dutch, Spanish, Greek, and Portuguese peoples.</w:t>
      </w:r>
    </w:p>
    <w:p w:rsidR="006D1936" w:rsidRPr="006D3BC6" w:rsidRDefault="006D1936" w:rsidP="006D1936">
      <w:pPr>
        <w:rPr>
          <w:sz w:val="16"/>
          <w:szCs w:val="24"/>
        </w:rPr>
      </w:pPr>
      <w:r w:rsidRPr="006D3BC6">
        <w:rPr>
          <w:sz w:val="16"/>
          <w:szCs w:val="24"/>
        </w:rPr>
        <w:t>Western civilization is a skeleton. It still stands, barely, but there is no life in it. The blood of liberty has departed. Western peoples look at their governments and see nothing but enemies. Why else has Washington militarized local police forces, equipping them as if they were occupying armies? Why else has Homeland Security, the Department of Agriculture, and even the Postal Service and Social Security Administration ordered billions of rounds of ammunition and even submachine guns? What is this taxpayer-paid-for arsenal for if not to suppress US citizens?</w:t>
      </w:r>
    </w:p>
    <w:p w:rsidR="006D1936" w:rsidRPr="006D3BC6" w:rsidRDefault="006D1936" w:rsidP="006D1936">
      <w:pPr>
        <w:rPr>
          <w:sz w:val="16"/>
          <w:szCs w:val="24"/>
        </w:rPr>
      </w:pPr>
      <w:r w:rsidRPr="006D3BC6">
        <w:rPr>
          <w:sz w:val="16"/>
          <w:szCs w:val="24"/>
        </w:rPr>
        <w:t xml:space="preserve">As the prominent trends forecaster Gerald </w:t>
      </w:r>
      <w:proofErr w:type="spellStart"/>
      <w:r w:rsidRPr="006D3BC6">
        <w:rPr>
          <w:sz w:val="16"/>
          <w:szCs w:val="24"/>
        </w:rPr>
        <w:t>Celente</w:t>
      </w:r>
      <w:proofErr w:type="spellEnd"/>
      <w:r w:rsidRPr="006D3BC6">
        <w:rPr>
          <w:sz w:val="16"/>
          <w:szCs w:val="24"/>
        </w:rPr>
        <w:t xml:space="preserve"> spells out in the current Trends Journal, “uprisings span four corners of the globe.” Throughout Europe angry, desperate and outraged peoples march against EU financial policies that are driving the peoples into the ground. Despite all of Washington’s efforts with its </w:t>
      </w:r>
      <w:proofErr w:type="spellStart"/>
      <w:r w:rsidRPr="006D3BC6">
        <w:rPr>
          <w:sz w:val="16"/>
          <w:szCs w:val="24"/>
        </w:rPr>
        <w:t>well funded</w:t>
      </w:r>
      <w:proofErr w:type="spellEnd"/>
      <w:r w:rsidRPr="006D3BC6">
        <w:rPr>
          <w:sz w:val="16"/>
          <w:szCs w:val="24"/>
        </w:rPr>
        <w:t xml:space="preserve"> fifth columns known as NGOs to destabilize Russia and China, both the Russian and Chinese governments have far more support from their people than do the US and Europe.</w:t>
      </w:r>
    </w:p>
    <w:p w:rsidR="006D1936" w:rsidRPr="006D3BC6" w:rsidRDefault="006D1936" w:rsidP="006D1936">
      <w:pPr>
        <w:rPr>
          <w:sz w:val="16"/>
          <w:szCs w:val="24"/>
        </w:rPr>
      </w:pPr>
      <w:r w:rsidRPr="006D3BC6">
        <w:rPr>
          <w:sz w:val="16"/>
          <w:szCs w:val="24"/>
        </w:rPr>
        <w:t>In the 20th century Russia and China learned what tyranny is, and they have rejected it.</w:t>
      </w:r>
    </w:p>
    <w:p w:rsidR="006D1936" w:rsidRPr="006D3BC6" w:rsidRDefault="006D1936" w:rsidP="006D1936">
      <w:pPr>
        <w:rPr>
          <w:sz w:val="16"/>
          <w:szCs w:val="24"/>
        </w:rPr>
      </w:pPr>
      <w:r w:rsidRPr="006D3BC6">
        <w:rPr>
          <w:sz w:val="16"/>
          <w:szCs w:val="24"/>
        </w:rPr>
        <w:t xml:space="preserve">In the US tyranny has entered under the guise of the “war on terror,” a hoax used to scare the </w:t>
      </w:r>
      <w:proofErr w:type="spellStart"/>
      <w:r w:rsidRPr="006D3BC6">
        <w:rPr>
          <w:sz w:val="16"/>
          <w:szCs w:val="24"/>
        </w:rPr>
        <w:t>sheeple</w:t>
      </w:r>
      <w:proofErr w:type="spellEnd"/>
      <w:r w:rsidRPr="006D3BC6">
        <w:rPr>
          <w:sz w:val="16"/>
          <w:szCs w:val="24"/>
        </w:rPr>
        <w:t xml:space="preserve"> into abandoning their civil liberties, thus freeing Washington from accountability to law and permitting Washington to erect a militarist police state. Ever since WWII, Washington has used its financial hegemony and the “Soviet threat,” now converted into the “Russian threat,” to absorb Europe into Washington’s empire.</w:t>
      </w:r>
    </w:p>
    <w:p w:rsidR="006D1936" w:rsidRPr="006D3BC6" w:rsidRDefault="006D1936" w:rsidP="006D1936">
      <w:pPr>
        <w:rPr>
          <w:sz w:val="16"/>
          <w:szCs w:val="24"/>
        </w:rPr>
      </w:pPr>
      <w:r w:rsidRPr="006D3BC6">
        <w:rPr>
          <w:sz w:val="16"/>
          <w:szCs w:val="24"/>
        </w:rPr>
        <w:t>Putin is hoping that the interests of European countries will prevail over subservience to Washington. This is Putin’s current bet. This is the reason Putin remains unprovoked by Washington’s provocations in Ukraine.</w:t>
      </w:r>
    </w:p>
    <w:p w:rsidR="006D1936" w:rsidRPr="008864A6" w:rsidRDefault="006D1936" w:rsidP="006D1936">
      <w:pPr>
        <w:rPr>
          <w:rStyle w:val="Emphasis"/>
        </w:rPr>
      </w:pPr>
      <w:r w:rsidRPr="006D3BC6">
        <w:rPr>
          <w:sz w:val="16"/>
          <w:szCs w:val="24"/>
        </w:rPr>
        <w:t xml:space="preserve">If Europe fails </w:t>
      </w:r>
      <w:r w:rsidRPr="008864A6">
        <w:rPr>
          <w:rStyle w:val="Emphasis"/>
        </w:rPr>
        <w:t xml:space="preserve">Russia, </w:t>
      </w:r>
      <w:r w:rsidRPr="006D3BC6">
        <w:rPr>
          <w:sz w:val="16"/>
        </w:rPr>
        <w:t>Putin</w:t>
      </w:r>
      <w:r w:rsidRPr="008864A6">
        <w:rPr>
          <w:rStyle w:val="Emphasis"/>
        </w:rPr>
        <w:t xml:space="preserve"> and China will prepare for the war that Washington’s drive for hegemony makes inevitable.</w:t>
      </w:r>
    </w:p>
    <w:p w:rsidR="006D1936" w:rsidRPr="008864A6" w:rsidRDefault="006D1936" w:rsidP="006D1936">
      <w:pPr>
        <w:rPr>
          <w:rStyle w:val="Emphasis"/>
        </w:rPr>
      </w:pPr>
    </w:p>
    <w:p w:rsidR="006D1936" w:rsidRPr="009F79F5" w:rsidRDefault="006D1936" w:rsidP="006D1936"/>
    <w:p w:rsidR="006D1936" w:rsidRDefault="006D1936" w:rsidP="006D1936">
      <w:pPr>
        <w:pStyle w:val="Heading3"/>
      </w:pPr>
      <w:r>
        <w:t>Genocide</w:t>
      </w:r>
    </w:p>
    <w:p w:rsidR="006D1936" w:rsidRPr="006D3BC6" w:rsidRDefault="006D1936" w:rsidP="006D1936">
      <w:pPr>
        <w:pStyle w:val="Heading4"/>
        <w:rPr>
          <w:sz w:val="24"/>
          <w:szCs w:val="24"/>
        </w:rPr>
      </w:pPr>
      <w:r>
        <w:rPr>
          <w:sz w:val="24"/>
          <w:szCs w:val="24"/>
        </w:rPr>
        <w:t xml:space="preserve">Hegemony promotes endless genocide – Middle East wars prove </w:t>
      </w:r>
    </w:p>
    <w:p w:rsidR="006D1936" w:rsidRPr="006D3BC6" w:rsidRDefault="006D1936" w:rsidP="006D1936">
      <w:pPr>
        <w:rPr>
          <w:sz w:val="24"/>
          <w:szCs w:val="24"/>
        </w:rPr>
      </w:pPr>
      <w:r w:rsidRPr="006D3BC6">
        <w:rPr>
          <w:b/>
          <w:sz w:val="24"/>
          <w:szCs w:val="24"/>
        </w:rPr>
        <w:t>Roberts 5-26 –</w:t>
      </w:r>
      <w:r w:rsidRPr="006D3BC6">
        <w:rPr>
          <w:sz w:val="24"/>
          <w:szCs w:val="24"/>
        </w:rPr>
        <w:t xml:space="preserve"> Paul Craig Roberts has had careers in scholarship and academia, journalism, public service, and business. He is chairman of The Institute for Political Economy. Dr. Roberts has held academic appointments at Virginia Tech, Tulane University, University of New Mexico, Stanford University where he was Senior Research Fellow in the Hoover Institution, George Mason University where he had a joint appointment as professor of economics and professor of business administration, and Georgetown University where he held the William E. Simon Chair in Political Economy in the Center for Strategic and International Studies. (Paul Craig, “US hegemonic drive makes war with Russia/China inevitable” </w:t>
      </w:r>
      <w:proofErr w:type="spellStart"/>
      <w:r w:rsidRPr="006D3BC6">
        <w:rPr>
          <w:sz w:val="24"/>
          <w:szCs w:val="24"/>
        </w:rPr>
        <w:t>PressTV</w:t>
      </w:r>
      <w:proofErr w:type="spellEnd"/>
      <w:r w:rsidRPr="006D3BC6">
        <w:rPr>
          <w:sz w:val="24"/>
          <w:szCs w:val="24"/>
        </w:rPr>
        <w:t>, http://jhaines6.wordpress.com/2014/05/27/presstv-us-hegemonic-drive-makes-war-with-russiachina-inevitable-by-paul-craig-roberts/#)</w:t>
      </w:r>
    </w:p>
    <w:p w:rsidR="006D1936" w:rsidRPr="006D3BC6" w:rsidRDefault="006D1936" w:rsidP="006D1936">
      <w:pPr>
        <w:rPr>
          <w:sz w:val="24"/>
          <w:szCs w:val="24"/>
        </w:rPr>
      </w:pPr>
    </w:p>
    <w:p w:rsidR="006D1936" w:rsidRPr="006D3BC6" w:rsidRDefault="006D1936" w:rsidP="006D1936">
      <w:pPr>
        <w:rPr>
          <w:sz w:val="16"/>
          <w:szCs w:val="24"/>
        </w:rPr>
      </w:pPr>
      <w:r w:rsidRPr="006D3BC6">
        <w:rPr>
          <w:sz w:val="16"/>
          <w:szCs w:val="24"/>
        </w:rPr>
        <w:t>Memorial Day is when we commemorate our war dead. Like the Fourth of July, Memorial Day is being turned into a celebration of war.</w:t>
      </w:r>
    </w:p>
    <w:p w:rsidR="006D1936" w:rsidRPr="006D3BC6" w:rsidRDefault="006D1936" w:rsidP="006D1936">
      <w:pPr>
        <w:rPr>
          <w:sz w:val="16"/>
          <w:szCs w:val="24"/>
        </w:rPr>
      </w:pPr>
      <w:r w:rsidRPr="006D3BC6">
        <w:rPr>
          <w:sz w:val="16"/>
          <w:szCs w:val="24"/>
        </w:rPr>
        <w:t>Those who lose family members and dear friends to war don’t want the deaths to have been in vain. Consequently, wars become glorious deeds performed by noble soldiers fighting for truth, justice, and the American way. Patriotic speeches tell us how much we owe to those who gave their lives so that America could remain free.</w:t>
      </w:r>
    </w:p>
    <w:p w:rsidR="006D1936" w:rsidRPr="006D3BC6" w:rsidRDefault="006D1936" w:rsidP="006D1936">
      <w:pPr>
        <w:rPr>
          <w:sz w:val="16"/>
          <w:szCs w:val="24"/>
        </w:rPr>
      </w:pPr>
      <w:r w:rsidRPr="006D3BC6">
        <w:rPr>
          <w:sz w:val="16"/>
          <w:szCs w:val="24"/>
        </w:rPr>
        <w:t>The speeches are well-intentioned, but the speeches create a false reality that supports ever more wars. None of America’s wars had anything to do with keeping America free. To the contrary, the wars swept away our civil liberties, making us unfree.</w:t>
      </w:r>
    </w:p>
    <w:p w:rsidR="006D1936" w:rsidRPr="006D3BC6" w:rsidRDefault="006D1936" w:rsidP="006D1936">
      <w:pPr>
        <w:rPr>
          <w:sz w:val="16"/>
          <w:szCs w:val="24"/>
        </w:rPr>
      </w:pPr>
      <w:r w:rsidRPr="006D3BC6">
        <w:rPr>
          <w:sz w:val="16"/>
          <w:szCs w:val="24"/>
        </w:rPr>
        <w:t xml:space="preserve">President Lincoln issued an executive order for the arrest and imprisonment of northern newspaper reporters and editors. He shut down 300 northern newspapers and held 14,000 political prisoners. Lincoln arrested war critic US Representative Clement </w:t>
      </w:r>
      <w:proofErr w:type="spellStart"/>
      <w:r w:rsidRPr="006D3BC6">
        <w:rPr>
          <w:sz w:val="16"/>
          <w:szCs w:val="24"/>
        </w:rPr>
        <w:t>Vallandigham</w:t>
      </w:r>
      <w:proofErr w:type="spellEnd"/>
      <w:r w:rsidRPr="006D3BC6">
        <w:rPr>
          <w:sz w:val="16"/>
          <w:szCs w:val="24"/>
        </w:rPr>
        <w:t xml:space="preserve"> from Ohio and exiled him to the Confederacy.</w:t>
      </w:r>
    </w:p>
    <w:p w:rsidR="006D1936" w:rsidRPr="006D3BC6" w:rsidRDefault="006D1936" w:rsidP="006D1936">
      <w:pPr>
        <w:rPr>
          <w:sz w:val="16"/>
          <w:szCs w:val="24"/>
        </w:rPr>
      </w:pPr>
      <w:r w:rsidRPr="006D3BC6">
        <w:rPr>
          <w:sz w:val="16"/>
          <w:szCs w:val="24"/>
        </w:rPr>
        <w:t>President Woodrow Wilson used WWI to suppress free speech, and President Franklin D. Roosevelt used WWII to intern 120,000 US citizens of Japanese descent on the grounds that race made them suspect. Professor Samuel Walker concluded that President George W. Bush used the “war on terror” for an across the board assault on US civil liberty, making the Bush regime the greatest danger American liberty has ever faced.</w:t>
      </w:r>
    </w:p>
    <w:p w:rsidR="006D1936" w:rsidRPr="006D3BC6" w:rsidRDefault="006D1936" w:rsidP="006D1936">
      <w:pPr>
        <w:rPr>
          <w:sz w:val="16"/>
          <w:szCs w:val="24"/>
        </w:rPr>
      </w:pPr>
      <w:r w:rsidRPr="006D3BC6">
        <w:rPr>
          <w:sz w:val="16"/>
          <w:szCs w:val="24"/>
        </w:rPr>
        <w:t>Lincoln forever destroyed states’ rights, but the suspension of habeas corpus and free speech that went hand in hand with America’s three largest wars was lifted at war’s end. However, President George W. Bush’s repeal of the Constitution has been expanded by President Obama and codified by Congress and executive orders into law. Far from defending our liberties, our soldiers who died in “the war on terror” died so that the president can indefinitely detain US citizens without due process of law and murder US citizens on suspicion alone without any accountability to law or the Constitution.</w:t>
      </w:r>
    </w:p>
    <w:p w:rsidR="006D1936" w:rsidRPr="006D3BC6" w:rsidRDefault="006D1936" w:rsidP="006D1936">
      <w:pPr>
        <w:rPr>
          <w:sz w:val="16"/>
          <w:szCs w:val="24"/>
        </w:rPr>
      </w:pPr>
      <w:r w:rsidRPr="006D3BC6">
        <w:rPr>
          <w:sz w:val="16"/>
          <w:szCs w:val="24"/>
        </w:rPr>
        <w:t>The conclusion is unavoidable that America’s wars have not protected our liberty but, instead, destroyed liberty. As Alexander Solzhenitsyn said, “A state of war only serves as an excuse for domestic tyranny.”</w:t>
      </w:r>
    </w:p>
    <w:p w:rsidR="006D1936" w:rsidRPr="006D3BC6" w:rsidRDefault="006D1936" w:rsidP="006D1936">
      <w:pPr>
        <w:rPr>
          <w:sz w:val="16"/>
          <w:szCs w:val="24"/>
        </w:rPr>
      </w:pPr>
      <w:r w:rsidRPr="006D3BC6">
        <w:rPr>
          <w:sz w:val="16"/>
          <w:szCs w:val="24"/>
        </w:rPr>
        <w:t>Southern secession did pose a threat to Washington’s empire, but not to the American people. Neither the Germans of WWI vintage nor the Germans and Japanese of WWII vintage posed any threat to the US. As historians have made completely clear, Germany did not start WWI and did not go to war for the purpose of territorial expansion. Japan’s ambitions were in Asia. Hitler did not want war with England and France. Hitler’s territorial ambitions were mainly to restore German provinces stripped from Germany as WWI booty in violation of President Wilson’s guarantees. Any other German ambitions were to the East. Neither country had any plans to invade the US. Japan attacked the US fleet at Pearl Harbor hoping to remove an obstacle to its activities in Asia, not as a precursor to an invasion of America.</w:t>
      </w:r>
    </w:p>
    <w:p w:rsidR="006D1936" w:rsidRPr="006D3BC6" w:rsidRDefault="006D1936" w:rsidP="006D1936">
      <w:pPr>
        <w:rPr>
          <w:sz w:val="16"/>
          <w:szCs w:val="24"/>
        </w:rPr>
      </w:pPr>
      <w:r w:rsidRPr="006D3BC6">
        <w:rPr>
          <w:sz w:val="16"/>
          <w:szCs w:val="24"/>
        </w:rPr>
        <w:t xml:space="preserve">Certainly the countries ravaged by Bush and Obama in the 21st century–Iraq, </w:t>
      </w:r>
      <w:r w:rsidRPr="006D3BC6">
        <w:rPr>
          <w:rStyle w:val="StyleUnderline"/>
          <w:sz w:val="24"/>
          <w:szCs w:val="24"/>
        </w:rPr>
        <w:t xml:space="preserve">Afghanistan, Libya, Somalia, Syria, Pakistan, and Yemen posed no military threat to the US. </w:t>
      </w:r>
      <w:r w:rsidRPr="006D3BC6">
        <w:rPr>
          <w:sz w:val="16"/>
          <w:szCs w:val="24"/>
        </w:rPr>
        <w:t xml:space="preserve">Indeed, </w:t>
      </w:r>
      <w:r w:rsidRPr="006D3BC6">
        <w:rPr>
          <w:rStyle w:val="StyleUnderline"/>
          <w:sz w:val="24"/>
          <w:szCs w:val="24"/>
        </w:rPr>
        <w:t xml:space="preserve">these were wars used by a tyrannical executive branch </w:t>
      </w:r>
      <w:r w:rsidRPr="006D3BC6">
        <w:rPr>
          <w:sz w:val="16"/>
          <w:szCs w:val="24"/>
        </w:rPr>
        <w:t>to establish the basis of the Stasi State that now exists in the US.</w:t>
      </w:r>
    </w:p>
    <w:p w:rsidR="006D1936" w:rsidRPr="006D3BC6" w:rsidRDefault="006D1936" w:rsidP="006D1936">
      <w:pPr>
        <w:rPr>
          <w:sz w:val="16"/>
          <w:szCs w:val="24"/>
        </w:rPr>
      </w:pPr>
      <w:r w:rsidRPr="006D3BC6">
        <w:rPr>
          <w:sz w:val="16"/>
          <w:szCs w:val="24"/>
        </w:rPr>
        <w:t xml:space="preserve">The truth is hard to bear, but the facts are clear. </w:t>
      </w:r>
      <w:r w:rsidRPr="006D3BC6">
        <w:rPr>
          <w:rStyle w:val="StyleUnderline"/>
          <w:sz w:val="24"/>
          <w:szCs w:val="24"/>
        </w:rPr>
        <w:t>America’s wars have been fought in order to advance Washington’s power, the profits of bankers and armaments industries, and the fortunes of US companies.</w:t>
      </w:r>
      <w:r w:rsidRPr="006D3BC6">
        <w:rPr>
          <w:sz w:val="16"/>
          <w:szCs w:val="24"/>
        </w:rPr>
        <w:t xml:space="preserve"> Marine General </w:t>
      </w:r>
      <w:proofErr w:type="spellStart"/>
      <w:r w:rsidRPr="006D3BC6">
        <w:rPr>
          <w:sz w:val="16"/>
          <w:szCs w:val="24"/>
        </w:rPr>
        <w:t>Smedley</w:t>
      </w:r>
      <w:proofErr w:type="spellEnd"/>
      <w:r w:rsidRPr="006D3BC6">
        <w:rPr>
          <w:sz w:val="16"/>
          <w:szCs w:val="24"/>
        </w:rPr>
        <w:t xml:space="preserve"> Butler said, “I served in all commissioned ranks from a second Lieutenant to a Major General. And during that time, I spent most of my time being a high-class muscle man for Big Business, for Wall Street, and for the bankers. In short, I was a racketeer for capitalism.”</w:t>
      </w:r>
    </w:p>
    <w:p w:rsidR="006D1936" w:rsidRPr="006D3BC6" w:rsidRDefault="006D1936" w:rsidP="006D1936">
      <w:pPr>
        <w:rPr>
          <w:sz w:val="16"/>
          <w:szCs w:val="24"/>
        </w:rPr>
      </w:pPr>
      <w:r w:rsidRPr="006D3BC6">
        <w:rPr>
          <w:sz w:val="16"/>
          <w:szCs w:val="24"/>
        </w:rPr>
        <w:t>It is more or less impossible to commemorate the war dead without glorifying them, and it is impossible to glorify them without glorifying their wars.</w:t>
      </w:r>
    </w:p>
    <w:p w:rsidR="006D1936" w:rsidRPr="006D3BC6" w:rsidRDefault="006D1936" w:rsidP="006D1936">
      <w:pPr>
        <w:rPr>
          <w:sz w:val="16"/>
          <w:szCs w:val="24"/>
        </w:rPr>
      </w:pPr>
      <w:r w:rsidRPr="006D3BC6">
        <w:rPr>
          <w:rStyle w:val="StyleUnderline"/>
          <w:sz w:val="24"/>
          <w:szCs w:val="24"/>
        </w:rPr>
        <w:t xml:space="preserve">For the entirety of the 21st century the </w:t>
      </w:r>
      <w:r w:rsidRPr="00244B00">
        <w:rPr>
          <w:rStyle w:val="Emphasis"/>
        </w:rPr>
        <w:t>US has been at war</w:t>
      </w:r>
      <w:r w:rsidRPr="006D3BC6">
        <w:rPr>
          <w:rStyle w:val="StyleUnderline"/>
          <w:sz w:val="24"/>
          <w:szCs w:val="24"/>
        </w:rPr>
        <w:t xml:space="preserve">, not war against massed armies or threats to American freedom, but wars </w:t>
      </w:r>
      <w:r w:rsidRPr="00244B00">
        <w:rPr>
          <w:rStyle w:val="Emphasis"/>
        </w:rPr>
        <w:t>against civilians, against women, children, and village elders</w:t>
      </w:r>
      <w:r w:rsidRPr="006D3BC6">
        <w:rPr>
          <w:rStyle w:val="StyleUnderline"/>
          <w:sz w:val="24"/>
          <w:szCs w:val="24"/>
        </w:rPr>
        <w:t>, and wars against our own liberty.</w:t>
      </w:r>
      <w:r w:rsidRPr="006D3BC6">
        <w:rPr>
          <w:sz w:val="16"/>
          <w:szCs w:val="24"/>
        </w:rPr>
        <w:t xml:space="preserve"> Elites with a vested interest in these wars tell us that the wars will have to go on for another 20 to 30 years before we defeat “the terrorist threat.”</w:t>
      </w:r>
    </w:p>
    <w:p w:rsidR="006D1936" w:rsidRPr="006D3BC6" w:rsidRDefault="006D1936" w:rsidP="006D1936">
      <w:pPr>
        <w:rPr>
          <w:sz w:val="16"/>
          <w:szCs w:val="24"/>
        </w:rPr>
      </w:pPr>
      <w:r w:rsidRPr="006D3BC6">
        <w:rPr>
          <w:sz w:val="16"/>
          <w:szCs w:val="24"/>
        </w:rPr>
        <w:t xml:space="preserve">This, of course, is nonsense. </w:t>
      </w:r>
      <w:r w:rsidRPr="006D3BC6">
        <w:rPr>
          <w:rStyle w:val="StyleUnderline"/>
          <w:sz w:val="24"/>
          <w:szCs w:val="24"/>
        </w:rPr>
        <w:t>There was no terrorist threat until Washington began trying to create terrorists by military attacks</w:t>
      </w:r>
      <w:r w:rsidRPr="006D3BC6">
        <w:rPr>
          <w:sz w:val="16"/>
          <w:szCs w:val="24"/>
        </w:rPr>
        <w:t xml:space="preserve">, </w:t>
      </w:r>
      <w:r w:rsidRPr="006D3BC6">
        <w:rPr>
          <w:rStyle w:val="StyleUnderline"/>
          <w:sz w:val="24"/>
          <w:szCs w:val="24"/>
        </w:rPr>
        <w:t>justified by lies</w:t>
      </w:r>
      <w:r w:rsidRPr="006D3BC6">
        <w:rPr>
          <w:sz w:val="16"/>
          <w:szCs w:val="24"/>
        </w:rPr>
        <w:t>, on Muslim populations.</w:t>
      </w:r>
    </w:p>
    <w:p w:rsidR="006D1936" w:rsidRPr="006D3BC6" w:rsidRDefault="006D1936" w:rsidP="006D1936">
      <w:pPr>
        <w:rPr>
          <w:rStyle w:val="StyleUnderline"/>
          <w:sz w:val="24"/>
          <w:szCs w:val="24"/>
        </w:rPr>
      </w:pPr>
      <w:r w:rsidRPr="006D3BC6">
        <w:rPr>
          <w:sz w:val="16"/>
          <w:szCs w:val="24"/>
        </w:rPr>
        <w:t xml:space="preserve">Washington succeeded with its war lies to the point that </w:t>
      </w:r>
      <w:r w:rsidRPr="006D3BC6">
        <w:rPr>
          <w:rStyle w:val="StyleUnderline"/>
          <w:sz w:val="24"/>
          <w:szCs w:val="24"/>
        </w:rPr>
        <w:t>Washington’s audacity and hubris have outgrown Washington’s judgment.</w:t>
      </w:r>
    </w:p>
    <w:p w:rsidR="006D1936" w:rsidRPr="006D3BC6" w:rsidRDefault="006D1936" w:rsidP="006D1936">
      <w:pPr>
        <w:rPr>
          <w:sz w:val="16"/>
          <w:szCs w:val="24"/>
        </w:rPr>
      </w:pPr>
    </w:p>
    <w:p w:rsidR="006D1936" w:rsidRPr="00D83766" w:rsidRDefault="006D1936" w:rsidP="006D1936">
      <w:pPr>
        <w:pStyle w:val="Heading4"/>
        <w:rPr>
          <w:sz w:val="24"/>
          <w:szCs w:val="24"/>
        </w:rPr>
      </w:pPr>
      <w:r>
        <w:rPr>
          <w:sz w:val="24"/>
          <w:szCs w:val="24"/>
        </w:rPr>
        <w:t xml:space="preserve">Hegemony is based on the logic of white supremacist domination – this leads to a perpetuation of state-based terrorism and violence </w:t>
      </w:r>
    </w:p>
    <w:p w:rsidR="006D1936" w:rsidRPr="00D83766" w:rsidRDefault="006D1936" w:rsidP="006D1936">
      <w:pPr>
        <w:rPr>
          <w:sz w:val="24"/>
          <w:szCs w:val="24"/>
        </w:rPr>
      </w:pPr>
      <w:proofErr w:type="spellStart"/>
      <w:r>
        <w:rPr>
          <w:b/>
          <w:sz w:val="24"/>
          <w:szCs w:val="24"/>
        </w:rPr>
        <w:t>Pepa</w:t>
      </w:r>
      <w:proofErr w:type="spellEnd"/>
      <w:r>
        <w:rPr>
          <w:b/>
          <w:sz w:val="24"/>
          <w:szCs w:val="24"/>
        </w:rPr>
        <w:t xml:space="preserve"> Jun. 1, 2013 </w:t>
      </w:r>
      <w:r>
        <w:rPr>
          <w:sz w:val="24"/>
          <w:szCs w:val="24"/>
        </w:rPr>
        <w:t xml:space="preserve">- </w:t>
      </w:r>
      <w:proofErr w:type="spellStart"/>
      <w:r w:rsidRPr="004A7FC9">
        <w:rPr>
          <w:sz w:val="24"/>
          <w:szCs w:val="24"/>
        </w:rPr>
        <w:t>Ruel</w:t>
      </w:r>
      <w:proofErr w:type="spellEnd"/>
      <w:r w:rsidRPr="004A7FC9">
        <w:rPr>
          <w:sz w:val="24"/>
          <w:szCs w:val="24"/>
        </w:rPr>
        <w:t xml:space="preserve"> F. </w:t>
      </w:r>
      <w:proofErr w:type="spellStart"/>
      <w:r w:rsidRPr="004A7FC9">
        <w:rPr>
          <w:sz w:val="24"/>
          <w:szCs w:val="24"/>
        </w:rPr>
        <w:t>Pepa</w:t>
      </w:r>
      <w:proofErr w:type="spellEnd"/>
      <w:r w:rsidRPr="004A7FC9">
        <w:rPr>
          <w:sz w:val="24"/>
          <w:szCs w:val="24"/>
        </w:rPr>
        <w:t xml:space="preserve">, Ph.D. </w:t>
      </w:r>
      <w:r>
        <w:rPr>
          <w:sz w:val="24"/>
          <w:szCs w:val="24"/>
        </w:rPr>
        <w:t xml:space="preserve">is </w:t>
      </w:r>
      <w:r w:rsidRPr="004A7FC9">
        <w:rPr>
          <w:sz w:val="24"/>
          <w:szCs w:val="24"/>
        </w:rPr>
        <w:t xml:space="preserve">a philosopher and a social and political critic. Prof. </w:t>
      </w:r>
      <w:proofErr w:type="spellStart"/>
      <w:r w:rsidRPr="004A7FC9">
        <w:rPr>
          <w:sz w:val="24"/>
          <w:szCs w:val="24"/>
        </w:rPr>
        <w:t>Pepa</w:t>
      </w:r>
      <w:proofErr w:type="spellEnd"/>
      <w:r w:rsidRPr="004A7FC9">
        <w:rPr>
          <w:sz w:val="24"/>
          <w:szCs w:val="24"/>
        </w:rPr>
        <w:t xml:space="preserve"> is a lifetime member of the International Society for Philosophers</w:t>
      </w:r>
      <w:proofErr w:type="gramStart"/>
      <w:r w:rsidRPr="004A7FC9">
        <w:rPr>
          <w:sz w:val="24"/>
          <w:szCs w:val="24"/>
        </w:rPr>
        <w:t>.</w:t>
      </w:r>
      <w:r>
        <w:rPr>
          <w:sz w:val="24"/>
          <w:szCs w:val="24"/>
        </w:rPr>
        <w:t>(</w:t>
      </w:r>
      <w:proofErr w:type="spellStart"/>
      <w:proofErr w:type="gramEnd"/>
      <w:r>
        <w:rPr>
          <w:sz w:val="24"/>
          <w:szCs w:val="24"/>
        </w:rPr>
        <w:t>Ruel</w:t>
      </w:r>
      <w:proofErr w:type="spellEnd"/>
      <w:r>
        <w:rPr>
          <w:sz w:val="24"/>
          <w:szCs w:val="24"/>
        </w:rPr>
        <w:t xml:space="preserve"> R. “</w:t>
      </w:r>
      <w:r w:rsidRPr="00D83766">
        <w:rPr>
          <w:sz w:val="24"/>
          <w:szCs w:val="24"/>
        </w:rPr>
        <w:t>US Hegemonic Empire and Culture of Death: State Terrorism on a Global Scale</w:t>
      </w:r>
      <w:r>
        <w:rPr>
          <w:sz w:val="24"/>
          <w:szCs w:val="24"/>
        </w:rPr>
        <w:t xml:space="preserve">” </w:t>
      </w:r>
      <w:r w:rsidRPr="004A7FC9">
        <w:rPr>
          <w:sz w:val="24"/>
          <w:szCs w:val="24"/>
        </w:rPr>
        <w:t>http://newsjunkiepost.com/2013/06/01/us-hegemonic-empire-and-culture-of-death-state-terrorism-on-a-global-scale/</w:t>
      </w:r>
      <w:r>
        <w:rPr>
          <w:sz w:val="24"/>
          <w:szCs w:val="24"/>
        </w:rPr>
        <w:t xml:space="preserve">) </w:t>
      </w:r>
    </w:p>
    <w:p w:rsidR="006D1936" w:rsidRPr="00D83766" w:rsidRDefault="006D1936" w:rsidP="006D1936">
      <w:pPr>
        <w:rPr>
          <w:sz w:val="24"/>
          <w:szCs w:val="24"/>
        </w:rPr>
      </w:pPr>
    </w:p>
    <w:p w:rsidR="006D1936" w:rsidRPr="002B5AD7" w:rsidRDefault="006D1936" w:rsidP="006D1936">
      <w:pPr>
        <w:rPr>
          <w:sz w:val="16"/>
          <w:szCs w:val="24"/>
        </w:rPr>
      </w:pPr>
      <w:r w:rsidRPr="00D83766">
        <w:rPr>
          <w:rStyle w:val="StyleUnderline"/>
          <w:sz w:val="24"/>
          <w:szCs w:val="24"/>
        </w:rPr>
        <w:t>The grand design of the United States global hegemonic empire is founded on</w:t>
      </w:r>
      <w:r w:rsidRPr="002B5AD7">
        <w:rPr>
          <w:sz w:val="16"/>
          <w:szCs w:val="24"/>
        </w:rPr>
        <w:t xml:space="preserve"> an ideological platform of </w:t>
      </w:r>
      <w:r w:rsidRPr="00D83766">
        <w:rPr>
          <w:rStyle w:val="StyleUnderline"/>
          <w:sz w:val="24"/>
          <w:szCs w:val="24"/>
        </w:rPr>
        <w:t>white supremacist domination</w:t>
      </w:r>
      <w:r w:rsidRPr="002B5AD7">
        <w:rPr>
          <w:sz w:val="16"/>
          <w:szCs w:val="24"/>
        </w:rPr>
        <w:t xml:space="preserve">. “Hegemony,” both in our common understanding and in its specialized </w:t>
      </w:r>
      <w:proofErr w:type="spellStart"/>
      <w:r w:rsidRPr="002B5AD7">
        <w:rPr>
          <w:sz w:val="16"/>
          <w:szCs w:val="24"/>
        </w:rPr>
        <w:t>Gramscian</w:t>
      </w:r>
      <w:proofErr w:type="spellEnd"/>
      <w:r w:rsidRPr="002B5AD7">
        <w:rPr>
          <w:sz w:val="16"/>
          <w:szCs w:val="24"/>
        </w:rPr>
        <w:t xml:space="preserve"> utilization, is semantically as broad and all-encompassing as “</w:t>
      </w:r>
      <w:proofErr w:type="spellStart"/>
      <w:r w:rsidRPr="002B5AD7">
        <w:rPr>
          <w:sz w:val="16"/>
          <w:szCs w:val="24"/>
        </w:rPr>
        <w:t>globality</w:t>
      </w:r>
      <w:proofErr w:type="spellEnd"/>
      <w:r w:rsidRPr="002B5AD7">
        <w:rPr>
          <w:sz w:val="16"/>
          <w:szCs w:val="24"/>
        </w:rPr>
        <w:t xml:space="preserve">,” and therefore “hegemony” is appropriated and assigned the same limitations and specificity. </w:t>
      </w:r>
      <w:r w:rsidRPr="00D83766">
        <w:rPr>
          <w:rStyle w:val="StyleUnderline"/>
          <w:sz w:val="24"/>
          <w:szCs w:val="24"/>
        </w:rPr>
        <w:t xml:space="preserve">United States global hegemony is </w:t>
      </w:r>
      <w:proofErr w:type="gramStart"/>
      <w:r w:rsidRPr="00D83766">
        <w:rPr>
          <w:rStyle w:val="StyleUnderline"/>
          <w:sz w:val="24"/>
          <w:szCs w:val="24"/>
        </w:rPr>
        <w:t>effected</w:t>
      </w:r>
      <w:proofErr w:type="gramEnd"/>
      <w:r w:rsidRPr="00D83766">
        <w:rPr>
          <w:rStyle w:val="StyleUnderline"/>
          <w:sz w:val="24"/>
          <w:szCs w:val="24"/>
        </w:rPr>
        <w:t xml:space="preserve"> by the institutionalization of state violence.</w:t>
      </w:r>
      <w:r w:rsidRPr="002B5AD7">
        <w:rPr>
          <w:sz w:val="16"/>
          <w:szCs w:val="24"/>
        </w:rPr>
        <w:t xml:space="preserve"> This brings us to a stark realization of how blatant </w:t>
      </w:r>
      <w:r w:rsidRPr="002B5AD7">
        <w:rPr>
          <w:rStyle w:val="StyleUnderline"/>
        </w:rPr>
        <w:t>brutality and ferocious violence still continually dominate</w:t>
      </w:r>
      <w:r w:rsidRPr="002B5AD7">
        <w:rPr>
          <w:sz w:val="16"/>
          <w:szCs w:val="24"/>
        </w:rPr>
        <w:t xml:space="preserve"> a </w:t>
      </w:r>
      <w:proofErr w:type="spellStart"/>
      <w:r w:rsidRPr="002B5AD7">
        <w:rPr>
          <w:sz w:val="16"/>
          <w:szCs w:val="24"/>
        </w:rPr>
        <w:t>carceral</w:t>
      </w:r>
      <w:proofErr w:type="spellEnd"/>
      <w:r w:rsidRPr="002B5AD7">
        <w:rPr>
          <w:sz w:val="16"/>
          <w:szCs w:val="24"/>
        </w:rPr>
        <w:t xml:space="preserve"> system </w:t>
      </w:r>
      <w:r w:rsidRPr="002B5AD7">
        <w:rPr>
          <w:rStyle w:val="StyleUnderline"/>
        </w:rPr>
        <w:t>in the 21st century,</w:t>
      </w:r>
      <w:r w:rsidRPr="002B5AD7">
        <w:rPr>
          <w:sz w:val="16"/>
          <w:szCs w:val="24"/>
        </w:rPr>
        <w:t xml:space="preserve"> putting to shame the “progressive” fantasy of a humanizing modernization and strengthening Bruno </w:t>
      </w:r>
      <w:proofErr w:type="spellStart"/>
      <w:r w:rsidRPr="002B5AD7">
        <w:rPr>
          <w:sz w:val="16"/>
          <w:szCs w:val="24"/>
        </w:rPr>
        <w:t>Latour’s</w:t>
      </w:r>
      <w:proofErr w:type="spellEnd"/>
      <w:r w:rsidRPr="002B5AD7">
        <w:rPr>
          <w:sz w:val="16"/>
          <w:szCs w:val="24"/>
        </w:rPr>
        <w:t xml:space="preserve"> claim that in reality, “we’ve never been modern” at all, as the shadows of the past continue to haunt us in the concrete embodiment of cultural forms.</w:t>
      </w:r>
    </w:p>
    <w:p w:rsidR="006D1936" w:rsidRPr="002B5AD7" w:rsidRDefault="006D1936" w:rsidP="006D1936">
      <w:pPr>
        <w:rPr>
          <w:sz w:val="16"/>
          <w:szCs w:val="24"/>
        </w:rPr>
      </w:pPr>
      <w:r w:rsidRPr="002B5AD7">
        <w:rPr>
          <w:sz w:val="16"/>
          <w:szCs w:val="24"/>
        </w:rPr>
        <w:t xml:space="preserve">Human aggression, displayed in violent attacks against the hated and the dominated, releases the repressed libido of desire with Freudian persistence and the accuracy of </w:t>
      </w:r>
      <w:proofErr w:type="spellStart"/>
      <w:r w:rsidRPr="002B5AD7">
        <w:rPr>
          <w:sz w:val="16"/>
          <w:szCs w:val="24"/>
        </w:rPr>
        <w:t>Nietzschean</w:t>
      </w:r>
      <w:proofErr w:type="spellEnd"/>
      <w:r w:rsidRPr="002B5AD7">
        <w:rPr>
          <w:sz w:val="16"/>
          <w:szCs w:val="24"/>
        </w:rPr>
        <w:t xml:space="preserve"> eternal recurrence. It is the undying demon of “man’s inhumanity to man” whose echo, from the 1970s movie </w:t>
      </w:r>
      <w:proofErr w:type="spellStart"/>
      <w:r w:rsidRPr="002B5AD7">
        <w:rPr>
          <w:sz w:val="16"/>
          <w:szCs w:val="24"/>
        </w:rPr>
        <w:t>Papillon</w:t>
      </w:r>
      <w:proofErr w:type="spellEnd"/>
      <w:r w:rsidRPr="002B5AD7">
        <w:rPr>
          <w:sz w:val="16"/>
          <w:szCs w:val="24"/>
        </w:rPr>
        <w:t>, still reverberates and is minted anew in the hegemonic platform of the contemporary US prison system. It is the gates of hell thrown wide open to give way to a tsunami of vicious onslaught against the sacredness of human life in a frenzied orgy that desecrates the body and violates sanity.</w:t>
      </w:r>
    </w:p>
    <w:p w:rsidR="006D1936" w:rsidRPr="002B5AD7" w:rsidRDefault="006D1936" w:rsidP="006D1936">
      <w:pPr>
        <w:rPr>
          <w:sz w:val="16"/>
          <w:szCs w:val="24"/>
        </w:rPr>
      </w:pPr>
      <w:r w:rsidRPr="002B5AD7">
        <w:rPr>
          <w:sz w:val="16"/>
          <w:szCs w:val="24"/>
        </w:rPr>
        <w:t xml:space="preserve">In the “Illegalities and Delinquency” chapter of Discipline and Punish, Michel Foucault posits that prison has not really failed. “ . . . Prison has succeeded extremely well in producing delinquency, a specific type, a politically or economically less dangerous — and, on occasion, usable — form of illegality; in producing delinquents, in an apparently marginal, but in fact centrally supervised, milieu; in producing the delinquent as a </w:t>
      </w:r>
      <w:proofErr w:type="spellStart"/>
      <w:r w:rsidRPr="002B5AD7">
        <w:rPr>
          <w:sz w:val="16"/>
          <w:szCs w:val="24"/>
        </w:rPr>
        <w:t>pathologized</w:t>
      </w:r>
      <w:proofErr w:type="spellEnd"/>
      <w:r w:rsidRPr="002B5AD7">
        <w:rPr>
          <w:sz w:val="16"/>
          <w:szCs w:val="24"/>
        </w:rPr>
        <w:t xml:space="preserve"> subject. The success of the prison, in the struggles around the law and illegalities, has been to specify a ‘delinquency.’ . . . So successful has the prison been that, after a century and a half of ‘failures,’ the prison still exists, producing the same results, and there is the greatest reluctance to dispense with it. . . .” (</w:t>
      </w:r>
      <w:proofErr w:type="spellStart"/>
      <w:r w:rsidRPr="002B5AD7">
        <w:rPr>
          <w:sz w:val="16"/>
          <w:szCs w:val="24"/>
        </w:rPr>
        <w:t>Rabinow</w:t>
      </w:r>
      <w:proofErr w:type="spellEnd"/>
      <w:r w:rsidRPr="002B5AD7">
        <w:rPr>
          <w:sz w:val="16"/>
          <w:szCs w:val="24"/>
        </w:rPr>
        <w:t>, pp. 231-232)</w:t>
      </w:r>
    </w:p>
    <w:p w:rsidR="006D1936" w:rsidRPr="002B5AD7" w:rsidRDefault="006D1936" w:rsidP="006D1936">
      <w:pPr>
        <w:rPr>
          <w:sz w:val="16"/>
          <w:szCs w:val="24"/>
        </w:rPr>
      </w:pPr>
      <w:r w:rsidRPr="002B5AD7">
        <w:rPr>
          <w:rStyle w:val="StyleUnderline"/>
        </w:rPr>
        <w:t xml:space="preserve">A more focused discussion of American </w:t>
      </w:r>
      <w:proofErr w:type="spellStart"/>
      <w:r w:rsidRPr="002B5AD7">
        <w:rPr>
          <w:rStyle w:val="StyleUnderline"/>
        </w:rPr>
        <w:t>globality</w:t>
      </w:r>
      <w:proofErr w:type="spellEnd"/>
      <w:r w:rsidRPr="002B5AD7">
        <w:rPr>
          <w:rStyle w:val="StyleUnderline"/>
        </w:rPr>
        <w:t xml:space="preserve"> creates the poignant impact of contrapuntal narratives that explicate the systematic demolition of the deepest agony of humanity</w:t>
      </w:r>
      <w:r w:rsidRPr="002B5AD7">
        <w:rPr>
          <w:sz w:val="16"/>
          <w:szCs w:val="24"/>
        </w:rPr>
        <w:t xml:space="preserve">. In other words, </w:t>
      </w:r>
      <w:r w:rsidRPr="002B5AD7">
        <w:rPr>
          <w:rStyle w:val="StyleUnderline"/>
        </w:rPr>
        <w:t>we are,</w:t>
      </w:r>
      <w:r w:rsidRPr="002B5AD7">
        <w:rPr>
          <w:sz w:val="16"/>
          <w:szCs w:val="24"/>
        </w:rPr>
        <w:t xml:space="preserve"> in the process, </w:t>
      </w:r>
      <w:r w:rsidRPr="002B5AD7">
        <w:rPr>
          <w:rStyle w:val="StyleUnderline"/>
        </w:rPr>
        <w:t xml:space="preserve">exposed to the </w:t>
      </w:r>
      <w:proofErr w:type="spellStart"/>
      <w:r w:rsidRPr="002B5AD7">
        <w:rPr>
          <w:rStyle w:val="StyleUnderline"/>
        </w:rPr>
        <w:t>massivity</w:t>
      </w:r>
      <w:proofErr w:type="spellEnd"/>
      <w:r w:rsidRPr="002B5AD7">
        <w:rPr>
          <w:rStyle w:val="StyleUnderline"/>
        </w:rPr>
        <w:t xml:space="preserve"> of programmed suffering experienced</w:t>
      </w:r>
      <w:r w:rsidRPr="002B5AD7">
        <w:rPr>
          <w:sz w:val="16"/>
          <w:szCs w:val="24"/>
        </w:rPr>
        <w:t xml:space="preserve"> by imprisoned human bodies. What is most clearly perceived, however, is not the biological and corresponding politicization of the biological but a telescoping of the political that abstracts the biological and renders theoretical the entirety of an otherwise passion-challenging moment of relived tragedies. This path of exploratory intent and discovery does not necessarily or automatically lead to concrete action to complete </w:t>
      </w:r>
      <w:proofErr w:type="gramStart"/>
      <w:r w:rsidRPr="002B5AD7">
        <w:rPr>
          <w:sz w:val="16"/>
          <w:szCs w:val="24"/>
        </w:rPr>
        <w:t>a praxis</w:t>
      </w:r>
      <w:proofErr w:type="gramEnd"/>
      <w:r w:rsidRPr="002B5AD7">
        <w:rPr>
          <w:sz w:val="16"/>
          <w:szCs w:val="24"/>
        </w:rPr>
        <w:t xml:space="preserve"> but most probably leads to further theorizing which, if pursued on a non-dialectical materialist platform, could go on ad infinitum or, worse, ad </w:t>
      </w:r>
      <w:proofErr w:type="spellStart"/>
      <w:r w:rsidRPr="002B5AD7">
        <w:rPr>
          <w:sz w:val="16"/>
          <w:szCs w:val="24"/>
        </w:rPr>
        <w:t>nauseum</w:t>
      </w:r>
      <w:proofErr w:type="spellEnd"/>
      <w:r w:rsidRPr="002B5AD7">
        <w:rPr>
          <w:sz w:val="16"/>
          <w:szCs w:val="24"/>
        </w:rPr>
        <w:t>.</w:t>
      </w:r>
    </w:p>
    <w:p w:rsidR="006D1936" w:rsidRPr="002B5AD7" w:rsidRDefault="006D1936" w:rsidP="006D1936">
      <w:pPr>
        <w:rPr>
          <w:sz w:val="16"/>
          <w:szCs w:val="24"/>
        </w:rPr>
      </w:pPr>
      <w:r w:rsidRPr="002B5AD7">
        <w:rPr>
          <w:rStyle w:val="StyleUnderline"/>
        </w:rPr>
        <w:t>This totalizing program of global domination is more widely and deeply elaborated by Thomas P. M. Barnett</w:t>
      </w:r>
      <w:r w:rsidRPr="002B5AD7">
        <w:rPr>
          <w:sz w:val="16"/>
          <w:szCs w:val="24"/>
        </w:rPr>
        <w:t xml:space="preserve">, who talks of a global connectivity that will “trump all, erasing the business cycle, erasing national borders, erasing the very utility of the state in managing a global security order that [seems] more virtual than real.” In this connection, </w:t>
      </w:r>
      <w:r w:rsidRPr="002B5AD7">
        <w:rPr>
          <w:rStyle w:val="StyleUnderline"/>
        </w:rPr>
        <w:t xml:space="preserve">US </w:t>
      </w:r>
      <w:proofErr w:type="spellStart"/>
      <w:r w:rsidRPr="002B5AD7">
        <w:rPr>
          <w:rStyle w:val="StyleUnderline"/>
        </w:rPr>
        <w:t>globality</w:t>
      </w:r>
      <w:proofErr w:type="spellEnd"/>
      <w:r w:rsidRPr="002B5AD7">
        <w:rPr>
          <w:rStyle w:val="StyleUnderline"/>
        </w:rPr>
        <w:t>,</w:t>
      </w:r>
      <w:r w:rsidRPr="002B5AD7">
        <w:rPr>
          <w:sz w:val="16"/>
          <w:szCs w:val="24"/>
        </w:rPr>
        <w:t xml:space="preserve"> via its prison regime, </w:t>
      </w:r>
      <w:r w:rsidRPr="002B5AD7">
        <w:rPr>
          <w:rStyle w:val="StyleUnderline"/>
        </w:rPr>
        <w:t>is simply the establishment of new rules of massive and deeply-penetrating proportion to manage war and peace</w:t>
      </w:r>
      <w:r w:rsidRPr="002B5AD7">
        <w:rPr>
          <w:sz w:val="16"/>
          <w:szCs w:val="24"/>
        </w:rPr>
        <w:t xml:space="preserve"> in the post-9/11 era, “not just from America’s perspective but from that of the entire world . . . because America is the biggest rule maker in the business of global security affairs.” </w:t>
      </w:r>
      <w:proofErr w:type="gramStart"/>
      <w:r w:rsidRPr="002B5AD7">
        <w:rPr>
          <w:sz w:val="16"/>
          <w:szCs w:val="24"/>
        </w:rPr>
        <w:t>(Barnett, p. 10).</w:t>
      </w:r>
      <w:proofErr w:type="gramEnd"/>
      <w:r w:rsidRPr="002B5AD7">
        <w:rPr>
          <w:sz w:val="16"/>
          <w:szCs w:val="24"/>
        </w:rPr>
        <w:t xml:space="preserve"> Barnett further contends: “Whether we realize it or not, we are all — right now — standing present at the creation of a new international security order…. The global conflict between the forces of connectedness [American </w:t>
      </w:r>
      <w:proofErr w:type="spellStart"/>
      <w:r w:rsidRPr="002B5AD7">
        <w:rPr>
          <w:sz w:val="16"/>
          <w:szCs w:val="24"/>
        </w:rPr>
        <w:t>globality</w:t>
      </w:r>
      <w:proofErr w:type="spellEnd"/>
      <w:r w:rsidRPr="002B5AD7">
        <w:rPr>
          <w:sz w:val="16"/>
          <w:szCs w:val="24"/>
        </w:rPr>
        <w:t xml:space="preserve"> in the paper] and disconnectedness [the adversaries of American </w:t>
      </w:r>
      <w:proofErr w:type="spellStart"/>
      <w:r w:rsidRPr="002B5AD7">
        <w:rPr>
          <w:sz w:val="16"/>
          <w:szCs w:val="24"/>
        </w:rPr>
        <w:t>globality</w:t>
      </w:r>
      <w:proofErr w:type="spellEnd"/>
      <w:r w:rsidRPr="002B5AD7">
        <w:rPr>
          <w:sz w:val="16"/>
          <w:szCs w:val="24"/>
        </w:rPr>
        <w:t>] is here and it is not going away anytime soon. Either America steps up to the challenge of defining this new global security rule set or we will see those rules established by people who dream of a very different tomorrow.” (Barnett, pp. 45-46)</w:t>
      </w:r>
    </w:p>
    <w:p w:rsidR="006D1936" w:rsidRDefault="006D1936" w:rsidP="006D1936">
      <w:pPr>
        <w:rPr>
          <w:sz w:val="16"/>
          <w:szCs w:val="24"/>
        </w:rPr>
      </w:pPr>
      <w:r w:rsidRPr="002B5AD7">
        <w:rPr>
          <w:sz w:val="16"/>
          <w:szCs w:val="24"/>
        </w:rPr>
        <w:t xml:space="preserve">In grave consideration of everything said about American </w:t>
      </w:r>
      <w:proofErr w:type="spellStart"/>
      <w:r w:rsidRPr="002B5AD7">
        <w:rPr>
          <w:sz w:val="16"/>
          <w:szCs w:val="24"/>
        </w:rPr>
        <w:t>globality</w:t>
      </w:r>
      <w:proofErr w:type="spellEnd"/>
      <w:r w:rsidRPr="002B5AD7">
        <w:rPr>
          <w:sz w:val="16"/>
          <w:szCs w:val="24"/>
        </w:rPr>
        <w:t xml:space="preserve">, </w:t>
      </w:r>
      <w:r w:rsidRPr="002B5AD7">
        <w:rPr>
          <w:rStyle w:val="StyleUnderline"/>
        </w:rPr>
        <w:t>it is extremely important to bear in mind the terrorist design of US imperial hegemony</w:t>
      </w:r>
      <w:r w:rsidRPr="002B5AD7">
        <w:rPr>
          <w:sz w:val="16"/>
          <w:szCs w:val="24"/>
        </w:rPr>
        <w:t xml:space="preserve">, </w:t>
      </w:r>
      <w:r w:rsidRPr="002B5AD7">
        <w:rPr>
          <w:rStyle w:val="StyleUnderline"/>
        </w:rPr>
        <w:t>as its white-supremacist ideology inspires all</w:t>
      </w:r>
      <w:r w:rsidRPr="002B5AD7">
        <w:rPr>
          <w:sz w:val="16"/>
          <w:szCs w:val="24"/>
        </w:rPr>
        <w:t xml:space="preserve"> scorched-earth punitive </w:t>
      </w:r>
      <w:r w:rsidRPr="002B5AD7">
        <w:rPr>
          <w:rStyle w:val="StyleUnderline"/>
        </w:rPr>
        <w:t>operations</w:t>
      </w:r>
      <w:r w:rsidRPr="002B5AD7">
        <w:rPr>
          <w:sz w:val="16"/>
          <w:szCs w:val="24"/>
        </w:rPr>
        <w:t xml:space="preserve"> extra-domestically, where this is required. </w:t>
      </w:r>
      <w:r w:rsidRPr="002B5AD7">
        <w:rPr>
          <w:rStyle w:val="StyleUnderline"/>
        </w:rPr>
        <w:t>An uncontested place is established for the US as the biggest peddler of global terrorism on the</w:t>
      </w:r>
      <w:r w:rsidRPr="002B5AD7">
        <w:rPr>
          <w:sz w:val="16"/>
          <w:szCs w:val="24"/>
        </w:rPr>
        <w:t xml:space="preserve"> specific </w:t>
      </w:r>
      <w:r w:rsidRPr="002B5AD7">
        <w:rPr>
          <w:rStyle w:val="StyleUnderline"/>
        </w:rPr>
        <w:t>basis of</w:t>
      </w:r>
      <w:r w:rsidRPr="002B5AD7">
        <w:rPr>
          <w:sz w:val="16"/>
          <w:szCs w:val="24"/>
        </w:rPr>
        <w:t xml:space="preserve"> an understanding of “</w:t>
      </w:r>
      <w:r w:rsidRPr="002B5AD7">
        <w:rPr>
          <w:rStyle w:val="StyleUnderline"/>
        </w:rPr>
        <w:t>terrorism</w:t>
      </w:r>
      <w:r w:rsidRPr="002B5AD7">
        <w:rPr>
          <w:sz w:val="16"/>
          <w:szCs w:val="24"/>
        </w:rPr>
        <w:t xml:space="preserve">” as </w:t>
      </w:r>
      <w:r w:rsidRPr="002B5AD7">
        <w:rPr>
          <w:rStyle w:val="StyleUnderline"/>
        </w:rPr>
        <w:t>being</w:t>
      </w:r>
      <w:r w:rsidRPr="002B5AD7">
        <w:rPr>
          <w:sz w:val="16"/>
          <w:szCs w:val="24"/>
        </w:rPr>
        <w:t xml:space="preserve"> “the contemporary name given to, and the modern permutation of, </w:t>
      </w:r>
      <w:r w:rsidRPr="002B5AD7">
        <w:rPr>
          <w:rStyle w:val="StyleUnderline"/>
        </w:rPr>
        <w:t>warfare deliberately waged against civilians with the purpose of destroying their will to support either leaders or policies that the agents of such violence find objectionable</w:t>
      </w:r>
      <w:r w:rsidRPr="002B5AD7">
        <w:rPr>
          <w:sz w:val="16"/>
          <w:szCs w:val="24"/>
        </w:rPr>
        <w:t>.”(</w:t>
      </w:r>
      <w:proofErr w:type="spellStart"/>
      <w:r w:rsidRPr="002B5AD7">
        <w:rPr>
          <w:sz w:val="16"/>
          <w:szCs w:val="24"/>
        </w:rPr>
        <w:t>Carr</w:t>
      </w:r>
      <w:proofErr w:type="spellEnd"/>
      <w:r w:rsidRPr="002B5AD7">
        <w:rPr>
          <w:sz w:val="16"/>
          <w:szCs w:val="24"/>
        </w:rPr>
        <w:t>, p. 6)</w:t>
      </w:r>
    </w:p>
    <w:p w:rsidR="006D1936" w:rsidRDefault="006D1936" w:rsidP="006D1936">
      <w:pPr>
        <w:pStyle w:val="Heading4"/>
      </w:pPr>
      <w:r>
        <w:t>Hegemony leads to genocide and violence – recent Iraq crisis proves</w:t>
      </w:r>
    </w:p>
    <w:p w:rsidR="006D1936" w:rsidRDefault="006D1936" w:rsidP="006D1936">
      <w:r>
        <w:rPr>
          <w:b/>
        </w:rPr>
        <w:t xml:space="preserve">Press TV 6-16 </w:t>
      </w:r>
      <w:r>
        <w:t xml:space="preserve">(Press TV, “Genocide in Iraq result of American policy: Analyst” Jun 16, 2014, </w:t>
      </w:r>
      <w:r w:rsidRPr="005514F2">
        <w:t>http://www.presstv.ir/detail/2014/06/16/367275/genocide-in-iraq-result-of-us-policy/</w:t>
      </w:r>
      <w:r>
        <w:t>)</w:t>
      </w:r>
    </w:p>
    <w:p w:rsidR="006D1936" w:rsidRDefault="006D1936" w:rsidP="006D1936">
      <w:pPr>
        <w:rPr>
          <w:rStyle w:val="StyleUnderline"/>
        </w:rPr>
      </w:pPr>
    </w:p>
    <w:p w:rsidR="006D1936" w:rsidRDefault="006D1936" w:rsidP="006D1936">
      <w:r w:rsidRPr="005A0C94">
        <w:rPr>
          <w:rStyle w:val="StyleUnderline"/>
        </w:rPr>
        <w:t>The</w:t>
      </w:r>
      <w:r>
        <w:t xml:space="preserve"> current </w:t>
      </w:r>
      <w:r w:rsidRPr="005A0C94">
        <w:rPr>
          <w:rStyle w:val="StyleUnderline"/>
        </w:rPr>
        <w:t>situation in Iraq is the result of the United States’ desire to impose hegemony</w:t>
      </w:r>
      <w:r>
        <w:t xml:space="preserve"> on the country, an American political commentator says.</w:t>
      </w:r>
    </w:p>
    <w:p w:rsidR="006D1936" w:rsidRPr="005514F2" w:rsidRDefault="006D1936" w:rsidP="006D1936">
      <w:pPr>
        <w:rPr>
          <w:sz w:val="16"/>
        </w:rPr>
      </w:pPr>
      <w:r w:rsidRPr="005514F2">
        <w:rPr>
          <w:sz w:val="16"/>
        </w:rPr>
        <w:t xml:space="preserve"> “</w:t>
      </w:r>
      <w:r w:rsidRPr="005A0C94">
        <w:rPr>
          <w:rStyle w:val="StyleUnderline"/>
        </w:rPr>
        <w:t>The situation and developments in Iraq were absolutely predictable and are the results of the United States and Western hegemony</w:t>
      </w:r>
      <w:r w:rsidRPr="005514F2">
        <w:rPr>
          <w:sz w:val="16"/>
        </w:rPr>
        <w:t xml:space="preserve"> in Iraq, their desire to impose the Western hegemony in Iraq, and to carry out this blueprint that’s widely available in public and can see, it’s called the peanut project for the new American century,” said Rodney Martin, who is the director of the World View Foundations, a website, and a host at the American Nationalist Network, an internet radio station.</w:t>
      </w:r>
    </w:p>
    <w:p w:rsidR="006D1936" w:rsidRDefault="006D1936" w:rsidP="006D1936">
      <w:r>
        <w:t xml:space="preserve"> “</w:t>
      </w:r>
      <w:r w:rsidRPr="005A0C94">
        <w:rPr>
          <w:rStyle w:val="StyleUnderline"/>
        </w:rPr>
        <w:t xml:space="preserve">The human cost, which seems that </w:t>
      </w:r>
      <w:proofErr w:type="gramStart"/>
      <w:r w:rsidRPr="005A0C94">
        <w:rPr>
          <w:rStyle w:val="StyleUnderline"/>
        </w:rPr>
        <w:t>never</w:t>
      </w:r>
      <w:proofErr w:type="gramEnd"/>
      <w:r w:rsidRPr="005A0C94">
        <w:rPr>
          <w:rStyle w:val="StyleUnderline"/>
        </w:rPr>
        <w:t xml:space="preserve"> be a factor to these </w:t>
      </w:r>
      <w:r w:rsidRPr="005A0C94">
        <w:t>Zionist</w:t>
      </w:r>
      <w:r w:rsidRPr="005A0C94">
        <w:rPr>
          <w:rStyle w:val="StyleUnderline"/>
        </w:rPr>
        <w:t xml:space="preserve"> neo-cons</w:t>
      </w:r>
      <w:r>
        <w:t xml:space="preserve">, </w:t>
      </w:r>
      <w:r w:rsidRPr="005A0C94">
        <w:rPr>
          <w:rStyle w:val="StyleUnderline"/>
        </w:rPr>
        <w:t>and we are seeing that</w:t>
      </w:r>
      <w:r>
        <w:t xml:space="preserve"> on the ground </w:t>
      </w:r>
      <w:r w:rsidRPr="005A0C94">
        <w:rPr>
          <w:rStyle w:val="StyleUnderline"/>
        </w:rPr>
        <w:t>in Iraq</w:t>
      </w:r>
      <w:r>
        <w:t xml:space="preserve">,” he told Press TV in a phone interview on Monday. </w:t>
      </w:r>
    </w:p>
    <w:p w:rsidR="006D1936" w:rsidRPr="005514F2" w:rsidRDefault="006D1936" w:rsidP="006D1936">
      <w:pPr>
        <w:rPr>
          <w:sz w:val="16"/>
        </w:rPr>
      </w:pPr>
      <w:r w:rsidRPr="005514F2">
        <w:rPr>
          <w:sz w:val="16"/>
        </w:rPr>
        <w:t>Al-Qaeda-linked militants have taken control of some key northern Iraqi cities including Mosul, the country’s second-largest city, and Tikrit, the birthplace of former Baathist dictator Saddam Hussein.</w:t>
      </w:r>
    </w:p>
    <w:p w:rsidR="006D1936" w:rsidRPr="005514F2" w:rsidRDefault="006D1936" w:rsidP="006D1936">
      <w:pPr>
        <w:rPr>
          <w:sz w:val="16"/>
        </w:rPr>
      </w:pPr>
      <w:r w:rsidRPr="005514F2">
        <w:rPr>
          <w:sz w:val="16"/>
        </w:rPr>
        <w:t>The militants, who have posted pictures of their atrocious acts against Iraqi citizens online, have vowed to continue their offensive towards the capital Baghdad.</w:t>
      </w:r>
    </w:p>
    <w:p w:rsidR="006D1936" w:rsidRPr="005A0C94" w:rsidRDefault="006D1936" w:rsidP="006D1936">
      <w:pPr>
        <w:rPr>
          <w:rStyle w:val="StyleUnderline"/>
        </w:rPr>
      </w:pPr>
      <w:r w:rsidRPr="005514F2">
        <w:rPr>
          <w:sz w:val="16"/>
        </w:rPr>
        <w:t xml:space="preserve">Martin, who also served for a time on the staff of a US congressman assigned to Military and Veteran Issues, stated that </w:t>
      </w:r>
      <w:r w:rsidRPr="005A0C94">
        <w:rPr>
          <w:rStyle w:val="StyleUnderline"/>
        </w:rPr>
        <w:t>Republican</w:t>
      </w:r>
      <w:r w:rsidRPr="005514F2">
        <w:rPr>
          <w:sz w:val="16"/>
        </w:rPr>
        <w:t xml:space="preserve"> Sen. Lindsey </w:t>
      </w:r>
      <w:r w:rsidRPr="005A0C94">
        <w:rPr>
          <w:rStyle w:val="StyleUnderline"/>
        </w:rPr>
        <w:t>Graham is “trying to create hysteria among the American population who has grown weary of wars” and is trying “to drum up support for bombing and military intervention in Syria and Iraq by saying that there’s probably going to be another 9/11 unless we do this.”</w:t>
      </w:r>
    </w:p>
    <w:p w:rsidR="006D1936" w:rsidRPr="005514F2" w:rsidRDefault="006D1936" w:rsidP="006D1936">
      <w:pPr>
        <w:rPr>
          <w:sz w:val="16"/>
        </w:rPr>
      </w:pPr>
      <w:r w:rsidRPr="005514F2">
        <w:rPr>
          <w:sz w:val="16"/>
        </w:rPr>
        <w:t>“Well, you know, 9/11</w:t>
      </w:r>
      <w:r w:rsidRPr="005A0C94">
        <w:rPr>
          <w:rStyle w:val="StyleUnderline"/>
        </w:rPr>
        <w:t>, terrorism, Soviet communist, these are all buzzwords that neo-cons</w:t>
      </w:r>
      <w:r w:rsidRPr="005514F2">
        <w:rPr>
          <w:sz w:val="16"/>
        </w:rPr>
        <w:t xml:space="preserve"> </w:t>
      </w:r>
      <w:r w:rsidRPr="005A0C94">
        <w:rPr>
          <w:rStyle w:val="StyleUnderline"/>
        </w:rPr>
        <w:t>and their</w:t>
      </w:r>
      <w:r w:rsidRPr="005514F2">
        <w:rPr>
          <w:sz w:val="16"/>
        </w:rPr>
        <w:t xml:space="preserve"> Zionist </w:t>
      </w:r>
      <w:r w:rsidRPr="005A0C94">
        <w:rPr>
          <w:rStyle w:val="StyleUnderline"/>
        </w:rPr>
        <w:t>supporters use to try to shape US policy</w:t>
      </w:r>
      <w:r w:rsidRPr="005514F2">
        <w:rPr>
          <w:sz w:val="16"/>
        </w:rPr>
        <w:t xml:space="preserve"> in a certain direction, and </w:t>
      </w:r>
      <w:r w:rsidRPr="005A0C94">
        <w:rPr>
          <w:rStyle w:val="StyleUnderline"/>
        </w:rPr>
        <w:t>it has had horrific consequences</w:t>
      </w:r>
      <w:r w:rsidRPr="005514F2">
        <w:rPr>
          <w:sz w:val="16"/>
        </w:rPr>
        <w:t xml:space="preserve">,” he noted.  </w:t>
      </w:r>
    </w:p>
    <w:p w:rsidR="006D1936" w:rsidRPr="005A0C94" w:rsidRDefault="006D1936" w:rsidP="006D1936">
      <w:pPr>
        <w:rPr>
          <w:rStyle w:val="StyleUnderline"/>
        </w:rPr>
      </w:pPr>
      <w:r w:rsidRPr="005514F2">
        <w:rPr>
          <w:sz w:val="16"/>
        </w:rPr>
        <w:t>Martin went on to say that “</w:t>
      </w:r>
      <w:r w:rsidRPr="005A0C94">
        <w:rPr>
          <w:rStyle w:val="StyleUnderline"/>
        </w:rPr>
        <w:t>the United States needs to take a step back and pause and reflect on these disastrous consequences.”</w:t>
      </w:r>
    </w:p>
    <w:p w:rsidR="006D1936" w:rsidRPr="005514F2" w:rsidRDefault="006D1936" w:rsidP="006D1936">
      <w:pPr>
        <w:rPr>
          <w:sz w:val="16"/>
        </w:rPr>
      </w:pPr>
      <w:r w:rsidRPr="005514F2">
        <w:rPr>
          <w:sz w:val="16"/>
        </w:rPr>
        <w:t>Elsewhere in his remarks, he said that “the positive side is that this [Iraq situation] has created a possibility for a direct dialogue with Iran, which needs to happen.”</w:t>
      </w:r>
    </w:p>
    <w:p w:rsidR="006D1936" w:rsidRPr="005514F2" w:rsidRDefault="006D1936" w:rsidP="006D1936">
      <w:pPr>
        <w:rPr>
          <w:sz w:val="16"/>
        </w:rPr>
      </w:pPr>
      <w:r w:rsidRPr="005514F2">
        <w:rPr>
          <w:sz w:val="16"/>
        </w:rPr>
        <w:t>“This talk of a military action by the United States, which has been pushed by the Zionist extremists to get the United States to engage in some sort of a military strike against Iran that needs to stop because now we see that Iran is in the position of offering assistance to stop this genocide in Iraq, which is a result of American policy,” he emphasized.</w:t>
      </w:r>
    </w:p>
    <w:p w:rsidR="006D1936" w:rsidRPr="005514F2" w:rsidRDefault="006D1936" w:rsidP="006D1936">
      <w:pPr>
        <w:rPr>
          <w:sz w:val="16"/>
        </w:rPr>
      </w:pPr>
      <w:r w:rsidRPr="005514F2">
        <w:rPr>
          <w:sz w:val="16"/>
        </w:rPr>
        <w:t>“I hope that there’s a direct dialogue between Iran and the United States, and that will demonstrate, once and for all, to the American public that these Zionist policies and these Zionist policymakers have been completely discredited,” Martin concluded.</w:t>
      </w:r>
    </w:p>
    <w:p w:rsidR="006D1936" w:rsidRDefault="006D1936" w:rsidP="006D1936">
      <w:pPr>
        <w:pStyle w:val="Heading3"/>
      </w:pPr>
      <w:proofErr w:type="spellStart"/>
      <w:r>
        <w:t>Prolif</w:t>
      </w:r>
      <w:proofErr w:type="spellEnd"/>
    </w:p>
    <w:p w:rsidR="006D1936" w:rsidRPr="005514F2" w:rsidRDefault="006D1936" w:rsidP="006D1936">
      <w:pPr>
        <w:pStyle w:val="Heading4"/>
      </w:pPr>
      <w:r>
        <w:t xml:space="preserve">Hegemony incentivizes </w:t>
      </w:r>
      <w:proofErr w:type="spellStart"/>
      <w:r>
        <w:t>prolif</w:t>
      </w:r>
      <w:proofErr w:type="spellEnd"/>
      <w:r>
        <w:t xml:space="preserve"> – enemies want a way to gain power against the US</w:t>
      </w:r>
    </w:p>
    <w:p w:rsidR="006D1936" w:rsidRPr="005514F2" w:rsidRDefault="006D1936" w:rsidP="006D1936">
      <w:pPr>
        <w:rPr>
          <w:sz w:val="24"/>
          <w:szCs w:val="24"/>
        </w:rPr>
      </w:pPr>
      <w:proofErr w:type="spellStart"/>
      <w:r w:rsidRPr="00C85A7D">
        <w:rPr>
          <w:b/>
          <w:sz w:val="24"/>
          <w:szCs w:val="24"/>
        </w:rPr>
        <w:t>Maass</w:t>
      </w:r>
      <w:proofErr w:type="spellEnd"/>
      <w:r w:rsidRPr="00C85A7D">
        <w:rPr>
          <w:b/>
          <w:sz w:val="24"/>
          <w:szCs w:val="24"/>
        </w:rPr>
        <w:t xml:space="preserve"> No Date</w:t>
      </w:r>
      <w:r w:rsidRPr="005514F2">
        <w:rPr>
          <w:sz w:val="24"/>
          <w:szCs w:val="24"/>
        </w:rPr>
        <w:t xml:space="preserve"> </w:t>
      </w:r>
      <w:r>
        <w:rPr>
          <w:sz w:val="24"/>
          <w:szCs w:val="24"/>
        </w:rPr>
        <w:t>-</w:t>
      </w:r>
      <w:r w:rsidRPr="005514F2">
        <w:t xml:space="preserve"> </w:t>
      </w:r>
      <w:proofErr w:type="spellStart"/>
      <w:r>
        <w:t>Maass</w:t>
      </w:r>
      <w:proofErr w:type="spellEnd"/>
      <w:r>
        <w:t xml:space="preserve"> is a </w:t>
      </w:r>
      <w:r w:rsidRPr="005514F2">
        <w:rPr>
          <w:sz w:val="24"/>
          <w:szCs w:val="24"/>
        </w:rPr>
        <w:t>PhD Candidate at University of Notre Dame</w:t>
      </w:r>
      <w:r>
        <w:rPr>
          <w:sz w:val="24"/>
          <w:szCs w:val="24"/>
        </w:rPr>
        <w:t xml:space="preserve">, </w:t>
      </w:r>
      <w:r w:rsidRPr="005514F2">
        <w:rPr>
          <w:sz w:val="24"/>
          <w:szCs w:val="24"/>
        </w:rPr>
        <w:t>Teaching Assistant at University of Notre Dame</w:t>
      </w:r>
      <w:r>
        <w:rPr>
          <w:sz w:val="24"/>
          <w:szCs w:val="24"/>
        </w:rPr>
        <w:t xml:space="preserve">, and </w:t>
      </w:r>
      <w:r w:rsidRPr="005514F2">
        <w:rPr>
          <w:sz w:val="24"/>
          <w:szCs w:val="24"/>
        </w:rPr>
        <w:t>Visiting Professor at Georgian Institute of Public Affairs</w:t>
      </w:r>
      <w:r>
        <w:rPr>
          <w:sz w:val="24"/>
          <w:szCs w:val="24"/>
        </w:rPr>
        <w:t xml:space="preserve"> who specializes in I</w:t>
      </w:r>
      <w:r w:rsidRPr="005514F2">
        <w:rPr>
          <w:sz w:val="24"/>
          <w:szCs w:val="24"/>
        </w:rPr>
        <w:t>nternational Security, US Foreign Policy, International Relations Theory, Research Methods</w:t>
      </w:r>
      <w:r>
        <w:rPr>
          <w:sz w:val="24"/>
          <w:szCs w:val="24"/>
        </w:rPr>
        <w:t xml:space="preserve"> (Richard, “</w:t>
      </w:r>
      <w:r w:rsidRPr="005514F2">
        <w:rPr>
          <w:sz w:val="24"/>
          <w:szCs w:val="24"/>
        </w:rPr>
        <w:t>Nuclear Proliferat</w:t>
      </w:r>
      <w:r>
        <w:rPr>
          <w:sz w:val="24"/>
          <w:szCs w:val="24"/>
        </w:rPr>
        <w:t xml:space="preserve">ion and Declining U.S. Hegemony” </w:t>
      </w:r>
      <w:r w:rsidRPr="005514F2">
        <w:t>https://www.hamilton.edu/documents//levitt-center/Maass_article.pdf</w:t>
      </w:r>
      <w:r>
        <w:t>)</w:t>
      </w:r>
    </w:p>
    <w:p w:rsidR="006D1936" w:rsidRPr="005514F2" w:rsidRDefault="006D1936" w:rsidP="006D1936">
      <w:pPr>
        <w:rPr>
          <w:sz w:val="16"/>
        </w:rPr>
      </w:pPr>
    </w:p>
    <w:p w:rsidR="006D1936" w:rsidRPr="00C85A7D" w:rsidRDefault="006D1936" w:rsidP="006D1936">
      <w:pPr>
        <w:rPr>
          <w:sz w:val="16"/>
          <w:szCs w:val="24"/>
        </w:rPr>
      </w:pPr>
      <w:r w:rsidRPr="005514F2">
        <w:rPr>
          <w:rStyle w:val="StyleUnderline"/>
        </w:rPr>
        <w:t>Nuclear weapons’ equalizing effect makes them increasingly appealing</w:t>
      </w:r>
      <w:r w:rsidRPr="00C85A7D">
        <w:rPr>
          <w:sz w:val="16"/>
          <w:szCs w:val="24"/>
        </w:rPr>
        <w:t xml:space="preserve"> as an asymmetrical means </w:t>
      </w:r>
      <w:r w:rsidRPr="005514F2">
        <w:rPr>
          <w:rStyle w:val="StyleUnderline"/>
        </w:rPr>
        <w:t xml:space="preserve">to counter the United States’ </w:t>
      </w:r>
      <w:r w:rsidRPr="00C85A7D">
        <w:rPr>
          <w:sz w:val="16"/>
          <w:szCs w:val="24"/>
        </w:rPr>
        <w:t xml:space="preserve">conventional military </w:t>
      </w:r>
      <w:r w:rsidRPr="005514F2">
        <w:rPr>
          <w:rStyle w:val="StyleUnderline"/>
        </w:rPr>
        <w:t>superiority</w:t>
      </w:r>
      <w:r w:rsidRPr="00C85A7D">
        <w:rPr>
          <w:sz w:val="16"/>
          <w:szCs w:val="24"/>
        </w:rPr>
        <w:t xml:space="preserve">. </w:t>
      </w:r>
      <w:r w:rsidRPr="005514F2">
        <w:rPr>
          <w:rStyle w:val="StyleUnderline"/>
        </w:rPr>
        <w:t>North Korea currently pursues a controversial nuclear program to combat power disparities with the United States</w:t>
      </w:r>
      <w:r w:rsidRPr="00C85A7D">
        <w:rPr>
          <w:sz w:val="16"/>
          <w:szCs w:val="24"/>
        </w:rPr>
        <w:t xml:space="preserve"> and other major powers in the Far East, such as China and Japan. </w:t>
      </w:r>
      <w:r w:rsidRPr="005514F2">
        <w:rPr>
          <w:rStyle w:val="StyleUnderline"/>
        </w:rPr>
        <w:t>North Korea’s proliferation is</w:t>
      </w:r>
      <w:r w:rsidRPr="00C85A7D">
        <w:rPr>
          <w:sz w:val="16"/>
          <w:szCs w:val="24"/>
        </w:rPr>
        <w:t xml:space="preserve"> perhaps the most </w:t>
      </w:r>
      <w:r w:rsidRPr="005514F2">
        <w:rPr>
          <w:rStyle w:val="StyleUnderline"/>
        </w:rPr>
        <w:t>threatening</w:t>
      </w:r>
      <w:r w:rsidRPr="00C85A7D">
        <w:rPr>
          <w:sz w:val="16"/>
          <w:szCs w:val="24"/>
        </w:rPr>
        <w:t xml:space="preserve"> of all, in terms of U.S. interests, for several reasons. </w:t>
      </w:r>
      <w:r w:rsidRPr="005514F2">
        <w:rPr>
          <w:rStyle w:val="StyleUnderline"/>
        </w:rPr>
        <w:t>A nuclear North Korea poses a major threat as a supplier of nuclear technology</w:t>
      </w:r>
      <w:r w:rsidRPr="00C85A7D">
        <w:rPr>
          <w:sz w:val="16"/>
          <w:szCs w:val="24"/>
        </w:rPr>
        <w:t>. According to the Central Intelligence Agency, North Korea already grosses an average of $580 million annually from missile sales to northern Africa and the Middle East, making it the single largest exporter worldwide (CIA, 2003, pg. 56). Should Pyongyang obtain nuclear weapons, it would become a major exporter of nuclear technologies. T</w:t>
      </w:r>
      <w:r w:rsidRPr="005514F2">
        <w:rPr>
          <w:rStyle w:val="StyleUnderline"/>
        </w:rPr>
        <w:t>he emergence of new nuclear states in both northeast Asia and the Middle East,</w:t>
      </w:r>
      <w:r w:rsidRPr="00C85A7D">
        <w:rPr>
          <w:sz w:val="16"/>
          <w:szCs w:val="24"/>
        </w:rPr>
        <w:t xml:space="preserve"> as a product of North Korean exports, </w:t>
      </w:r>
      <w:r w:rsidRPr="005514F2">
        <w:rPr>
          <w:rStyle w:val="StyleUnderline"/>
        </w:rPr>
        <w:t>would drastically exacerbate regional instability</w:t>
      </w:r>
      <w:r w:rsidRPr="00C85A7D">
        <w:rPr>
          <w:sz w:val="16"/>
          <w:szCs w:val="24"/>
        </w:rPr>
        <w:t xml:space="preserve">, seriously inhibiting U.S. influence and reducing the non-proliferation regime’s efficiency. Unstable regimes in these newly proliferated states establish a major threat not only to the U.S., but to global security. These regimes become prime sources for radical militant and terrorist groups to obtain nuclear weapons. </w:t>
      </w:r>
    </w:p>
    <w:p w:rsidR="006D1936" w:rsidRPr="00C85A7D" w:rsidRDefault="006D1936" w:rsidP="006D1936">
      <w:pPr>
        <w:rPr>
          <w:sz w:val="16"/>
          <w:szCs w:val="24"/>
        </w:rPr>
      </w:pPr>
      <w:r w:rsidRPr="00C85A7D">
        <w:rPr>
          <w:sz w:val="16"/>
          <w:szCs w:val="24"/>
        </w:rPr>
        <w:t xml:space="preserve">Most alarmingly, </w:t>
      </w:r>
      <w:r w:rsidRPr="00C85A7D">
        <w:rPr>
          <w:rStyle w:val="StyleUnderline"/>
        </w:rPr>
        <w:t>if North Korea goes nuclear, other states in the region may question their own security and decide to follow suit</w:t>
      </w:r>
      <w:r w:rsidRPr="00C85A7D">
        <w:rPr>
          <w:sz w:val="16"/>
          <w:szCs w:val="24"/>
        </w:rPr>
        <w:t xml:space="preserve">. Dick Cheney stated the following regarding North Korea’s proliferation on Meet the Press on March 16, 2003: </w:t>
      </w:r>
    </w:p>
    <w:p w:rsidR="006D1936" w:rsidRPr="00C85A7D" w:rsidRDefault="006D1936" w:rsidP="006D1936">
      <w:pPr>
        <w:rPr>
          <w:sz w:val="16"/>
          <w:szCs w:val="24"/>
        </w:rPr>
      </w:pPr>
      <w:r w:rsidRPr="00C85A7D">
        <w:rPr>
          <w:sz w:val="16"/>
          <w:szCs w:val="24"/>
        </w:rPr>
        <w:t xml:space="preserve">A nuclear-armed North Korea…will probably set off an arms race in that part of the world, and others, perhaps Japan, for example, may be forced to consider whether they want to readdress the nuclear question (Cheney, 2003). </w:t>
      </w:r>
    </w:p>
    <w:p w:rsidR="006D1936" w:rsidRPr="00C85A7D" w:rsidRDefault="006D1936" w:rsidP="006D1936">
      <w:pPr>
        <w:rPr>
          <w:sz w:val="16"/>
          <w:szCs w:val="24"/>
        </w:rPr>
      </w:pPr>
      <w:r w:rsidRPr="00C85A7D">
        <w:rPr>
          <w:sz w:val="16"/>
          <w:szCs w:val="24"/>
        </w:rPr>
        <w:t xml:space="preserve">Despite Cheney’s questionable record on political forecasts, he rightly acknowledges that </w:t>
      </w:r>
      <w:r w:rsidRPr="00C85A7D">
        <w:rPr>
          <w:rStyle w:val="StyleUnderline"/>
        </w:rPr>
        <w:t>North Korea’s proliferation may force other countries to pursue their own nuclear programs.</w:t>
      </w:r>
      <w:r w:rsidRPr="00C85A7D">
        <w:rPr>
          <w:sz w:val="16"/>
          <w:szCs w:val="24"/>
        </w:rPr>
        <w:t xml:space="preserve"> Japan’s civilian stockpile of weapon-grade plutonium could plausibly be converted to hundreds of nuclear warheads in a matter of months or even weeks (</w:t>
      </w:r>
      <w:proofErr w:type="spellStart"/>
      <w:r w:rsidRPr="00C85A7D">
        <w:rPr>
          <w:sz w:val="16"/>
          <w:szCs w:val="24"/>
        </w:rPr>
        <w:t>Cirincione</w:t>
      </w:r>
      <w:proofErr w:type="spellEnd"/>
      <w:r w:rsidRPr="00C85A7D">
        <w:rPr>
          <w:sz w:val="16"/>
          <w:szCs w:val="24"/>
        </w:rPr>
        <w:t xml:space="preserve">, 2007, pg. 105). </w:t>
      </w:r>
      <w:r w:rsidRPr="00C85A7D">
        <w:rPr>
          <w:rStyle w:val="StyleUnderline"/>
        </w:rPr>
        <w:t>If Japan were to go nuclear, South Korea would likely follow due to a security imperative, despite U.S. countermeasures</w:t>
      </w:r>
      <w:r w:rsidRPr="00C85A7D">
        <w:rPr>
          <w:sz w:val="16"/>
          <w:szCs w:val="24"/>
        </w:rPr>
        <w:t xml:space="preserve">. The resulting proliferation of northeast Asia erodes U.S. interests and assets; U.S. businesses currently conduct more than $500 billion in transactions in the region and have invested another $150 billion (US Department of Defense, 2001, pg.7). Proliferation of northeast Asian states jeopardizes U.S. economic affairs and reduces the United States’ ability to use its leverage as an international </w:t>
      </w:r>
      <w:proofErr w:type="gramStart"/>
      <w:r w:rsidRPr="00C85A7D">
        <w:rPr>
          <w:sz w:val="16"/>
          <w:szCs w:val="24"/>
        </w:rPr>
        <w:t>hegemon,</w:t>
      </w:r>
      <w:proofErr w:type="gramEnd"/>
      <w:r w:rsidRPr="00C85A7D">
        <w:rPr>
          <w:sz w:val="16"/>
          <w:szCs w:val="24"/>
        </w:rPr>
        <w:t xml:space="preserve"> due to the relative bargaining power those states gain through the possession of nuclear weapons. </w:t>
      </w:r>
    </w:p>
    <w:p w:rsidR="006D1936" w:rsidRPr="00C85A7D" w:rsidRDefault="006D1936" w:rsidP="006D1936">
      <w:pPr>
        <w:rPr>
          <w:sz w:val="16"/>
        </w:rPr>
      </w:pPr>
    </w:p>
    <w:p w:rsidR="006D1936" w:rsidRPr="005514F2" w:rsidRDefault="006D1936" w:rsidP="006D1936">
      <w:pPr>
        <w:pStyle w:val="Heading4"/>
      </w:pPr>
      <w:proofErr w:type="spellStart"/>
      <w:r>
        <w:t>Prolif</w:t>
      </w:r>
      <w:proofErr w:type="spellEnd"/>
      <w:r>
        <w:t xml:space="preserve"> leads to nuclear war – accidental launch and </w:t>
      </w:r>
      <w:proofErr w:type="spellStart"/>
      <w:r>
        <w:t>miscalc</w:t>
      </w:r>
      <w:proofErr w:type="spellEnd"/>
    </w:p>
    <w:p w:rsidR="006D1936" w:rsidRPr="005514F2" w:rsidRDefault="006D1936" w:rsidP="006D1936">
      <w:pPr>
        <w:rPr>
          <w:sz w:val="24"/>
          <w:szCs w:val="24"/>
        </w:rPr>
      </w:pPr>
      <w:proofErr w:type="spellStart"/>
      <w:r w:rsidRPr="00C85A7D">
        <w:rPr>
          <w:b/>
          <w:sz w:val="24"/>
          <w:szCs w:val="24"/>
        </w:rPr>
        <w:t>Maass</w:t>
      </w:r>
      <w:proofErr w:type="spellEnd"/>
      <w:r w:rsidRPr="00C85A7D">
        <w:rPr>
          <w:b/>
          <w:sz w:val="24"/>
          <w:szCs w:val="24"/>
        </w:rPr>
        <w:t xml:space="preserve"> No Date</w:t>
      </w:r>
      <w:r w:rsidRPr="005514F2">
        <w:rPr>
          <w:sz w:val="24"/>
          <w:szCs w:val="24"/>
        </w:rPr>
        <w:t xml:space="preserve"> </w:t>
      </w:r>
      <w:r>
        <w:rPr>
          <w:sz w:val="24"/>
          <w:szCs w:val="24"/>
        </w:rPr>
        <w:t>-</w:t>
      </w:r>
      <w:r w:rsidRPr="005514F2">
        <w:t xml:space="preserve"> </w:t>
      </w:r>
      <w:proofErr w:type="spellStart"/>
      <w:r>
        <w:t>Maass</w:t>
      </w:r>
      <w:proofErr w:type="spellEnd"/>
      <w:r>
        <w:t xml:space="preserve"> is a </w:t>
      </w:r>
      <w:r w:rsidRPr="005514F2">
        <w:rPr>
          <w:sz w:val="24"/>
          <w:szCs w:val="24"/>
        </w:rPr>
        <w:t>PhD Candidate at University of Notre Dame</w:t>
      </w:r>
      <w:r>
        <w:rPr>
          <w:sz w:val="24"/>
          <w:szCs w:val="24"/>
        </w:rPr>
        <w:t xml:space="preserve">, </w:t>
      </w:r>
      <w:r w:rsidRPr="005514F2">
        <w:rPr>
          <w:sz w:val="24"/>
          <w:szCs w:val="24"/>
        </w:rPr>
        <w:t>Teaching Assistant at University of Notre Dame</w:t>
      </w:r>
      <w:r>
        <w:rPr>
          <w:sz w:val="24"/>
          <w:szCs w:val="24"/>
        </w:rPr>
        <w:t xml:space="preserve">, and </w:t>
      </w:r>
      <w:r w:rsidRPr="005514F2">
        <w:rPr>
          <w:sz w:val="24"/>
          <w:szCs w:val="24"/>
        </w:rPr>
        <w:t>Visiting Professor at Georgian Institute of Public Affairs</w:t>
      </w:r>
      <w:r>
        <w:rPr>
          <w:sz w:val="24"/>
          <w:szCs w:val="24"/>
        </w:rPr>
        <w:t xml:space="preserve"> who specializes in I</w:t>
      </w:r>
      <w:r w:rsidRPr="005514F2">
        <w:rPr>
          <w:sz w:val="24"/>
          <w:szCs w:val="24"/>
        </w:rPr>
        <w:t>nternational Security, US Foreign Policy, International Relations Theory, Research Methods</w:t>
      </w:r>
      <w:r>
        <w:rPr>
          <w:sz w:val="24"/>
          <w:szCs w:val="24"/>
        </w:rPr>
        <w:t xml:space="preserve"> (Richard, “</w:t>
      </w:r>
      <w:r w:rsidRPr="005514F2">
        <w:rPr>
          <w:sz w:val="24"/>
          <w:szCs w:val="24"/>
        </w:rPr>
        <w:t>Nuclear Proliferat</w:t>
      </w:r>
      <w:r>
        <w:rPr>
          <w:sz w:val="24"/>
          <w:szCs w:val="24"/>
        </w:rPr>
        <w:t xml:space="preserve">ion and Declining U.S. Hegemony” </w:t>
      </w:r>
      <w:r w:rsidRPr="005514F2">
        <w:t>https://www.hamilton.edu/documents//levitt-center/Maass_article.pdf</w:t>
      </w:r>
      <w:r>
        <w:t>)</w:t>
      </w:r>
    </w:p>
    <w:p w:rsidR="006D1936" w:rsidRPr="00C85A7D" w:rsidRDefault="006D1936" w:rsidP="006D1936">
      <w:pPr>
        <w:rPr>
          <w:sz w:val="16"/>
        </w:rPr>
      </w:pPr>
    </w:p>
    <w:p w:rsidR="006D1936" w:rsidRPr="0068776B" w:rsidRDefault="006D1936" w:rsidP="006D1936">
      <w:pPr>
        <w:rPr>
          <w:sz w:val="16"/>
          <w:szCs w:val="24"/>
        </w:rPr>
      </w:pPr>
      <w:r w:rsidRPr="00A43BBA">
        <w:rPr>
          <w:rStyle w:val="StyleUnderline"/>
        </w:rPr>
        <w:t>Regime stability in</w:t>
      </w:r>
      <w:r w:rsidRPr="0068776B">
        <w:rPr>
          <w:sz w:val="16"/>
          <w:szCs w:val="24"/>
        </w:rPr>
        <w:t xml:space="preserve"> both these </w:t>
      </w:r>
      <w:r w:rsidRPr="00A43BBA">
        <w:rPr>
          <w:rStyle w:val="StyleUnderline"/>
        </w:rPr>
        <w:t>proliferating</w:t>
      </w:r>
      <w:r w:rsidRPr="0068776B">
        <w:rPr>
          <w:sz w:val="16"/>
          <w:szCs w:val="24"/>
        </w:rPr>
        <w:t xml:space="preserve"> and existing </w:t>
      </w:r>
      <w:r w:rsidRPr="00A43BBA">
        <w:rPr>
          <w:rStyle w:val="StyleUnderline"/>
        </w:rPr>
        <w:t>nuclear states constitutes a major international security issue</w:t>
      </w:r>
      <w:r w:rsidRPr="0068776B">
        <w:rPr>
          <w:sz w:val="16"/>
          <w:szCs w:val="24"/>
        </w:rPr>
        <w:t xml:space="preserve">. Command and control issues (meaning nuclear arsenals’ vulnerability to accidental and unauthorized use) </w:t>
      </w:r>
      <w:proofErr w:type="gramStart"/>
      <w:r w:rsidRPr="0068776B">
        <w:rPr>
          <w:sz w:val="16"/>
          <w:szCs w:val="24"/>
        </w:rPr>
        <w:t>cause</w:t>
      </w:r>
      <w:proofErr w:type="gramEnd"/>
      <w:r w:rsidRPr="0068776B">
        <w:rPr>
          <w:sz w:val="16"/>
          <w:szCs w:val="24"/>
        </w:rPr>
        <w:t xml:space="preserve"> special concerns. If the assumptions of rational framework theory don’t hold, it “raises doubts about whether any state can build a large nuclear arsenal that is completely secure from accident” (Sagan and Waltz, 2003, pg. 73). </w:t>
      </w:r>
      <w:r w:rsidRPr="00A43BBA">
        <w:rPr>
          <w:rStyle w:val="StyleUnderline"/>
        </w:rPr>
        <w:t>Emerging nuclear states often lack the financial resources needed to produce safe weapons designs</w:t>
      </w:r>
      <w:r w:rsidRPr="0068776B">
        <w:rPr>
          <w:sz w:val="16"/>
          <w:szCs w:val="24"/>
        </w:rPr>
        <w:t xml:space="preserve">. </w:t>
      </w:r>
      <w:r w:rsidRPr="00A43BBA">
        <w:rPr>
          <w:rStyle w:val="StyleUnderline"/>
        </w:rPr>
        <w:t>The international community’s non-proliferation posture also strongly inhibits the ability to conduct full-scale nuclear weapons tests, preventing the development of effective and safe designs</w:t>
      </w:r>
      <w:r w:rsidRPr="0068776B">
        <w:rPr>
          <w:sz w:val="16"/>
          <w:szCs w:val="24"/>
        </w:rPr>
        <w:t xml:space="preserve">. </w:t>
      </w:r>
      <w:r w:rsidRPr="00A43BBA">
        <w:rPr>
          <w:rStyle w:val="StyleUnderline"/>
        </w:rPr>
        <w:t>Combined with the domestic instability</w:t>
      </w:r>
      <w:r w:rsidRPr="0068776B">
        <w:rPr>
          <w:sz w:val="16"/>
          <w:szCs w:val="24"/>
        </w:rPr>
        <w:t xml:space="preserve"> present </w:t>
      </w:r>
      <w:r w:rsidRPr="00A43BBA">
        <w:rPr>
          <w:rStyle w:val="StyleUnderline"/>
        </w:rPr>
        <w:t>in many proliferating states</w:t>
      </w:r>
      <w:r w:rsidRPr="0068776B">
        <w:rPr>
          <w:sz w:val="16"/>
          <w:szCs w:val="24"/>
        </w:rPr>
        <w:t>, this lack of testing makes accidental detonations become extremely plausible. Domestic stability is critical, as “</w:t>
      </w:r>
      <w:r w:rsidRPr="00D92334">
        <w:rPr>
          <w:rStyle w:val="StyleUnderline"/>
        </w:rPr>
        <w:t>political unrest can increase the risk of nuclear weapons accidents</w:t>
      </w:r>
      <w:r w:rsidRPr="0068776B">
        <w:rPr>
          <w:sz w:val="16"/>
          <w:szCs w:val="24"/>
        </w:rPr>
        <w:t xml:space="preserve"> </w:t>
      </w:r>
      <w:r w:rsidRPr="00D92334">
        <w:rPr>
          <w:rStyle w:val="StyleUnderline"/>
        </w:rPr>
        <w:t>by encouraging unsafe transportation, or testing operations</w:t>
      </w:r>
      <w:proofErr w:type="gramStart"/>
      <w:r w:rsidRPr="0068776B">
        <w:rPr>
          <w:sz w:val="16"/>
          <w:szCs w:val="24"/>
        </w:rPr>
        <w:t>”(</w:t>
      </w:r>
      <w:proofErr w:type="gramEnd"/>
      <w:r w:rsidRPr="0068776B">
        <w:rPr>
          <w:sz w:val="16"/>
          <w:szCs w:val="24"/>
        </w:rPr>
        <w:t xml:space="preserve">Sagan and Waltz, 2003, pg. 82). During China’s Cultural Revolution, Marshal </w:t>
      </w:r>
      <w:proofErr w:type="spellStart"/>
      <w:r w:rsidRPr="0068776B">
        <w:rPr>
          <w:sz w:val="16"/>
          <w:szCs w:val="24"/>
        </w:rPr>
        <w:t>Nie</w:t>
      </w:r>
      <w:proofErr w:type="spellEnd"/>
      <w:r w:rsidRPr="0068776B">
        <w:rPr>
          <w:sz w:val="16"/>
          <w:szCs w:val="24"/>
        </w:rPr>
        <w:t xml:space="preserve"> </w:t>
      </w:r>
      <w:proofErr w:type="spellStart"/>
      <w:r w:rsidRPr="0068776B">
        <w:rPr>
          <w:sz w:val="16"/>
          <w:szCs w:val="24"/>
        </w:rPr>
        <w:t>Rongzhen</w:t>
      </w:r>
      <w:proofErr w:type="spellEnd"/>
      <w:r w:rsidRPr="0068776B">
        <w:rPr>
          <w:sz w:val="16"/>
          <w:szCs w:val="24"/>
        </w:rPr>
        <w:t xml:space="preserve"> launched a test missile eight hundred kilometers across China, armed with a live nuclear warhead, to display the successes of its nuclear program (Sagan and Waltz, 2003, pg. 82). </w:t>
      </w:r>
      <w:proofErr w:type="spellStart"/>
      <w:r w:rsidRPr="0068776B">
        <w:rPr>
          <w:sz w:val="16"/>
          <w:szCs w:val="24"/>
        </w:rPr>
        <w:t>Nie’s</w:t>
      </w:r>
      <w:proofErr w:type="spellEnd"/>
      <w:r w:rsidRPr="0068776B">
        <w:rPr>
          <w:sz w:val="16"/>
          <w:szCs w:val="24"/>
        </w:rPr>
        <w:t xml:space="preserve"> decision shows that </w:t>
      </w:r>
      <w:r w:rsidRPr="0068776B">
        <w:rPr>
          <w:rStyle w:val="StyleUnderline"/>
        </w:rPr>
        <w:t xml:space="preserve">newly proliferating states may determine their </w:t>
      </w:r>
      <w:r w:rsidRPr="0068776B">
        <w:rPr>
          <w:sz w:val="16"/>
          <w:szCs w:val="24"/>
        </w:rPr>
        <w:t xml:space="preserve">actual </w:t>
      </w:r>
      <w:r w:rsidRPr="0068776B">
        <w:rPr>
          <w:rStyle w:val="StyleUnderline"/>
        </w:rPr>
        <w:t>behavior by the illogical objectives of military organizations within those states.</w:t>
      </w:r>
      <w:r w:rsidRPr="0068776B">
        <w:rPr>
          <w:sz w:val="16"/>
          <w:szCs w:val="24"/>
        </w:rPr>
        <w:t xml:space="preserve"> </w:t>
      </w:r>
      <w:r w:rsidRPr="0068776B">
        <w:rPr>
          <w:rStyle w:val="StyleUnderline"/>
        </w:rPr>
        <w:t>The</w:t>
      </w:r>
      <w:r w:rsidRPr="0068776B">
        <w:rPr>
          <w:sz w:val="16"/>
          <w:szCs w:val="24"/>
        </w:rPr>
        <w:t xml:space="preserve"> parochial </w:t>
      </w:r>
      <w:r w:rsidRPr="0068776B">
        <w:rPr>
          <w:rStyle w:val="StyleUnderline"/>
        </w:rPr>
        <w:t>interests of these military organizations may not coincide with national interest, and so lead to accidental uses of nuclear weapons</w:t>
      </w:r>
      <w:r w:rsidRPr="0068776B">
        <w:rPr>
          <w:sz w:val="16"/>
          <w:szCs w:val="24"/>
        </w:rPr>
        <w:t xml:space="preserve">. </w:t>
      </w:r>
      <w:r w:rsidRPr="0068776B">
        <w:rPr>
          <w:rStyle w:val="StyleUnderline"/>
        </w:rPr>
        <w:t>This</w:t>
      </w:r>
      <w:r w:rsidRPr="0068776B">
        <w:rPr>
          <w:sz w:val="16"/>
          <w:szCs w:val="24"/>
        </w:rPr>
        <w:t xml:space="preserve"> further </w:t>
      </w:r>
      <w:r w:rsidRPr="0068776B">
        <w:rPr>
          <w:rStyle w:val="StyleUnderline"/>
        </w:rPr>
        <w:t>degrades</w:t>
      </w:r>
      <w:r w:rsidRPr="0068776B">
        <w:rPr>
          <w:sz w:val="16"/>
          <w:szCs w:val="24"/>
        </w:rPr>
        <w:t xml:space="preserve"> </w:t>
      </w:r>
      <w:r w:rsidRPr="0068776B">
        <w:rPr>
          <w:rStyle w:val="StyleUnderline"/>
        </w:rPr>
        <w:t>deterrence measures</w:t>
      </w:r>
      <w:r w:rsidRPr="0068776B">
        <w:rPr>
          <w:sz w:val="16"/>
          <w:szCs w:val="24"/>
        </w:rPr>
        <w:t xml:space="preserve"> despite rational state interests to the contrary. </w:t>
      </w:r>
    </w:p>
    <w:p w:rsidR="006D1936" w:rsidRPr="0068776B" w:rsidRDefault="006D1936" w:rsidP="006D1936">
      <w:pPr>
        <w:rPr>
          <w:sz w:val="16"/>
          <w:szCs w:val="24"/>
        </w:rPr>
      </w:pPr>
      <w:r w:rsidRPr="0068776B">
        <w:rPr>
          <w:sz w:val="16"/>
          <w:szCs w:val="24"/>
        </w:rPr>
        <w:t xml:space="preserve">Strict military control over nuclear arsenals also creates both domestic and international security hazards, as military officials and weapons operators in limited combat theaters have different interests than civilian politicians charged with implementing policy. Steve Sagan describes the mentality of military officials in terms of their own interests: </w:t>
      </w:r>
    </w:p>
    <w:p w:rsidR="006D1936" w:rsidRPr="0068776B" w:rsidRDefault="006D1936" w:rsidP="006D1936">
      <w:pPr>
        <w:rPr>
          <w:sz w:val="16"/>
          <w:szCs w:val="24"/>
        </w:rPr>
      </w:pPr>
      <w:r w:rsidRPr="0068776B">
        <w:rPr>
          <w:sz w:val="16"/>
          <w:szCs w:val="24"/>
        </w:rPr>
        <w:t xml:space="preserve">Even when a professional military service acts in relatively rational ways to maximize its interests---protecting its power, size, autonomy, or organizational essence---such actions do not necessarily reflect the organizational interests of the military as a whole, much less the national interests of the state (Sagan and Waltz, 2003, pg. 52). </w:t>
      </w:r>
    </w:p>
    <w:p w:rsidR="006D1936" w:rsidRPr="0068776B" w:rsidRDefault="006D1936" w:rsidP="006D1936">
      <w:pPr>
        <w:rPr>
          <w:sz w:val="16"/>
          <w:szCs w:val="24"/>
        </w:rPr>
      </w:pPr>
      <w:r w:rsidRPr="0068776B">
        <w:rPr>
          <w:sz w:val="16"/>
          <w:szCs w:val="24"/>
        </w:rPr>
        <w:t xml:space="preserve">Military leaders minimize diplomatic considerations in any </w:t>
      </w:r>
      <w:proofErr w:type="gramStart"/>
      <w:r w:rsidRPr="0068776B">
        <w:rPr>
          <w:sz w:val="16"/>
          <w:szCs w:val="24"/>
        </w:rPr>
        <w:t>given  conflict</w:t>
      </w:r>
      <w:proofErr w:type="gramEnd"/>
      <w:r w:rsidRPr="0068776B">
        <w:rPr>
          <w:sz w:val="16"/>
          <w:szCs w:val="24"/>
        </w:rPr>
        <w:t xml:space="preserve">, focusing instead on their ultimate objective, victory. </w:t>
      </w:r>
      <w:proofErr w:type="gramStart"/>
      <w:r w:rsidRPr="0068776B">
        <w:rPr>
          <w:sz w:val="16"/>
          <w:szCs w:val="24"/>
        </w:rPr>
        <w:t>Soldiers  train</w:t>
      </w:r>
      <w:proofErr w:type="gramEnd"/>
      <w:r w:rsidRPr="0068776B">
        <w:rPr>
          <w:sz w:val="16"/>
          <w:szCs w:val="24"/>
        </w:rPr>
        <w:t xml:space="preserve"> to win; they ignore secondary considerations and repercussions.  During China’s proliferation in the 1960’s, senior U.S. military  officials advocated a preemptive destruction of its developing arsenals,  arguing that “the attainment of a nuclear capability by Communist China will have a marked impact on the security posture of the United States and the Free World” (Sagan and Waltz, 2003, pg. 192). </w:t>
      </w:r>
      <w:r w:rsidRPr="0068776B">
        <w:rPr>
          <w:rStyle w:val="StyleUnderline"/>
        </w:rPr>
        <w:t>Military officials view proliferation and possession of nuclear weapons by other states as detrimental to U.S. national security and relative power</w:t>
      </w:r>
      <w:r w:rsidRPr="0068776B">
        <w:rPr>
          <w:sz w:val="16"/>
          <w:szCs w:val="24"/>
        </w:rPr>
        <w:t>.</w:t>
      </w:r>
    </w:p>
    <w:p w:rsidR="006D1936" w:rsidRPr="0068776B" w:rsidRDefault="006D1936" w:rsidP="006D1936">
      <w:pPr>
        <w:rPr>
          <w:sz w:val="16"/>
          <w:szCs w:val="24"/>
        </w:rPr>
      </w:pPr>
      <w:r w:rsidRPr="0068776B">
        <w:rPr>
          <w:rStyle w:val="StyleUnderline"/>
        </w:rPr>
        <w:t>Rather than accept a decline</w:t>
      </w:r>
      <w:r w:rsidRPr="0068776B">
        <w:rPr>
          <w:sz w:val="16"/>
          <w:szCs w:val="24"/>
        </w:rPr>
        <w:t xml:space="preserve"> of relative military and political power, </w:t>
      </w:r>
      <w:r w:rsidRPr="0068776B">
        <w:rPr>
          <w:rStyle w:val="Emphasis"/>
        </w:rPr>
        <w:t>states may feasibly consider a preventative war to prohibit the proliferation of rival states</w:t>
      </w:r>
      <w:r w:rsidRPr="0068776B">
        <w:rPr>
          <w:sz w:val="16"/>
          <w:szCs w:val="24"/>
        </w:rPr>
        <w:t>. Sagan suggests that the course of preventative war will “more likely be chosen when military leaders, who minimize diplomatic considerations…have a significant degree of influence over the final decision” (Sagan and Waltz, 2003, pg. 61). Military officials have an extremely narrow view of war and the ramifications of actions taken during war. In his address to the National Security Council in 1954 regarding the U.S.S.R.’s growing nuclear program, Admiral Radford stated that the Joint Chiefs of Staff (JCS) could guarantee a successful outcome in a nuclear war if preemptive strategies were adopted (Sagan and Waltz, 2003, pg. 61). Several members of the JCS adopted the preventative war mentality during the early stages of the Cold War, and believed that nuclear superiority could in fact be used in conflict (</w:t>
      </w:r>
      <w:proofErr w:type="spellStart"/>
      <w:r w:rsidRPr="0068776B">
        <w:rPr>
          <w:sz w:val="16"/>
          <w:szCs w:val="24"/>
        </w:rPr>
        <w:t>Dingham</w:t>
      </w:r>
      <w:proofErr w:type="spellEnd"/>
      <w:r w:rsidRPr="0068776B">
        <w:rPr>
          <w:sz w:val="16"/>
          <w:szCs w:val="24"/>
        </w:rPr>
        <w:t xml:space="preserve">, 1989, pg. 63). While the U.S. has never engaged in a preventative war, Sagan argues that </w:t>
      </w:r>
      <w:r w:rsidRPr="0068776B">
        <w:rPr>
          <w:rStyle w:val="StyleUnderline"/>
        </w:rPr>
        <w:t>the likelihood of preventative wars occurring “will increase in the future since strict centralized civilian control over military organizations is problematic in some new</w:t>
      </w:r>
      <w:r w:rsidRPr="0068776B">
        <w:rPr>
          <w:sz w:val="16"/>
          <w:szCs w:val="24"/>
        </w:rPr>
        <w:t xml:space="preserve"> and potential </w:t>
      </w:r>
      <w:proofErr w:type="spellStart"/>
      <w:r w:rsidRPr="0068776B">
        <w:rPr>
          <w:rStyle w:val="StyleUnderline"/>
        </w:rPr>
        <w:t>proliferant</w:t>
      </w:r>
      <w:proofErr w:type="spellEnd"/>
      <w:r w:rsidRPr="0068776B">
        <w:rPr>
          <w:rStyle w:val="StyleUnderline"/>
        </w:rPr>
        <w:t xml:space="preserve"> states</w:t>
      </w:r>
      <w:r w:rsidRPr="0068776B">
        <w:rPr>
          <w:sz w:val="16"/>
          <w:szCs w:val="24"/>
        </w:rPr>
        <w:t xml:space="preserve">” (Sagan and Waltz, 2003, pg. 61). Regardless of proliferation policies, proliferating states create security issues for the United States and the world. </w:t>
      </w:r>
      <w:r w:rsidRPr="0068776B">
        <w:rPr>
          <w:rStyle w:val="Emphasis"/>
        </w:rPr>
        <w:t xml:space="preserve">As the process of proliferation spreads, so does the threat of preventative war, and </w:t>
      </w:r>
      <w:r w:rsidRPr="0068776B">
        <w:rPr>
          <w:sz w:val="16"/>
        </w:rPr>
        <w:t xml:space="preserve">thus </w:t>
      </w:r>
      <w:r w:rsidRPr="0068776B">
        <w:rPr>
          <w:rStyle w:val="Emphasis"/>
        </w:rPr>
        <w:t>the probability of nuclear conflict</w:t>
      </w:r>
      <w:r w:rsidRPr="0068776B">
        <w:rPr>
          <w:sz w:val="16"/>
          <w:szCs w:val="24"/>
        </w:rPr>
        <w:t xml:space="preserve">. </w:t>
      </w:r>
    </w:p>
    <w:p w:rsidR="006D1936" w:rsidRDefault="006D1936" w:rsidP="006D1936">
      <w:pPr>
        <w:pStyle w:val="Heading3"/>
      </w:pPr>
      <w:r>
        <w:t>Terrorism scenario</w:t>
      </w:r>
    </w:p>
    <w:p w:rsidR="006D1936" w:rsidRPr="0068776B" w:rsidRDefault="006D1936" w:rsidP="006D1936">
      <w:pPr>
        <w:pStyle w:val="Heading4"/>
        <w:rPr>
          <w:sz w:val="24"/>
          <w:szCs w:val="24"/>
        </w:rPr>
      </w:pPr>
      <w:proofErr w:type="spellStart"/>
      <w:r>
        <w:rPr>
          <w:sz w:val="24"/>
          <w:szCs w:val="24"/>
        </w:rPr>
        <w:t>Prolif</w:t>
      </w:r>
      <w:proofErr w:type="spellEnd"/>
      <w:r>
        <w:rPr>
          <w:sz w:val="24"/>
          <w:szCs w:val="24"/>
        </w:rPr>
        <w:t xml:space="preserve"> incentivizes terrorism – easier to obtain WMDs </w:t>
      </w:r>
    </w:p>
    <w:p w:rsidR="006D1936" w:rsidRPr="0068776B" w:rsidRDefault="006D1936" w:rsidP="006D1936">
      <w:pPr>
        <w:rPr>
          <w:sz w:val="24"/>
          <w:szCs w:val="24"/>
        </w:rPr>
      </w:pPr>
      <w:proofErr w:type="spellStart"/>
      <w:r w:rsidRPr="0068776B">
        <w:rPr>
          <w:b/>
          <w:sz w:val="24"/>
          <w:szCs w:val="24"/>
        </w:rPr>
        <w:t>Maass</w:t>
      </w:r>
      <w:proofErr w:type="spellEnd"/>
      <w:r w:rsidRPr="0068776B">
        <w:rPr>
          <w:b/>
          <w:sz w:val="24"/>
          <w:szCs w:val="24"/>
        </w:rPr>
        <w:t xml:space="preserve"> No Date</w:t>
      </w:r>
      <w:r w:rsidRPr="0068776B">
        <w:rPr>
          <w:sz w:val="24"/>
          <w:szCs w:val="24"/>
        </w:rPr>
        <w:t xml:space="preserve"> - </w:t>
      </w:r>
      <w:proofErr w:type="spellStart"/>
      <w:r w:rsidRPr="0068776B">
        <w:rPr>
          <w:sz w:val="24"/>
          <w:szCs w:val="24"/>
        </w:rPr>
        <w:t>Maass</w:t>
      </w:r>
      <w:proofErr w:type="spellEnd"/>
      <w:r w:rsidRPr="0068776B">
        <w:rPr>
          <w:sz w:val="24"/>
          <w:szCs w:val="24"/>
        </w:rPr>
        <w:t xml:space="preserve"> is a PhD Candidate at University of Notre Dame, Teaching Assistant at University of Notre Dame, and Visiting Professor at Georgian Institute of Public Affairs who specializes in International Security, US Foreign Policy, International Relations Theory, Research Methods (Richard, “Nuclear Proliferation and Declining U.S. Hegemony” https://www.hamilton.edu/documents//levitt-center/Maass_article.pdf)</w:t>
      </w:r>
    </w:p>
    <w:p w:rsidR="006D1936" w:rsidRPr="0068776B" w:rsidRDefault="006D1936" w:rsidP="006D1936">
      <w:pPr>
        <w:rPr>
          <w:sz w:val="24"/>
          <w:szCs w:val="24"/>
        </w:rPr>
      </w:pPr>
    </w:p>
    <w:p w:rsidR="006D1936" w:rsidRPr="004F0331" w:rsidRDefault="006D1936" w:rsidP="006D1936">
      <w:pPr>
        <w:rPr>
          <w:sz w:val="16"/>
          <w:szCs w:val="24"/>
        </w:rPr>
      </w:pPr>
      <w:r w:rsidRPr="004F0331">
        <w:rPr>
          <w:sz w:val="16"/>
          <w:szCs w:val="24"/>
        </w:rPr>
        <w:t xml:space="preserve">Increasing radicalism and militant insurgency makes securing and ensuring the stability of existing nuclear arsenals absolutely imperative. </w:t>
      </w:r>
      <w:r w:rsidRPr="0068776B">
        <w:rPr>
          <w:rStyle w:val="StyleUnderline"/>
        </w:rPr>
        <w:t>Terrorism poses the single largest threat to U.S. hegemony</w:t>
      </w:r>
      <w:r w:rsidRPr="004F0331">
        <w:rPr>
          <w:sz w:val="16"/>
          <w:szCs w:val="24"/>
        </w:rPr>
        <w:t xml:space="preserve">. Believing acts of mass destruction can create the global conflict they seek, modern terrorist groups fuel fear in a global audience. Scholars Charles Ferguson and William Potter note the following in their 2004 study The Four Faces of Nuclear Terrorism: </w:t>
      </w:r>
    </w:p>
    <w:p w:rsidR="006D1936" w:rsidRPr="004F0331" w:rsidRDefault="006D1936" w:rsidP="006D1936">
      <w:pPr>
        <w:rPr>
          <w:sz w:val="16"/>
          <w:szCs w:val="24"/>
        </w:rPr>
      </w:pPr>
      <w:r w:rsidRPr="004F0331">
        <w:rPr>
          <w:sz w:val="16"/>
          <w:szCs w:val="24"/>
        </w:rPr>
        <w:t>Today’s terrorism is often fueled by extremist religious ideologies that rationalize destruction, vengeance, and punishment as both necessary ends in themselves and as tools to achieve a better world (Ferguson and Potter, 2004, pg. 190).</w:t>
      </w:r>
    </w:p>
    <w:p w:rsidR="006D1936" w:rsidRPr="004F0331" w:rsidRDefault="006D1936" w:rsidP="006D1936">
      <w:pPr>
        <w:rPr>
          <w:sz w:val="16"/>
          <w:szCs w:val="24"/>
        </w:rPr>
      </w:pPr>
      <w:r w:rsidRPr="0068776B">
        <w:rPr>
          <w:rStyle w:val="StyleUnderline"/>
        </w:rPr>
        <w:t>Several</w:t>
      </w:r>
      <w:r w:rsidRPr="004F0331">
        <w:rPr>
          <w:sz w:val="16"/>
          <w:szCs w:val="24"/>
        </w:rPr>
        <w:t xml:space="preserve"> Islamist </w:t>
      </w:r>
      <w:r w:rsidRPr="0068776B">
        <w:rPr>
          <w:rStyle w:val="StyleUnderline"/>
        </w:rPr>
        <w:t>terrorist groups currently seek to obtain nuclear arms</w:t>
      </w:r>
      <w:r w:rsidRPr="004F0331">
        <w:rPr>
          <w:sz w:val="16"/>
          <w:szCs w:val="24"/>
        </w:rPr>
        <w:t xml:space="preserve"> as a means </w:t>
      </w:r>
      <w:r w:rsidRPr="0068776B">
        <w:rPr>
          <w:rStyle w:val="StyleUnderline"/>
        </w:rPr>
        <w:t>to achieve their</w:t>
      </w:r>
      <w:r w:rsidRPr="004F0331">
        <w:rPr>
          <w:sz w:val="16"/>
          <w:szCs w:val="24"/>
        </w:rPr>
        <w:t xml:space="preserve"> political and social </w:t>
      </w:r>
      <w:r w:rsidRPr="0068776B">
        <w:rPr>
          <w:rStyle w:val="StyleUnderline"/>
        </w:rPr>
        <w:t>objectives</w:t>
      </w:r>
      <w:r w:rsidRPr="004F0331">
        <w:rPr>
          <w:sz w:val="16"/>
          <w:szCs w:val="24"/>
        </w:rPr>
        <w:t xml:space="preserve">; </w:t>
      </w:r>
      <w:r w:rsidRPr="0068776B">
        <w:rPr>
          <w:rStyle w:val="StyleUnderline"/>
        </w:rPr>
        <w:t>existing stockpiles with deteriorating safeguards present a prime source for these groups’ proliferation.</w:t>
      </w:r>
      <w:r w:rsidRPr="004F0331">
        <w:rPr>
          <w:sz w:val="16"/>
          <w:szCs w:val="24"/>
        </w:rPr>
        <w:t xml:space="preserve"> </w:t>
      </w:r>
      <w:r w:rsidRPr="0068776B">
        <w:rPr>
          <w:rStyle w:val="Emphasis"/>
        </w:rPr>
        <w:t>Should one such group eventually obtain a nuclear weapon, the U.S. would be hard-pressed to take any sort of action to prevent a nuclear attack.</w:t>
      </w:r>
      <w:r w:rsidRPr="004F0331">
        <w:rPr>
          <w:sz w:val="16"/>
          <w:szCs w:val="24"/>
        </w:rPr>
        <w:t xml:space="preserve"> Terrorists possess neither physical assets to protect nor a home address, and are thus extremely difficult to deter. Securing both developing and existing stockpiles needs to become a security imperative if the U.S. wishes to avert nuclear catastrophe. </w:t>
      </w:r>
    </w:p>
    <w:p w:rsidR="006D1936" w:rsidRPr="004F0331" w:rsidRDefault="006D1936" w:rsidP="006D1936">
      <w:pPr>
        <w:rPr>
          <w:sz w:val="16"/>
          <w:szCs w:val="24"/>
        </w:rPr>
      </w:pPr>
      <w:r w:rsidRPr="0068776B">
        <w:rPr>
          <w:rStyle w:val="StyleUnderline"/>
        </w:rPr>
        <w:t>Terrorist organizations need not seize a nuclear weapon</w:t>
      </w:r>
      <w:r w:rsidRPr="004F0331">
        <w:rPr>
          <w:sz w:val="16"/>
          <w:szCs w:val="24"/>
        </w:rPr>
        <w:t xml:space="preserve">, however. </w:t>
      </w:r>
      <w:r w:rsidRPr="0068776B">
        <w:rPr>
          <w:rStyle w:val="StyleUnderline"/>
        </w:rPr>
        <w:t>Weapon-grade plutonium would suffice for the construction of a nuclear device</w:t>
      </w:r>
      <w:r w:rsidRPr="004F0331">
        <w:rPr>
          <w:sz w:val="16"/>
          <w:szCs w:val="24"/>
        </w:rPr>
        <w:t xml:space="preserve"> (Ferguson and Potter, 1989, pg. 190). </w:t>
      </w:r>
      <w:r w:rsidRPr="0068776B">
        <w:rPr>
          <w:rStyle w:val="StyleUnderline"/>
        </w:rPr>
        <w:t>A terrorist organization need only steal</w:t>
      </w:r>
      <w:r w:rsidRPr="004F0331">
        <w:rPr>
          <w:sz w:val="16"/>
          <w:szCs w:val="24"/>
        </w:rPr>
        <w:t xml:space="preserve"> or purchase either twenty-five kilograms of </w:t>
      </w:r>
      <w:r w:rsidRPr="0068776B">
        <w:rPr>
          <w:rStyle w:val="StyleUnderline"/>
        </w:rPr>
        <w:t>highly enriched uranium</w:t>
      </w:r>
      <w:r w:rsidRPr="004F0331">
        <w:rPr>
          <w:sz w:val="16"/>
          <w:szCs w:val="24"/>
        </w:rPr>
        <w:t xml:space="preserve">, or HEU, or eight kilograms of plutonium, to construct a gun assembly type bomb, similar to the one dropped on Hiroshima in World War II. Though only eight states currently possess nuclear arms (North Korea is excluded as its weapons total is uncertain), </w:t>
      </w:r>
      <w:r w:rsidRPr="0068776B">
        <w:rPr>
          <w:rStyle w:val="StyleUnderline"/>
        </w:rPr>
        <w:t>fifty states have access to highly enriched weapon-grade uranium</w:t>
      </w:r>
      <w:r w:rsidRPr="004F0331">
        <w:rPr>
          <w:sz w:val="16"/>
          <w:szCs w:val="24"/>
        </w:rPr>
        <w:t>, or HEU. As of 2003, conservative estimates place the global stock of weapon-grade plutonium and highly enriched uranium at 3,730 metric tons, with a bomb equivalent of 304,800 (</w:t>
      </w:r>
      <w:proofErr w:type="spellStart"/>
      <w:r w:rsidRPr="004F0331">
        <w:rPr>
          <w:sz w:val="16"/>
          <w:szCs w:val="24"/>
        </w:rPr>
        <w:t>Cirincione</w:t>
      </w:r>
      <w:proofErr w:type="spellEnd"/>
      <w:r w:rsidRPr="004F0331">
        <w:rPr>
          <w:sz w:val="16"/>
          <w:szCs w:val="24"/>
        </w:rPr>
        <w:t xml:space="preserve">, 2007, pg. 190). Allison claims that </w:t>
      </w:r>
      <w:r w:rsidRPr="0068776B">
        <w:rPr>
          <w:rStyle w:val="StyleUnderline"/>
        </w:rPr>
        <w:t>the science for bomb construction is in the public domain,</w:t>
      </w:r>
      <w:r w:rsidRPr="004F0331">
        <w:rPr>
          <w:sz w:val="16"/>
          <w:szCs w:val="24"/>
        </w:rPr>
        <w:t xml:space="preserve"> </w:t>
      </w:r>
      <w:r w:rsidRPr="0068776B">
        <w:rPr>
          <w:rStyle w:val="StyleUnderline"/>
        </w:rPr>
        <w:t>meaning a</w:t>
      </w:r>
      <w:r w:rsidRPr="004F0331">
        <w:rPr>
          <w:sz w:val="16"/>
        </w:rPr>
        <w:t>n organized and well-funded</w:t>
      </w:r>
      <w:r w:rsidRPr="0068776B">
        <w:rPr>
          <w:rStyle w:val="StyleUnderline"/>
        </w:rPr>
        <w:t xml:space="preserve"> group could feasibly construct a bomb</w:t>
      </w:r>
      <w:r w:rsidRPr="004F0331">
        <w:rPr>
          <w:sz w:val="16"/>
          <w:szCs w:val="24"/>
        </w:rPr>
        <w:t xml:space="preserve"> within five years of obtaining fissile material (Allison, 2004, pg. 12). Ultimately, a</w:t>
      </w:r>
      <w:r w:rsidRPr="00710596">
        <w:rPr>
          <w:rStyle w:val="StyleUnderline"/>
        </w:rPr>
        <w:t xml:space="preserve"> dedicated and devoted organization will inevitably obtain a nuclear weapon and be able to use it “without fear of retaliation</w:t>
      </w:r>
      <w:r w:rsidRPr="004F0331">
        <w:rPr>
          <w:sz w:val="16"/>
          <w:szCs w:val="24"/>
        </w:rPr>
        <w:t xml:space="preserve">” (Trachtenberg, 2002, pg. 146). Allison states the following in his book regarding the likelihood of a nuclear terrorist attack: </w:t>
      </w:r>
    </w:p>
    <w:p w:rsidR="006D1936" w:rsidRPr="004F0331" w:rsidRDefault="006D1936" w:rsidP="006D1936">
      <w:pPr>
        <w:rPr>
          <w:sz w:val="16"/>
          <w:szCs w:val="24"/>
        </w:rPr>
      </w:pPr>
      <w:r w:rsidRPr="0040215D">
        <w:rPr>
          <w:rStyle w:val="StyleUnderline"/>
        </w:rPr>
        <w:t>Given the</w:t>
      </w:r>
      <w:r w:rsidRPr="004F0331">
        <w:rPr>
          <w:sz w:val="16"/>
          <w:szCs w:val="24"/>
        </w:rPr>
        <w:t xml:space="preserve"> number of actors with serious intent</w:t>
      </w:r>
      <w:r w:rsidRPr="0040215D">
        <w:rPr>
          <w:rStyle w:val="StyleUnderline"/>
        </w:rPr>
        <w:t>, the accessibility of weapons or nuclear materials</w:t>
      </w:r>
      <w:r w:rsidRPr="004F0331">
        <w:rPr>
          <w:sz w:val="16"/>
          <w:szCs w:val="24"/>
        </w:rPr>
        <w:t xml:space="preserve"> from which elementary weapons could be constructed, </w:t>
      </w:r>
      <w:r w:rsidRPr="0040215D">
        <w:rPr>
          <w:rStyle w:val="StyleUnderline"/>
        </w:rPr>
        <w:t>and the almost limitless ways in which terrorists could smuggle a weapon through American borders</w:t>
      </w:r>
      <w:r w:rsidRPr="004F0331">
        <w:rPr>
          <w:sz w:val="16"/>
          <w:szCs w:val="24"/>
        </w:rPr>
        <w:t>…</w:t>
      </w:r>
      <w:r w:rsidRPr="0040215D">
        <w:rPr>
          <w:rStyle w:val="StyleUnderline"/>
        </w:rPr>
        <w:t>a nuclear terrorist attack on America</w:t>
      </w:r>
      <w:r w:rsidRPr="004F0331">
        <w:rPr>
          <w:sz w:val="16"/>
          <w:szCs w:val="24"/>
        </w:rPr>
        <w:t xml:space="preserve"> in the decade ahead </w:t>
      </w:r>
      <w:r w:rsidRPr="0040215D">
        <w:rPr>
          <w:rStyle w:val="StyleUnderline"/>
        </w:rPr>
        <w:t>is more likely than not</w:t>
      </w:r>
      <w:r w:rsidRPr="004F0331">
        <w:rPr>
          <w:sz w:val="16"/>
          <w:szCs w:val="24"/>
        </w:rPr>
        <w:t xml:space="preserve"> (Allison, 2004, pg. 15). </w:t>
      </w:r>
    </w:p>
    <w:p w:rsidR="006D1936" w:rsidRPr="004F0331" w:rsidRDefault="006D1936" w:rsidP="006D1936">
      <w:pPr>
        <w:rPr>
          <w:sz w:val="16"/>
          <w:szCs w:val="24"/>
        </w:rPr>
      </w:pPr>
      <w:r w:rsidRPr="004F0331">
        <w:rPr>
          <w:sz w:val="16"/>
          <w:szCs w:val="24"/>
        </w:rPr>
        <w:t xml:space="preserve">Should a militant group gain control of a nuclear weapon, either through construction or seizure, deterring its use would be extremely difficult, if not impossible. A nuclear terrorist attack on U.S. soil will be inevitable if the current non-proliferation policies are maintained. </w:t>
      </w:r>
    </w:p>
    <w:p w:rsidR="006D1936" w:rsidRDefault="006D1936" w:rsidP="006D1936">
      <w:pPr>
        <w:pStyle w:val="Heading3"/>
      </w:pPr>
      <w:r>
        <w:t>US/China War</w:t>
      </w:r>
    </w:p>
    <w:p w:rsidR="006D1936" w:rsidRDefault="006D1936" w:rsidP="006D1936">
      <w:pPr>
        <w:pStyle w:val="Heading4"/>
      </w:pPr>
      <w:r>
        <w:t>US hegemony leads emboldens China and leads to US/China war – risks catastrophic conflict</w:t>
      </w:r>
    </w:p>
    <w:p w:rsidR="006D1936" w:rsidRDefault="006D1936" w:rsidP="006D1936">
      <w:r>
        <w:rPr>
          <w:b/>
        </w:rPr>
        <w:t xml:space="preserve">Glaser 1-17 </w:t>
      </w:r>
      <w:r>
        <w:t xml:space="preserve">– John Glaser is </w:t>
      </w:r>
      <w:r w:rsidRPr="00FC2556">
        <w:t xml:space="preserve">has been published at The Washington Times, Al Jazeera, The American Conservative Magazine, and The Daily Caller, among other outlets. </w:t>
      </w:r>
      <w:r>
        <w:t xml:space="preserve">(John, 2014, “Abandon Hegemony in Asia-Pacific, Or Risk Catastrophic War”, </w:t>
      </w:r>
      <w:r w:rsidRPr="003F7EB2">
        <w:t>http://antiwar.com/blog/2014/01/17/abandon-hegemony-in-asia-pacific-or-risk-catastrophic-war/</w:t>
      </w:r>
      <w:r>
        <w:t xml:space="preserve">) </w:t>
      </w:r>
    </w:p>
    <w:p w:rsidR="006D1936" w:rsidRDefault="006D1936" w:rsidP="006D1936"/>
    <w:p w:rsidR="006D1936" w:rsidRPr="00AB0AB6" w:rsidRDefault="006D1936" w:rsidP="006D1936">
      <w:pPr>
        <w:rPr>
          <w:rStyle w:val="StyleUnderline"/>
        </w:rPr>
      </w:pPr>
      <w:r w:rsidRPr="005C3E06">
        <w:rPr>
          <w:sz w:val="16"/>
        </w:rPr>
        <w:t xml:space="preserve">Denny Roy, a Senior Fellow at the East-West Center, writes at The Diplomat that the crux of the tensions between the U.S. and China is a contest for power in the Asia-Pacific region. </w:t>
      </w:r>
      <w:r w:rsidRPr="00AB0AB6">
        <w:rPr>
          <w:rStyle w:val="StyleUnderline"/>
        </w:rPr>
        <w:t>The squabbling over competing sovereignty claims of this or that island chain in the East and South China Seas, he writes, is peripheral to the real battle for regional hegemony.</w:t>
      </w:r>
    </w:p>
    <w:p w:rsidR="006D1936" w:rsidRPr="005C3E06" w:rsidRDefault="006D1936" w:rsidP="006D1936">
      <w:pPr>
        <w:rPr>
          <w:sz w:val="16"/>
        </w:rPr>
      </w:pPr>
      <w:r w:rsidRPr="00AB0AB6">
        <w:rPr>
          <w:rStyle w:val="StyleUnderline"/>
        </w:rPr>
        <w:t>A Chinese sphere of influence here would require the eviction of American strategic leadership,</w:t>
      </w:r>
      <w:r w:rsidRPr="005C3E06">
        <w:rPr>
          <w:sz w:val="16"/>
        </w:rPr>
        <w:t xml:space="preserve"> including U.S. military bases and alliances in Japan and South Korea, U.S. “regional policeman” duties, and most of the security cooperation between America and friends in the region that now occurs. </w:t>
      </w:r>
      <w:r w:rsidRPr="00AB0AB6">
        <w:rPr>
          <w:rStyle w:val="StyleUnderline"/>
        </w:rPr>
        <w:t>Washington is not ready to give up this role,</w:t>
      </w:r>
      <w:r w:rsidRPr="005C3E06">
        <w:rPr>
          <w:sz w:val="16"/>
        </w:rPr>
        <w:t xml:space="preserve"> seeing a strong presence in the western Pacific </w:t>
      </w:r>
      <w:proofErr w:type="gramStart"/>
      <w:r w:rsidRPr="005C3E06">
        <w:rPr>
          <w:sz w:val="16"/>
        </w:rPr>
        <w:t>rim</w:t>
      </w:r>
      <w:proofErr w:type="gramEnd"/>
      <w:r w:rsidRPr="005C3E06">
        <w:rPr>
          <w:sz w:val="16"/>
        </w:rPr>
        <w:t xml:space="preserve"> and the ability to shape regional affairs as crucial to American security.</w:t>
      </w:r>
    </w:p>
    <w:p w:rsidR="006D1936" w:rsidRPr="00AB0AB6" w:rsidRDefault="006D1936" w:rsidP="006D1936">
      <w:pPr>
        <w:rPr>
          <w:rStyle w:val="StyleUnderline"/>
        </w:rPr>
      </w:pPr>
      <w:r w:rsidRPr="00AB0AB6">
        <w:rPr>
          <w:rStyle w:val="StyleUnderline"/>
        </w:rPr>
        <w:t>A basic problem, then, is that Beijing wants a sphere of influence, while Washington is not willing to accede it.</w:t>
      </w:r>
    </w:p>
    <w:p w:rsidR="006D1936" w:rsidRPr="005C3E06" w:rsidRDefault="006D1936" w:rsidP="006D1936">
      <w:pPr>
        <w:rPr>
          <w:sz w:val="16"/>
        </w:rPr>
      </w:pPr>
      <w:r w:rsidRPr="005C3E06">
        <w:rPr>
          <w:sz w:val="16"/>
        </w:rPr>
        <w:t>I’m reminded of the stark choice put forth in Noam Chomsky’s 2003 book Hegemony or Survival. Relying on official documents, Chomsky warned that it is dangerous that “the declared intention of the most powerful state in history [is] to maintain its hegemony through the threat or use of military force, the dimension of power in which it reigns supreme.”</w:t>
      </w:r>
    </w:p>
    <w:p w:rsidR="006D1936" w:rsidRPr="005C3E06" w:rsidRDefault="006D1936" w:rsidP="006D1936">
      <w:pPr>
        <w:rPr>
          <w:sz w:val="16"/>
        </w:rPr>
      </w:pPr>
      <w:r w:rsidRPr="005C3E06">
        <w:rPr>
          <w:sz w:val="16"/>
        </w:rPr>
        <w:t>In the official rhetoric of the National Security Strategy, “Our forces will be strong enough to dissuade potential adversaries from pursuing a military build-up in hopes of surpassing, or equaling, the power of the United States.</w:t>
      </w:r>
    </w:p>
    <w:p w:rsidR="006D1936" w:rsidRPr="005C3E06" w:rsidRDefault="006D1936" w:rsidP="006D1936">
      <w:pPr>
        <w:rPr>
          <w:sz w:val="16"/>
        </w:rPr>
      </w:pPr>
      <w:r w:rsidRPr="005C3E06">
        <w:rPr>
          <w:sz w:val="16"/>
        </w:rPr>
        <w:t xml:space="preserve">One well-known international affairs specialist, John </w:t>
      </w:r>
      <w:proofErr w:type="spellStart"/>
      <w:r w:rsidRPr="005C3E06">
        <w:rPr>
          <w:sz w:val="16"/>
        </w:rPr>
        <w:t>Ikenberry</w:t>
      </w:r>
      <w:proofErr w:type="spellEnd"/>
      <w:r w:rsidRPr="005C3E06">
        <w:rPr>
          <w:sz w:val="16"/>
        </w:rPr>
        <w:t>, describes the declaration as a “grand strategy [that] begins with a fundamental commitment to maintaining a unipolar world in which the United States has no peer competitor,” a condition that is to be “permanent [so] that no state or coalition could ever challenge [the U.S.] as global leader, protector, and enforcer.”</w:t>
      </w:r>
    </w:p>
    <w:p w:rsidR="006D1936" w:rsidRPr="005C3E06" w:rsidRDefault="006D1936" w:rsidP="006D1936">
      <w:pPr>
        <w:rPr>
          <w:sz w:val="16"/>
        </w:rPr>
      </w:pPr>
      <w:proofErr w:type="spellStart"/>
      <w:r w:rsidRPr="005C3E06">
        <w:rPr>
          <w:sz w:val="16"/>
        </w:rPr>
        <w:t>Ikenberry</w:t>
      </w:r>
      <w:proofErr w:type="spellEnd"/>
      <w:r w:rsidRPr="005C3E06">
        <w:rPr>
          <w:sz w:val="16"/>
        </w:rPr>
        <w:t xml:space="preserve"> went on to say this quest for permanent hegemony threatens to “leave the world more dangerous and divided – and the United States less secure.” America’s current defense posture in Asia – to back all of China’s neighboring rivals in an attempt to curb China’s regional ambitions – is at once an attempt to implement this hegemonic grand strategy and a threat to peace.</w:t>
      </w:r>
    </w:p>
    <w:p w:rsidR="006D1936" w:rsidRPr="00AB0AB6" w:rsidRDefault="006D1936" w:rsidP="006D1936">
      <w:pPr>
        <w:rPr>
          <w:rStyle w:val="Emphasis"/>
        </w:rPr>
      </w:pPr>
      <w:r w:rsidRPr="005C3E06">
        <w:rPr>
          <w:sz w:val="16"/>
        </w:rPr>
        <w:t xml:space="preserve"> “My biggest fear is that </w:t>
      </w:r>
      <w:r w:rsidRPr="00AB0AB6">
        <w:rPr>
          <w:rStyle w:val="StyleUnderline"/>
        </w:rPr>
        <w:t>a small mishap is going to blow up into something much bigger</w:t>
      </w:r>
      <w:r w:rsidRPr="005C3E06">
        <w:rPr>
          <w:sz w:val="16"/>
        </w:rPr>
        <w:t xml:space="preserve">,” </w:t>
      </w:r>
      <w:r w:rsidRPr="00AB0AB6">
        <w:rPr>
          <w:rStyle w:val="StyleUnderline"/>
        </w:rPr>
        <w:t>says Elizabeth C. Economy of the Council on Foreign Relations</w:t>
      </w:r>
      <w:r w:rsidRPr="005C3E06">
        <w:rPr>
          <w:sz w:val="16"/>
        </w:rPr>
        <w:t xml:space="preserve">. </w:t>
      </w:r>
      <w:r w:rsidRPr="00AB0AB6">
        <w:rPr>
          <w:rStyle w:val="StyleUnderline"/>
        </w:rPr>
        <w:t>“</w:t>
      </w:r>
      <w:r w:rsidRPr="00AB0AB6">
        <w:rPr>
          <w:rStyle w:val="Emphasis"/>
        </w:rPr>
        <w:t>If there is a use of force between Japan and China</w:t>
      </w:r>
      <w:r w:rsidRPr="005C3E06">
        <w:rPr>
          <w:sz w:val="16"/>
        </w:rPr>
        <w:t xml:space="preserve">,” warns her colleague Sheila A. Smith, </w:t>
      </w:r>
      <w:r w:rsidRPr="00AB0AB6">
        <w:rPr>
          <w:rStyle w:val="StyleUnderline"/>
        </w:rPr>
        <w:t>“</w:t>
      </w:r>
      <w:r w:rsidRPr="00AB0AB6">
        <w:rPr>
          <w:rStyle w:val="Emphasis"/>
        </w:rPr>
        <w:t>this could be all-out conflict between these two Asian giants. And as a treaty ally of Japan, it will automatically involve the United States.”</w:t>
      </w:r>
    </w:p>
    <w:p w:rsidR="006D1936" w:rsidRPr="005C3E06" w:rsidRDefault="006D1936" w:rsidP="006D1936">
      <w:pPr>
        <w:rPr>
          <w:sz w:val="16"/>
        </w:rPr>
      </w:pPr>
      <w:r w:rsidRPr="005C3E06">
        <w:rPr>
          <w:sz w:val="16"/>
        </w:rPr>
        <w:t xml:space="preserve">As I’ve written, </w:t>
      </w:r>
      <w:r w:rsidRPr="00AB0AB6">
        <w:rPr>
          <w:rStyle w:val="StyleUnderline"/>
        </w:rPr>
        <w:t>maintaining global hegemony does ordinary Americans little good</w:t>
      </w:r>
      <w:r w:rsidRPr="005C3E06">
        <w:rPr>
          <w:sz w:val="16"/>
        </w:rPr>
        <w:t xml:space="preserve">. Such an exclusive hold on power in the sphere of international relations is greatly beneficial to political elites and the wealthy entities to which they are closely tied, but not much for the general population. </w:t>
      </w:r>
      <w:r w:rsidRPr="008E0EA7">
        <w:rPr>
          <w:rStyle w:val="StyleUnderline"/>
        </w:rPr>
        <w:t>Given this, the question of whether we prefer maintaining hegemony to “all-out conflict” in the Asia-Pacific is pertinent</w:t>
      </w:r>
      <w:r w:rsidRPr="005C3E06">
        <w:rPr>
          <w:sz w:val="16"/>
        </w:rPr>
        <w:t xml:space="preserve">. </w:t>
      </w:r>
      <w:r w:rsidRPr="008E0EA7">
        <w:rPr>
          <w:rStyle w:val="StyleUnderline"/>
        </w:rPr>
        <w:t xml:space="preserve">We can </w:t>
      </w:r>
      <w:r w:rsidRPr="005C3E06">
        <w:rPr>
          <w:sz w:val="16"/>
        </w:rPr>
        <w:t>either</w:t>
      </w:r>
      <w:r w:rsidRPr="008E0EA7">
        <w:rPr>
          <w:rStyle w:val="StyleUnderline"/>
        </w:rPr>
        <w:t xml:space="preserve"> continue to risk </w:t>
      </w:r>
      <w:r w:rsidRPr="008E0EA7">
        <w:rPr>
          <w:rStyle w:val="Emphasis"/>
        </w:rPr>
        <w:t>catastrophic conflict</w:t>
      </w:r>
      <w:r w:rsidRPr="00F4286D">
        <w:rPr>
          <w:rStyle w:val="StyleUnderline"/>
        </w:rPr>
        <w:t xml:space="preserve"> </w:t>
      </w:r>
      <w:r w:rsidRPr="008E0EA7">
        <w:rPr>
          <w:rStyle w:val="StyleUnderline"/>
        </w:rPr>
        <w:t>between two of the</w:t>
      </w:r>
      <w:r w:rsidRPr="008E0EA7">
        <w:rPr>
          <w:rStyle w:val="Emphasis"/>
        </w:rPr>
        <w:t xml:space="preserve"> world’s most powerful states</w:t>
      </w:r>
      <w:r w:rsidRPr="008E0EA7">
        <w:rPr>
          <w:rStyle w:val="StyleUnderline"/>
        </w:rPr>
        <w:t>,</w:t>
      </w:r>
      <w:r w:rsidRPr="005C3E06">
        <w:rPr>
          <w:sz w:val="16"/>
        </w:rPr>
        <w:t xml:space="preserve"> </w:t>
      </w:r>
      <w:r w:rsidRPr="008E0EA7">
        <w:rPr>
          <w:rStyle w:val="StyleUnderline"/>
        </w:rPr>
        <w:t>or</w:t>
      </w:r>
      <w:r w:rsidRPr="005C3E06">
        <w:rPr>
          <w:sz w:val="16"/>
        </w:rPr>
        <w:t>, as Roy puts it, “</w:t>
      </w:r>
      <w:r w:rsidRPr="008E0EA7">
        <w:rPr>
          <w:rStyle w:val="StyleUnderline"/>
        </w:rPr>
        <w:t>accede” to China’s regional ambitions</w:t>
      </w:r>
      <w:r w:rsidRPr="005C3E06">
        <w:rPr>
          <w:sz w:val="16"/>
        </w:rPr>
        <w:t xml:space="preserve"> which, after all, mirror America’s own regional ambitions when it was a rising power.</w:t>
      </w:r>
    </w:p>
    <w:p w:rsidR="006D1936" w:rsidRPr="004E237C" w:rsidRDefault="006D1936" w:rsidP="006D1936"/>
    <w:p w:rsidR="006D1936" w:rsidRDefault="006D1936" w:rsidP="006D1936">
      <w:pPr>
        <w:pStyle w:val="Heading3"/>
      </w:pPr>
      <w:r>
        <w:t>Iran/Saudi Conflict</w:t>
      </w:r>
    </w:p>
    <w:p w:rsidR="006D1936" w:rsidRPr="005C3E06" w:rsidRDefault="006D1936" w:rsidP="006D1936">
      <w:pPr>
        <w:pStyle w:val="Heading4"/>
        <w:rPr>
          <w:sz w:val="24"/>
          <w:szCs w:val="24"/>
        </w:rPr>
      </w:pPr>
      <w:r>
        <w:rPr>
          <w:sz w:val="24"/>
          <w:szCs w:val="24"/>
        </w:rPr>
        <w:t xml:space="preserve">We are shifting towards a multipolar order in the Middle East – US </w:t>
      </w:r>
      <w:proofErr w:type="spellStart"/>
      <w:r>
        <w:rPr>
          <w:sz w:val="24"/>
          <w:szCs w:val="24"/>
        </w:rPr>
        <w:t>heg</w:t>
      </w:r>
      <w:proofErr w:type="spellEnd"/>
      <w:r>
        <w:rPr>
          <w:sz w:val="24"/>
          <w:szCs w:val="24"/>
        </w:rPr>
        <w:t xml:space="preserve"> promotes Iran/Saudi conflict </w:t>
      </w:r>
    </w:p>
    <w:p w:rsidR="006D1936" w:rsidRPr="005C3E06" w:rsidRDefault="006D1936" w:rsidP="006D1936">
      <w:pPr>
        <w:rPr>
          <w:sz w:val="24"/>
          <w:szCs w:val="24"/>
        </w:rPr>
      </w:pPr>
      <w:r w:rsidRPr="005C3E06">
        <w:rPr>
          <w:b/>
          <w:sz w:val="24"/>
          <w:szCs w:val="24"/>
        </w:rPr>
        <w:t>Leonard 6-27</w:t>
      </w:r>
      <w:r w:rsidRPr="005C3E06">
        <w:rPr>
          <w:sz w:val="24"/>
          <w:szCs w:val="24"/>
        </w:rPr>
        <w:t xml:space="preserve"> – Mark Leonard is </w:t>
      </w:r>
      <w:proofErr w:type="spellStart"/>
      <w:r w:rsidRPr="005C3E06">
        <w:rPr>
          <w:sz w:val="24"/>
          <w:szCs w:val="24"/>
        </w:rPr>
        <w:t>is</w:t>
      </w:r>
      <w:proofErr w:type="spellEnd"/>
      <w:r w:rsidRPr="005C3E06">
        <w:rPr>
          <w:sz w:val="24"/>
          <w:szCs w:val="24"/>
        </w:rPr>
        <w:t xml:space="preserve"> Co-Founder and Director of the European Council on Foreign Relations. He writes a column on European and Global issues for Reuters.com. Previously he worked as Director of Foreign Policy at the Centre for European Reform, and Director of the Foreign Policy Centre. Mark has spent time in Washington as a Transatlantic fellow at the German Marshall Fund of the United States, and in Beijing as a visiting scholar at the Chinese Academy for Social Sciences. (Mark, 2014, “Decline of US influence means Iran and Saudi Arabia may just have to get along — eventually” European Council on Foreign Relations, http://www.ecfr.eu/content/entry/commentary_decline_of_us_influence_means_iran_and_saudi_arabia_may_just_279) </w:t>
      </w:r>
    </w:p>
    <w:p w:rsidR="006D1936" w:rsidRPr="005C3E06" w:rsidRDefault="006D1936" w:rsidP="006D1936">
      <w:pPr>
        <w:rPr>
          <w:sz w:val="24"/>
          <w:szCs w:val="24"/>
        </w:rPr>
      </w:pPr>
    </w:p>
    <w:p w:rsidR="006D1936" w:rsidRPr="00F52BBB" w:rsidRDefault="006D1936" w:rsidP="006D1936">
      <w:pPr>
        <w:rPr>
          <w:sz w:val="16"/>
          <w:szCs w:val="24"/>
        </w:rPr>
      </w:pPr>
      <w:r w:rsidRPr="00F52BBB">
        <w:rPr>
          <w:sz w:val="16"/>
          <w:szCs w:val="24"/>
        </w:rPr>
        <w:t xml:space="preserve">Thirty-five years ago Iranian students stormed the US Embassy in Tehran chanting “death to America.” But </w:t>
      </w:r>
      <w:r w:rsidRPr="00C3492C">
        <w:rPr>
          <w:rStyle w:val="StyleUnderline"/>
        </w:rPr>
        <w:t>today Iran wants to work with the United States to stabilize Iraq while negotiating a deal on its nuclear program</w:t>
      </w:r>
      <w:r w:rsidRPr="00F52BBB">
        <w:rPr>
          <w:sz w:val="16"/>
          <w:szCs w:val="24"/>
        </w:rPr>
        <w:t>. The journey from death threats to diplomacy is both a triumph of U.S. statecraft and a symbol of its declining power.</w:t>
      </w:r>
    </w:p>
    <w:p w:rsidR="006D1936" w:rsidRPr="00F52BBB" w:rsidRDefault="006D1936" w:rsidP="006D1936">
      <w:pPr>
        <w:rPr>
          <w:sz w:val="16"/>
          <w:szCs w:val="24"/>
        </w:rPr>
      </w:pPr>
      <w:r w:rsidRPr="00F52BBB">
        <w:rPr>
          <w:sz w:val="16"/>
          <w:szCs w:val="24"/>
        </w:rPr>
        <w:t xml:space="preserve">When I spoke to thinkers, politicians and business people on a recent trip to Tehran, I was struck by the strong consensus that </w:t>
      </w:r>
      <w:r w:rsidRPr="000529ED">
        <w:rPr>
          <w:rStyle w:val="StyleUnderline"/>
        </w:rPr>
        <w:t>America’s hegemony in the Middle East</w:t>
      </w:r>
      <w:r w:rsidRPr="00F52BBB">
        <w:rPr>
          <w:sz w:val="16"/>
          <w:szCs w:val="24"/>
        </w:rPr>
        <w:t xml:space="preserve"> and in global affairs </w:t>
      </w:r>
      <w:r w:rsidRPr="000529ED">
        <w:rPr>
          <w:rStyle w:val="StyleUnderline"/>
        </w:rPr>
        <w:t>is giving way to a multipolar order in which power is more widely shared and where its nature is changing.</w:t>
      </w:r>
      <w:r w:rsidRPr="00F52BBB">
        <w:rPr>
          <w:sz w:val="16"/>
          <w:szCs w:val="24"/>
        </w:rPr>
        <w:t xml:space="preserve"> Not long ago, they said, the United States bestrode the Middle East as a unipolar power, the main source of order and disorder, the biggest consumer of hydrocarbons and the most active military power. It was not for nothing that it was nicknamed the “Great Satan.” But today </w:t>
      </w:r>
      <w:r w:rsidRPr="000529ED">
        <w:rPr>
          <w:rStyle w:val="StyleUnderline"/>
        </w:rPr>
        <w:t>the United States is but one of many players in the region’s security struggles,</w:t>
      </w:r>
      <w:r w:rsidRPr="00F52BBB">
        <w:rPr>
          <w:sz w:val="16"/>
          <w:szCs w:val="24"/>
        </w:rPr>
        <w:t xml:space="preserve"> and its purchases of oil are eclipsed by China’s.</w:t>
      </w:r>
    </w:p>
    <w:p w:rsidR="006D1936" w:rsidRPr="00F52BBB" w:rsidRDefault="006D1936" w:rsidP="006D1936">
      <w:pPr>
        <w:rPr>
          <w:sz w:val="16"/>
          <w:szCs w:val="24"/>
        </w:rPr>
      </w:pPr>
      <w:r w:rsidRPr="00F52BBB">
        <w:rPr>
          <w:sz w:val="16"/>
          <w:szCs w:val="24"/>
        </w:rPr>
        <w:t xml:space="preserve">The real Great Satan for today’s Iran is Saudi Arabia. As Nasser </w:t>
      </w:r>
      <w:proofErr w:type="spellStart"/>
      <w:r w:rsidRPr="00F52BBB">
        <w:rPr>
          <w:sz w:val="16"/>
          <w:szCs w:val="24"/>
        </w:rPr>
        <w:t>Hadian</w:t>
      </w:r>
      <w:proofErr w:type="spellEnd"/>
      <w:r w:rsidRPr="00F52BBB">
        <w:rPr>
          <w:sz w:val="16"/>
          <w:szCs w:val="24"/>
        </w:rPr>
        <w:t>, a professor at Tehran University, explained to me in an interview last week: “It is the Saudis who are challenging us almost everywhere – increasing their oil output and bringing down the prices; forming a GCC (Gulf Cooperation Council) oriented against Iran; challenging us in Iraq, in Pakistan, in Afghanistan, in Lebanon, in Syria and building infrastructure inside Iran.”</w:t>
      </w:r>
    </w:p>
    <w:p w:rsidR="006D1936" w:rsidRPr="00F52BBB" w:rsidRDefault="006D1936" w:rsidP="006D1936">
      <w:pPr>
        <w:rPr>
          <w:sz w:val="16"/>
          <w:szCs w:val="24"/>
        </w:rPr>
      </w:pPr>
      <w:r w:rsidRPr="00F52BBB">
        <w:rPr>
          <w:sz w:val="16"/>
          <w:szCs w:val="24"/>
        </w:rPr>
        <w:t>When I travelled to Riyadh a few weeks ago, I found that Iranian suspicions of Saudi interference are more than reciprocated, with a litany of complaints about Iranian activism in Iraq, Syria, Lebanon and Bahrain.</w:t>
      </w:r>
    </w:p>
    <w:p w:rsidR="006D1936" w:rsidRPr="00F52BBB" w:rsidRDefault="006D1936" w:rsidP="006D1936">
      <w:pPr>
        <w:rPr>
          <w:sz w:val="16"/>
          <w:szCs w:val="24"/>
        </w:rPr>
      </w:pPr>
      <w:r w:rsidRPr="00F52BBB">
        <w:rPr>
          <w:sz w:val="16"/>
          <w:szCs w:val="24"/>
        </w:rPr>
        <w:t xml:space="preserve">This geopolitical struggle shows the extent to which the dynamics of the region are now set within it. </w:t>
      </w:r>
      <w:r w:rsidRPr="0041655C">
        <w:rPr>
          <w:rStyle w:val="Emphasis"/>
        </w:rPr>
        <w:t>The United States is no longer the main definer of order but rather a resource that Iran and Saudi can use in their struggle against one another</w:t>
      </w:r>
      <w:r w:rsidRPr="00F52BBB">
        <w:rPr>
          <w:sz w:val="16"/>
          <w:szCs w:val="24"/>
        </w:rPr>
        <w:t xml:space="preserve"> – with Saudis encouraging the United States to conduct military strikes in Syria, while some in Tehran may secretly be hoping for them in Iraq.</w:t>
      </w:r>
    </w:p>
    <w:p w:rsidR="006D1936" w:rsidRPr="00F52BBB" w:rsidRDefault="006D1936" w:rsidP="006D1936">
      <w:pPr>
        <w:rPr>
          <w:sz w:val="16"/>
          <w:szCs w:val="24"/>
        </w:rPr>
      </w:pPr>
      <w:r w:rsidRPr="00411A99">
        <w:rPr>
          <w:rStyle w:val="StyleUnderline"/>
        </w:rPr>
        <w:t>The US invasion of Iraq set off a chain of events that are dissolving the post-World War I order of the Middle East that the United States has guaranteed</w:t>
      </w:r>
      <w:r w:rsidRPr="00F52BBB">
        <w:rPr>
          <w:sz w:val="16"/>
          <w:szCs w:val="24"/>
        </w:rPr>
        <w:t xml:space="preserve"> in the post-colonial era.</w:t>
      </w:r>
    </w:p>
    <w:p w:rsidR="006D1936" w:rsidRPr="00F52BBB" w:rsidRDefault="006D1936" w:rsidP="006D1936">
      <w:pPr>
        <w:rPr>
          <w:sz w:val="16"/>
          <w:szCs w:val="24"/>
        </w:rPr>
      </w:pPr>
      <w:r w:rsidRPr="00411A99">
        <w:rPr>
          <w:rStyle w:val="StyleUnderline"/>
        </w:rPr>
        <w:t>The US invasion of Iraq set off a chain of events that are dissolving the post-World War I order of the Middle East</w:t>
      </w:r>
      <w:r w:rsidRPr="00F52BBB">
        <w:rPr>
          <w:sz w:val="16"/>
          <w:szCs w:val="24"/>
        </w:rPr>
        <w:t xml:space="preserve"> that the United States has guaranteed in the post-colonial era. </w:t>
      </w:r>
      <w:r w:rsidRPr="00411A99">
        <w:rPr>
          <w:rStyle w:val="StyleUnderline"/>
        </w:rPr>
        <w:t>In its place we are seeing a resurgence of sectarian identities that were subordinated to nationalism</w:t>
      </w:r>
      <w:r w:rsidRPr="00F52BBB">
        <w:rPr>
          <w:sz w:val="16"/>
          <w:szCs w:val="24"/>
        </w:rPr>
        <w:t xml:space="preserve"> during the mandates in the colonial period and by autocratic governments during the Cold War. If you want to see these in action, you could do worse than travel to Qom, Iran, the Shiite religious </w:t>
      </w:r>
      <w:proofErr w:type="spellStart"/>
      <w:r w:rsidRPr="00F52BBB">
        <w:rPr>
          <w:sz w:val="16"/>
          <w:szCs w:val="24"/>
        </w:rPr>
        <w:t>centre</w:t>
      </w:r>
      <w:proofErr w:type="spellEnd"/>
      <w:r w:rsidRPr="00F52BBB">
        <w:rPr>
          <w:sz w:val="16"/>
          <w:szCs w:val="24"/>
        </w:rPr>
        <w:t>.</w:t>
      </w:r>
    </w:p>
    <w:p w:rsidR="006D1936" w:rsidRPr="00F52BBB" w:rsidRDefault="006D1936" w:rsidP="006D1936">
      <w:pPr>
        <w:rPr>
          <w:sz w:val="16"/>
          <w:szCs w:val="24"/>
        </w:rPr>
      </w:pPr>
      <w:r w:rsidRPr="00F52BBB">
        <w:rPr>
          <w:sz w:val="16"/>
          <w:szCs w:val="24"/>
        </w:rPr>
        <w:t xml:space="preserve">Within a stone’s throw of the Fatima </w:t>
      </w:r>
      <w:proofErr w:type="spellStart"/>
      <w:r w:rsidRPr="00F52BBB">
        <w:rPr>
          <w:sz w:val="16"/>
          <w:szCs w:val="24"/>
        </w:rPr>
        <w:t>Masumeh</w:t>
      </w:r>
      <w:proofErr w:type="spellEnd"/>
      <w:r w:rsidRPr="00F52BBB">
        <w:rPr>
          <w:sz w:val="16"/>
          <w:szCs w:val="24"/>
        </w:rPr>
        <w:t xml:space="preserve"> shrine and the famous seminary is a street full of Arab shops, houses and conveniences. “It is like a China Town,” said a young resident of Qom, “only it is filled with Arabs.” The “Arab street,” as it is known locally, is a haven for Shiites from the Arab world. It is also a reminder of Iran’s regional role and aspirations — Qom has long been the spiritual capital of global </w:t>
      </w:r>
      <w:proofErr w:type="spellStart"/>
      <w:r w:rsidRPr="00F52BBB">
        <w:rPr>
          <w:sz w:val="16"/>
          <w:szCs w:val="24"/>
        </w:rPr>
        <w:t>Shiism</w:t>
      </w:r>
      <w:proofErr w:type="spellEnd"/>
      <w:r w:rsidRPr="00F52BBB">
        <w:rPr>
          <w:sz w:val="16"/>
          <w:szCs w:val="24"/>
        </w:rPr>
        <w:t xml:space="preserve"> — aspirations that have led Tehran to offer to defend Shia shrines in Najaf, Samarra, Karbala and Damascus.</w:t>
      </w:r>
    </w:p>
    <w:p w:rsidR="006D1936" w:rsidRPr="00F52BBB" w:rsidRDefault="006D1936" w:rsidP="006D1936">
      <w:pPr>
        <w:rPr>
          <w:sz w:val="16"/>
          <w:szCs w:val="24"/>
        </w:rPr>
      </w:pPr>
      <w:r w:rsidRPr="00F52BBB">
        <w:rPr>
          <w:sz w:val="16"/>
          <w:szCs w:val="24"/>
        </w:rPr>
        <w:t>After years of relentlessly bad news from the frontlines in Syria, there is now talk that the warring factions of the Middle East might be drawn together in a new concert to keep order in a most unlikely place: Iraq. Is it possible that the battlefield that divided the world during the George W. Bush era could bring bitter enemies together under President Barack Obama?</w:t>
      </w:r>
    </w:p>
    <w:p w:rsidR="006D1936" w:rsidRPr="00F52BBB" w:rsidRDefault="006D1936" w:rsidP="006D1936">
      <w:pPr>
        <w:rPr>
          <w:sz w:val="16"/>
          <w:szCs w:val="24"/>
        </w:rPr>
      </w:pPr>
      <w:r w:rsidRPr="00F52BBB">
        <w:rPr>
          <w:sz w:val="16"/>
          <w:szCs w:val="24"/>
        </w:rPr>
        <w:t>The rise to prominence of the radical Sunni force, the Islamic State in Iraq the Levant, is probably the only thing that Saudis, Iranians, Americans and Europeans are equally worried about. While it’s true that the Saudis have at least turned a blind eye to the funding of the militant Islamist organization, the group is committed to overthrowing the House of Saud, Saudi Arabia’s royal family.</w:t>
      </w:r>
    </w:p>
    <w:p w:rsidR="006D1936" w:rsidRPr="00F52BBB" w:rsidRDefault="006D1936" w:rsidP="006D1936">
      <w:pPr>
        <w:rPr>
          <w:sz w:val="16"/>
          <w:szCs w:val="24"/>
        </w:rPr>
      </w:pPr>
      <w:r w:rsidRPr="00F52BBB">
        <w:rPr>
          <w:sz w:val="16"/>
          <w:szCs w:val="24"/>
        </w:rPr>
        <w:t>Last week, the influential journalist David Ignatius invoked former Secretary of State Henry Kissinger to talk about a new concert of powers in the Middle East along the lines of the one drawn up after the Napoleonic Wars in Europe. The key then, as now, is reconciling both rising and established powers.</w:t>
      </w:r>
    </w:p>
    <w:p w:rsidR="006D1936" w:rsidRPr="00411A99" w:rsidRDefault="006D1936" w:rsidP="006D1936">
      <w:pPr>
        <w:rPr>
          <w:rStyle w:val="StyleUnderline"/>
        </w:rPr>
      </w:pPr>
      <w:r w:rsidRPr="00411A99">
        <w:rPr>
          <w:rStyle w:val="StyleUnderline"/>
        </w:rPr>
        <w:t>Iran would be willing to cooperate on a battle against extremism as a broader agenda in the Middle East region including Syria.</w:t>
      </w:r>
    </w:p>
    <w:p w:rsidR="006D1936" w:rsidRPr="00F52BBB" w:rsidRDefault="006D1936" w:rsidP="006D1936">
      <w:pPr>
        <w:rPr>
          <w:sz w:val="16"/>
          <w:szCs w:val="24"/>
        </w:rPr>
      </w:pPr>
      <w:r w:rsidRPr="00F52BBB">
        <w:rPr>
          <w:sz w:val="16"/>
          <w:szCs w:val="24"/>
        </w:rPr>
        <w:t xml:space="preserve">When I asked </w:t>
      </w:r>
      <w:proofErr w:type="spellStart"/>
      <w:r w:rsidRPr="00F52BBB">
        <w:rPr>
          <w:sz w:val="16"/>
          <w:szCs w:val="24"/>
        </w:rPr>
        <w:t>Kayhan</w:t>
      </w:r>
      <w:proofErr w:type="spellEnd"/>
      <w:r w:rsidRPr="00F52BBB">
        <w:rPr>
          <w:sz w:val="16"/>
          <w:szCs w:val="24"/>
        </w:rPr>
        <w:t xml:space="preserve"> </w:t>
      </w:r>
      <w:proofErr w:type="spellStart"/>
      <w:r w:rsidRPr="00F52BBB">
        <w:rPr>
          <w:sz w:val="16"/>
          <w:szCs w:val="24"/>
        </w:rPr>
        <w:t>Barzegar</w:t>
      </w:r>
      <w:proofErr w:type="spellEnd"/>
      <w:r w:rsidRPr="00F52BBB">
        <w:rPr>
          <w:sz w:val="16"/>
          <w:szCs w:val="24"/>
        </w:rPr>
        <w:t xml:space="preserve">, director of the Institute for Middle East Strategic Studies in Tehran, the same question, he also saw prospects for an eventual grand bargain. Iran would be willing to cooperate on a battle against extremism as a broader agenda in the Middle East region including Syria. In fact, he claimed that Tehran would be careful not to get involved in too visible a partnership with the United States on Iraq because such bilateral cooperation with the US will surely alienate Saudi </w:t>
      </w:r>
      <w:proofErr w:type="spellStart"/>
      <w:r w:rsidRPr="00F52BBB">
        <w:rPr>
          <w:sz w:val="16"/>
          <w:szCs w:val="24"/>
        </w:rPr>
        <w:t>Arabiaand</w:t>
      </w:r>
      <w:proofErr w:type="spellEnd"/>
      <w:r w:rsidRPr="00F52BBB">
        <w:rPr>
          <w:sz w:val="16"/>
          <w:szCs w:val="24"/>
        </w:rPr>
        <w:t xml:space="preserve"> the Sunni world, killing any chance of regional cooperation.</w:t>
      </w:r>
    </w:p>
    <w:p w:rsidR="006D1936" w:rsidRPr="00F52BBB" w:rsidRDefault="006D1936" w:rsidP="006D1936">
      <w:pPr>
        <w:rPr>
          <w:sz w:val="16"/>
          <w:szCs w:val="24"/>
        </w:rPr>
      </w:pPr>
      <w:r w:rsidRPr="00F52BBB">
        <w:rPr>
          <w:sz w:val="16"/>
          <w:szCs w:val="24"/>
        </w:rPr>
        <w:t>In a post-American Middle East, this kind of concert of powers is the only way to stop the bloodshed. But my instinct — after talks with Iranians and Saudis over the last few months — is that the prospects for a grand bargain are some way off. Although both sides are frightened of an uncontrolled escalation, they have both gained power and prestige from a Middle East split along sectarian lines. Neither side is yet exhausted by the proxy wars or satisfied with the current balance of power. The potential rewards still outweigh the risks of the struggle, particularly for Saudi Arabia, which sees the conflicts as a means of reversing Iranian hegemony in Syria and Iraq.</w:t>
      </w:r>
    </w:p>
    <w:p w:rsidR="006D1936" w:rsidRPr="00F52BBB" w:rsidRDefault="006D1936" w:rsidP="006D1936">
      <w:pPr>
        <w:rPr>
          <w:sz w:val="16"/>
          <w:szCs w:val="24"/>
        </w:rPr>
      </w:pPr>
      <w:r w:rsidRPr="00F52BBB">
        <w:rPr>
          <w:sz w:val="16"/>
          <w:szCs w:val="24"/>
        </w:rPr>
        <w:t>However, although the Iraqi crisis will not salve relations between Riyadh and Tehran, it does offer an opportunity for a further step toward détente with the West.</w:t>
      </w:r>
    </w:p>
    <w:p w:rsidR="006D1936" w:rsidRPr="00F52BBB" w:rsidRDefault="006D1936" w:rsidP="006D1936">
      <w:pPr>
        <w:rPr>
          <w:sz w:val="16"/>
          <w:szCs w:val="24"/>
        </w:rPr>
      </w:pPr>
      <w:r w:rsidRPr="00F52BBB">
        <w:rPr>
          <w:sz w:val="16"/>
          <w:szCs w:val="24"/>
        </w:rPr>
        <w:t>In the end, the success or failure of a nuclear deal with Iran will determine whether this is possible, but there are genuine reasons for optimism. Part of the reason is fatigue with biting financial sanctions. Part of it is the overlap of strategic interests in Iraq. Part of it is domestic change in Iran: more than 70 percent of the Iranian population was not born when the 1979 revolution took place.</w:t>
      </w:r>
    </w:p>
    <w:p w:rsidR="006D1936" w:rsidRPr="00F52BBB" w:rsidRDefault="006D1936" w:rsidP="006D1936">
      <w:pPr>
        <w:rPr>
          <w:sz w:val="16"/>
          <w:szCs w:val="24"/>
        </w:rPr>
      </w:pPr>
      <w:r w:rsidRPr="00F52BBB">
        <w:rPr>
          <w:sz w:val="16"/>
          <w:szCs w:val="24"/>
        </w:rPr>
        <w:t xml:space="preserve"> “The paradox of the religious revolution,” argues Tehran University’s </w:t>
      </w:r>
      <w:proofErr w:type="spellStart"/>
      <w:proofErr w:type="gramStart"/>
      <w:r w:rsidRPr="00F52BBB">
        <w:rPr>
          <w:sz w:val="16"/>
          <w:szCs w:val="24"/>
        </w:rPr>
        <w:t>Hadian</w:t>
      </w:r>
      <w:proofErr w:type="spellEnd"/>
      <w:r w:rsidRPr="00F52BBB">
        <w:rPr>
          <w:sz w:val="16"/>
          <w:szCs w:val="24"/>
        </w:rPr>
        <w:t>,</w:t>
      </w:r>
      <w:proofErr w:type="gramEnd"/>
      <w:r w:rsidRPr="00F52BBB">
        <w:rPr>
          <w:sz w:val="16"/>
          <w:szCs w:val="24"/>
        </w:rPr>
        <w:t xml:space="preserve"> “is that it has created the most secular society in the region. The new generation in Iran is secular, pragmatic, and more open to the West.”</w:t>
      </w:r>
    </w:p>
    <w:p w:rsidR="006D1936" w:rsidRPr="00F52BBB" w:rsidRDefault="006D1936" w:rsidP="006D1936">
      <w:pPr>
        <w:rPr>
          <w:sz w:val="16"/>
          <w:szCs w:val="24"/>
        </w:rPr>
      </w:pPr>
      <w:r w:rsidRPr="00F52BBB">
        <w:rPr>
          <w:sz w:val="16"/>
          <w:szCs w:val="24"/>
        </w:rPr>
        <w:t>But, of course, the biggest driver for Tehran’s engagement with Washington is America’s desire to disengage from the region, hardly an open invitation for the United States to linger.</w:t>
      </w:r>
    </w:p>
    <w:p w:rsidR="006D1936" w:rsidRPr="0041655C" w:rsidRDefault="006D1936" w:rsidP="006D1936"/>
    <w:p w:rsidR="006D1936" w:rsidRPr="006D1936" w:rsidRDefault="006D1936" w:rsidP="006D1936"/>
    <w:p w:rsidR="006D1936" w:rsidRDefault="006D1936" w:rsidP="00793FA3">
      <w:pPr>
        <w:pStyle w:val="Heading2"/>
      </w:pPr>
      <w:r>
        <w:t xml:space="preserve">Alts to </w:t>
      </w:r>
      <w:proofErr w:type="spellStart"/>
      <w:r>
        <w:t>Heg</w:t>
      </w:r>
      <w:proofErr w:type="spellEnd"/>
    </w:p>
    <w:p w:rsidR="00E86F54" w:rsidRDefault="00E86F54" w:rsidP="006D1936">
      <w:pPr>
        <w:pStyle w:val="Heading3"/>
      </w:pPr>
      <w:proofErr w:type="spellStart"/>
      <w:r>
        <w:t>Multipolarity</w:t>
      </w:r>
      <w:proofErr w:type="spellEnd"/>
    </w:p>
    <w:p w:rsidR="00E86F54" w:rsidRPr="00EA42F2" w:rsidRDefault="00E86F54" w:rsidP="00E86F54">
      <w:pPr>
        <w:pStyle w:val="Heading4"/>
      </w:pPr>
      <w:proofErr w:type="spellStart"/>
      <w:r>
        <w:t>Multipolarity</w:t>
      </w:r>
      <w:proofErr w:type="spellEnd"/>
      <w:r>
        <w:t xml:space="preserve"> solves – key to creating an international system to sustain international organizations to ensure </w:t>
      </w:r>
      <w:r>
        <w:rPr>
          <w:u w:val="single"/>
        </w:rPr>
        <w:t>long-term</w:t>
      </w:r>
      <w:r>
        <w:t xml:space="preserve"> prosperity</w:t>
      </w:r>
    </w:p>
    <w:p w:rsidR="00E86F54" w:rsidRDefault="00E86F54" w:rsidP="00E86F54">
      <w:r>
        <w:rPr>
          <w:b/>
        </w:rPr>
        <w:t xml:space="preserve">Fuller 3-7 </w:t>
      </w:r>
      <w:r>
        <w:t xml:space="preserve">- Currently a Research Associate at the INSYTE Group, Dr. Roslyn Fuller has previously lectured at Trinity College and the National University of Ireland. (Roslyn, 2014, </w:t>
      </w:r>
      <w:proofErr w:type="gramStart"/>
      <w:r>
        <w:t>“</w:t>
      </w:r>
      <w:r w:rsidRPr="00D11FFA">
        <w:t>​The</w:t>
      </w:r>
      <w:proofErr w:type="gramEnd"/>
      <w:r w:rsidRPr="00D11FFA">
        <w:t xml:space="preserve"> Ukraine and the beginning of the multipolar world</w:t>
      </w:r>
      <w:r>
        <w:t xml:space="preserve">”, RT.com, </w:t>
      </w:r>
      <w:r w:rsidRPr="00D26C5E">
        <w:t>http://rt.com/op-edge/ukraine-beginning-multipolar-world-430/</w:t>
      </w:r>
      <w:r>
        <w:t xml:space="preserve">) </w:t>
      </w:r>
    </w:p>
    <w:p w:rsidR="00E86F54" w:rsidRPr="00D11FFA" w:rsidRDefault="00E86F54" w:rsidP="00E86F54"/>
    <w:p w:rsidR="00E86F54" w:rsidRPr="004A2E79" w:rsidRDefault="00E86F54" w:rsidP="00E86F54">
      <w:pPr>
        <w:rPr>
          <w:sz w:val="16"/>
        </w:rPr>
      </w:pPr>
      <w:r w:rsidRPr="004A2E79">
        <w:rPr>
          <w:sz w:val="16"/>
        </w:rPr>
        <w:t>There is an old English saying: “The mills of God grind slowly, but they grind exceeding fine”. Or to put it more colloquially, “What goes around comes around.” Nowhere is this truer than in the sphere of international relations.</w:t>
      </w:r>
    </w:p>
    <w:p w:rsidR="00E86F54" w:rsidRPr="004A2E79" w:rsidRDefault="00E86F54" w:rsidP="00E86F54">
      <w:pPr>
        <w:rPr>
          <w:sz w:val="16"/>
        </w:rPr>
      </w:pPr>
      <w:r w:rsidRPr="004A2E79">
        <w:rPr>
          <w:sz w:val="16"/>
        </w:rPr>
        <w:t>To fully appreciate events in the Ukraine and what they mean, it’s necessary to know a bit about the current state of global affairs. During the Cold War international institutions – especially the UN Security Council – failed to perform, primarily because topics on which any degree of consensus existed between East and West were scarce on the ground. It is slightly misleading to say that this led to the USA and USSR carving up (sometimes quite literally) the world between them, because no one was precisely under an obligation to engage in this kind of behavior, but it certainly provided a handy, and not entirely spurious, excuse.</w:t>
      </w:r>
    </w:p>
    <w:p w:rsidR="00E86F54" w:rsidRPr="004A2E79" w:rsidRDefault="00E86F54" w:rsidP="00E86F54">
      <w:pPr>
        <w:rPr>
          <w:sz w:val="16"/>
        </w:rPr>
      </w:pPr>
      <w:r w:rsidRPr="004A2E79">
        <w:rPr>
          <w:sz w:val="16"/>
        </w:rPr>
        <w:t>The winner takes it all</w:t>
      </w:r>
    </w:p>
    <w:p w:rsidR="00E86F54" w:rsidRPr="004A2E79" w:rsidRDefault="00E86F54" w:rsidP="00E86F54">
      <w:pPr>
        <w:rPr>
          <w:sz w:val="16"/>
        </w:rPr>
      </w:pPr>
      <w:r w:rsidRPr="004A2E79">
        <w:rPr>
          <w:sz w:val="16"/>
        </w:rPr>
        <w:t xml:space="preserve">When the Cold War ended, Western nations and their allies were abruptly presented with an open playing field. They dominated the international institutions (especially the UN, IMF and World Bank), as well as the global economy (via the G-7), and were now free to wield these tools to remake the world in an image more consonant with the values they had spent the last half century so loudly professing. Democracy, freedom, human rights, economic prosperity – now that the Wall was down all of this stuff would shortly be coming everyone’s way as we entered into a Golden Age of international law and multilateral cooperation. </w:t>
      </w:r>
      <w:proofErr w:type="gramStart"/>
      <w:r w:rsidRPr="004A2E79">
        <w:rPr>
          <w:sz w:val="16"/>
        </w:rPr>
        <w:t>Might would</w:t>
      </w:r>
      <w:proofErr w:type="gramEnd"/>
      <w:r w:rsidRPr="004A2E79">
        <w:rPr>
          <w:sz w:val="16"/>
        </w:rPr>
        <w:t xml:space="preserve"> no longer be quite so right, realpolitik would give way to principle.</w:t>
      </w:r>
    </w:p>
    <w:p w:rsidR="00E86F54" w:rsidRPr="004A2E79" w:rsidRDefault="00E86F54" w:rsidP="00E86F54">
      <w:pPr>
        <w:rPr>
          <w:sz w:val="16"/>
        </w:rPr>
      </w:pPr>
      <w:r w:rsidRPr="004A2E79">
        <w:rPr>
          <w:sz w:val="16"/>
        </w:rPr>
        <w:t xml:space="preserve">That was the theory, anyway. What happened, unfortunately, was that a few people – by and large based in </w:t>
      </w:r>
      <w:r w:rsidRPr="00D26C5E">
        <w:rPr>
          <w:rStyle w:val="StyleUnderline"/>
        </w:rPr>
        <w:t>Western nations</w:t>
      </w:r>
      <w:r w:rsidRPr="004A2E79">
        <w:rPr>
          <w:sz w:val="16"/>
        </w:rPr>
        <w:t xml:space="preserve">, but by no means representative of their fellow citizens – </w:t>
      </w:r>
      <w:r w:rsidRPr="00D26C5E">
        <w:rPr>
          <w:rStyle w:val="StyleUnderline"/>
        </w:rPr>
        <w:t>took this opportunity to “take it all</w:t>
      </w:r>
      <w:r w:rsidRPr="004A2E79">
        <w:rPr>
          <w:sz w:val="16"/>
        </w:rPr>
        <w:t xml:space="preserve">”, or at least as much of it as they could swallow without choking. Historically, this type of behavior has been de </w:t>
      </w:r>
      <w:proofErr w:type="spellStart"/>
      <w:r w:rsidRPr="004A2E79">
        <w:rPr>
          <w:sz w:val="16"/>
        </w:rPr>
        <w:t>rigeur</w:t>
      </w:r>
      <w:proofErr w:type="spellEnd"/>
      <w:r w:rsidRPr="004A2E79">
        <w:rPr>
          <w:sz w:val="16"/>
        </w:rPr>
        <w:t xml:space="preserve"> in international relations and old habits die hard. This “take it while it’s going” attitude meant using all the old institutions (the UN, the IMF) and the new ones (like the International Criminal Court) purely in pursuit of their own self-interests. These were quite narrow, as</w:t>
      </w:r>
      <w:r w:rsidRPr="00D26C5E">
        <w:rPr>
          <w:rStyle w:val="StyleUnderline"/>
        </w:rPr>
        <w:t xml:space="preserve"> the people in charge of Western nations at this point were by and large corporate-friendly types who didn’t harbor too much sympathy for the unwashed masses. </w:t>
      </w:r>
      <w:r w:rsidRPr="004A2E79">
        <w:rPr>
          <w:sz w:val="16"/>
        </w:rPr>
        <w:t xml:space="preserve">As a result, the post-War Keynesian economic framework was systematically dismantled, whole new nations entered the bond-servitude of IMF debt, and the new International Criminal Court was wielded effectively against recalcitrant third world leaders (Laurent Gbagbo, Muammar Gaddafi), while </w:t>
      </w:r>
      <w:r w:rsidRPr="00D26C5E">
        <w:rPr>
          <w:rStyle w:val="StyleUnderline"/>
        </w:rPr>
        <w:t>intervention-happy first world countries like Britain and the United States disingenuously claimed that over the 70 years since the Second World War they had been unable to come up with a definition of “aggression”</w:t>
      </w:r>
      <w:r w:rsidRPr="004A2E79">
        <w:rPr>
          <w:sz w:val="16"/>
        </w:rPr>
        <w:t xml:space="preserve"> (a feat all the more amazing, when one considers that the whole realm of international criminal law was kicked off by exactly these nations prosecuting leading Nazis for precisely this crime).</w:t>
      </w:r>
    </w:p>
    <w:p w:rsidR="00E86F54" w:rsidRPr="004A2E79" w:rsidRDefault="00E86F54" w:rsidP="00E86F54">
      <w:pPr>
        <w:rPr>
          <w:sz w:val="16"/>
        </w:rPr>
      </w:pPr>
      <w:r w:rsidRPr="00D26C5E">
        <w:rPr>
          <w:rStyle w:val="StyleUnderline"/>
        </w:rPr>
        <w:t>Through all of these short-sighted policies, the message came through loud and clear: my way or the highway.</w:t>
      </w:r>
      <w:r w:rsidRPr="004A2E79">
        <w:rPr>
          <w:sz w:val="16"/>
        </w:rPr>
        <w:t xml:space="preserve"> Nothing’s changed.</w:t>
      </w:r>
    </w:p>
    <w:p w:rsidR="00E86F54" w:rsidRPr="004A2E79" w:rsidRDefault="00E86F54" w:rsidP="00E86F54">
      <w:pPr>
        <w:rPr>
          <w:sz w:val="16"/>
        </w:rPr>
      </w:pPr>
      <w:proofErr w:type="gramStart"/>
      <w:r w:rsidRPr="004A2E79">
        <w:rPr>
          <w:sz w:val="16"/>
        </w:rPr>
        <w:t>The multipolar world as an answer?</w:t>
      </w:r>
      <w:proofErr w:type="gramEnd"/>
    </w:p>
    <w:p w:rsidR="00E86F54" w:rsidRPr="004A2E79" w:rsidRDefault="00E86F54" w:rsidP="00E86F54">
      <w:pPr>
        <w:rPr>
          <w:sz w:val="16"/>
        </w:rPr>
      </w:pPr>
      <w:r w:rsidRPr="00D26C5E">
        <w:rPr>
          <w:rStyle w:val="StyleUnderline"/>
        </w:rPr>
        <w:t>International law practitioners could not fail to notice that</w:t>
      </w:r>
      <w:r w:rsidRPr="004A2E79">
        <w:rPr>
          <w:sz w:val="16"/>
        </w:rPr>
        <w:t xml:space="preserve"> in some respects </w:t>
      </w:r>
      <w:r w:rsidRPr="00D26C5E">
        <w:rPr>
          <w:rStyle w:val="StyleUnderline"/>
        </w:rPr>
        <w:t>our world was getting worse.</w:t>
      </w:r>
      <w:r w:rsidRPr="004A2E79">
        <w:rPr>
          <w:sz w:val="16"/>
        </w:rPr>
        <w:t xml:space="preserve"> In particular, </w:t>
      </w:r>
      <w:r w:rsidRPr="00D26C5E">
        <w:rPr>
          <w:rStyle w:val="StyleUnderline"/>
        </w:rPr>
        <w:t>inequality was increasing and control of our political and economic framework was rapidly devolving on fewer and fewer individuals, who made decisions that very few people could even understand,</w:t>
      </w:r>
      <w:r w:rsidRPr="004A2E79">
        <w:rPr>
          <w:sz w:val="16"/>
        </w:rPr>
        <w:t xml:space="preserve"> much less partake in. We were less well-off than our parents were and shut out from the very political processes that we had been trained to participate in. Money and connections were fast becoming the only qualifications one needed to get any job involving public responsibility, and ideas of economic and political equality that had once been </w:t>
      </w:r>
      <w:proofErr w:type="gramStart"/>
      <w:r w:rsidRPr="004A2E79">
        <w:rPr>
          <w:sz w:val="16"/>
        </w:rPr>
        <w:t>mainstream</w:t>
      </w:r>
      <w:proofErr w:type="gramEnd"/>
      <w:r w:rsidRPr="004A2E79">
        <w:rPr>
          <w:sz w:val="16"/>
        </w:rPr>
        <w:t xml:space="preserve"> were dismissed as “radical” and “naïve” with a vehemence that increased with each passing year.</w:t>
      </w:r>
    </w:p>
    <w:p w:rsidR="00E86F54" w:rsidRPr="004A2E79" w:rsidRDefault="00E86F54" w:rsidP="00E86F54">
      <w:pPr>
        <w:rPr>
          <w:sz w:val="16"/>
        </w:rPr>
      </w:pPr>
      <w:r w:rsidRPr="004A2E79">
        <w:rPr>
          <w:sz w:val="16"/>
        </w:rPr>
        <w:t xml:space="preserve">And this is why, for at least the past ten years, </w:t>
      </w:r>
      <w:r w:rsidRPr="00D26C5E">
        <w:rPr>
          <w:rStyle w:val="StyleUnderline"/>
        </w:rPr>
        <w:t>the multipolar world is a vision that has gained increasing traction in the international relations realm as</w:t>
      </w:r>
      <w:r w:rsidRPr="004A2E79">
        <w:rPr>
          <w:sz w:val="16"/>
        </w:rPr>
        <w:t xml:space="preserve"> possibly a fairly </w:t>
      </w:r>
      <w:r w:rsidRPr="00D26C5E">
        <w:rPr>
          <w:rStyle w:val="StyleUnderline"/>
        </w:rPr>
        <w:t>decent alternative</w:t>
      </w:r>
      <w:r w:rsidRPr="004A2E79">
        <w:rPr>
          <w:sz w:val="16"/>
        </w:rPr>
        <w:t xml:space="preserve"> to rule by the 1 percent. In this particular scenario, </w:t>
      </w:r>
      <w:r w:rsidRPr="00D26C5E">
        <w:rPr>
          <w:rStyle w:val="StyleUnderline"/>
        </w:rPr>
        <w:t>the world is again carved up</w:t>
      </w:r>
      <w:r w:rsidRPr="004A2E79">
        <w:rPr>
          <w:sz w:val="16"/>
        </w:rPr>
        <w:t xml:space="preserve">, </w:t>
      </w:r>
      <w:r w:rsidRPr="00D26C5E">
        <w:rPr>
          <w:rStyle w:val="StyleUnderline"/>
        </w:rPr>
        <w:t>but this time four or five superpowers are in play</w:t>
      </w:r>
      <w:r w:rsidRPr="004A2E79">
        <w:rPr>
          <w:sz w:val="16"/>
        </w:rPr>
        <w:t>.</w:t>
      </w:r>
    </w:p>
    <w:p w:rsidR="00E86F54" w:rsidRPr="004A2E79" w:rsidRDefault="00E86F54" w:rsidP="00E86F54">
      <w:pPr>
        <w:rPr>
          <w:sz w:val="16"/>
        </w:rPr>
      </w:pPr>
      <w:r w:rsidRPr="004A2E79">
        <w:rPr>
          <w:sz w:val="16"/>
        </w:rPr>
        <w:t xml:space="preserve">Who are these superpowers? </w:t>
      </w:r>
      <w:proofErr w:type="gramStart"/>
      <w:r w:rsidRPr="004A2E79">
        <w:rPr>
          <w:sz w:val="16"/>
        </w:rPr>
        <w:t>Certainly, the USA and the EU, which work in tandem on many issues.</w:t>
      </w:r>
      <w:proofErr w:type="gramEnd"/>
      <w:r w:rsidRPr="004A2E79">
        <w:rPr>
          <w:sz w:val="16"/>
        </w:rPr>
        <w:t xml:space="preserve"> The EU is, of course, still the lesser partner, but the more human and economic resources at its disposal, the more powerful the EU is going to be ten or twenty years down the line; hence, the impetus for rapid eastward expansion. China is also a certainty. With a billion people at its disposal, it is already the world’s second largest economy and has managed to translate this into spot number three in voting power at the World Bank. In this global chess game, Russia (the fourth power here) has adopted a position that has thus far mainly been defensive, not because of any inherent goodness, but merely because that’s where the chips are lying. Traditional client-States, like Syria and Iran, are firmly in Western crosshairs and the EU has already snapped up much of its former sphere of influence in Eastern Europe. While the EU is expanding as far as possible, Russia is trying to double down on what has traditionally been its sphere of influence in order to stay in the game. These familiar actors may eventually be rounded out by India and/or a more integrated South America spearheaded by Brazil.</w:t>
      </w:r>
    </w:p>
    <w:p w:rsidR="00E86F54" w:rsidRPr="004A2E79" w:rsidRDefault="00E86F54" w:rsidP="00E86F54">
      <w:pPr>
        <w:rPr>
          <w:sz w:val="16"/>
        </w:rPr>
      </w:pPr>
      <w:r w:rsidRPr="004A2E79">
        <w:rPr>
          <w:sz w:val="16"/>
        </w:rPr>
        <w:t>The current wrangling over the Ukraine has really only exposed some of the ways great powers do business with each other, i.e. testing where the boundaries lie. Will the boundary between the EU and Russia be on the eastern border of the Ukraine, the western border of the Ukraine, or smack down the middle? It’s hardly the type of question where you just sit back and see how things shake out when you are literally responsible for the fate of your nation (especially when military facilities are at stake), and it is a bland truism to point out that when two powerful nations set sights on each other, anyone in between them is in for a rough ride. This painful process is deeply rooted in an international system which shows no mercy for losers and very little for the hapless bystander.</w:t>
      </w:r>
    </w:p>
    <w:p w:rsidR="00E86F54" w:rsidRPr="004A2E79" w:rsidRDefault="00E86F54" w:rsidP="00E86F54">
      <w:pPr>
        <w:rPr>
          <w:sz w:val="16"/>
        </w:rPr>
      </w:pPr>
      <w:r w:rsidRPr="004A2E79">
        <w:rPr>
          <w:sz w:val="16"/>
        </w:rPr>
        <w:t xml:space="preserve">As this indicates, </w:t>
      </w:r>
      <w:r w:rsidRPr="00D26C5E">
        <w:rPr>
          <w:rStyle w:val="StyleUnderline"/>
        </w:rPr>
        <w:t>the multipolar world is in many respects regressive and nationally-oriented, but it does present a sea change from what we have been experiencing</w:t>
      </w:r>
      <w:r w:rsidRPr="004A2E79">
        <w:rPr>
          <w:sz w:val="16"/>
        </w:rPr>
        <w:t xml:space="preserve"> over the past twenty years, </w:t>
      </w:r>
      <w:r w:rsidRPr="00D26C5E">
        <w:rPr>
          <w:rStyle w:val="StyleUnderline"/>
        </w:rPr>
        <w:t xml:space="preserve">which is rule by an unchecked 1 percent and a world descending into modern feudalism. </w:t>
      </w:r>
      <w:r w:rsidRPr="004A2E79">
        <w:rPr>
          <w:sz w:val="16"/>
        </w:rPr>
        <w:t>Russia before Putin was run by oligarchs with many a conservative Western analyst openly proposing emulating them. Had that continued and had China’s thousands of billionaires and millionaires gotten onboard, we might be looking at a much worse picture.</w:t>
      </w:r>
    </w:p>
    <w:p w:rsidR="00E86F54" w:rsidRPr="004A2E79" w:rsidRDefault="00E86F54" w:rsidP="00E86F54">
      <w:pPr>
        <w:rPr>
          <w:sz w:val="16"/>
        </w:rPr>
      </w:pPr>
      <w:r w:rsidRPr="004A2E79">
        <w:rPr>
          <w:sz w:val="16"/>
        </w:rPr>
        <w:t>Now I admit that a choice between Cold War Version 2.0 with new and improved superpowers, or global serfdom is hardly inspiring stuff. But if we want to avoid making that choice, we’re going to have to consider some deep changes.</w:t>
      </w:r>
    </w:p>
    <w:p w:rsidR="00E86F54" w:rsidRPr="004A2E79" w:rsidRDefault="00E86F54" w:rsidP="00E86F54">
      <w:pPr>
        <w:rPr>
          <w:sz w:val="16"/>
        </w:rPr>
      </w:pPr>
      <w:r w:rsidRPr="004A2E79">
        <w:rPr>
          <w:sz w:val="16"/>
        </w:rPr>
        <w:t xml:space="preserve">When I talk about the slow-grinding mills of God, I’m not primarily referring to Eastern or Western powers’ ability to call “humanitarian intervention”, “minority rights” or “propaganda black ops” on each other, terms which after decades of misuse retain a legal meaning, but have lost much currency in the broader area of public consumption. I’m referring to us as citizens, citizens primarily in the Western world, because we are still, despite everything, in the strongest position to affect international relations. As citizens we haven’t demanded a great deal of accountability from our governments over the past two decades and have turned a blind eye to policies that have not only served to virtually dispossess us, but also to alienate us from other people whom we, at the end of the day, have no choice but to get along with, given as we’re all inhabiting the same rock. Years of sitting back and hoping that someone else will take care of this mess is all catching up on us </w:t>
      </w:r>
      <w:proofErr w:type="gramStart"/>
      <w:r w:rsidRPr="004A2E79">
        <w:rPr>
          <w:sz w:val="16"/>
        </w:rPr>
        <w:t>now.</w:t>
      </w:r>
      <w:proofErr w:type="gramEnd"/>
    </w:p>
    <w:p w:rsidR="00E86F54" w:rsidRPr="004A2E79" w:rsidRDefault="00E86F54" w:rsidP="00E86F54">
      <w:pPr>
        <w:rPr>
          <w:sz w:val="16"/>
        </w:rPr>
      </w:pPr>
      <w:r w:rsidRPr="00D26C5E">
        <w:rPr>
          <w:rStyle w:val="StyleUnderline"/>
        </w:rPr>
        <w:t>The good news is that it is perfectly possible to have an international system which does a far better job of providing a principled framework for dispute resolution than the current one</w:t>
      </w:r>
      <w:r w:rsidRPr="004A2E79">
        <w:rPr>
          <w:sz w:val="16"/>
        </w:rPr>
        <w:t xml:space="preserve"> does, but </w:t>
      </w:r>
      <w:r w:rsidRPr="00D26C5E">
        <w:rPr>
          <w:rStyle w:val="StyleUnderline"/>
        </w:rPr>
        <w:t>only if we all ditch the “my way or the highway” attitude, which has prevented the World Trade Organization, International Criminal Court, International Monetary Fund and United Nations from fulfilling their roles by putting short-term gains for the few ahead of long-term sustainability for everyone</w:t>
      </w:r>
      <w:r w:rsidRPr="004A2E79">
        <w:rPr>
          <w:sz w:val="16"/>
        </w:rPr>
        <w:t xml:space="preserve">. It does require some effort though. Time to ditch reality TV in favor of tracking your MP’s voting record, and replace general complaint hour at the pub with volunteering for any of the myriad causes that don’t just talk about change, but actually do it. Rolling Jubilee which buys up and then writes off debt is a good example, but there are literally thousands of others. Demanding a (truly) independent investigation into sniper attacks on protesters in the Ukraine also comes to mind. Considering EU Foreign Policy Coordinator Catherine Ashton’s lukewarm response when this point was raised with her by the Estonian Foreign Minister </w:t>
      </w:r>
      <w:proofErr w:type="spellStart"/>
      <w:r w:rsidRPr="004A2E79">
        <w:rPr>
          <w:sz w:val="16"/>
        </w:rPr>
        <w:t>Urmas</w:t>
      </w:r>
      <w:proofErr w:type="spellEnd"/>
      <w:r w:rsidRPr="004A2E79">
        <w:rPr>
          <w:sz w:val="16"/>
        </w:rPr>
        <w:t xml:space="preserve"> </w:t>
      </w:r>
      <w:proofErr w:type="spellStart"/>
      <w:proofErr w:type="gramStart"/>
      <w:r w:rsidRPr="004A2E79">
        <w:rPr>
          <w:sz w:val="16"/>
        </w:rPr>
        <w:t>Paet</w:t>
      </w:r>
      <w:proofErr w:type="spellEnd"/>
      <w:r w:rsidRPr="004A2E79">
        <w:rPr>
          <w:sz w:val="16"/>
        </w:rPr>
        <w:t>, that</w:t>
      </w:r>
      <w:proofErr w:type="gramEnd"/>
      <w:r w:rsidRPr="004A2E79">
        <w:rPr>
          <w:sz w:val="16"/>
        </w:rPr>
        <w:t xml:space="preserve"> might well be necessary. Then there are all the legacy issues: drone strikes, Guantanamo Bay, Iraq… the usual. They’ve blurred the lines of international law – in public perception – and if we want to move forward, those lines need to get sharp again; it means dealing with those issues head on and owning up to what went wrong.</w:t>
      </w:r>
    </w:p>
    <w:p w:rsidR="00E86F54" w:rsidRPr="004A2E79" w:rsidRDefault="00E86F54" w:rsidP="00E86F54">
      <w:pPr>
        <w:rPr>
          <w:sz w:val="16"/>
        </w:rPr>
      </w:pPr>
      <w:r w:rsidRPr="004A2E79">
        <w:rPr>
          <w:sz w:val="16"/>
        </w:rPr>
        <w:t xml:space="preserve">The bottom line is that </w:t>
      </w:r>
      <w:r w:rsidRPr="004A2E79">
        <w:rPr>
          <w:rStyle w:val="StyleUnderline"/>
        </w:rPr>
        <w:t>we have worked ourselves into a corner over the past twenty years by dismantling the very international legal system that would have enabled us to achieve our hopes of peace and prosperity. Trust is at an all-time low. We need to start rebuilding confidence in our international system and international law. Together</w:t>
      </w:r>
      <w:r w:rsidRPr="004A2E79">
        <w:rPr>
          <w:sz w:val="16"/>
        </w:rPr>
        <w:t>!</w:t>
      </w:r>
    </w:p>
    <w:p w:rsidR="00E86F54" w:rsidRDefault="00E86F54" w:rsidP="00E86F54">
      <w:pPr>
        <w:rPr>
          <w:sz w:val="16"/>
        </w:rPr>
      </w:pPr>
      <w:r w:rsidRPr="004A2E79">
        <w:rPr>
          <w:sz w:val="16"/>
        </w:rPr>
        <w:t>Not willing to go that effort? Well, welcome to the multipolar world then. And just remember, that’s the good option.</w:t>
      </w:r>
    </w:p>
    <w:p w:rsidR="00E86F54" w:rsidRDefault="00E86F54" w:rsidP="00E86F54">
      <w:pPr>
        <w:rPr>
          <w:sz w:val="16"/>
        </w:rPr>
      </w:pPr>
    </w:p>
    <w:p w:rsidR="00E86F54" w:rsidRDefault="00E86F54" w:rsidP="00E86F54">
      <w:pPr>
        <w:pStyle w:val="Heading4"/>
      </w:pPr>
      <w:r>
        <w:t>We are shifting towards a multipolar world – Russia/China gas deal proves</w:t>
      </w:r>
    </w:p>
    <w:p w:rsidR="00E86F54" w:rsidRDefault="00E86F54" w:rsidP="00E86F54">
      <w:r w:rsidRPr="003C2FC6">
        <w:rPr>
          <w:b/>
        </w:rPr>
        <w:t xml:space="preserve">Ria </w:t>
      </w:r>
      <w:proofErr w:type="spellStart"/>
      <w:r w:rsidRPr="003C2FC6">
        <w:rPr>
          <w:b/>
        </w:rPr>
        <w:t>Novosti</w:t>
      </w:r>
      <w:proofErr w:type="spellEnd"/>
      <w:r w:rsidRPr="003C2FC6">
        <w:rPr>
          <w:b/>
        </w:rPr>
        <w:t xml:space="preserve"> News 5-21</w:t>
      </w:r>
      <w:r>
        <w:t xml:space="preserve"> – (Ria </w:t>
      </w:r>
      <w:proofErr w:type="spellStart"/>
      <w:r>
        <w:t>Novosti</w:t>
      </w:r>
      <w:proofErr w:type="spellEnd"/>
      <w:r>
        <w:t xml:space="preserve"> News opinion, 2014, “Russia-China gas deal to mark shift to Multipolar World, </w:t>
      </w:r>
      <w:r w:rsidRPr="00BD2D47">
        <w:t>http://en.ria.ru/russia/20140521/189999711/OPINION-Russia-China-Gas-Deal-to-Mark-Shift-to-Multipolar-World.html</w:t>
      </w:r>
      <w:r>
        <w:t xml:space="preserve">) </w:t>
      </w:r>
    </w:p>
    <w:p w:rsidR="00E86F54" w:rsidRDefault="00E86F54" w:rsidP="00E86F54"/>
    <w:p w:rsidR="00E86F54" w:rsidRPr="003C2FC6" w:rsidRDefault="00E86F54" w:rsidP="00E86F54">
      <w:pPr>
        <w:rPr>
          <w:sz w:val="16"/>
        </w:rPr>
      </w:pPr>
      <w:r w:rsidRPr="003C2FC6">
        <w:rPr>
          <w:sz w:val="16"/>
        </w:rPr>
        <w:t xml:space="preserve">WASHINGTON, May 21 (RIA </w:t>
      </w:r>
      <w:proofErr w:type="spellStart"/>
      <w:r w:rsidRPr="003C2FC6">
        <w:rPr>
          <w:sz w:val="16"/>
        </w:rPr>
        <w:t>Novosti</w:t>
      </w:r>
      <w:proofErr w:type="spellEnd"/>
      <w:r w:rsidRPr="003C2FC6">
        <w:rPr>
          <w:sz w:val="16"/>
        </w:rPr>
        <w:t xml:space="preserve">), Lyudmila </w:t>
      </w:r>
      <w:proofErr w:type="spellStart"/>
      <w:r w:rsidRPr="003C2FC6">
        <w:rPr>
          <w:sz w:val="16"/>
        </w:rPr>
        <w:t>Chernova</w:t>
      </w:r>
      <w:proofErr w:type="spellEnd"/>
      <w:r w:rsidRPr="003C2FC6">
        <w:rPr>
          <w:sz w:val="16"/>
        </w:rPr>
        <w:t xml:space="preserve"> – </w:t>
      </w:r>
      <w:r w:rsidRPr="003C2FC6">
        <w:rPr>
          <w:rStyle w:val="StyleUnderline"/>
        </w:rPr>
        <w:t>A long-negotiated gas deal between China and Russia is part of the coming shift toward a multipolar world</w:t>
      </w:r>
      <w:r w:rsidRPr="003C2FC6">
        <w:rPr>
          <w:sz w:val="16"/>
        </w:rPr>
        <w:t xml:space="preserve">, Dr. Richard </w:t>
      </w:r>
      <w:proofErr w:type="spellStart"/>
      <w:r w:rsidRPr="003C2FC6">
        <w:rPr>
          <w:sz w:val="16"/>
        </w:rPr>
        <w:t>Wellings</w:t>
      </w:r>
      <w:proofErr w:type="spellEnd"/>
      <w:r w:rsidRPr="003C2FC6">
        <w:rPr>
          <w:sz w:val="16"/>
        </w:rPr>
        <w:t xml:space="preserve">, Deputy Editorial Director at the Institute of Economic Affairs (IEA), told RIA </w:t>
      </w:r>
      <w:proofErr w:type="spellStart"/>
      <w:r w:rsidRPr="003C2FC6">
        <w:rPr>
          <w:sz w:val="16"/>
        </w:rPr>
        <w:t>Novosti</w:t>
      </w:r>
      <w:proofErr w:type="spellEnd"/>
      <w:r w:rsidRPr="003C2FC6">
        <w:rPr>
          <w:sz w:val="16"/>
        </w:rPr>
        <w:t xml:space="preserve"> Wednesday.</w:t>
      </w:r>
    </w:p>
    <w:p w:rsidR="00E86F54" w:rsidRPr="003C2FC6" w:rsidRDefault="00E86F54" w:rsidP="00E86F54">
      <w:pPr>
        <w:rPr>
          <w:rStyle w:val="Emphasis"/>
        </w:rPr>
      </w:pPr>
      <w:r w:rsidRPr="003C2FC6">
        <w:rPr>
          <w:sz w:val="16"/>
        </w:rPr>
        <w:t>“</w:t>
      </w:r>
      <w:r w:rsidRPr="003C2FC6">
        <w:rPr>
          <w:rStyle w:val="StyleUnderline"/>
        </w:rPr>
        <w:t xml:space="preserve">It’s part of the monumental shift in world trade. </w:t>
      </w:r>
      <w:r w:rsidRPr="003C2FC6">
        <w:rPr>
          <w:sz w:val="16"/>
        </w:rPr>
        <w:t xml:space="preserve">And </w:t>
      </w:r>
      <w:r w:rsidRPr="003C2FC6">
        <w:rPr>
          <w:rStyle w:val="StyleUnderline"/>
        </w:rPr>
        <w:t>this is</w:t>
      </w:r>
      <w:r w:rsidRPr="003C2FC6">
        <w:rPr>
          <w:sz w:val="16"/>
        </w:rPr>
        <w:t xml:space="preserve"> probably </w:t>
      </w:r>
      <w:r w:rsidRPr="003C2FC6">
        <w:rPr>
          <w:rStyle w:val="StyleUnderline"/>
        </w:rPr>
        <w:t>the first of many such deals,</w:t>
      </w:r>
      <w:r w:rsidRPr="003C2FC6">
        <w:rPr>
          <w:sz w:val="16"/>
        </w:rPr>
        <w:t xml:space="preserve"> but we’ll see more of these,” </w:t>
      </w:r>
      <w:proofErr w:type="spellStart"/>
      <w:r w:rsidRPr="003C2FC6">
        <w:rPr>
          <w:sz w:val="16"/>
        </w:rPr>
        <w:t>Wellinngs</w:t>
      </w:r>
      <w:proofErr w:type="spellEnd"/>
      <w:r w:rsidRPr="003C2FC6">
        <w:rPr>
          <w:sz w:val="16"/>
        </w:rPr>
        <w:t xml:space="preserve"> told RIA </w:t>
      </w:r>
      <w:proofErr w:type="spellStart"/>
      <w:r w:rsidRPr="003C2FC6">
        <w:rPr>
          <w:sz w:val="16"/>
        </w:rPr>
        <w:t>Novosti</w:t>
      </w:r>
      <w:proofErr w:type="spellEnd"/>
      <w:r w:rsidRPr="003C2FC6">
        <w:rPr>
          <w:sz w:val="16"/>
        </w:rPr>
        <w:t xml:space="preserve"> Tuesday. “</w:t>
      </w:r>
      <w:r w:rsidRPr="003C2FC6">
        <w:rPr>
          <w:rStyle w:val="Emphasis"/>
        </w:rPr>
        <w:t>There is a shift to a multipolar world.”</w:t>
      </w:r>
    </w:p>
    <w:p w:rsidR="00E86F54" w:rsidRPr="003C2FC6" w:rsidRDefault="00E86F54" w:rsidP="00E86F54">
      <w:pPr>
        <w:rPr>
          <w:rStyle w:val="StyleUnderline"/>
        </w:rPr>
      </w:pPr>
      <w:proofErr w:type="spellStart"/>
      <w:r>
        <w:t>Wellings</w:t>
      </w:r>
      <w:proofErr w:type="spellEnd"/>
      <w:r>
        <w:t xml:space="preserve"> believes that </w:t>
      </w:r>
      <w:r w:rsidRPr="003C2FC6">
        <w:rPr>
          <w:rStyle w:val="StyleUnderline"/>
        </w:rPr>
        <w:t>the gas agreement is very important and will have benefits in terms of current political difficulties, as it might significantly reduce Russia’s dependence on European markets.</w:t>
      </w:r>
    </w:p>
    <w:p w:rsidR="00E86F54" w:rsidRPr="003C2FC6" w:rsidRDefault="00E86F54" w:rsidP="00E86F54">
      <w:pPr>
        <w:rPr>
          <w:rStyle w:val="StyleUnderline"/>
        </w:rPr>
      </w:pPr>
      <w:r>
        <w:t>“</w:t>
      </w:r>
      <w:r w:rsidRPr="003C2FC6">
        <w:rPr>
          <w:rStyle w:val="StyleUnderline"/>
        </w:rPr>
        <w:t>The European Union is a stagnating economic region, whereas</w:t>
      </w:r>
      <w:r>
        <w:t xml:space="preserve"> </w:t>
      </w:r>
      <w:r w:rsidRPr="003C2FC6">
        <w:rPr>
          <w:rStyle w:val="StyleUnderline"/>
        </w:rPr>
        <w:t>China is a rapidly growing part of the world economy,</w:t>
      </w:r>
      <w:r>
        <w:t>” he stated. “</w:t>
      </w:r>
      <w:r w:rsidRPr="003C2FC6">
        <w:rPr>
          <w:rStyle w:val="StyleUnderline"/>
        </w:rPr>
        <w:t>There are</w:t>
      </w:r>
      <w:r>
        <w:t xml:space="preserve"> potentially </w:t>
      </w:r>
      <w:r w:rsidRPr="003C2FC6">
        <w:rPr>
          <w:rStyle w:val="StyleUnderline"/>
        </w:rPr>
        <w:t>enormous benefits in terms of diversifying trade. It can also be a stacking stone to more deals and starting point of much more trade between China and Russia.”</w:t>
      </w:r>
    </w:p>
    <w:p w:rsidR="00E86F54" w:rsidRPr="003C2FC6" w:rsidRDefault="00E86F54" w:rsidP="00E86F54">
      <w:pPr>
        <w:rPr>
          <w:sz w:val="16"/>
        </w:rPr>
      </w:pPr>
      <w:proofErr w:type="spellStart"/>
      <w:r w:rsidRPr="003C2FC6">
        <w:rPr>
          <w:sz w:val="16"/>
        </w:rPr>
        <w:t>Wellings</w:t>
      </w:r>
      <w:proofErr w:type="spellEnd"/>
      <w:r w:rsidRPr="003C2FC6">
        <w:rPr>
          <w:sz w:val="16"/>
        </w:rPr>
        <w:t xml:space="preserve"> warned that if Europe becomes too hawkish on economic sanctions against Russia, there is a danger for it to end up increasingly marginalized in terms of trade.</w:t>
      </w:r>
    </w:p>
    <w:p w:rsidR="00E86F54" w:rsidRPr="003C2FC6" w:rsidRDefault="00E86F54" w:rsidP="00E86F54">
      <w:pPr>
        <w:rPr>
          <w:sz w:val="16"/>
        </w:rPr>
      </w:pPr>
      <w:r w:rsidRPr="003C2FC6">
        <w:rPr>
          <w:sz w:val="16"/>
        </w:rPr>
        <w:t>“It won’t happen overnight, because the European Union is far too dependent on Russian energy at the moment, and I don’t think it is practical to find alternative sources,” the expert said, adding that the process for Europe to begin importing US shale gas will take years.</w:t>
      </w:r>
    </w:p>
    <w:p w:rsidR="00E86F54" w:rsidRPr="003C2FC6" w:rsidRDefault="00E86F54" w:rsidP="00E86F54">
      <w:pPr>
        <w:rPr>
          <w:sz w:val="16"/>
        </w:rPr>
      </w:pPr>
      <w:r w:rsidRPr="003C2FC6">
        <w:rPr>
          <w:sz w:val="16"/>
        </w:rPr>
        <w:t>The deal, if struck, will provide for gas deliveries amounting to 38 billion cubic meters per year via the eastern route to China, the largest market for Russian gas in the Asia-Pacific region.</w:t>
      </w:r>
    </w:p>
    <w:p w:rsidR="00E86F54" w:rsidRPr="003C2FC6" w:rsidRDefault="00E86F54" w:rsidP="00E86F54">
      <w:pPr>
        <w:rPr>
          <w:sz w:val="16"/>
        </w:rPr>
      </w:pPr>
      <w:r w:rsidRPr="003C2FC6">
        <w:rPr>
          <w:sz w:val="16"/>
        </w:rPr>
        <w:t>The contract is expected to be signed for a 30-year period and according to analysts is worth about $400 billion. The signing of the contract has been delayed several times and many see Russian President Vladimir Putin’s current visit to China as the final stage of the negotiating process.</w:t>
      </w:r>
    </w:p>
    <w:p w:rsidR="00E86F54" w:rsidRDefault="00E86F54" w:rsidP="00E86F54">
      <w:pPr>
        <w:rPr>
          <w:sz w:val="16"/>
        </w:rPr>
      </w:pPr>
      <w:r w:rsidRPr="003C2FC6">
        <w:rPr>
          <w:sz w:val="16"/>
        </w:rPr>
        <w:t>In a surprising turn of events, however, the two sides failed to reach an agreement citing a pricing issue as the main stumbling block. Nevertheless, experts think the deal will be sealed before Russian President Vladimir Putin leaves China on Wednesday.</w:t>
      </w:r>
    </w:p>
    <w:p w:rsidR="00E86F54" w:rsidRDefault="00E86F54" w:rsidP="00E86F54">
      <w:pPr>
        <w:rPr>
          <w:sz w:val="16"/>
        </w:rPr>
      </w:pPr>
    </w:p>
    <w:p w:rsidR="00E86F54" w:rsidRDefault="00E86F54" w:rsidP="00E86F54">
      <w:pPr>
        <w:pStyle w:val="Heading4"/>
      </w:pPr>
      <w:r>
        <w:t xml:space="preserve">The shift towards </w:t>
      </w:r>
      <w:proofErr w:type="spellStart"/>
      <w:r>
        <w:t>multipolarity</w:t>
      </w:r>
      <w:proofErr w:type="spellEnd"/>
      <w:r>
        <w:t xml:space="preserve"> is occurring now - </w:t>
      </w:r>
      <w:proofErr w:type="spellStart"/>
      <w:r>
        <w:t>multipolarity</w:t>
      </w:r>
      <w:proofErr w:type="spellEnd"/>
      <w:r>
        <w:t xml:space="preserve"> is key to prevent war </w:t>
      </w:r>
    </w:p>
    <w:p w:rsidR="00E86F54" w:rsidRPr="00FC197F" w:rsidRDefault="00E86F54" w:rsidP="00E86F54">
      <w:pPr>
        <w:rPr>
          <w:sz w:val="24"/>
          <w:szCs w:val="24"/>
        </w:rPr>
      </w:pPr>
      <w:proofErr w:type="spellStart"/>
      <w:r>
        <w:rPr>
          <w:b/>
        </w:rPr>
        <w:t>Liru</w:t>
      </w:r>
      <w:proofErr w:type="spellEnd"/>
      <w:r>
        <w:rPr>
          <w:b/>
        </w:rPr>
        <w:t xml:space="preserve"> April 14 - </w:t>
      </w:r>
      <w:r w:rsidRPr="00FC197F">
        <w:rPr>
          <w:sz w:val="24"/>
          <w:szCs w:val="24"/>
        </w:rPr>
        <w:t xml:space="preserve">Cui </w:t>
      </w:r>
      <w:proofErr w:type="spellStart"/>
      <w:r w:rsidRPr="00FC197F">
        <w:rPr>
          <w:sz w:val="24"/>
          <w:szCs w:val="24"/>
        </w:rPr>
        <w:t>Liru</w:t>
      </w:r>
      <w:proofErr w:type="spellEnd"/>
      <w:r w:rsidRPr="00FC197F">
        <w:rPr>
          <w:sz w:val="24"/>
          <w:szCs w:val="24"/>
        </w:rPr>
        <w:t xml:space="preserve"> is the former President of China Institutes of Contemporary International Relations (CICIR). </w:t>
      </w:r>
      <w:r>
        <w:rPr>
          <w:sz w:val="24"/>
          <w:szCs w:val="24"/>
        </w:rPr>
        <w:t>(Cui, 2014, “</w:t>
      </w:r>
      <w:r w:rsidRPr="00FC197F">
        <w:rPr>
          <w:sz w:val="24"/>
          <w:szCs w:val="24"/>
        </w:rPr>
        <w:t xml:space="preserve">Toward </w:t>
      </w:r>
      <w:proofErr w:type="gramStart"/>
      <w:r w:rsidRPr="00FC197F">
        <w:rPr>
          <w:sz w:val="24"/>
          <w:szCs w:val="24"/>
        </w:rPr>
        <w:t>A</w:t>
      </w:r>
      <w:proofErr w:type="gramEnd"/>
      <w:r w:rsidRPr="00FC197F">
        <w:rPr>
          <w:sz w:val="24"/>
          <w:szCs w:val="24"/>
        </w:rPr>
        <w:t xml:space="preserve"> Multipolar Pattern: Challenges In A Transitional Stage</w:t>
      </w:r>
      <w:r>
        <w:rPr>
          <w:sz w:val="24"/>
          <w:szCs w:val="24"/>
        </w:rPr>
        <w:t xml:space="preserve">”, US/China Focus, </w:t>
      </w:r>
      <w:r w:rsidRPr="00FC197F">
        <w:rPr>
          <w:sz w:val="24"/>
          <w:szCs w:val="24"/>
        </w:rPr>
        <w:t>http://www.chinausfocus.com/foreign-policy/toward-a-multipolar-pattern-challenges-in-a-transitional-stage/</w:t>
      </w:r>
      <w:r>
        <w:rPr>
          <w:sz w:val="24"/>
          <w:szCs w:val="24"/>
        </w:rPr>
        <w:t xml:space="preserve">) </w:t>
      </w:r>
    </w:p>
    <w:p w:rsidR="00E86F54" w:rsidRDefault="00E86F54" w:rsidP="00E86F54">
      <w:pPr>
        <w:rPr>
          <w:sz w:val="24"/>
          <w:szCs w:val="24"/>
        </w:rPr>
      </w:pPr>
    </w:p>
    <w:p w:rsidR="00E86F54" w:rsidRPr="00F9055F" w:rsidRDefault="00E86F54" w:rsidP="00E86F54">
      <w:pPr>
        <w:rPr>
          <w:sz w:val="16"/>
          <w:szCs w:val="24"/>
        </w:rPr>
      </w:pPr>
      <w:r w:rsidRPr="00FC197F">
        <w:rPr>
          <w:rStyle w:val="StyleUnderline"/>
        </w:rPr>
        <w:t>Today’s international economic and political development</w:t>
      </w:r>
      <w:r w:rsidRPr="00F9055F">
        <w:rPr>
          <w:rStyle w:val="StyleUnderline"/>
        </w:rPr>
        <w:t xml:space="preserve"> </w:t>
      </w:r>
      <w:r w:rsidRPr="00F9055F">
        <w:rPr>
          <w:rStyle w:val="Emphasis"/>
        </w:rPr>
        <w:t>is increasingly multipolar</w:t>
      </w:r>
      <w:r w:rsidRPr="00F9055F">
        <w:rPr>
          <w:sz w:val="16"/>
          <w:szCs w:val="24"/>
        </w:rPr>
        <w:t>. Since the United States and the Soviet Union initiated the Cold War in the wake of World War II, people have been accustomed to employing such adjectives as “bi-polar”, “</w:t>
      </w:r>
      <w:proofErr w:type="spellStart"/>
      <w:r w:rsidRPr="00F9055F">
        <w:rPr>
          <w:sz w:val="16"/>
          <w:szCs w:val="24"/>
        </w:rPr>
        <w:t>uni</w:t>
      </w:r>
      <w:proofErr w:type="spellEnd"/>
      <w:r w:rsidRPr="00F9055F">
        <w:rPr>
          <w:sz w:val="16"/>
          <w:szCs w:val="24"/>
        </w:rPr>
        <w:t xml:space="preserve">-polar” or “multi-polar” to illustrate the evolution of the power structure of contemporary international politics. Compared with the bi-polar framework during the Cold War and the </w:t>
      </w:r>
      <w:proofErr w:type="spellStart"/>
      <w:r w:rsidRPr="00F9055F">
        <w:rPr>
          <w:sz w:val="16"/>
          <w:szCs w:val="24"/>
        </w:rPr>
        <w:t>uni</w:t>
      </w:r>
      <w:proofErr w:type="spellEnd"/>
      <w:r w:rsidRPr="00F9055F">
        <w:rPr>
          <w:sz w:val="16"/>
          <w:szCs w:val="24"/>
        </w:rPr>
        <w:t xml:space="preserve">-polar one in the post-Cold War era, </w:t>
      </w:r>
      <w:r w:rsidRPr="00F9055F">
        <w:rPr>
          <w:rStyle w:val="StyleUnderline"/>
        </w:rPr>
        <w:t>the essence of the current trend of multi-polarization is the rapid diffusion of international economic and political powers.</w:t>
      </w:r>
      <w:r w:rsidRPr="00F9055F">
        <w:rPr>
          <w:sz w:val="16"/>
          <w:szCs w:val="24"/>
        </w:rPr>
        <w:t xml:space="preserve"> However, the complexity of the political and economic implications of the multi-polarization goes far beyond </w:t>
      </w:r>
      <w:proofErr w:type="gramStart"/>
      <w:r w:rsidRPr="00F9055F">
        <w:rPr>
          <w:sz w:val="16"/>
          <w:szCs w:val="24"/>
        </w:rPr>
        <w:t>a power</w:t>
      </w:r>
      <w:proofErr w:type="gramEnd"/>
      <w:r w:rsidRPr="00F9055F">
        <w:rPr>
          <w:sz w:val="16"/>
          <w:szCs w:val="24"/>
        </w:rPr>
        <w:t xml:space="preserve"> diffusion. This is because such multi-polarization occurred in the process of fast and forceful economic globalization in the post-Cold War era, and there has been a symbiosis between the pattern of the new multi-polar world and economic integration.</w:t>
      </w:r>
    </w:p>
    <w:p w:rsidR="00E86F54" w:rsidRPr="00E25B88" w:rsidRDefault="00E86F54" w:rsidP="00E86F54">
      <w:pPr>
        <w:rPr>
          <w:rStyle w:val="StyleUnderline"/>
        </w:rPr>
      </w:pPr>
      <w:r w:rsidRPr="00F9055F">
        <w:rPr>
          <w:sz w:val="16"/>
          <w:szCs w:val="24"/>
        </w:rPr>
        <w:t xml:space="preserve">Currently, </w:t>
      </w:r>
      <w:r w:rsidRPr="004F60CB">
        <w:rPr>
          <w:rStyle w:val="Emphasis"/>
        </w:rPr>
        <w:t>global economic integration and connections between countries have reached extremely profound and irreversible levels</w:t>
      </w:r>
      <w:r w:rsidRPr="00F9055F">
        <w:rPr>
          <w:sz w:val="16"/>
          <w:szCs w:val="24"/>
        </w:rPr>
        <w:t xml:space="preserve">, and a multi-polarization in the distribution of power has fundamentally shaken the world power regime that centered </w:t>
      </w:r>
      <w:proofErr w:type="gramStart"/>
      <w:r w:rsidRPr="00F9055F">
        <w:rPr>
          <w:sz w:val="16"/>
          <w:szCs w:val="24"/>
        </w:rPr>
        <w:t>around</w:t>
      </w:r>
      <w:proofErr w:type="gramEnd"/>
      <w:r w:rsidRPr="00F9055F">
        <w:rPr>
          <w:sz w:val="16"/>
          <w:szCs w:val="24"/>
        </w:rPr>
        <w:t xml:space="preserve"> the United States as the sole superpower. We can see the simultaneous progress of both economic integration and power diffusion. </w:t>
      </w:r>
      <w:r w:rsidRPr="00E25B88">
        <w:rPr>
          <w:rStyle w:val="StyleUnderline"/>
        </w:rPr>
        <w:t>The United States’ hegemonic status</w:t>
      </w:r>
      <w:r w:rsidRPr="00F9055F">
        <w:rPr>
          <w:sz w:val="16"/>
          <w:szCs w:val="24"/>
        </w:rPr>
        <w:t xml:space="preserve">, or its dominance of international affairs, </w:t>
      </w:r>
      <w:r w:rsidRPr="00E25B88">
        <w:rPr>
          <w:rStyle w:val="StyleUnderline"/>
        </w:rPr>
        <w:t>has conspicuously weakened</w:t>
      </w:r>
      <w:r w:rsidRPr="00F9055F">
        <w:rPr>
          <w:sz w:val="16"/>
          <w:szCs w:val="24"/>
        </w:rPr>
        <w:t xml:space="preserve">. More </w:t>
      </w:r>
      <w:r w:rsidRPr="00E25B88">
        <w:rPr>
          <w:rStyle w:val="StyleUnderline"/>
        </w:rPr>
        <w:t xml:space="preserve">global centers of power have emerged. The old international political and economic regimes are increasingly out of sync with the new realities of international relations. </w:t>
      </w:r>
    </w:p>
    <w:p w:rsidR="00E86F54" w:rsidRPr="00F9055F" w:rsidRDefault="00E86F54" w:rsidP="00E86F54">
      <w:pPr>
        <w:rPr>
          <w:sz w:val="16"/>
          <w:szCs w:val="24"/>
        </w:rPr>
      </w:pPr>
      <w:r w:rsidRPr="00F9055F">
        <w:rPr>
          <w:sz w:val="16"/>
          <w:szCs w:val="24"/>
        </w:rPr>
        <w:t xml:space="preserve">There has been a major change in the strength of the world’s major economies and a number of emerging economies have arisen in the rapid globalization process. As such, </w:t>
      </w:r>
      <w:r w:rsidRPr="00E25B88">
        <w:rPr>
          <w:rStyle w:val="StyleUnderline"/>
        </w:rPr>
        <w:t>the advantaged positions of the United States</w:t>
      </w:r>
      <w:r w:rsidRPr="00F9055F">
        <w:rPr>
          <w:sz w:val="16"/>
          <w:szCs w:val="24"/>
        </w:rPr>
        <w:t xml:space="preserve">, Europe and Japan </w:t>
      </w:r>
      <w:r w:rsidRPr="00E25B88">
        <w:rPr>
          <w:rStyle w:val="StyleUnderline"/>
        </w:rPr>
        <w:t>have</w:t>
      </w:r>
      <w:r w:rsidRPr="00F9055F">
        <w:rPr>
          <w:sz w:val="16"/>
          <w:szCs w:val="24"/>
        </w:rPr>
        <w:t xml:space="preserve"> relatively </w:t>
      </w:r>
      <w:r w:rsidRPr="00E25B88">
        <w:rPr>
          <w:rStyle w:val="StyleUnderline"/>
        </w:rPr>
        <w:t>declined</w:t>
      </w:r>
      <w:r w:rsidRPr="00F9055F">
        <w:rPr>
          <w:sz w:val="16"/>
          <w:szCs w:val="24"/>
        </w:rPr>
        <w:t xml:space="preserve">, resulting in changes in the macro structure of international economic powers, as well as an increasingly multi-polar pattern. There has also been a diversification of development modes, which have received increasing recognition and changed the US-led political and economic monopoly over the post-Cold War world. </w:t>
      </w:r>
      <w:r w:rsidRPr="00E25B88">
        <w:rPr>
          <w:rStyle w:val="Emphasis"/>
        </w:rPr>
        <w:t>Meanwhile, a profound integration of global economies has led to unprecedented, in-depth interdependence between countries</w:t>
      </w:r>
      <w:r w:rsidRPr="00F9055F">
        <w:rPr>
          <w:sz w:val="16"/>
          <w:szCs w:val="24"/>
        </w:rPr>
        <w:t xml:space="preserve">, especially in big countries. </w:t>
      </w:r>
      <w:r w:rsidRPr="00E25B88">
        <w:rPr>
          <w:rStyle w:val="StyleUnderline"/>
        </w:rPr>
        <w:t>These economies have been so tightly entwined with each other that they have become indispensable mutual stakeholders</w:t>
      </w:r>
      <w:r w:rsidRPr="00F9055F">
        <w:rPr>
          <w:sz w:val="16"/>
          <w:szCs w:val="24"/>
        </w:rPr>
        <w:t xml:space="preserve">. </w:t>
      </w:r>
      <w:r w:rsidRPr="00E25B88">
        <w:rPr>
          <w:rStyle w:val="StyleUnderline"/>
        </w:rPr>
        <w:t>The interweaving of competition and cooperation</w:t>
      </w:r>
      <w:r w:rsidRPr="00F9055F">
        <w:rPr>
          <w:sz w:val="16"/>
          <w:szCs w:val="24"/>
        </w:rPr>
        <w:t xml:space="preserve">, an important feature of major-country relations in the 21st century, along </w:t>
      </w:r>
      <w:r w:rsidRPr="00E25B88">
        <w:rPr>
          <w:rStyle w:val="StyleUnderline"/>
        </w:rPr>
        <w:t>with mutual nuclear deterrence between big countries</w:t>
      </w:r>
      <w:r w:rsidRPr="00F9055F">
        <w:rPr>
          <w:sz w:val="16"/>
          <w:szCs w:val="24"/>
        </w:rPr>
        <w:t xml:space="preserve">, </w:t>
      </w:r>
      <w:r w:rsidRPr="00E25B88">
        <w:rPr>
          <w:rStyle w:val="Emphasis"/>
        </w:rPr>
        <w:t>has reduced the likelihood of a world war to the lowest point in history</w:t>
      </w:r>
      <w:r w:rsidRPr="00F9055F">
        <w:rPr>
          <w:sz w:val="16"/>
          <w:szCs w:val="24"/>
        </w:rPr>
        <w:t xml:space="preserve">.     </w:t>
      </w:r>
    </w:p>
    <w:p w:rsidR="00E86F54" w:rsidRPr="00F9055F" w:rsidRDefault="00E86F54" w:rsidP="00E86F54">
      <w:pPr>
        <w:rPr>
          <w:sz w:val="16"/>
          <w:szCs w:val="24"/>
        </w:rPr>
      </w:pPr>
      <w:r w:rsidRPr="00F9055F">
        <w:rPr>
          <w:sz w:val="16"/>
          <w:szCs w:val="24"/>
        </w:rPr>
        <w:t xml:space="preserve">The main countries that make up the present-day multi-polar economic structure include the United States, European Union, Japan, Russia, China, India, and Brazil (the aggregate GDP of the seven economies accounted for two-thirds of the world’s in 2011.) The United States and China, respectively the biggest developed country and the biggest emerging economy, with the largest and second-largest GDP, have become the two most influential players in the world economy (aggregate GDP of the United States and China accounted for a third of the world’s in 2011). A great number of important intermediate countries are also playing increasingly active </w:t>
      </w:r>
      <w:proofErr w:type="gramStart"/>
      <w:r w:rsidRPr="00F9055F">
        <w:rPr>
          <w:sz w:val="16"/>
          <w:szCs w:val="24"/>
        </w:rPr>
        <w:t>roles,</w:t>
      </w:r>
      <w:proofErr w:type="gramEnd"/>
      <w:r w:rsidRPr="00F9055F">
        <w:rPr>
          <w:sz w:val="16"/>
          <w:szCs w:val="24"/>
        </w:rPr>
        <w:t xml:space="preserve"> constituting another significant part of the multi-polarizing regime (they include the Republic of Korea, Indonesia, Turkey, Saudi Arabia, South Africa, Nigeria, Egypt, Mexico, and Australia). </w:t>
      </w:r>
    </w:p>
    <w:p w:rsidR="00E86F54" w:rsidRPr="00F9055F" w:rsidRDefault="00E86F54" w:rsidP="00E86F54">
      <w:pPr>
        <w:rPr>
          <w:sz w:val="16"/>
          <w:szCs w:val="24"/>
        </w:rPr>
      </w:pPr>
      <w:r w:rsidRPr="00E25B88">
        <w:rPr>
          <w:rStyle w:val="StyleUnderline"/>
        </w:rPr>
        <w:t>We are in a significant stage of</w:t>
      </w:r>
      <w:r w:rsidRPr="00F9055F">
        <w:rPr>
          <w:sz w:val="16"/>
          <w:szCs w:val="24"/>
        </w:rPr>
        <w:t xml:space="preserve"> historical </w:t>
      </w:r>
      <w:r w:rsidRPr="00E25B88">
        <w:rPr>
          <w:rStyle w:val="StyleUnderline"/>
        </w:rPr>
        <w:t>transition</w:t>
      </w:r>
      <w:r w:rsidRPr="00F9055F">
        <w:rPr>
          <w:sz w:val="16"/>
          <w:szCs w:val="24"/>
        </w:rPr>
        <w:t xml:space="preserve">, which will roughly run through the second decade of the 21st century. This period of historical transition is of particular importance, because the evolution of international order turned from a stage of quantitative accumulation into an essential one of qualitative transformation. </w:t>
      </w:r>
    </w:p>
    <w:p w:rsidR="00E86F54" w:rsidRPr="00F9055F" w:rsidRDefault="00E86F54" w:rsidP="00E86F54">
      <w:pPr>
        <w:rPr>
          <w:sz w:val="16"/>
          <w:szCs w:val="16"/>
        </w:rPr>
      </w:pPr>
      <w:r w:rsidRPr="00E25B88">
        <w:rPr>
          <w:rStyle w:val="StyleUnderline"/>
        </w:rPr>
        <w:t>The outbreak of the financial and economic crises abruptly accelerated the transition</w:t>
      </w:r>
      <w:r w:rsidRPr="00F9055F">
        <w:rPr>
          <w:sz w:val="16"/>
          <w:szCs w:val="24"/>
        </w:rPr>
        <w:t xml:space="preserve">, </w:t>
      </w:r>
      <w:r w:rsidRPr="00F9055F">
        <w:rPr>
          <w:sz w:val="16"/>
          <w:szCs w:val="16"/>
        </w:rPr>
        <w:t xml:space="preserve">resulting in the occurrence of some significant changes way before all parties were prepared. The sudden prominence of the conflicting and divergent aspects of state-to-state relations has led to strategic competition between major countries. The parties’ poor preparedness and inability to adapt have resulted in anxiety and fear, as well as anxiety caused by changes in comparative strength and more intensive competition. This is likely to create an upsurge of extreme nationalism, radical nationalism, or narrow nationalism. </w:t>
      </w:r>
    </w:p>
    <w:p w:rsidR="00E86F54" w:rsidRPr="00F9055F" w:rsidRDefault="00E86F54" w:rsidP="00E86F54">
      <w:pPr>
        <w:rPr>
          <w:sz w:val="16"/>
          <w:szCs w:val="16"/>
        </w:rPr>
      </w:pPr>
      <w:r w:rsidRPr="00F9055F">
        <w:rPr>
          <w:sz w:val="16"/>
          <w:szCs w:val="16"/>
        </w:rPr>
        <w:t xml:space="preserve">During such a period, countries’ adjustments of their foreign strategies are accompanied by domestic changes and reforms in their politics and economy. The interweaving of internal and external contradictions is highly complicated, resulting in extraordinarily fierce internal disputes. In China, for instance, the unprecedented diversification of social interests, plus the increasing transparency brought by an information society have brought about unprecedented multi-party competition, and a substantial impact of public opinion on government decision-making. Such a period is full of uncertainty, unpredictability and multiple possibilities. The competition between the countries boils downs to their capabilities for grasping macro trends, enduring internal and external pressures, and for internal coordination and rapid responses. </w:t>
      </w:r>
    </w:p>
    <w:p w:rsidR="00E86F54" w:rsidRPr="00F9055F" w:rsidRDefault="00E86F54" w:rsidP="00E86F54">
      <w:pPr>
        <w:rPr>
          <w:sz w:val="16"/>
          <w:szCs w:val="16"/>
        </w:rPr>
      </w:pPr>
      <w:r w:rsidRPr="00F9055F">
        <w:rPr>
          <w:sz w:val="16"/>
          <w:szCs w:val="16"/>
        </w:rPr>
        <w:t xml:space="preserve">Most countries need to retain control over the escalation of mutual competition. Maintaining the basic stability of international economic, political and security conditions is also a consensus among major countries, which constitutes the basis for cooperation. </w:t>
      </w:r>
    </w:p>
    <w:p w:rsidR="00E86F54" w:rsidRPr="00F9055F" w:rsidRDefault="00E86F54" w:rsidP="00E86F54">
      <w:pPr>
        <w:rPr>
          <w:sz w:val="16"/>
          <w:szCs w:val="16"/>
        </w:rPr>
      </w:pPr>
      <w:r w:rsidRPr="00F9055F">
        <w:rPr>
          <w:sz w:val="16"/>
          <w:szCs w:val="16"/>
        </w:rPr>
        <w:t xml:space="preserve">The Asia-Pacific has generally sustained regional peace and stability in the more than 20 years since the Cold War. Robust economic progress and the fact that economic and trade collaboration has dominated state-to-state relations in the Asia-Pacific have to a great extent concealed problems in the security arena, and also distracted us from the ineffectiveness or defects of Asia’s existing framework of security cooperation. </w:t>
      </w:r>
    </w:p>
    <w:p w:rsidR="00E86F54" w:rsidRPr="00F9055F" w:rsidRDefault="00E86F54" w:rsidP="00E86F54">
      <w:pPr>
        <w:rPr>
          <w:sz w:val="16"/>
          <w:szCs w:val="16"/>
        </w:rPr>
      </w:pPr>
      <w:r w:rsidRPr="00F9055F">
        <w:rPr>
          <w:sz w:val="16"/>
          <w:szCs w:val="16"/>
        </w:rPr>
        <w:t xml:space="preserve">It is a common wish to preserve the overall stability of regional security conditions. And, the positive aspect of cooperation is on the rise. Meanwhile, security concerns have become highly uncertain. In the face of unstable and uncertain factors, strategic hedging is also on the rise, causing tension. Under the complex circumstances of national transformation, with an increase in pressure during the transitional period, diplomacy has been unprecedentedly </w:t>
      </w:r>
      <w:proofErr w:type="gramStart"/>
      <w:r w:rsidRPr="00F9055F">
        <w:rPr>
          <w:sz w:val="16"/>
          <w:szCs w:val="16"/>
        </w:rPr>
        <w:t>affected .</w:t>
      </w:r>
      <w:proofErr w:type="gramEnd"/>
      <w:r w:rsidRPr="00F9055F">
        <w:rPr>
          <w:sz w:val="16"/>
          <w:szCs w:val="16"/>
        </w:rPr>
        <w:t xml:space="preserve"> Peace, security, and stability are basic preconditions for ensuring sustainable economic progress in the Asia-Pacific. Setting up a region-wide and effective regional security framework is an attractive option, although unachievable in the short term.  </w:t>
      </w:r>
    </w:p>
    <w:p w:rsidR="00E86F54" w:rsidRPr="00F9055F" w:rsidRDefault="00E86F54" w:rsidP="00E86F54">
      <w:pPr>
        <w:rPr>
          <w:sz w:val="16"/>
          <w:szCs w:val="16"/>
        </w:rPr>
      </w:pPr>
      <w:r w:rsidRPr="00F9055F">
        <w:rPr>
          <w:sz w:val="16"/>
          <w:szCs w:val="16"/>
        </w:rPr>
        <w:t xml:space="preserve">Yet from an optimistic perspective, perhaps we are in a transitional stage proceeding towards such a goal. Compared with other areas, the Asia-Pacific is the most vibrant, multivariate, and diverse region. And development is extremely imbalanced here. Asia-Pacific countries may share the macro goal of building an extensive and comprehensive regional security framework. But, there are huge divergences over the path to achieving it. It will take a considerably long time to explore, rally consensus, and create conditions through the further development of economic, political and security relations. </w:t>
      </w:r>
    </w:p>
    <w:p w:rsidR="00E86F54" w:rsidRPr="00F9055F" w:rsidRDefault="00E86F54" w:rsidP="00E86F54">
      <w:pPr>
        <w:rPr>
          <w:sz w:val="16"/>
          <w:szCs w:val="16"/>
        </w:rPr>
      </w:pPr>
      <w:r w:rsidRPr="00F9055F">
        <w:rPr>
          <w:sz w:val="16"/>
          <w:szCs w:val="16"/>
        </w:rPr>
        <w:t xml:space="preserve">At present and even through the second decade of the 21st century, security conditions in the Asia-Pacific will display the following characteristics: </w:t>
      </w:r>
    </w:p>
    <w:p w:rsidR="00E86F54" w:rsidRPr="00F9055F" w:rsidRDefault="00E86F54" w:rsidP="00E86F54">
      <w:pPr>
        <w:rPr>
          <w:sz w:val="16"/>
          <w:szCs w:val="16"/>
        </w:rPr>
      </w:pPr>
      <w:proofErr w:type="gramStart"/>
      <w:r w:rsidRPr="00F9055F">
        <w:rPr>
          <w:sz w:val="16"/>
          <w:szCs w:val="16"/>
        </w:rPr>
        <w:t>·  A</w:t>
      </w:r>
      <w:proofErr w:type="gramEnd"/>
      <w:r w:rsidRPr="00F9055F">
        <w:rPr>
          <w:sz w:val="16"/>
          <w:szCs w:val="16"/>
        </w:rPr>
        <w:t xml:space="preserve"> certain degree of imbalance and disorder;</w:t>
      </w:r>
    </w:p>
    <w:p w:rsidR="00E86F54" w:rsidRPr="00F9055F" w:rsidRDefault="00E86F54" w:rsidP="00E86F54">
      <w:pPr>
        <w:rPr>
          <w:sz w:val="16"/>
          <w:szCs w:val="16"/>
        </w:rPr>
      </w:pPr>
      <w:proofErr w:type="gramStart"/>
      <w:r w:rsidRPr="00F9055F">
        <w:rPr>
          <w:sz w:val="16"/>
          <w:szCs w:val="16"/>
        </w:rPr>
        <w:t>·  Some</w:t>
      </w:r>
      <w:proofErr w:type="gramEnd"/>
      <w:r w:rsidRPr="00F9055F">
        <w:rPr>
          <w:sz w:val="16"/>
          <w:szCs w:val="16"/>
        </w:rPr>
        <w:t xml:space="preserve"> existing non-universal security dialogue platforms and mechanisms;</w:t>
      </w:r>
    </w:p>
    <w:p w:rsidR="00E86F54" w:rsidRPr="00F9055F" w:rsidRDefault="00E86F54" w:rsidP="00E86F54">
      <w:pPr>
        <w:rPr>
          <w:sz w:val="16"/>
          <w:szCs w:val="16"/>
        </w:rPr>
      </w:pPr>
      <w:proofErr w:type="gramStart"/>
      <w:r w:rsidRPr="00F9055F">
        <w:rPr>
          <w:sz w:val="16"/>
          <w:szCs w:val="16"/>
        </w:rPr>
        <w:t>·  The</w:t>
      </w:r>
      <w:proofErr w:type="gramEnd"/>
      <w:r w:rsidRPr="00F9055F">
        <w:rPr>
          <w:sz w:val="16"/>
          <w:szCs w:val="16"/>
        </w:rPr>
        <w:t xml:space="preserve"> actions of major countries will attract even more attention. The United States will modify its strategies in the face of new conditions; in step with the conspicuous rise in its status and impacts, China actively deliberates on and explores how to play a new role; the ASEAN, as the sole commonwealth in the region, strives to play a peculiar role. </w:t>
      </w:r>
    </w:p>
    <w:p w:rsidR="00E86F54" w:rsidRPr="00F9055F" w:rsidRDefault="00E86F54" w:rsidP="00E86F54">
      <w:pPr>
        <w:rPr>
          <w:sz w:val="16"/>
          <w:szCs w:val="16"/>
        </w:rPr>
      </w:pPr>
      <w:r w:rsidRPr="00F9055F">
        <w:rPr>
          <w:sz w:val="16"/>
          <w:szCs w:val="16"/>
        </w:rPr>
        <w:t xml:space="preserve">During the transitional period, security relations between countries and the countries’ actions will be on two parallel tracks: </w:t>
      </w:r>
    </w:p>
    <w:p w:rsidR="00E86F54" w:rsidRPr="00F9055F" w:rsidRDefault="00E86F54" w:rsidP="00E86F54">
      <w:pPr>
        <w:rPr>
          <w:sz w:val="16"/>
          <w:szCs w:val="16"/>
        </w:rPr>
      </w:pPr>
      <w:r w:rsidRPr="00F9055F">
        <w:rPr>
          <w:sz w:val="16"/>
          <w:szCs w:val="16"/>
        </w:rPr>
        <w:t>·  Countries will manage and control the situation, take advantage of existing mechanisms to enhance dialogue, properly handle differences and sensitive issues, and maintain general stability of the overall situation;</w:t>
      </w:r>
    </w:p>
    <w:p w:rsidR="00E86F54" w:rsidRPr="00F9055F" w:rsidRDefault="00E86F54" w:rsidP="00E86F54">
      <w:pPr>
        <w:rPr>
          <w:sz w:val="16"/>
          <w:szCs w:val="16"/>
        </w:rPr>
      </w:pPr>
      <w:proofErr w:type="gramStart"/>
      <w:r w:rsidRPr="00F9055F">
        <w:rPr>
          <w:sz w:val="16"/>
          <w:szCs w:val="16"/>
        </w:rPr>
        <w:t>·  Countries</w:t>
      </w:r>
      <w:proofErr w:type="gramEnd"/>
      <w:r w:rsidRPr="00F9055F">
        <w:rPr>
          <w:sz w:val="16"/>
          <w:szCs w:val="16"/>
        </w:rPr>
        <w:t xml:space="preserve"> will deliberate on and explore effective approaches to improving security relations and regional security conditions, including concepts and possible formats of a universal regional security framework. This calls for courage to transcend past mindsets and ways of thinking, as well as endeavors to find converging points of common interests, discover new realms of collaboration, and build mutual trust through consecutive successes in pragmatic cooperation.   </w:t>
      </w:r>
    </w:p>
    <w:p w:rsidR="00E86F54" w:rsidRPr="00F9055F" w:rsidRDefault="00E86F54" w:rsidP="00E86F54">
      <w:pPr>
        <w:rPr>
          <w:sz w:val="16"/>
          <w:szCs w:val="16"/>
        </w:rPr>
      </w:pPr>
      <w:r w:rsidRPr="00F9055F">
        <w:rPr>
          <w:sz w:val="16"/>
          <w:szCs w:val="16"/>
        </w:rPr>
        <w:t>Another major trend accompanying the multi-polarization of international economic and political conditions is the eastward shift of the world’s economic and political gravity center, from the two sides of the Atlantic to the Asia-Pacific. This is a historic change, which may very likely become the prelude to a new historical cycle in economic, political, and cultural development in the 21st century. The Asia-Pacific has become the most important engine for world economic growth, the rise of Asia as a whole is of more historic significance than that of China alone.</w:t>
      </w:r>
    </w:p>
    <w:p w:rsidR="00E86F54" w:rsidRPr="00F9055F" w:rsidRDefault="00E86F54" w:rsidP="00E86F54">
      <w:pPr>
        <w:rPr>
          <w:sz w:val="16"/>
        </w:rPr>
      </w:pPr>
    </w:p>
    <w:p w:rsidR="00E86F54" w:rsidRPr="00F9055F" w:rsidRDefault="00E86F54" w:rsidP="00E86F54">
      <w:pPr>
        <w:pStyle w:val="Heading4"/>
        <w:rPr>
          <w:sz w:val="24"/>
          <w:szCs w:val="24"/>
        </w:rPr>
      </w:pPr>
      <w:proofErr w:type="spellStart"/>
      <w:r>
        <w:rPr>
          <w:sz w:val="24"/>
          <w:szCs w:val="24"/>
        </w:rPr>
        <w:t>Multipolarity</w:t>
      </w:r>
      <w:proofErr w:type="spellEnd"/>
      <w:r>
        <w:rPr>
          <w:sz w:val="24"/>
          <w:szCs w:val="24"/>
        </w:rPr>
        <w:t xml:space="preserve"> solves – net better for US economic growth</w:t>
      </w:r>
    </w:p>
    <w:p w:rsidR="00E86F54" w:rsidRPr="00F9055F" w:rsidRDefault="00E86F54" w:rsidP="00E86F54">
      <w:pPr>
        <w:rPr>
          <w:sz w:val="24"/>
          <w:szCs w:val="24"/>
        </w:rPr>
      </w:pPr>
      <w:proofErr w:type="spellStart"/>
      <w:r w:rsidRPr="00F9055F">
        <w:rPr>
          <w:b/>
          <w:sz w:val="24"/>
          <w:szCs w:val="24"/>
        </w:rPr>
        <w:t>Stuenkel</w:t>
      </w:r>
      <w:proofErr w:type="spellEnd"/>
      <w:r w:rsidRPr="00F9055F">
        <w:rPr>
          <w:b/>
          <w:sz w:val="24"/>
          <w:szCs w:val="24"/>
        </w:rPr>
        <w:t xml:space="preserve"> 6-25</w:t>
      </w:r>
      <w:r w:rsidRPr="00F9055F">
        <w:rPr>
          <w:sz w:val="24"/>
          <w:szCs w:val="24"/>
        </w:rPr>
        <w:t xml:space="preserve"> - Oliver </w:t>
      </w:r>
      <w:proofErr w:type="spellStart"/>
      <w:r w:rsidRPr="00F9055F">
        <w:rPr>
          <w:sz w:val="24"/>
          <w:szCs w:val="24"/>
        </w:rPr>
        <w:t>Stuenkel</w:t>
      </w:r>
      <w:proofErr w:type="spellEnd"/>
      <w:r w:rsidRPr="00F9055F">
        <w:rPr>
          <w:sz w:val="24"/>
          <w:szCs w:val="24"/>
        </w:rPr>
        <w:t xml:space="preserve"> is Professor of International Relations at the </w:t>
      </w:r>
      <w:proofErr w:type="spellStart"/>
      <w:r w:rsidRPr="00F9055F">
        <w:rPr>
          <w:sz w:val="24"/>
          <w:szCs w:val="24"/>
        </w:rPr>
        <w:t>Getulio</w:t>
      </w:r>
      <w:proofErr w:type="spellEnd"/>
      <w:r w:rsidRPr="00F9055F">
        <w:rPr>
          <w:sz w:val="24"/>
          <w:szCs w:val="24"/>
        </w:rPr>
        <w:t xml:space="preserve"> Vargas Foundation (FGV) in São Paulo, Brazil. (Oliver, 2014, “The US Should Celebrate its Decline”, The Diplomat, http://thediplomat.com/2014/06/the-us-should-celebrate-its-decline/) </w:t>
      </w:r>
    </w:p>
    <w:p w:rsidR="00E86F54" w:rsidRPr="00F9055F" w:rsidRDefault="00E86F54" w:rsidP="00E86F54">
      <w:pPr>
        <w:rPr>
          <w:sz w:val="16"/>
          <w:szCs w:val="24"/>
        </w:rPr>
      </w:pPr>
    </w:p>
    <w:p w:rsidR="00E86F54" w:rsidRPr="00F9055F" w:rsidRDefault="00E86F54" w:rsidP="00E86F54">
      <w:pPr>
        <w:rPr>
          <w:sz w:val="16"/>
          <w:szCs w:val="24"/>
        </w:rPr>
      </w:pPr>
      <w:r w:rsidRPr="00F9055F">
        <w:rPr>
          <w:sz w:val="16"/>
          <w:szCs w:val="24"/>
        </w:rPr>
        <w:t xml:space="preserve">Charles Kenny. </w:t>
      </w:r>
      <w:proofErr w:type="gramStart"/>
      <w:r w:rsidRPr="00F9055F">
        <w:rPr>
          <w:sz w:val="16"/>
          <w:szCs w:val="24"/>
        </w:rPr>
        <w:t>The Upside of Down.</w:t>
      </w:r>
      <w:proofErr w:type="gramEnd"/>
      <w:r w:rsidRPr="00F9055F">
        <w:rPr>
          <w:sz w:val="16"/>
          <w:szCs w:val="24"/>
        </w:rPr>
        <w:t xml:space="preserve"> Why the Rise of the Rest is </w:t>
      </w:r>
      <w:proofErr w:type="gramStart"/>
      <w:r w:rsidRPr="00F9055F">
        <w:rPr>
          <w:sz w:val="16"/>
          <w:szCs w:val="24"/>
        </w:rPr>
        <w:t>Good</w:t>
      </w:r>
      <w:proofErr w:type="gramEnd"/>
      <w:r w:rsidRPr="00F9055F">
        <w:rPr>
          <w:sz w:val="16"/>
          <w:szCs w:val="24"/>
        </w:rPr>
        <w:t xml:space="preserve"> for the West. </w:t>
      </w:r>
      <w:proofErr w:type="gramStart"/>
      <w:r w:rsidRPr="00F9055F">
        <w:rPr>
          <w:sz w:val="16"/>
          <w:szCs w:val="24"/>
        </w:rPr>
        <w:t>Basic Books, 2014.</w:t>
      </w:r>
      <w:proofErr w:type="gramEnd"/>
      <w:r w:rsidRPr="00F9055F">
        <w:rPr>
          <w:sz w:val="16"/>
          <w:szCs w:val="24"/>
        </w:rPr>
        <w:t xml:space="preserve"> </w:t>
      </w:r>
      <w:proofErr w:type="gramStart"/>
      <w:r w:rsidRPr="00F9055F">
        <w:rPr>
          <w:sz w:val="16"/>
          <w:szCs w:val="24"/>
        </w:rPr>
        <w:t>256 pages.</w:t>
      </w:r>
      <w:proofErr w:type="gramEnd"/>
    </w:p>
    <w:p w:rsidR="00E86F54" w:rsidRPr="00F9055F" w:rsidRDefault="00E86F54" w:rsidP="00E86F54">
      <w:pPr>
        <w:rPr>
          <w:sz w:val="16"/>
          <w:szCs w:val="24"/>
        </w:rPr>
      </w:pPr>
      <w:r w:rsidRPr="00F9055F">
        <w:rPr>
          <w:sz w:val="16"/>
          <w:szCs w:val="24"/>
        </w:rPr>
        <w:t>“Being number one has its advantages, to be sure, but increasingly, we need other countries to step up — and it shouldn’t frighten us when they do.”</w:t>
      </w:r>
    </w:p>
    <w:p w:rsidR="00E86F54" w:rsidRPr="00DF02F7" w:rsidRDefault="00E86F54" w:rsidP="00E86F54">
      <w:pPr>
        <w:rPr>
          <w:rStyle w:val="StyleUnderline"/>
        </w:rPr>
      </w:pPr>
      <w:r w:rsidRPr="00F9055F">
        <w:rPr>
          <w:sz w:val="16"/>
          <w:szCs w:val="24"/>
        </w:rPr>
        <w:t xml:space="preserve">The debate about the future of global order is dominated by U.S. scholars who believe the United States’ leadership is set to endure (such as Robert Kagan’s The World America Made, Bruce Jones’ Still Ours </w:t>
      </w:r>
      <w:proofErr w:type="gramStart"/>
      <w:r w:rsidRPr="00F9055F">
        <w:rPr>
          <w:sz w:val="16"/>
          <w:szCs w:val="24"/>
        </w:rPr>
        <w:t>To</w:t>
      </w:r>
      <w:proofErr w:type="gramEnd"/>
      <w:r w:rsidRPr="00F9055F">
        <w:rPr>
          <w:sz w:val="16"/>
          <w:szCs w:val="24"/>
        </w:rPr>
        <w:t xml:space="preserve"> Lead) and U.S. declinists (such as Ann Lee’s What the U.S. </w:t>
      </w:r>
      <w:proofErr w:type="gramStart"/>
      <w:r w:rsidRPr="00F9055F">
        <w:rPr>
          <w:sz w:val="16"/>
          <w:szCs w:val="24"/>
        </w:rPr>
        <w:t xml:space="preserve">Can Learn from China and Stephen </w:t>
      </w:r>
      <w:proofErr w:type="spellStart"/>
      <w:r w:rsidRPr="00F9055F">
        <w:rPr>
          <w:sz w:val="16"/>
          <w:szCs w:val="24"/>
        </w:rPr>
        <w:t>Leeb’s</w:t>
      </w:r>
      <w:proofErr w:type="spellEnd"/>
      <w:r w:rsidRPr="00F9055F">
        <w:rPr>
          <w:sz w:val="16"/>
          <w:szCs w:val="24"/>
        </w:rPr>
        <w:t xml:space="preserve"> Red Alert).</w:t>
      </w:r>
      <w:proofErr w:type="gramEnd"/>
      <w:r w:rsidRPr="00F9055F">
        <w:rPr>
          <w:sz w:val="16"/>
          <w:szCs w:val="24"/>
        </w:rPr>
        <w:t xml:space="preserve"> Kagan and Jones believe that China’s rise will not threaten U.S. global leadership. </w:t>
      </w:r>
      <w:r w:rsidRPr="00DF02F7">
        <w:rPr>
          <w:rStyle w:val="StyleUnderline"/>
        </w:rPr>
        <w:t>The declinists</w:t>
      </w:r>
      <w:r w:rsidRPr="00F9055F">
        <w:rPr>
          <w:sz w:val="16"/>
          <w:szCs w:val="24"/>
        </w:rPr>
        <w:t xml:space="preserve"> (often called pessimists by critics) </w:t>
      </w:r>
      <w:r w:rsidRPr="00DF02F7">
        <w:rPr>
          <w:rStyle w:val="StyleUnderline"/>
        </w:rPr>
        <w:t xml:space="preserve">believe that </w:t>
      </w:r>
      <w:proofErr w:type="spellStart"/>
      <w:r w:rsidRPr="00DF02F7">
        <w:rPr>
          <w:rStyle w:val="StyleUnderline"/>
        </w:rPr>
        <w:t>unipolarity</w:t>
      </w:r>
      <w:proofErr w:type="spellEnd"/>
      <w:r w:rsidRPr="00DF02F7">
        <w:rPr>
          <w:rStyle w:val="StyleUnderline"/>
        </w:rPr>
        <w:t xml:space="preserve"> is soon coming to an end or has already ended.</w:t>
      </w:r>
    </w:p>
    <w:p w:rsidR="00E86F54" w:rsidRPr="00F9055F" w:rsidRDefault="00E86F54" w:rsidP="00E86F54">
      <w:pPr>
        <w:rPr>
          <w:sz w:val="16"/>
          <w:szCs w:val="24"/>
        </w:rPr>
      </w:pPr>
      <w:r w:rsidRPr="00DF02F7">
        <w:rPr>
          <w:rStyle w:val="StyleUnderline"/>
        </w:rPr>
        <w:t>Kenny’s</w:t>
      </w:r>
      <w:r w:rsidRPr="00F9055F">
        <w:rPr>
          <w:sz w:val="16"/>
          <w:szCs w:val="24"/>
        </w:rPr>
        <w:t xml:space="preserve"> The Upside of Down does not easily fit into any of these categories. The author </w:t>
      </w:r>
      <w:r w:rsidRPr="00DF02F7">
        <w:rPr>
          <w:rStyle w:val="StyleUnderline"/>
        </w:rPr>
        <w:t>early on says that relative decline is inevitable</w:t>
      </w:r>
      <w:r w:rsidRPr="00F9055F">
        <w:rPr>
          <w:sz w:val="16"/>
          <w:szCs w:val="24"/>
        </w:rPr>
        <w:t xml:space="preserve"> — </w:t>
      </w:r>
      <w:r w:rsidRPr="00DF02F7">
        <w:rPr>
          <w:rStyle w:val="StyleUnderline"/>
        </w:rPr>
        <w:t>it is not a matter of choice, as proponents of a muscular foreign policy (such as Kagan) would argue</w:t>
      </w:r>
      <w:r w:rsidRPr="00F9055F">
        <w:rPr>
          <w:sz w:val="16"/>
          <w:szCs w:val="24"/>
        </w:rPr>
        <w:t xml:space="preserve">. “It is important to recognize that </w:t>
      </w:r>
      <w:r w:rsidRPr="00DF02F7">
        <w:rPr>
          <w:rStyle w:val="StyleUnderline"/>
        </w:rPr>
        <w:t>policies to ‘regain US dominance’ are destined to fail</w:t>
      </w:r>
      <w:r w:rsidRPr="00F9055F">
        <w:rPr>
          <w:sz w:val="16"/>
          <w:szCs w:val="24"/>
        </w:rPr>
        <w:t xml:space="preserve">,” he writes. The rise of the rest is not only well under way, he says, it is also desirable. Kenny argues that </w:t>
      </w:r>
      <w:r w:rsidRPr="00DF02F7">
        <w:rPr>
          <w:rStyle w:val="StyleUnderline"/>
        </w:rPr>
        <w:t>the United States should embrace, not resist, a world in which “the rest” catch up with the West</w:t>
      </w:r>
      <w:r w:rsidRPr="00F9055F">
        <w:rPr>
          <w:sz w:val="16"/>
          <w:szCs w:val="24"/>
        </w:rPr>
        <w:t>. The author is aware that this may sound counterintuitive:</w:t>
      </w:r>
    </w:p>
    <w:p w:rsidR="00E86F54" w:rsidRPr="00DF02F7" w:rsidRDefault="00E86F54" w:rsidP="00E86F54">
      <w:pPr>
        <w:rPr>
          <w:rStyle w:val="StyleUnderline"/>
        </w:rPr>
      </w:pPr>
      <w:r w:rsidRPr="00DF02F7">
        <w:rPr>
          <w:rStyle w:val="StyleUnderline"/>
        </w:rPr>
        <w:t>International relations theory is too often presented in purely relative terms</w:t>
      </w:r>
      <w:r w:rsidRPr="00F9055F">
        <w:rPr>
          <w:sz w:val="16"/>
          <w:szCs w:val="24"/>
        </w:rPr>
        <w:t xml:space="preserve">. The realist position effectively proposes that every country is solely out to be top of the pile. That’s impossible for the vast majority, of course, and dumb even for the few for whom it is plausible. </w:t>
      </w:r>
      <w:r w:rsidRPr="00DF02F7">
        <w:rPr>
          <w:rStyle w:val="StyleUnderline"/>
        </w:rPr>
        <w:t>This isn’t a zero-sum competition</w:t>
      </w:r>
      <w:r w:rsidRPr="00F9055F">
        <w:rPr>
          <w:sz w:val="16"/>
          <w:szCs w:val="24"/>
        </w:rPr>
        <w:t xml:space="preserve">, and </w:t>
      </w:r>
      <w:r w:rsidRPr="00DF02F7">
        <w:rPr>
          <w:rStyle w:val="StyleUnderline"/>
        </w:rPr>
        <w:t>foreign policy thinking that treats the world that way is immensely counterproductive.</w:t>
      </w:r>
    </w:p>
    <w:p w:rsidR="00E86F54" w:rsidRPr="00F9055F" w:rsidRDefault="00E86F54" w:rsidP="00E86F54">
      <w:pPr>
        <w:rPr>
          <w:sz w:val="16"/>
          <w:szCs w:val="24"/>
        </w:rPr>
      </w:pPr>
      <w:r w:rsidRPr="00F9055F">
        <w:rPr>
          <w:sz w:val="16"/>
          <w:szCs w:val="24"/>
        </w:rPr>
        <w:t xml:space="preserve">Kenny’s comment that the United States could learn from Britain, which is quite relaxed about its decline, is not likely to go down well with foreign policy makers in Washington, D.C. His argument is obvious, but rarely made: </w:t>
      </w:r>
      <w:r w:rsidRPr="00DF02F7">
        <w:rPr>
          <w:rStyle w:val="StyleUnderline"/>
        </w:rPr>
        <w:t>The lives of U.S. citizens would not necessarily be negatively affected if the United States were merely one of several poles in a multipolar system.</w:t>
      </w:r>
      <w:r w:rsidRPr="00F9055F">
        <w:rPr>
          <w:sz w:val="16"/>
          <w:szCs w:val="24"/>
        </w:rPr>
        <w:t xml:space="preserve"> As he writes in a recent op-ed promoting his book:</w:t>
      </w:r>
    </w:p>
    <w:p w:rsidR="00E86F54" w:rsidRPr="00F9055F" w:rsidRDefault="00E86F54" w:rsidP="00E86F54">
      <w:pPr>
        <w:rPr>
          <w:sz w:val="16"/>
          <w:szCs w:val="24"/>
        </w:rPr>
      </w:pPr>
      <w:r w:rsidRPr="00F9055F">
        <w:rPr>
          <w:sz w:val="16"/>
          <w:szCs w:val="24"/>
        </w:rPr>
        <w:t>…the link between the absolute size of your economy and pretty much any measure that truly matters is incredibly weak. Whenever China takes over the top spot, it will still lag far behind the world’s leading countries on indicators reflecting quality of life.</w:t>
      </w:r>
    </w:p>
    <w:p w:rsidR="00E86F54" w:rsidRPr="00F9055F" w:rsidRDefault="00E86F54" w:rsidP="00E86F54">
      <w:pPr>
        <w:rPr>
          <w:sz w:val="16"/>
          <w:szCs w:val="24"/>
        </w:rPr>
      </w:pPr>
      <w:r w:rsidRPr="00DF02F7">
        <w:rPr>
          <w:rStyle w:val="StyleUnderline"/>
        </w:rPr>
        <w:t>If the U.S. plays its cards right, the rise of China and India is terrific news —</w:t>
      </w:r>
      <w:r w:rsidRPr="00F9055F">
        <w:rPr>
          <w:sz w:val="16"/>
          <w:szCs w:val="24"/>
        </w:rPr>
        <w:t xml:space="preserve"> their rise will lift all boats, including that of the United States’ economy. Between 1990 and 2012, the proportion of </w:t>
      </w:r>
      <w:r w:rsidRPr="00DF02F7">
        <w:rPr>
          <w:rStyle w:val="StyleUnderline"/>
        </w:rPr>
        <w:t>U.S. exports</w:t>
      </w:r>
      <w:r w:rsidRPr="00F9055F">
        <w:rPr>
          <w:sz w:val="16"/>
          <w:szCs w:val="24"/>
        </w:rPr>
        <w:t xml:space="preserve"> going to emerging countries more than doubled, and it </w:t>
      </w:r>
      <w:r w:rsidRPr="00DF02F7">
        <w:rPr>
          <w:rStyle w:val="StyleUnderline"/>
        </w:rPr>
        <w:t>will soon rise even further</w:t>
      </w:r>
      <w:r w:rsidRPr="00F9055F">
        <w:rPr>
          <w:sz w:val="16"/>
          <w:szCs w:val="24"/>
        </w:rPr>
        <w:t>.</w:t>
      </w:r>
    </w:p>
    <w:p w:rsidR="00E86F54" w:rsidRPr="00F9055F" w:rsidRDefault="00E86F54" w:rsidP="00E86F54">
      <w:pPr>
        <w:rPr>
          <w:sz w:val="16"/>
          <w:szCs w:val="24"/>
        </w:rPr>
      </w:pPr>
      <w:r w:rsidRPr="00F9055F">
        <w:rPr>
          <w:sz w:val="16"/>
          <w:szCs w:val="24"/>
        </w:rPr>
        <w:t xml:space="preserve">Interestingly, Kenny writes that “there is absolutely no reason why the twenty-first century should not be an ‘American Century’ — if by that is meant America retaining or even enhancing its global reputation as a country to be emulated.” That raises an important question — is the United States admired for its education, civil rights, and openness, or rather because of its sheer economic and military superiority? Kenny says </w:t>
      </w:r>
      <w:r w:rsidRPr="00DF02F7">
        <w:rPr>
          <w:rStyle w:val="StyleUnderline"/>
        </w:rPr>
        <w:t>hard power does not matter at all</w:t>
      </w:r>
      <w:r w:rsidRPr="00F9055F">
        <w:rPr>
          <w:sz w:val="16"/>
          <w:szCs w:val="24"/>
        </w:rPr>
        <w:t>. That sounds somewhat improbable. After all, it is precisely U.S. economic and military dominance that has allowed it, over the past six decades, to shape the world according to its interests and disseminate U.S. values, ideas and culture. It seems highly questionable at best that the United States can remain the world’s most attractive society once China has overtaken it. For a country that has become worryingly accustomed to ruling the world, anything but being in charge is likely to be quite catastrophic.</w:t>
      </w:r>
    </w:p>
    <w:p w:rsidR="00E86F54" w:rsidRPr="00F9055F" w:rsidRDefault="00E86F54" w:rsidP="00E86F54">
      <w:pPr>
        <w:rPr>
          <w:sz w:val="16"/>
          <w:szCs w:val="24"/>
        </w:rPr>
      </w:pPr>
      <w:r w:rsidRPr="00F9055F">
        <w:rPr>
          <w:sz w:val="16"/>
          <w:szCs w:val="24"/>
        </w:rPr>
        <w:t>Finally, Kenny’s ‘happy relative decline’ proposition raises important questions about who will provide global public goods in the future. Who will provide maritime security, and who will provide security guarantees to countries like Japan? Kenny hardly mentions how U.S. decline will affect the dilemmas of security competition. Put differently, who will fill the void the United States will leave behind in geopolitics? Still, The Upside of Down is a great read full of interesting data, and a great contribution to the debate about the future of global order.</w:t>
      </w:r>
    </w:p>
    <w:p w:rsidR="00E86F54" w:rsidRPr="00F9055F" w:rsidRDefault="00E86F54" w:rsidP="00E86F54">
      <w:pPr>
        <w:rPr>
          <w:sz w:val="16"/>
          <w:szCs w:val="24"/>
        </w:rPr>
      </w:pPr>
    </w:p>
    <w:p w:rsidR="00E86F54" w:rsidRPr="00E86F54" w:rsidRDefault="00E86F54" w:rsidP="00E86F54"/>
    <w:p w:rsidR="006D1936" w:rsidRDefault="006D1936" w:rsidP="006D1936">
      <w:pPr>
        <w:pStyle w:val="Heading3"/>
      </w:pPr>
      <w:r>
        <w:t>Retrenchment Solvency</w:t>
      </w:r>
    </w:p>
    <w:p w:rsidR="00E62D73" w:rsidRDefault="00E62D73" w:rsidP="00E62D73">
      <w:pPr>
        <w:pStyle w:val="Heading4"/>
      </w:pPr>
      <w:r>
        <w:t>Retrenchment now key to peaceful decline</w:t>
      </w:r>
    </w:p>
    <w:p w:rsidR="00E62D73" w:rsidRPr="000F2309" w:rsidRDefault="00E62D73" w:rsidP="00E62D73">
      <w:r w:rsidRPr="000F2309">
        <w:rPr>
          <w:b/>
        </w:rPr>
        <w:t>Wolf 6-24</w:t>
      </w:r>
      <w:r>
        <w:t>—</w:t>
      </w:r>
      <w:r w:rsidRPr="000F2309">
        <w:t>fellow with the Leonard Davis Institute for International Relations at</w:t>
      </w:r>
      <w:r>
        <w:t xml:space="preserve"> Hebrew University of </w:t>
      </w:r>
      <w:proofErr w:type="gramStart"/>
      <w:r>
        <w:t>Jerusalem(</w:t>
      </w:r>
      <w:proofErr w:type="gramEnd"/>
      <w:r>
        <w:t>Albert,</w:t>
      </w:r>
      <w:r w:rsidRPr="000F2309">
        <w:t> June 24, 2014</w:t>
      </w:r>
      <w:r>
        <w:t>,</w:t>
      </w:r>
      <w:r w:rsidRPr="000F2309">
        <w:t xml:space="preserve"> </w:t>
      </w:r>
      <w:r>
        <w:t>“</w:t>
      </w:r>
      <w:r w:rsidRPr="000F2309">
        <w:t>The 'Obama Doctrine' and the costs of retrenchment</w:t>
      </w:r>
      <w:r>
        <w:t>”</w:t>
      </w:r>
      <w:r w:rsidRPr="000F2309">
        <w:t xml:space="preserve"> http://thehill.com/blogs/congress-blog/homeland-security/210253-the-obama-doctrine-and-the-costs-of-retrenchment</w:t>
      </w:r>
      <w:r>
        <w:t>)//JQ</w:t>
      </w:r>
    </w:p>
    <w:p w:rsidR="00E62D73" w:rsidRPr="00462A40" w:rsidRDefault="00E62D73" w:rsidP="00E62D73">
      <w:pPr>
        <w:rPr>
          <w:sz w:val="16"/>
        </w:rPr>
      </w:pPr>
      <w:r w:rsidRPr="00462A40">
        <w:rPr>
          <w:sz w:val="12"/>
        </w:rPr>
        <w:t>¶</w:t>
      </w:r>
      <w:r w:rsidRPr="00462A40">
        <w:rPr>
          <w:sz w:val="16"/>
        </w:rPr>
        <w:t xml:space="preserve"> </w:t>
      </w:r>
      <w:proofErr w:type="gramStart"/>
      <w:r w:rsidRPr="00462A40">
        <w:rPr>
          <w:sz w:val="16"/>
        </w:rPr>
        <w:t>In</w:t>
      </w:r>
      <w:proofErr w:type="gramEnd"/>
      <w:r w:rsidRPr="00462A40">
        <w:rPr>
          <w:sz w:val="16"/>
        </w:rPr>
        <w:t xml:space="preserve"> an op-ed in </w:t>
      </w:r>
      <w:hyperlink r:id="rId82" w:history="1">
        <w:r w:rsidRPr="00462A40">
          <w:rPr>
            <w:sz w:val="16"/>
          </w:rPr>
          <w:t>The Wall Street Journal</w:t>
        </w:r>
      </w:hyperlink>
      <w:r w:rsidRPr="00462A40">
        <w:rPr>
          <w:sz w:val="16"/>
        </w:rPr>
        <w:t xml:space="preserve">, </w:t>
      </w:r>
      <w:r w:rsidRPr="00462A40">
        <w:rPr>
          <w:rStyle w:val="StyleUnderline"/>
        </w:rPr>
        <w:t>Dick and Liz Cheney write that the Obama Doctrine is “collapsing.”</w:t>
      </w:r>
      <w:r w:rsidRPr="00462A40">
        <w:rPr>
          <w:sz w:val="16"/>
        </w:rPr>
        <w:t xml:space="preserve">  With respect to President Obama himself, “Rarely has a U.S. President been so wrong about so much at the expense of so many.” </w:t>
      </w:r>
      <w:r w:rsidRPr="00462A40">
        <w:rPr>
          <w:sz w:val="12"/>
        </w:rPr>
        <w:t>¶</w:t>
      </w:r>
      <w:r w:rsidRPr="00462A40">
        <w:rPr>
          <w:sz w:val="16"/>
        </w:rPr>
        <w:t xml:space="preserve"> </w:t>
      </w:r>
      <w:r w:rsidRPr="00462A40">
        <w:rPr>
          <w:rStyle w:val="StyleUnderline"/>
        </w:rPr>
        <w:t>The former vice president and the former deputy assistant secretary of State</w:t>
      </w:r>
      <w:r w:rsidRPr="00462A40">
        <w:rPr>
          <w:sz w:val="16"/>
        </w:rPr>
        <w:t xml:space="preserve"> for Near Eastern Affairs </w:t>
      </w:r>
      <w:r w:rsidRPr="00462A40">
        <w:rPr>
          <w:rStyle w:val="StyleUnderline"/>
        </w:rPr>
        <w:t>make two fundamental errors</w:t>
      </w:r>
      <w:r w:rsidRPr="00462A40">
        <w:rPr>
          <w:sz w:val="16"/>
        </w:rPr>
        <w:t xml:space="preserve"> in their assessment of the Obama Doctrine.  First, </w:t>
      </w:r>
      <w:r w:rsidRPr="00462A40">
        <w:rPr>
          <w:rStyle w:val="StyleUnderline"/>
        </w:rPr>
        <w:t>they fail to appreciate that</w:t>
      </w:r>
      <w:r w:rsidRPr="00462A40">
        <w:rPr>
          <w:sz w:val="16"/>
        </w:rPr>
        <w:t xml:space="preserve">, like the Nixon Doctrine, </w:t>
      </w:r>
      <w:r w:rsidRPr="00462A40">
        <w:rPr>
          <w:rStyle w:val="StyleUnderline"/>
        </w:rPr>
        <w:t>the Obama Doctrine is a strategy of retrenchment.</w:t>
      </w:r>
      <w:r>
        <w:rPr>
          <w:rStyle w:val="StyleUnderline"/>
        </w:rPr>
        <w:t xml:space="preserve"> </w:t>
      </w:r>
      <w:r w:rsidRPr="00462A40">
        <w:rPr>
          <w:sz w:val="16"/>
        </w:rPr>
        <w:t xml:space="preserve"> Second, </w:t>
      </w:r>
      <w:r w:rsidRPr="00462A40">
        <w:rPr>
          <w:rStyle w:val="StyleUnderline"/>
        </w:rPr>
        <w:t xml:space="preserve">although retrenchment is defined as </w:t>
      </w:r>
      <w:hyperlink r:id="rId83" w:history="1">
        <w:r w:rsidRPr="00462A40">
          <w:rPr>
            <w:rStyle w:val="StyleUnderline"/>
          </w:rPr>
          <w:t>“a policy of retracting grand strategic commitments,”</w:t>
        </w:r>
      </w:hyperlink>
      <w:r w:rsidRPr="00462A40">
        <w:rPr>
          <w:rStyle w:val="StyleUnderline"/>
        </w:rPr>
        <w:t xml:space="preserve"> this does not make it costless.</w:t>
      </w:r>
      <w:r>
        <w:rPr>
          <w:rStyle w:val="StyleUnderline"/>
        </w:rPr>
        <w:t xml:space="preserve"> </w:t>
      </w:r>
      <w:r w:rsidRPr="00462A40">
        <w:rPr>
          <w:rStyle w:val="StyleUnderline"/>
        </w:rPr>
        <w:t xml:space="preserve"> The coming anarchy in Iraq is one of those costs.</w:t>
      </w:r>
      <w:r>
        <w:rPr>
          <w:rStyle w:val="StyleUnderline"/>
        </w:rPr>
        <w:t xml:space="preserve"> </w:t>
      </w:r>
      <w:r w:rsidRPr="00462A40">
        <w:rPr>
          <w:rStyle w:val="StyleUnderline"/>
          <w:sz w:val="12"/>
        </w:rPr>
        <w:t xml:space="preserve">¶ </w:t>
      </w:r>
      <w:r w:rsidRPr="00462A40">
        <w:rPr>
          <w:sz w:val="16"/>
        </w:rPr>
        <w:t xml:space="preserve">First, </w:t>
      </w:r>
      <w:r w:rsidRPr="00462A40">
        <w:rPr>
          <w:rStyle w:val="StyleUnderline"/>
        </w:rPr>
        <w:t>the Obama Doctrine is doing exactly what it was supposed to do: end America’s commitments to Iraq and, eventually, Afghanistan.</w:t>
      </w:r>
      <w:r>
        <w:rPr>
          <w:rStyle w:val="StyleUnderline"/>
        </w:rPr>
        <w:t xml:space="preserve"> </w:t>
      </w:r>
      <w:r w:rsidRPr="00462A40">
        <w:rPr>
          <w:rStyle w:val="StyleUnderline"/>
        </w:rPr>
        <w:t xml:space="preserve"> This will eventually pave the way for the U.S. to focus a greater percentage of military and strategic attention upon</w:t>
      </w:r>
      <w:r w:rsidRPr="00462A40">
        <w:rPr>
          <w:sz w:val="16"/>
        </w:rPr>
        <w:t xml:space="preserve"> East Asia (meaning </w:t>
      </w:r>
      <w:r w:rsidRPr="00462A40">
        <w:rPr>
          <w:rStyle w:val="StyleUnderline"/>
        </w:rPr>
        <w:t>China</w:t>
      </w:r>
      <w:r w:rsidRPr="00462A40">
        <w:rPr>
          <w:sz w:val="16"/>
        </w:rPr>
        <w:t xml:space="preserve">).  Obama’s steadfast opposition to the second Iraq War was his strongest bona fide for the Democratic Presidential nomination in 2007. </w:t>
      </w:r>
      <w:r w:rsidRPr="00462A40">
        <w:rPr>
          <w:sz w:val="12"/>
        </w:rPr>
        <w:t>¶</w:t>
      </w:r>
      <w:r w:rsidRPr="00462A40">
        <w:rPr>
          <w:sz w:val="16"/>
        </w:rPr>
        <w:t xml:space="preserve"> Second, </w:t>
      </w:r>
      <w:r w:rsidRPr="00462A40">
        <w:rPr>
          <w:rStyle w:val="StyleUnderline"/>
        </w:rPr>
        <w:t xml:space="preserve">the </w:t>
      </w:r>
      <w:proofErr w:type="spellStart"/>
      <w:r w:rsidRPr="00462A40">
        <w:rPr>
          <w:rStyle w:val="StyleUnderline"/>
        </w:rPr>
        <w:t>Cheneys</w:t>
      </w:r>
      <w:proofErr w:type="spellEnd"/>
      <w:r w:rsidRPr="00462A40">
        <w:rPr>
          <w:rStyle w:val="StyleUnderline"/>
        </w:rPr>
        <w:t>’ argument is reminiscent of the “turbulent frontier” thesis</w:t>
      </w:r>
      <w:r w:rsidRPr="00462A40">
        <w:rPr>
          <w:sz w:val="16"/>
        </w:rPr>
        <w:t xml:space="preserve"> (or myth of Thermopylae): if Obama had only left “…behind some residual American forces” (implying their cheapness), everything would be fine in Iraq.  However, everything was not fine with Iraq when the Bush administration left office in 2009.  Furthermore, </w:t>
      </w:r>
      <w:r w:rsidRPr="00462A40">
        <w:rPr>
          <w:rStyle w:val="StyleUnderline"/>
        </w:rPr>
        <w:t xml:space="preserve">the </w:t>
      </w:r>
      <w:proofErr w:type="spellStart"/>
      <w:r w:rsidRPr="00462A40">
        <w:rPr>
          <w:rStyle w:val="StyleUnderline"/>
        </w:rPr>
        <w:t>Cheneys</w:t>
      </w:r>
      <w:proofErr w:type="spellEnd"/>
      <w:r w:rsidRPr="00462A40">
        <w:rPr>
          <w:rStyle w:val="StyleUnderline"/>
        </w:rPr>
        <w:t xml:space="preserve"> fail to appreciate the greatest threat to the U.S. is not Al Qaeda or Iran or</w:t>
      </w:r>
      <w:r w:rsidRPr="00462A40">
        <w:rPr>
          <w:sz w:val="16"/>
        </w:rPr>
        <w:t xml:space="preserve"> Putin’s </w:t>
      </w:r>
      <w:r w:rsidRPr="00462A40">
        <w:rPr>
          <w:rStyle w:val="StyleUnderline"/>
        </w:rPr>
        <w:t>Russia, but relative decline; retrenchment is the best way to reverse it.</w:t>
      </w:r>
      <w:r w:rsidRPr="00462A40">
        <w:rPr>
          <w:rStyle w:val="StyleUnderline"/>
          <w:sz w:val="12"/>
        </w:rPr>
        <w:t xml:space="preserve">¶ </w:t>
      </w:r>
      <w:r w:rsidRPr="00462A40">
        <w:rPr>
          <w:rStyle w:val="StyleUnderline"/>
        </w:rPr>
        <w:t>Withdrawing</w:t>
      </w:r>
      <w:r w:rsidRPr="00462A40">
        <w:rPr>
          <w:sz w:val="16"/>
        </w:rPr>
        <w:t xml:space="preserve"> from the periphery </w:t>
      </w:r>
      <w:r w:rsidRPr="00462A40">
        <w:rPr>
          <w:rStyle w:val="StyleUnderline"/>
        </w:rPr>
        <w:t>carries costs.</w:t>
      </w:r>
      <w:r>
        <w:rPr>
          <w:rStyle w:val="StyleUnderline"/>
        </w:rPr>
        <w:t xml:space="preserve"> </w:t>
      </w:r>
      <w:r w:rsidRPr="00462A40">
        <w:rPr>
          <w:sz w:val="16"/>
        </w:rPr>
        <w:t xml:space="preserve"> Because of their weak position in the international system and the mismanagement of the occupation, </w:t>
      </w:r>
      <w:r w:rsidRPr="00462A40">
        <w:rPr>
          <w:rStyle w:val="StyleUnderline"/>
        </w:rPr>
        <w:t>Iraq is suffering as a result of our withdrawal</w:t>
      </w:r>
      <w:r w:rsidRPr="00462A40">
        <w:rPr>
          <w:sz w:val="16"/>
        </w:rPr>
        <w:t>.  When the British were at the point of bankruptcy after the Second World War, they were compelled to exit India and several of their possessions in the Middle East, leaving chaos and conflict in their wake.</w:t>
      </w:r>
      <w:r w:rsidRPr="00462A40">
        <w:rPr>
          <w:sz w:val="12"/>
        </w:rPr>
        <w:t>¶</w:t>
      </w:r>
      <w:r w:rsidRPr="00462A40">
        <w:rPr>
          <w:sz w:val="16"/>
        </w:rPr>
        <w:t xml:space="preserve"> </w:t>
      </w:r>
      <w:r w:rsidRPr="00462A40">
        <w:rPr>
          <w:rStyle w:val="StyleUnderline"/>
        </w:rPr>
        <w:t>When states make the appropriate tradeoff between overextension and relative decline, they are often able to bounce back and reclaim their place on the international ladder.</w:t>
      </w:r>
      <w:r>
        <w:rPr>
          <w:rStyle w:val="StyleUnderline"/>
        </w:rPr>
        <w:t xml:space="preserve"> </w:t>
      </w:r>
      <w:r w:rsidRPr="00462A40">
        <w:rPr>
          <w:sz w:val="16"/>
        </w:rPr>
        <w:t xml:space="preserve"> </w:t>
      </w:r>
      <w:r w:rsidRPr="00462A40">
        <w:rPr>
          <w:rStyle w:val="StyleUnderline"/>
        </w:rPr>
        <w:t>The more entrenched the rate of relative economic and military decline, great powers are more strongly compelled to forego opportunities to use force, increase burden-sharing with other states that share their interests, and pull back from commitments that do not pose a challenge to their existence. Pulling out of Iraq and Afghanistan are two of the best ways we can preserve the unipolar moment</w:t>
      </w:r>
      <w:r w:rsidRPr="00462A40">
        <w:rPr>
          <w:sz w:val="16"/>
        </w:rPr>
        <w:t>.</w:t>
      </w:r>
    </w:p>
    <w:p w:rsidR="00E62D73" w:rsidRDefault="00E62D73" w:rsidP="006D1936">
      <w:pPr>
        <w:pStyle w:val="Heading4"/>
      </w:pPr>
    </w:p>
    <w:p w:rsidR="006D1936" w:rsidRDefault="006D1936" w:rsidP="006D1936">
      <w:pPr>
        <w:pStyle w:val="Heading4"/>
      </w:pPr>
      <w:r>
        <w:t xml:space="preserve">Retrenchment solves – prevents pushback and solves for the risk of great power wars </w:t>
      </w:r>
    </w:p>
    <w:p w:rsidR="006D1936" w:rsidRDefault="006D1936" w:rsidP="006D1936">
      <w:r>
        <w:rPr>
          <w:b/>
        </w:rPr>
        <w:t xml:space="preserve">Posen 13 </w:t>
      </w:r>
      <w:r>
        <w:t xml:space="preserve">– Barry R. Posen is Ford International Professor of Political Science and Director of the Security Studies Program at the Massachusetts Institute of Technology (Barry R., “Pull Back”, Foreign Affairs, </w:t>
      </w:r>
      <w:r w:rsidRPr="00904BBC">
        <w:t>http://www.stjoe.k12.in.us/ourpages/auto/2013/1/7/40360647/13-0102%20Pull%20Back.pdf</w:t>
      </w:r>
      <w:r>
        <w:t xml:space="preserve">) </w:t>
      </w:r>
    </w:p>
    <w:p w:rsidR="006D1936" w:rsidRDefault="006D1936" w:rsidP="006D1936"/>
    <w:p w:rsidR="006D1936" w:rsidRDefault="006D1936" w:rsidP="006D1936">
      <w:r w:rsidRPr="00E85344">
        <w:rPr>
          <w:rStyle w:val="StyleUnderline"/>
        </w:rPr>
        <w:t>Shifting to a more restrained global stance</w:t>
      </w:r>
      <w:r>
        <w:t xml:space="preserve"> </w:t>
      </w:r>
      <w:r w:rsidRPr="00E85344">
        <w:rPr>
          <w:rStyle w:val="StyleUnderline"/>
        </w:rPr>
        <w:t>would yield meaningful benefits</w:t>
      </w:r>
      <w:r>
        <w:t xml:space="preserve"> for the United States, </w:t>
      </w:r>
      <w:r w:rsidRPr="00E85344">
        <w:rPr>
          <w:rStyle w:val="StyleUnderline"/>
        </w:rPr>
        <w:t>saving lives and resources and preventing pushback</w:t>
      </w:r>
      <w:r>
        <w:t xml:space="preserve">, provided Washington makes deliberate and prudent moves now to prepare its allies to take on the responsibility for their own defense. </w:t>
      </w:r>
      <w:r w:rsidRPr="00E85344">
        <w:rPr>
          <w:rStyle w:val="StyleUnderline"/>
        </w:rPr>
        <w:t>Scaling down</w:t>
      </w:r>
      <w:r>
        <w:t xml:space="preserve"> the U.S. </w:t>
      </w:r>
      <w:r w:rsidRPr="00E85344">
        <w:rPr>
          <w:rStyle w:val="StyleUnderline"/>
        </w:rPr>
        <w:t>military's presence</w:t>
      </w:r>
      <w:r>
        <w:t xml:space="preserve"> over a decade </w:t>
      </w:r>
      <w:r w:rsidRPr="00E85344">
        <w:rPr>
          <w:rStyle w:val="StyleUnderline"/>
        </w:rPr>
        <w:t>would give partners plenty of time to fortify their own militaries</w:t>
      </w:r>
      <w:r>
        <w:t xml:space="preserve"> and develop the political and diplomatic machinery to look after their own affairs. </w:t>
      </w:r>
      <w:r w:rsidRPr="0085275F">
        <w:rPr>
          <w:rStyle w:val="Emphasis"/>
        </w:rPr>
        <w:t>Gradual disengagement would</w:t>
      </w:r>
      <w:r w:rsidRPr="00E85344">
        <w:rPr>
          <w:rStyle w:val="StyleUnderline"/>
        </w:rPr>
        <w:t xml:space="preserve"> also </w:t>
      </w:r>
      <w:r w:rsidRPr="0085275F">
        <w:rPr>
          <w:rStyle w:val="Emphasis"/>
        </w:rPr>
        <w:t>reduce the chances of creating security vacuums</w:t>
      </w:r>
      <w:r>
        <w:t xml:space="preserve">, </w:t>
      </w:r>
      <w:r w:rsidRPr="00262C1B">
        <w:rPr>
          <w:rStyle w:val="StyleUnderline"/>
        </w:rPr>
        <w:t>which opportunistic regional powers might try to fill.</w:t>
      </w:r>
    </w:p>
    <w:p w:rsidR="006D1936" w:rsidRDefault="006D1936" w:rsidP="006D1936">
      <w:r>
        <w:t>U.S. allies, of course, will do everything they can to persuade Washington to keep its current policies in place. Some will promise improvements to their military forces that they will then abandon when it is convenient. Some will claim there is nothing more they can contribute, that their domestic political and economic constraints matter more than America's. Others will try to divert the discussion to shared values and principles. Still others will hint that they will bandwagon with strong neighbors rather than balance against them. A few may even threaten to turn belligerent.</w:t>
      </w:r>
    </w:p>
    <w:p w:rsidR="006D1936" w:rsidRDefault="006D1936" w:rsidP="006D1936"/>
    <w:p w:rsidR="006D1936" w:rsidRDefault="006D1936" w:rsidP="006D1936">
      <w:pPr>
        <w:pStyle w:val="Heading4"/>
      </w:pPr>
      <w:r>
        <w:t xml:space="preserve">Retrenchment now is key to prevent the risk of future lash-outs </w:t>
      </w:r>
    </w:p>
    <w:p w:rsidR="006D1936" w:rsidRPr="00904BBC" w:rsidRDefault="006D1936" w:rsidP="006D1936">
      <w:r>
        <w:rPr>
          <w:b/>
        </w:rPr>
        <w:t xml:space="preserve">Posen 13 </w:t>
      </w:r>
      <w:r>
        <w:t xml:space="preserve">– Barry R. Posen is Ford International Professor of Political Science and Director of the Security Studies Program at the Massachusetts Institute of Technology (Barry R., “Pull Back”, Foreign Affairs, </w:t>
      </w:r>
      <w:r w:rsidRPr="00904BBC">
        <w:t>http://www.stjoe.k12.in.us/ourpages/auto/2013/1/7/40360647/13-0102%20Pull%20Back.pdf</w:t>
      </w:r>
      <w:r>
        <w:t xml:space="preserve">) </w:t>
      </w:r>
    </w:p>
    <w:p w:rsidR="006D1936" w:rsidRDefault="006D1936" w:rsidP="006D1936"/>
    <w:p w:rsidR="006D1936" w:rsidRDefault="006D1936" w:rsidP="006D1936">
      <w:r>
        <w:t>U.S. allies, of course, will do everything they can to persuade Washington to keep its current policies in place. Some will promise improvements to their military forces that they will then abandon when it is convenient. Some will claim there is nothing more they can contribute, that their domestic political and economic constraints matter more than America's. Others will try to divert the discussion to shared values and principles. Still others will hint that they will bandwagon with strong neighbors rather than balance against them. A few may even threaten to turn belligerent.</w:t>
      </w:r>
    </w:p>
    <w:p w:rsidR="006D1936" w:rsidRDefault="006D1936" w:rsidP="006D1936">
      <w:r>
        <w:t xml:space="preserve">U.S. policymakers will need to remain cool in the face of such tactics and keep in mind that these wealthy allies are unlikely to surrender their sovereignty to regional powers. Indeed, history has shown that states more often balance against the powerful than bandwagon with them. As </w:t>
      </w:r>
      <w:r w:rsidRPr="00262C1B">
        <w:rPr>
          <w:rStyle w:val="StyleUnderline"/>
        </w:rPr>
        <w:t>for potential adversaries,</w:t>
      </w:r>
      <w:r>
        <w:t xml:space="preserve"> </w:t>
      </w:r>
      <w:r w:rsidRPr="00262C1B">
        <w:rPr>
          <w:rStyle w:val="StyleUnderline"/>
        </w:rPr>
        <w:t>the United States can continue to deter actions that threaten its vital interests</w:t>
      </w:r>
      <w:r>
        <w:t xml:space="preserve"> by defining those interests narrowly, stating them clearly, and maintaining enough military power to protect them.</w:t>
      </w:r>
    </w:p>
    <w:p w:rsidR="006D1936" w:rsidRDefault="006D1936" w:rsidP="006D1936">
      <w:pPr>
        <w:rPr>
          <w:rStyle w:val="Emphasis"/>
        </w:rPr>
      </w:pPr>
      <w:r>
        <w:t xml:space="preserve">Of course, </w:t>
      </w:r>
      <w:r w:rsidRPr="00E85344">
        <w:rPr>
          <w:rStyle w:val="StyleUnderline"/>
        </w:rPr>
        <w:t>the United States could do none of these things and instead continue on its present track, wasting resources and earning the enmity of some states</w:t>
      </w:r>
      <w:r>
        <w:t xml:space="preserve"> and peoples while infantilizing others. Perhaps </w:t>
      </w:r>
      <w:r w:rsidRPr="00E85344">
        <w:rPr>
          <w:rStyle w:val="StyleUnderline"/>
        </w:rPr>
        <w:t>current economic and geopolitical trends will reverse themselves, and the existing strategy will leave Washington</w:t>
      </w:r>
      <w:r>
        <w:t xml:space="preserve"> comfortably </w:t>
      </w:r>
      <w:r w:rsidRPr="00E85344">
        <w:rPr>
          <w:rStyle w:val="StyleUnderline"/>
        </w:rPr>
        <w:t>in the driver's seat</w:t>
      </w:r>
      <w:r>
        <w:t xml:space="preserve">, with others eager to live according to its rules. But </w:t>
      </w:r>
      <w:r w:rsidRPr="0085275F">
        <w:rPr>
          <w:rStyle w:val="Emphasis"/>
        </w:rPr>
        <w:t>if the U.S. debt keeps growing</w:t>
      </w:r>
      <w:r>
        <w:t xml:space="preserve"> </w:t>
      </w:r>
      <w:r w:rsidRPr="00E85344">
        <w:rPr>
          <w:rStyle w:val="StyleUnderline"/>
        </w:rPr>
        <w:t>and power continues to shift</w:t>
      </w:r>
      <w:r>
        <w:t xml:space="preserve"> to other countries, some </w:t>
      </w:r>
      <w:r w:rsidRPr="0085275F">
        <w:rPr>
          <w:rStyle w:val="Emphasis"/>
        </w:rPr>
        <w:t>future economic or political crisis could force Washington to switch course abruptly, compelling friendly and not-so-friendly countries to adapt suddenly. That seems like the more dangerous path.</w:t>
      </w:r>
    </w:p>
    <w:p w:rsidR="006D1936" w:rsidRPr="003D7336" w:rsidRDefault="006D1936" w:rsidP="006D1936">
      <w:pPr>
        <w:pStyle w:val="Heading4"/>
      </w:pPr>
      <w:r>
        <w:t>We need to shift away from hegemony - r</w:t>
      </w:r>
      <w:r w:rsidRPr="003D7336">
        <w:t xml:space="preserve">etrenchment </w:t>
      </w:r>
      <w:r>
        <w:t xml:space="preserve">now is key to preserve </w:t>
      </w:r>
      <w:r>
        <w:rPr>
          <w:u w:val="single"/>
        </w:rPr>
        <w:t xml:space="preserve">long term </w:t>
      </w:r>
      <w:r>
        <w:t xml:space="preserve">prosperity and security </w:t>
      </w:r>
      <w:r w:rsidRPr="003D7336">
        <w:t xml:space="preserve"> </w:t>
      </w:r>
    </w:p>
    <w:p w:rsidR="006D1936" w:rsidRPr="00904BBC" w:rsidRDefault="006D1936" w:rsidP="006D1936">
      <w:r>
        <w:rPr>
          <w:b/>
        </w:rPr>
        <w:t xml:space="preserve">Posen 13 </w:t>
      </w:r>
      <w:r>
        <w:t xml:space="preserve">– Barry R. Posen is Ford International Professor of Political Science and Director of the Security Studies Program at the Massachusetts Institute of Technology (Barry R., “Pull Back”, Foreign Affairs, </w:t>
      </w:r>
      <w:r w:rsidRPr="00904BBC">
        <w:t>http://www.stjoe.k12.in.us/ourpages/auto/2013/1/7/40360647/13-0102%20Pull%20Back.pdf</w:t>
      </w:r>
      <w:r>
        <w:t xml:space="preserve">) </w:t>
      </w:r>
    </w:p>
    <w:p w:rsidR="006D1936" w:rsidRDefault="006D1936" w:rsidP="006D1936"/>
    <w:p w:rsidR="006D1936" w:rsidRDefault="006D1936" w:rsidP="006D1936">
      <w:pPr>
        <w:rPr>
          <w:rStyle w:val="StyleUnderline"/>
        </w:rPr>
      </w:pPr>
      <w:r w:rsidRPr="002B041D">
        <w:rPr>
          <w:rStyle w:val="Emphasis"/>
        </w:rPr>
        <w:t>It is time to abandon</w:t>
      </w:r>
      <w:r w:rsidRPr="00904BBC">
        <w:rPr>
          <w:rStyle w:val="StyleUnderline"/>
        </w:rPr>
        <w:t xml:space="preserve"> the United States' </w:t>
      </w:r>
      <w:r w:rsidRPr="002B041D">
        <w:rPr>
          <w:rStyle w:val="Emphasis"/>
        </w:rPr>
        <w:t>hegemonic strategy</w:t>
      </w:r>
      <w:r w:rsidRPr="00904BBC">
        <w:rPr>
          <w:rStyle w:val="StyleUnderline"/>
        </w:rPr>
        <w:t xml:space="preserve"> and replace it with</w:t>
      </w:r>
      <w:r>
        <w:t xml:space="preserve"> one of </w:t>
      </w:r>
      <w:r w:rsidRPr="00904BBC">
        <w:rPr>
          <w:rStyle w:val="StyleUnderline"/>
        </w:rPr>
        <w:t>restraint</w:t>
      </w:r>
      <w:r>
        <w:t xml:space="preserve">. </w:t>
      </w:r>
      <w:r w:rsidRPr="003D7336">
        <w:rPr>
          <w:rStyle w:val="StyleUnderline"/>
        </w:rPr>
        <w:t>This approach</w:t>
      </w:r>
      <w:r>
        <w:t xml:space="preserve"> </w:t>
      </w:r>
      <w:r w:rsidRPr="003D7336">
        <w:rPr>
          <w:rStyle w:val="StyleUnderline"/>
        </w:rPr>
        <w:t>would</w:t>
      </w:r>
      <w:r>
        <w:t xml:space="preserve"> mean giving up on global reform and </w:t>
      </w:r>
      <w:r w:rsidRPr="003D7336">
        <w:rPr>
          <w:rStyle w:val="StyleUnderline"/>
        </w:rPr>
        <w:t>stick</w:t>
      </w:r>
      <w:r>
        <w:t xml:space="preserve">ing </w:t>
      </w:r>
      <w:r w:rsidRPr="003D7336">
        <w:rPr>
          <w:rStyle w:val="StyleUnderline"/>
        </w:rPr>
        <w:t>to protecting narrow national security interests</w:t>
      </w:r>
      <w:r>
        <w:t xml:space="preserve">. It would mean transforming </w:t>
      </w:r>
      <w:r w:rsidRPr="003D7336">
        <w:rPr>
          <w:rStyle w:val="StyleUnderline"/>
        </w:rPr>
        <w:t>the military</w:t>
      </w:r>
      <w:r>
        <w:t xml:space="preserve"> into a smaller force that </w:t>
      </w:r>
      <w:r w:rsidRPr="003D7336">
        <w:rPr>
          <w:rStyle w:val="StyleUnderline"/>
        </w:rPr>
        <w:t>goes to war only when it truly must</w:t>
      </w:r>
      <w:r>
        <w:t xml:space="preserve">. </w:t>
      </w:r>
      <w:r w:rsidRPr="001C7EE2">
        <w:rPr>
          <w:rStyle w:val="StyleUnderline"/>
        </w:rPr>
        <w:t>It would</w:t>
      </w:r>
      <w:r>
        <w:t xml:space="preserve"> mean removing large numbers of U.S. troops from forward bases, </w:t>
      </w:r>
      <w:r w:rsidRPr="001C7EE2">
        <w:rPr>
          <w:rStyle w:val="StyleUnderline"/>
        </w:rPr>
        <w:t>creat</w:t>
      </w:r>
      <w:r>
        <w:t xml:space="preserve">ing </w:t>
      </w:r>
      <w:r w:rsidRPr="001C7EE2">
        <w:rPr>
          <w:rStyle w:val="StyleUnderline"/>
        </w:rPr>
        <w:t>incentives for allies to provide for their own security</w:t>
      </w:r>
      <w:r>
        <w:t xml:space="preserve">. And because </w:t>
      </w:r>
      <w:r w:rsidRPr="00904BBC">
        <w:rPr>
          <w:rStyle w:val="StyleUnderline"/>
        </w:rPr>
        <w:t>such a shift would allow the U</w:t>
      </w:r>
      <w:r>
        <w:t xml:space="preserve">nited </w:t>
      </w:r>
      <w:r w:rsidRPr="00904BBC">
        <w:rPr>
          <w:rStyle w:val="StyleUnderline"/>
        </w:rPr>
        <w:t>S</w:t>
      </w:r>
      <w:r>
        <w:t xml:space="preserve">tates </w:t>
      </w:r>
      <w:r w:rsidRPr="00904BBC">
        <w:rPr>
          <w:rStyle w:val="StyleUnderline"/>
        </w:rPr>
        <w:t>to spend its resources on only the most pressing international threats</w:t>
      </w:r>
      <w:r>
        <w:t xml:space="preserve">, </w:t>
      </w:r>
      <w:r w:rsidRPr="002B041D">
        <w:rPr>
          <w:rStyle w:val="Emphasis"/>
        </w:rPr>
        <w:t>it would</w:t>
      </w:r>
      <w:r w:rsidRPr="00904BBC">
        <w:rPr>
          <w:rStyle w:val="StyleUnderline"/>
        </w:rPr>
        <w:t xml:space="preserve"> </w:t>
      </w:r>
      <w:r>
        <w:t xml:space="preserve">help </w:t>
      </w:r>
      <w:r w:rsidRPr="002B041D">
        <w:rPr>
          <w:rStyle w:val="Emphasis"/>
        </w:rPr>
        <w:t>preserve the country's prosperity and security</w:t>
      </w:r>
      <w:r w:rsidRPr="00904BBC">
        <w:rPr>
          <w:rStyle w:val="StyleUnderline"/>
        </w:rPr>
        <w:t xml:space="preserve"> over the long run.</w:t>
      </w:r>
    </w:p>
    <w:p w:rsidR="006D1936" w:rsidRDefault="006D1936" w:rsidP="006D1936">
      <w:pPr>
        <w:rPr>
          <w:rStyle w:val="Emphasis"/>
        </w:rPr>
      </w:pPr>
    </w:p>
    <w:p w:rsidR="006D1936" w:rsidRPr="007B56EC" w:rsidRDefault="006D1936" w:rsidP="006D1936">
      <w:pPr>
        <w:pStyle w:val="Heading4"/>
      </w:pPr>
      <w:r>
        <w:t>Hegemonic decline inevitable – embracing decline key to prevent conflict</w:t>
      </w:r>
    </w:p>
    <w:p w:rsidR="006D1936" w:rsidRDefault="006D1936" w:rsidP="006D1936">
      <w:pPr>
        <w:rPr>
          <w:sz w:val="24"/>
          <w:szCs w:val="24"/>
        </w:rPr>
      </w:pPr>
      <w:r>
        <w:rPr>
          <w:b/>
          <w:sz w:val="24"/>
          <w:szCs w:val="24"/>
        </w:rPr>
        <w:t xml:space="preserve">Layne Apr. 26, 2012 </w:t>
      </w:r>
      <w:r>
        <w:rPr>
          <w:sz w:val="24"/>
          <w:szCs w:val="24"/>
        </w:rPr>
        <w:t xml:space="preserve">- </w:t>
      </w:r>
      <w:r w:rsidRPr="00B918F9">
        <w:rPr>
          <w:sz w:val="24"/>
          <w:szCs w:val="24"/>
        </w:rPr>
        <w:t>Christopher Layne, PhD is Robert M. Gates Chair in Intelligence and National Security at the George Bush School of Government and Public Service at Texas A&amp;M University.</w:t>
      </w:r>
      <w:r>
        <w:rPr>
          <w:sz w:val="24"/>
          <w:szCs w:val="24"/>
        </w:rPr>
        <w:t xml:space="preserve"> He is also a </w:t>
      </w:r>
      <w:r w:rsidRPr="00B918F9">
        <w:rPr>
          <w:sz w:val="24"/>
          <w:szCs w:val="24"/>
        </w:rPr>
        <w:t>professor of international affairs at the Bush School of Government and Public Service at Texas A&amp;M University.</w:t>
      </w:r>
      <w:r>
        <w:rPr>
          <w:sz w:val="24"/>
          <w:szCs w:val="24"/>
        </w:rPr>
        <w:t xml:space="preserve"> (Christopher, “The End of </w:t>
      </w:r>
      <w:proofErr w:type="spellStart"/>
      <w:r>
        <w:rPr>
          <w:sz w:val="24"/>
          <w:szCs w:val="24"/>
        </w:rPr>
        <w:t>Pax</w:t>
      </w:r>
      <w:proofErr w:type="spellEnd"/>
      <w:r>
        <w:rPr>
          <w:sz w:val="24"/>
          <w:szCs w:val="24"/>
        </w:rPr>
        <w:t xml:space="preserve"> Americana: How Western Decline Became Inevitable” The Atlantic, </w:t>
      </w:r>
      <w:r w:rsidRPr="0060682D">
        <w:rPr>
          <w:sz w:val="24"/>
          <w:szCs w:val="24"/>
        </w:rPr>
        <w:t>http://www.theatlantic.com/international/archive/2012/04/the-end-of-pax-americana-how-western-decline-became-inevitable/256388/2/</w:t>
      </w:r>
      <w:r>
        <w:rPr>
          <w:sz w:val="24"/>
          <w:szCs w:val="24"/>
        </w:rPr>
        <w:t>)</w:t>
      </w:r>
    </w:p>
    <w:p w:rsidR="006D1936" w:rsidRDefault="006D1936" w:rsidP="006D1936">
      <w:pPr>
        <w:rPr>
          <w:sz w:val="24"/>
          <w:szCs w:val="24"/>
        </w:rPr>
      </w:pPr>
    </w:p>
    <w:p w:rsidR="006D1936" w:rsidRPr="00483FBF" w:rsidRDefault="006D1936" w:rsidP="006D1936">
      <w:pPr>
        <w:rPr>
          <w:sz w:val="24"/>
          <w:szCs w:val="24"/>
        </w:rPr>
      </w:pPr>
      <w:r w:rsidRPr="00483FBF">
        <w:rPr>
          <w:sz w:val="24"/>
          <w:szCs w:val="24"/>
        </w:rPr>
        <w:t xml:space="preserve">During the next two decades, </w:t>
      </w:r>
      <w:r w:rsidRPr="00483FBF">
        <w:rPr>
          <w:rStyle w:val="StyleUnderline"/>
        </w:rPr>
        <w:t>the United States will face</w:t>
      </w:r>
      <w:r w:rsidRPr="00483FBF">
        <w:rPr>
          <w:sz w:val="24"/>
          <w:szCs w:val="24"/>
        </w:rPr>
        <w:t xml:space="preserve"> some </w:t>
      </w:r>
      <w:r w:rsidRPr="00483FBF">
        <w:rPr>
          <w:rStyle w:val="StyleUnderline"/>
        </w:rPr>
        <w:t>difficult choices between bad outcomes and worse ones.</w:t>
      </w:r>
      <w:r w:rsidRPr="00483FBF">
        <w:rPr>
          <w:sz w:val="24"/>
          <w:szCs w:val="24"/>
        </w:rPr>
        <w:t xml:space="preserve"> But </w:t>
      </w:r>
      <w:r w:rsidRPr="00483FBF">
        <w:rPr>
          <w:rStyle w:val="StyleUnderline"/>
        </w:rPr>
        <w:t>such decisions could determine whether America will manage a graceful decline that conserves as much power and global stability as possible.</w:t>
      </w:r>
      <w:r w:rsidRPr="00483FBF">
        <w:rPr>
          <w:sz w:val="24"/>
          <w:szCs w:val="24"/>
        </w:rPr>
        <w:t xml:space="preserve"> A more ominous possibility is a precipitous power collapse that reduces U.S. global influence dramatically. In any event, </w:t>
      </w:r>
      <w:r w:rsidRPr="00483FBF">
        <w:rPr>
          <w:rStyle w:val="StyleUnderline"/>
        </w:rPr>
        <w:t>Americans will have to adjust to the new order</w:t>
      </w:r>
      <w:r w:rsidRPr="00483FBF">
        <w:rPr>
          <w:sz w:val="24"/>
          <w:szCs w:val="24"/>
        </w:rPr>
        <w:t xml:space="preserve">, accepting the loss of some elements of national life they had taken for granted. </w:t>
      </w:r>
      <w:r w:rsidRPr="00483FBF">
        <w:rPr>
          <w:rStyle w:val="StyleUnderline"/>
        </w:rPr>
        <w:t>In an age of austerity, national resources will be limited, and competition for them will be intense</w:t>
      </w:r>
      <w:r w:rsidRPr="00483FBF">
        <w:rPr>
          <w:sz w:val="24"/>
          <w:szCs w:val="24"/>
        </w:rPr>
        <w:t>. If the country wants to do more at home, it will have to do less abroad. It may have to choose between attempting to preserve American hegemony or repairing the U.S. economy and maintaining the country's social safety net.</w:t>
      </w:r>
    </w:p>
    <w:p w:rsidR="006D1936" w:rsidRPr="00483FBF" w:rsidRDefault="006D1936" w:rsidP="006D1936">
      <w:pPr>
        <w:rPr>
          <w:sz w:val="24"/>
          <w:szCs w:val="24"/>
        </w:rPr>
      </w:pPr>
      <w:r w:rsidRPr="00483FBF">
        <w:rPr>
          <w:rStyle w:val="StyleUnderline"/>
        </w:rPr>
        <w:t>The Constellation of world power is changing, and U.S. grand strategy will have to change with it.</w:t>
      </w:r>
      <w:r w:rsidRPr="00483FBF">
        <w:rPr>
          <w:sz w:val="24"/>
          <w:szCs w:val="24"/>
        </w:rPr>
        <w:t xml:space="preserve"> American elites must come to grips with the fact that the West does not enjoy a predestined supremacy in international politics that is locked into the future for an indeterminate period of time. The Euro-Atlantic world had a long run of global dominance, but it is coming to an end. The future is more likely to be shaped by the East.</w:t>
      </w:r>
    </w:p>
    <w:p w:rsidR="006D1936" w:rsidRPr="0097253A" w:rsidRDefault="006D1936" w:rsidP="006D1936">
      <w:pPr>
        <w:rPr>
          <w:sz w:val="24"/>
          <w:szCs w:val="24"/>
        </w:rPr>
      </w:pPr>
      <w:r w:rsidRPr="00483FBF">
        <w:rPr>
          <w:sz w:val="24"/>
          <w:szCs w:val="24"/>
        </w:rPr>
        <w:t xml:space="preserve">At the same time, </w:t>
      </w:r>
      <w:proofErr w:type="spellStart"/>
      <w:r w:rsidRPr="00483FBF">
        <w:rPr>
          <w:rStyle w:val="Emphasis"/>
        </w:rPr>
        <w:t>Pax</w:t>
      </w:r>
      <w:proofErr w:type="spellEnd"/>
      <w:r w:rsidRPr="00483FBF">
        <w:rPr>
          <w:rStyle w:val="Emphasis"/>
        </w:rPr>
        <w:t xml:space="preserve"> Americana also is winding down</w:t>
      </w:r>
      <w:r w:rsidRPr="00483FBF">
        <w:rPr>
          <w:rStyle w:val="StyleUnderline"/>
        </w:rPr>
        <w:t>. The United States can manage this relative decline effectively</w:t>
      </w:r>
      <w:r w:rsidRPr="00483FBF">
        <w:rPr>
          <w:sz w:val="24"/>
          <w:szCs w:val="24"/>
        </w:rPr>
        <w:t xml:space="preserve"> over the next couple of decades </w:t>
      </w:r>
      <w:r w:rsidRPr="00483FBF">
        <w:rPr>
          <w:rStyle w:val="StyleUnderline"/>
        </w:rPr>
        <w:t>only if it first acknowledges the fundamental reality of decline</w:t>
      </w:r>
      <w:r w:rsidRPr="00483FBF">
        <w:rPr>
          <w:sz w:val="24"/>
          <w:szCs w:val="24"/>
        </w:rPr>
        <w:t>. The problem is that many Americans, particularly among the elites, have embraced the notion of American exceptionalism with such fervor that they can't discern the world transformation occurring before their eyes.</w:t>
      </w:r>
    </w:p>
    <w:p w:rsidR="006D1936" w:rsidRDefault="006D1936" w:rsidP="006D1936">
      <w:pPr>
        <w:pStyle w:val="Heading4"/>
      </w:pPr>
      <w:r>
        <w:t xml:space="preserve">Retrenchment now is key – the alternative is a quick collapse that triggers war and conflict </w:t>
      </w:r>
    </w:p>
    <w:p w:rsidR="006D1936" w:rsidRDefault="006D1936" w:rsidP="006D1936">
      <w:r w:rsidRPr="00F275BF">
        <w:rPr>
          <w:b/>
        </w:rPr>
        <w:t>Quinn 11</w:t>
      </w:r>
      <w:r w:rsidRPr="009350A2">
        <w:t xml:space="preserve"> – Lecturer in International Studies at the University of Birmingham, having previously worked at the University of Leicester and the University of Westminster alongside his graduate studies at the LSE. His chief area of interest is the role of national history and ideology in shaping US grand strategy (Adam, “The art of declining politely: Obama’s prudent presidency and the waning of American power”, International Affairs http://www.chathamhouse.org/sites/default/files/87_4quinn.pdf</w:t>
      </w:r>
    </w:p>
    <w:p w:rsidR="006D1936" w:rsidRDefault="006D1936" w:rsidP="006D1936"/>
    <w:p w:rsidR="006D1936" w:rsidRPr="000F3E2A" w:rsidRDefault="006D1936" w:rsidP="006D1936">
      <w:pPr>
        <w:rPr>
          <w:sz w:val="16"/>
        </w:rPr>
      </w:pPr>
      <w:r w:rsidRPr="000F3E2A">
        <w:rPr>
          <w:sz w:val="16"/>
        </w:rPr>
        <w:t>Captain of a shrinking ship</w:t>
      </w:r>
    </w:p>
    <w:p w:rsidR="006D1936" w:rsidRPr="000F3E2A" w:rsidRDefault="006D1936" w:rsidP="006D1936">
      <w:pPr>
        <w:rPr>
          <w:sz w:val="16"/>
        </w:rPr>
      </w:pPr>
      <w:r w:rsidRPr="000F3E2A">
        <w:rPr>
          <w:sz w:val="16"/>
        </w:rPr>
        <w:t>As noted in the opening passages of this article, the narratives of America’s decline</w:t>
      </w:r>
      <w:r>
        <w:rPr>
          <w:sz w:val="16"/>
        </w:rPr>
        <w:t xml:space="preserve"> </w:t>
      </w:r>
      <w:r w:rsidRPr="000F3E2A">
        <w:rPr>
          <w:sz w:val="16"/>
        </w:rPr>
        <w:t>and Obama’s restraint are distinct but also crucially connected. Facing this incipient</w:t>
      </w:r>
      <w:r>
        <w:rPr>
          <w:sz w:val="16"/>
        </w:rPr>
        <w:t xml:space="preserve"> </w:t>
      </w:r>
      <w:r w:rsidRPr="000F3E2A">
        <w:rPr>
          <w:sz w:val="16"/>
        </w:rPr>
        <w:t xml:space="preserve">period of decline, </w:t>
      </w:r>
      <w:r w:rsidRPr="00F275BF">
        <w:rPr>
          <w:rStyle w:val="StyleUnderline"/>
        </w:rPr>
        <w:t>America’s leaders may walk one of two paths. Either the</w:t>
      </w:r>
      <w:r>
        <w:rPr>
          <w:rStyle w:val="StyleUnderline"/>
        </w:rPr>
        <w:t xml:space="preserve"> </w:t>
      </w:r>
      <w:r w:rsidRPr="00F275BF">
        <w:rPr>
          <w:rStyle w:val="StyleUnderline"/>
        </w:rPr>
        <w:t>nation can come to terms with the reality of the process that is under way and</w:t>
      </w:r>
      <w:r>
        <w:rPr>
          <w:rStyle w:val="StyleUnderline"/>
        </w:rPr>
        <w:t xml:space="preserve"> </w:t>
      </w:r>
      <w:r w:rsidRPr="00F275BF">
        <w:rPr>
          <w:rStyle w:val="StyleUnderline"/>
        </w:rPr>
        <w:t>seek to finesse it in the smoothest way possible. Or it can ‘rage against the dying</w:t>
      </w:r>
      <w:r>
        <w:rPr>
          <w:rStyle w:val="StyleUnderline"/>
        </w:rPr>
        <w:t xml:space="preserve"> </w:t>
      </w:r>
      <w:r w:rsidRPr="00F275BF">
        <w:rPr>
          <w:rStyle w:val="StyleUnderline"/>
        </w:rPr>
        <w:t>of the light’, refusing to accept the waning of its primacy.</w:t>
      </w:r>
      <w:r w:rsidRPr="000F3E2A">
        <w:rPr>
          <w:sz w:val="16"/>
        </w:rPr>
        <w:t xml:space="preserve"> President Obama’s</w:t>
      </w:r>
      <w:r>
        <w:rPr>
          <w:sz w:val="16"/>
        </w:rPr>
        <w:t xml:space="preserve"> </w:t>
      </w:r>
      <w:r w:rsidRPr="000F3E2A">
        <w:rPr>
          <w:sz w:val="16"/>
        </w:rPr>
        <w:t>approach, defined by restraint and awareness of limits, makes him ideologically</w:t>
      </w:r>
      <w:r>
        <w:rPr>
          <w:sz w:val="16"/>
        </w:rPr>
        <w:t xml:space="preserve"> </w:t>
      </w:r>
      <w:r w:rsidRPr="000F3E2A">
        <w:rPr>
          <w:sz w:val="16"/>
        </w:rPr>
        <w:t>and temperamentally well suited to the former course in a way that, to cite one</w:t>
      </w:r>
      <w:r>
        <w:rPr>
          <w:sz w:val="16"/>
        </w:rPr>
        <w:t xml:space="preserve"> </w:t>
      </w:r>
      <w:r w:rsidRPr="000F3E2A">
        <w:rPr>
          <w:sz w:val="16"/>
        </w:rPr>
        <w:t>example, his predecessor was not. He is, in short, a good president to inaugurate</w:t>
      </w:r>
      <w:r>
        <w:rPr>
          <w:sz w:val="16"/>
        </w:rPr>
        <w:t xml:space="preserve"> </w:t>
      </w:r>
      <w:r w:rsidRPr="000F3E2A">
        <w:rPr>
          <w:sz w:val="16"/>
        </w:rPr>
        <w:t xml:space="preserve">an era of managed decline. </w:t>
      </w:r>
      <w:r w:rsidRPr="00F275BF">
        <w:rPr>
          <w:rStyle w:val="StyleUnderline"/>
        </w:rPr>
        <w:t xml:space="preserve">Those who </w:t>
      </w:r>
      <w:r w:rsidRPr="000F3E2A">
        <w:rPr>
          <w:sz w:val="16"/>
        </w:rPr>
        <w:t xml:space="preserve">vocally </w:t>
      </w:r>
      <w:r w:rsidRPr="00F275BF">
        <w:rPr>
          <w:rStyle w:val="StyleUnderline"/>
        </w:rPr>
        <w:t>demand that the President act more</w:t>
      </w:r>
      <w:r>
        <w:rPr>
          <w:rStyle w:val="StyleUnderline"/>
        </w:rPr>
        <w:t xml:space="preserve"> </w:t>
      </w:r>
      <w:r w:rsidRPr="00F275BF">
        <w:rPr>
          <w:rStyle w:val="StyleUnderline"/>
        </w:rPr>
        <w:t>boldly</w:t>
      </w:r>
      <w:r w:rsidRPr="000F3E2A">
        <w:rPr>
          <w:sz w:val="16"/>
        </w:rPr>
        <w:t xml:space="preserve"> are not merely criticizing him; in suggesting that he is ‘weak’ and that a</w:t>
      </w:r>
      <w:r>
        <w:rPr>
          <w:sz w:val="16"/>
        </w:rPr>
        <w:t xml:space="preserve"> </w:t>
      </w:r>
      <w:r w:rsidRPr="000F3E2A">
        <w:rPr>
          <w:sz w:val="16"/>
        </w:rPr>
        <w:t>‘tougher’ policy is needed, they implicitly suppose that the resources will be available</w:t>
      </w:r>
      <w:r>
        <w:rPr>
          <w:sz w:val="16"/>
        </w:rPr>
        <w:t xml:space="preserve"> </w:t>
      </w:r>
      <w:r w:rsidRPr="000F3E2A">
        <w:rPr>
          <w:sz w:val="16"/>
        </w:rPr>
        <w:t xml:space="preserve">to support such a course. In doing so they </w:t>
      </w:r>
      <w:r w:rsidRPr="00F275BF">
        <w:rPr>
          <w:rStyle w:val="StyleUnderline"/>
        </w:rPr>
        <w:t>set their faces against the reality of</w:t>
      </w:r>
      <w:r>
        <w:rPr>
          <w:rStyle w:val="StyleUnderline"/>
        </w:rPr>
        <w:t xml:space="preserve"> </w:t>
      </w:r>
      <w:r w:rsidRPr="00F275BF">
        <w:rPr>
          <w:rStyle w:val="StyleUnderline"/>
        </w:rPr>
        <w:t>the coming American decline</w:t>
      </w:r>
      <w:r w:rsidRPr="000F3E2A">
        <w:rPr>
          <w:sz w:val="16"/>
        </w:rPr>
        <w:t>.97</w:t>
      </w:r>
    </w:p>
    <w:p w:rsidR="006D1936" w:rsidRPr="000F3E2A" w:rsidRDefault="006D1936" w:rsidP="006D1936">
      <w:pPr>
        <w:rPr>
          <w:sz w:val="16"/>
        </w:rPr>
      </w:pPr>
      <w:r w:rsidRPr="00F275BF">
        <w:rPr>
          <w:rStyle w:val="StyleUnderline"/>
        </w:rPr>
        <w:t>If the United States can embrace the spirit of managed decline, then this will</w:t>
      </w:r>
      <w:r>
        <w:rPr>
          <w:rStyle w:val="StyleUnderline"/>
        </w:rPr>
        <w:t xml:space="preserve"> </w:t>
      </w:r>
      <w:r w:rsidRPr="00F275BF">
        <w:rPr>
          <w:rStyle w:val="StyleUnderline"/>
        </w:rPr>
        <w:t>clear the way for a judicious retrenchment,</w:t>
      </w:r>
      <w:r w:rsidRPr="000F3E2A">
        <w:rPr>
          <w:sz w:val="16"/>
        </w:rPr>
        <w:t xml:space="preserve"> trimming ambitions in line with the</w:t>
      </w:r>
      <w:r>
        <w:rPr>
          <w:sz w:val="16"/>
        </w:rPr>
        <w:t xml:space="preserve"> </w:t>
      </w:r>
      <w:r w:rsidRPr="000F3E2A">
        <w:rPr>
          <w:sz w:val="16"/>
        </w:rPr>
        <w:t xml:space="preserve">fact that </w:t>
      </w:r>
      <w:r w:rsidRPr="00F275BF">
        <w:rPr>
          <w:rStyle w:val="StyleUnderline"/>
        </w:rPr>
        <w:t>the nation can no longer act on the global stage with the wide latitude</w:t>
      </w:r>
      <w:r>
        <w:rPr>
          <w:rStyle w:val="StyleUnderline"/>
        </w:rPr>
        <w:t xml:space="preserve"> </w:t>
      </w:r>
      <w:r w:rsidRPr="00F275BF">
        <w:rPr>
          <w:rStyle w:val="StyleUnderline"/>
        </w:rPr>
        <w:t>once afforded by its superior power</w:t>
      </w:r>
      <w:r w:rsidRPr="000F3E2A">
        <w:rPr>
          <w:sz w:val="16"/>
        </w:rPr>
        <w:t>. As part of such a project, it can, as those</w:t>
      </w:r>
      <w:r>
        <w:rPr>
          <w:sz w:val="16"/>
        </w:rPr>
        <w:t xml:space="preserve"> </w:t>
      </w:r>
      <w:r w:rsidRPr="000F3E2A">
        <w:rPr>
          <w:sz w:val="16"/>
        </w:rPr>
        <w:t>who seek to qualify the decline thesis have suggested, use the significant resources</w:t>
      </w:r>
      <w:r>
        <w:rPr>
          <w:sz w:val="16"/>
        </w:rPr>
        <w:t xml:space="preserve"> </w:t>
      </w:r>
      <w:r w:rsidRPr="000F3E2A">
        <w:rPr>
          <w:sz w:val="16"/>
        </w:rPr>
        <w:t>still at its disposal to smooth the edges of its loss of relative power, preserving</w:t>
      </w:r>
      <w:r>
        <w:rPr>
          <w:sz w:val="16"/>
        </w:rPr>
        <w:t xml:space="preserve"> </w:t>
      </w:r>
      <w:r w:rsidRPr="000F3E2A">
        <w:rPr>
          <w:sz w:val="16"/>
        </w:rPr>
        <w:t>influence to the maximum extent possible through whatever legacy of norms</w:t>
      </w:r>
      <w:r>
        <w:rPr>
          <w:sz w:val="16"/>
        </w:rPr>
        <w:t xml:space="preserve"> </w:t>
      </w:r>
      <w:r w:rsidRPr="000F3E2A">
        <w:rPr>
          <w:sz w:val="16"/>
        </w:rPr>
        <w:t xml:space="preserve">and institutions is bequeathed by its primacy. </w:t>
      </w:r>
      <w:r w:rsidRPr="00F275BF">
        <w:rPr>
          <w:rStyle w:val="StyleUnderline"/>
        </w:rPr>
        <w:t>The alternative course involves the</w:t>
      </w:r>
      <w:r>
        <w:rPr>
          <w:rStyle w:val="StyleUnderline"/>
        </w:rPr>
        <w:t xml:space="preserve"> </w:t>
      </w:r>
      <w:r w:rsidRPr="00F275BF">
        <w:rPr>
          <w:rStyle w:val="StyleUnderline"/>
        </w:rPr>
        <w:t>initiation or escalation of conflictual scenarios for which the United States increasingly</w:t>
      </w:r>
      <w:r>
        <w:rPr>
          <w:rStyle w:val="StyleUnderline"/>
        </w:rPr>
        <w:t xml:space="preserve"> </w:t>
      </w:r>
      <w:r w:rsidRPr="00F275BF">
        <w:rPr>
          <w:rStyle w:val="StyleUnderline"/>
        </w:rPr>
        <w:t>lacks the resources to cater</w:t>
      </w:r>
      <w:r w:rsidRPr="000F3E2A">
        <w:rPr>
          <w:sz w:val="16"/>
        </w:rPr>
        <w:t xml:space="preserve">: </w:t>
      </w:r>
      <w:r w:rsidRPr="002B5D66">
        <w:rPr>
          <w:rStyle w:val="StyleUnderline"/>
        </w:rPr>
        <w:t>provocation of a military conclusion to the impasse with Iran</w:t>
      </w:r>
      <w:r w:rsidRPr="000F3E2A">
        <w:rPr>
          <w:sz w:val="16"/>
        </w:rPr>
        <w:t xml:space="preserve">; deliberate </w:t>
      </w:r>
      <w:r w:rsidRPr="002B5D66">
        <w:rPr>
          <w:rStyle w:val="StyleUnderline"/>
        </w:rPr>
        <w:t xml:space="preserve">escalation of </w:t>
      </w:r>
      <w:r w:rsidRPr="000F3E2A">
        <w:rPr>
          <w:sz w:val="16"/>
        </w:rPr>
        <w:t xml:space="preserve">strategic </w:t>
      </w:r>
      <w:r w:rsidRPr="002B5D66">
        <w:rPr>
          <w:rStyle w:val="StyleUnderline"/>
        </w:rPr>
        <w:t>rivalry with China</w:t>
      </w:r>
      <w:r w:rsidRPr="000F3E2A">
        <w:rPr>
          <w:sz w:val="16"/>
        </w:rPr>
        <w:t xml:space="preserve"> in East</w:t>
      </w:r>
      <w:r>
        <w:rPr>
          <w:sz w:val="16"/>
        </w:rPr>
        <w:t xml:space="preserve"> </w:t>
      </w:r>
      <w:r w:rsidRPr="000F3E2A">
        <w:rPr>
          <w:sz w:val="16"/>
        </w:rPr>
        <w:t xml:space="preserve">Asia; </w:t>
      </w:r>
      <w:r w:rsidRPr="002B5D66">
        <w:rPr>
          <w:rStyle w:val="StyleUnderline"/>
        </w:rPr>
        <w:t>commitment to continuing the campaign in Afghanistan</w:t>
      </w:r>
      <w:r w:rsidRPr="000F3E2A">
        <w:rPr>
          <w:sz w:val="16"/>
        </w:rPr>
        <w:t xml:space="preserve"> for another decade;</w:t>
      </w:r>
      <w:r>
        <w:rPr>
          <w:sz w:val="16"/>
        </w:rPr>
        <w:t xml:space="preserve"> </w:t>
      </w:r>
      <w:r w:rsidRPr="002B5D66">
        <w:rPr>
          <w:rStyle w:val="StyleUnderline"/>
        </w:rPr>
        <w:t>a costly effort to consistently apply principles of military interventionism, regime change and democracy promotion in</w:t>
      </w:r>
      <w:r w:rsidRPr="000F3E2A">
        <w:rPr>
          <w:sz w:val="16"/>
        </w:rPr>
        <w:t xml:space="preserve"> response to events in </w:t>
      </w:r>
      <w:r w:rsidRPr="002B5D66">
        <w:rPr>
          <w:rStyle w:val="StyleUnderline"/>
        </w:rPr>
        <w:t>North Africa</w:t>
      </w:r>
      <w:r w:rsidRPr="000F3E2A">
        <w:rPr>
          <w:sz w:val="16"/>
        </w:rPr>
        <w:t>.</w:t>
      </w:r>
      <w:r>
        <w:rPr>
          <w:sz w:val="16"/>
        </w:rPr>
        <w:t xml:space="preserve"> </w:t>
      </w:r>
      <w:r w:rsidRPr="000F3E2A">
        <w:rPr>
          <w:sz w:val="16"/>
        </w:rPr>
        <w:t>President Obama does not by any means represent a radical break with the</w:t>
      </w:r>
      <w:r>
        <w:rPr>
          <w:sz w:val="16"/>
        </w:rPr>
        <w:t xml:space="preserve"> </w:t>
      </w:r>
      <w:r w:rsidRPr="000F3E2A">
        <w:rPr>
          <w:sz w:val="16"/>
        </w:rPr>
        <w:t>traditions of American foreign policy in the modern era. Examination of his major foreign policy pronouncements reveals that he remains within the mainstream of</w:t>
      </w:r>
      <w:r>
        <w:rPr>
          <w:sz w:val="16"/>
        </w:rPr>
        <w:t xml:space="preserve"> </w:t>
      </w:r>
      <w:r w:rsidRPr="000F3E2A">
        <w:rPr>
          <w:sz w:val="16"/>
        </w:rPr>
        <w:t>the American discourse on foreign policy. In his Nobel Peace Prize acceptance</w:t>
      </w:r>
      <w:r>
        <w:rPr>
          <w:sz w:val="16"/>
        </w:rPr>
        <w:t xml:space="preserve"> </w:t>
      </w:r>
      <w:r w:rsidRPr="000F3E2A">
        <w:rPr>
          <w:sz w:val="16"/>
        </w:rPr>
        <w:t>speech in December 2009 he made it clear, not for the first time, that he is no</w:t>
      </w:r>
      <w:r>
        <w:rPr>
          <w:sz w:val="16"/>
        </w:rPr>
        <w:t xml:space="preserve"> </w:t>
      </w:r>
      <w:r w:rsidRPr="000F3E2A">
        <w:rPr>
          <w:sz w:val="16"/>
        </w:rPr>
        <w:t>pacifist, spelling out his view that ‘the instruments of war do have a role to play</w:t>
      </w:r>
      <w:r>
        <w:rPr>
          <w:sz w:val="16"/>
        </w:rPr>
        <w:t xml:space="preserve"> </w:t>
      </w:r>
      <w:r w:rsidRPr="000F3E2A">
        <w:rPr>
          <w:sz w:val="16"/>
        </w:rPr>
        <w:t>in preserving the peace’, and that ‘the United States of America has helped underwrite</w:t>
      </w:r>
      <w:r>
        <w:rPr>
          <w:sz w:val="16"/>
        </w:rPr>
        <w:t xml:space="preserve"> </w:t>
      </w:r>
      <w:r w:rsidRPr="000F3E2A">
        <w:rPr>
          <w:sz w:val="16"/>
        </w:rPr>
        <w:t>global security for more than six decades with the blood of our citizens</w:t>
      </w:r>
      <w:r>
        <w:rPr>
          <w:sz w:val="16"/>
        </w:rPr>
        <w:t xml:space="preserve"> </w:t>
      </w:r>
      <w:r w:rsidRPr="000F3E2A">
        <w:rPr>
          <w:sz w:val="16"/>
        </w:rPr>
        <w:t>and the strength of our arms’.98 In his Cairo speech in June the same year, even</w:t>
      </w:r>
      <w:r>
        <w:rPr>
          <w:sz w:val="16"/>
        </w:rPr>
        <w:t xml:space="preserve"> </w:t>
      </w:r>
      <w:r w:rsidRPr="000F3E2A">
        <w:rPr>
          <w:sz w:val="16"/>
        </w:rPr>
        <w:t>as he sought distance from his predecessor with the proclamation that ‘no system</w:t>
      </w:r>
      <w:r>
        <w:rPr>
          <w:sz w:val="16"/>
        </w:rPr>
        <w:t xml:space="preserve"> </w:t>
      </w:r>
      <w:r w:rsidRPr="000F3E2A">
        <w:rPr>
          <w:sz w:val="16"/>
        </w:rPr>
        <w:t>of government can or should be imposed by one nation on any other’, he also</w:t>
      </w:r>
      <w:r>
        <w:rPr>
          <w:sz w:val="16"/>
        </w:rPr>
        <w:t xml:space="preserve"> </w:t>
      </w:r>
      <w:r w:rsidRPr="000F3E2A">
        <w:rPr>
          <w:sz w:val="16"/>
        </w:rPr>
        <w:t>endorsed with only slight qualification the liberal universalist view of civil liberties</w:t>
      </w:r>
      <w:r>
        <w:rPr>
          <w:sz w:val="16"/>
        </w:rPr>
        <w:t xml:space="preserve"> </w:t>
      </w:r>
      <w:r w:rsidRPr="000F3E2A">
        <w:rPr>
          <w:sz w:val="16"/>
        </w:rPr>
        <w:t>as transcendent human rights. ‘I … have an unyielding belief that all people yearn</w:t>
      </w:r>
      <w:r>
        <w:rPr>
          <w:sz w:val="16"/>
        </w:rPr>
        <w:t xml:space="preserve"> </w:t>
      </w:r>
      <w:r w:rsidRPr="000F3E2A">
        <w:rPr>
          <w:sz w:val="16"/>
        </w:rPr>
        <w:t xml:space="preserve">for certain things,’ he declared. </w:t>
      </w:r>
      <w:proofErr w:type="gramStart"/>
      <w:r w:rsidRPr="000F3E2A">
        <w:rPr>
          <w:sz w:val="16"/>
        </w:rPr>
        <w:t>‘The ability to speak your mind and have a say in</w:t>
      </w:r>
      <w:r>
        <w:rPr>
          <w:sz w:val="16"/>
        </w:rPr>
        <w:t xml:space="preserve"> </w:t>
      </w:r>
      <w:r w:rsidRPr="000F3E2A">
        <w:rPr>
          <w:sz w:val="16"/>
        </w:rPr>
        <w:t>how you are governed; confidence in the rule of law and the equal administration</w:t>
      </w:r>
      <w:r>
        <w:rPr>
          <w:sz w:val="16"/>
        </w:rPr>
        <w:t xml:space="preserve"> </w:t>
      </w:r>
      <w:r w:rsidRPr="000F3E2A">
        <w:rPr>
          <w:sz w:val="16"/>
        </w:rPr>
        <w:t>of justice; government that is transparent and doesn’t steal from the people; the</w:t>
      </w:r>
      <w:r>
        <w:rPr>
          <w:sz w:val="16"/>
        </w:rPr>
        <w:t xml:space="preserve"> </w:t>
      </w:r>
      <w:r w:rsidRPr="000F3E2A">
        <w:rPr>
          <w:sz w:val="16"/>
        </w:rPr>
        <w:t>freedom to live as you choose.</w:t>
      </w:r>
      <w:proofErr w:type="gramEnd"/>
      <w:r w:rsidRPr="000F3E2A">
        <w:rPr>
          <w:sz w:val="16"/>
        </w:rPr>
        <w:t xml:space="preserve"> These are not just American ideas.’99 His Westminster</w:t>
      </w:r>
      <w:r>
        <w:rPr>
          <w:sz w:val="16"/>
        </w:rPr>
        <w:t xml:space="preserve"> </w:t>
      </w:r>
      <w:r w:rsidRPr="000F3E2A">
        <w:rPr>
          <w:sz w:val="16"/>
        </w:rPr>
        <w:t>speech repeated these sentiments. Evidently this is not a president who wishes</w:t>
      </w:r>
      <w:r>
        <w:rPr>
          <w:sz w:val="16"/>
        </w:rPr>
        <w:t xml:space="preserve"> </w:t>
      </w:r>
      <w:r w:rsidRPr="000F3E2A">
        <w:rPr>
          <w:sz w:val="16"/>
        </w:rPr>
        <w:t>to break signally with the mainstream, either by advocating a radical shrinking</w:t>
      </w:r>
      <w:r>
        <w:rPr>
          <w:sz w:val="16"/>
        </w:rPr>
        <w:t xml:space="preserve"> </w:t>
      </w:r>
      <w:r w:rsidRPr="000F3E2A">
        <w:rPr>
          <w:sz w:val="16"/>
        </w:rPr>
        <w:t>of America’s military strength as a good in itself or by disavowing liberal universalist</w:t>
      </w:r>
      <w:r>
        <w:rPr>
          <w:sz w:val="16"/>
        </w:rPr>
        <w:t xml:space="preserve"> </w:t>
      </w:r>
      <w:r w:rsidRPr="000F3E2A">
        <w:rPr>
          <w:sz w:val="16"/>
        </w:rPr>
        <w:t>global visions, as some genuine dissidents from the prevailing foreign policy</w:t>
      </w:r>
      <w:r>
        <w:rPr>
          <w:sz w:val="16"/>
        </w:rPr>
        <w:t xml:space="preserve"> </w:t>
      </w:r>
      <w:r w:rsidRPr="000F3E2A">
        <w:rPr>
          <w:sz w:val="16"/>
        </w:rPr>
        <w:t>discourse would wish.100 No doubt sensibly, given the likely political reaction at</w:t>
      </w:r>
      <w:r>
        <w:rPr>
          <w:sz w:val="16"/>
        </w:rPr>
        <w:t xml:space="preserve"> </w:t>
      </w:r>
      <w:r w:rsidRPr="000F3E2A">
        <w:rPr>
          <w:sz w:val="16"/>
        </w:rPr>
        <w:t>home, it is inconceivable that he would explicitly declare his strategy to be one</w:t>
      </w:r>
      <w:r>
        <w:rPr>
          <w:sz w:val="16"/>
        </w:rPr>
        <w:t xml:space="preserve"> </w:t>
      </w:r>
      <w:r w:rsidRPr="000F3E2A">
        <w:rPr>
          <w:sz w:val="16"/>
        </w:rPr>
        <w:t>of managed American decline. Nevertheless, this is a president who, within the</w:t>
      </w:r>
      <w:r>
        <w:rPr>
          <w:sz w:val="16"/>
        </w:rPr>
        <w:t xml:space="preserve"> </w:t>
      </w:r>
      <w:r w:rsidRPr="000F3E2A">
        <w:rPr>
          <w:sz w:val="16"/>
        </w:rPr>
        <w:t>confines of the mainstream, embraces caution and restraint to the greatest extent</w:t>
      </w:r>
      <w:r>
        <w:rPr>
          <w:sz w:val="16"/>
        </w:rPr>
        <w:t xml:space="preserve"> </w:t>
      </w:r>
      <w:r w:rsidRPr="000F3E2A">
        <w:rPr>
          <w:sz w:val="16"/>
        </w:rPr>
        <w:t>that one could hope for without an epochal paradigm shift in the intellectual</w:t>
      </w:r>
      <w:r>
        <w:rPr>
          <w:sz w:val="16"/>
        </w:rPr>
        <w:t xml:space="preserve"> </w:t>
      </w:r>
      <w:r w:rsidRPr="000F3E2A">
        <w:rPr>
          <w:sz w:val="16"/>
        </w:rPr>
        <w:t>framework of American foreign policy-making.101</w:t>
      </w:r>
    </w:p>
    <w:p w:rsidR="006D1936" w:rsidRPr="000F3E2A" w:rsidRDefault="006D1936" w:rsidP="006D1936">
      <w:pPr>
        <w:rPr>
          <w:sz w:val="16"/>
        </w:rPr>
      </w:pPr>
      <w:r w:rsidRPr="000F3E2A">
        <w:rPr>
          <w:sz w:val="16"/>
        </w:rPr>
        <w:t>In contemplating the diminished and diminishing weight of the United States</w:t>
      </w:r>
      <w:r>
        <w:rPr>
          <w:sz w:val="16"/>
        </w:rPr>
        <w:t xml:space="preserve"> </w:t>
      </w:r>
      <w:r w:rsidRPr="000F3E2A">
        <w:rPr>
          <w:sz w:val="16"/>
        </w:rPr>
        <w:t>upon the scales of global power, it is important not to conflate the question of</w:t>
      </w:r>
      <w:r>
        <w:rPr>
          <w:sz w:val="16"/>
        </w:rPr>
        <w:t xml:space="preserve"> </w:t>
      </w:r>
      <w:r w:rsidRPr="000F3E2A">
        <w:rPr>
          <w:sz w:val="16"/>
        </w:rPr>
        <w:t>what will be with that of what we might prefer. It may well be, as critics of the</w:t>
      </w:r>
      <w:r>
        <w:rPr>
          <w:sz w:val="16"/>
        </w:rPr>
        <w:t xml:space="preserve"> </w:t>
      </w:r>
      <w:r w:rsidRPr="000F3E2A">
        <w:rPr>
          <w:sz w:val="16"/>
        </w:rPr>
        <w:t>decline thesis sometimes observe, that the prospect of increased global power for a</w:t>
      </w:r>
      <w:r>
        <w:rPr>
          <w:sz w:val="16"/>
        </w:rPr>
        <w:t xml:space="preserve"> </w:t>
      </w:r>
      <w:r w:rsidRPr="000F3E2A">
        <w:rPr>
          <w:sz w:val="16"/>
        </w:rPr>
        <w:t>state such as China should not, on reflection, fill any westerner with glee, whatever</w:t>
      </w:r>
      <w:r>
        <w:rPr>
          <w:sz w:val="16"/>
        </w:rPr>
        <w:t xml:space="preserve"> </w:t>
      </w:r>
      <w:r w:rsidRPr="000F3E2A">
        <w:rPr>
          <w:sz w:val="16"/>
        </w:rPr>
        <w:t xml:space="preserve">reservations one may have held regarding US primacy. </w:t>
      </w:r>
      <w:r w:rsidRPr="005F3DD3">
        <w:rPr>
          <w:rStyle w:val="StyleUnderline"/>
        </w:rPr>
        <w:t>It is also important not to</w:t>
      </w:r>
      <w:r>
        <w:rPr>
          <w:rStyle w:val="StyleUnderline"/>
        </w:rPr>
        <w:t xml:space="preserve"> </w:t>
      </w:r>
      <w:r w:rsidRPr="005F3DD3">
        <w:rPr>
          <w:rStyle w:val="StyleUnderline"/>
        </w:rPr>
        <w:t>be unduly deterministic in projecting the consequences of American decline</w:t>
      </w:r>
      <w:r w:rsidRPr="000F3E2A">
        <w:rPr>
          <w:sz w:val="16"/>
        </w:rPr>
        <w:t>. It</w:t>
      </w:r>
      <w:r>
        <w:rPr>
          <w:sz w:val="16"/>
        </w:rPr>
        <w:t xml:space="preserve"> </w:t>
      </w:r>
      <w:r w:rsidRPr="000F3E2A">
        <w:rPr>
          <w:sz w:val="16"/>
        </w:rPr>
        <w:t>may be a process that unfolds gradually and peacefully, resulting in a new order</w:t>
      </w:r>
      <w:r>
        <w:rPr>
          <w:sz w:val="16"/>
        </w:rPr>
        <w:t xml:space="preserve"> </w:t>
      </w:r>
      <w:r w:rsidRPr="000F3E2A">
        <w:rPr>
          <w:sz w:val="16"/>
        </w:rPr>
        <w:t>that functions with peace and stability even in the absence of American primacy.</w:t>
      </w:r>
      <w:r>
        <w:rPr>
          <w:sz w:val="16"/>
        </w:rPr>
        <w:t xml:space="preserve"> </w:t>
      </w:r>
      <w:r w:rsidRPr="000F3E2A">
        <w:rPr>
          <w:sz w:val="16"/>
        </w:rPr>
        <w:t>Alternatively, it may result in conflict, if the United States clashes with rising powers as it refuses to relinquish the prerogatives of the hegemon, or continues to</w:t>
      </w:r>
      <w:r>
        <w:rPr>
          <w:sz w:val="16"/>
        </w:rPr>
        <w:t xml:space="preserve"> </w:t>
      </w:r>
      <w:r w:rsidRPr="000F3E2A">
        <w:rPr>
          <w:sz w:val="16"/>
        </w:rPr>
        <w:t>be drawn into wars with middle powers or on the periphery in spite of its shrinking</w:t>
      </w:r>
      <w:r>
        <w:rPr>
          <w:sz w:val="16"/>
        </w:rPr>
        <w:t xml:space="preserve"> </w:t>
      </w:r>
      <w:r w:rsidRPr="000F3E2A">
        <w:rPr>
          <w:sz w:val="16"/>
        </w:rPr>
        <w:t>capacity to afford them. Which outcome occurs will depend on more than the</w:t>
      </w:r>
      <w:r>
        <w:rPr>
          <w:sz w:val="16"/>
        </w:rPr>
        <w:t xml:space="preserve"> </w:t>
      </w:r>
      <w:r w:rsidRPr="000F3E2A">
        <w:rPr>
          <w:sz w:val="16"/>
        </w:rPr>
        <w:t xml:space="preserve">choices of America alone. But </w:t>
      </w:r>
      <w:r w:rsidRPr="00F275BF">
        <w:rPr>
          <w:rStyle w:val="StyleUnderline"/>
        </w:rPr>
        <w:t>the likelihood that the United States can preserve</w:t>
      </w:r>
      <w:r>
        <w:rPr>
          <w:rStyle w:val="StyleUnderline"/>
        </w:rPr>
        <w:t xml:space="preserve"> </w:t>
      </w:r>
      <w:r w:rsidRPr="00F275BF">
        <w:rPr>
          <w:rStyle w:val="StyleUnderline"/>
        </w:rPr>
        <w:t>its prosperity and influence and see its hegemony leave a positive legacy</w:t>
      </w:r>
      <w:r w:rsidRPr="000F3E2A">
        <w:rPr>
          <w:sz w:val="16"/>
        </w:rPr>
        <w:t xml:space="preserve"> rather</w:t>
      </w:r>
      <w:r>
        <w:rPr>
          <w:sz w:val="16"/>
        </w:rPr>
        <w:t xml:space="preserve"> </w:t>
      </w:r>
      <w:r w:rsidRPr="00F275BF">
        <w:rPr>
          <w:rStyle w:val="StyleUnderline"/>
        </w:rPr>
        <w:t>than go down thrashing its limbs about destructively will be greatly increased if</w:t>
      </w:r>
      <w:r w:rsidRPr="000F3E2A">
        <w:rPr>
          <w:sz w:val="16"/>
        </w:rPr>
        <w:t xml:space="preserve"> it</w:t>
      </w:r>
      <w:r>
        <w:rPr>
          <w:sz w:val="16"/>
        </w:rPr>
        <w:t xml:space="preserve"> </w:t>
      </w:r>
      <w:r w:rsidRPr="000F3E2A">
        <w:rPr>
          <w:sz w:val="16"/>
        </w:rPr>
        <w:t xml:space="preserve">has </w:t>
      </w:r>
      <w:r w:rsidRPr="00F275BF">
        <w:rPr>
          <w:rStyle w:val="StyleUnderline"/>
        </w:rPr>
        <w:t>political leaders disposed to minimize conflict and consider American power a</w:t>
      </w:r>
      <w:r>
        <w:rPr>
          <w:rStyle w:val="StyleUnderline"/>
        </w:rPr>
        <w:t xml:space="preserve"> </w:t>
      </w:r>
      <w:r w:rsidRPr="00F275BF">
        <w:rPr>
          <w:rStyle w:val="StyleUnderline"/>
        </w:rPr>
        <w:t>scarce resource</w:t>
      </w:r>
      <w:r w:rsidRPr="000F3E2A">
        <w:rPr>
          <w:sz w:val="16"/>
        </w:rPr>
        <w:t xml:space="preserve">—in short, </w:t>
      </w:r>
      <w:r w:rsidRPr="00F275BF">
        <w:rPr>
          <w:rStyle w:val="Emphasis"/>
        </w:rPr>
        <w:t>leaders who can master the art of declining politely</w:t>
      </w:r>
      <w:r w:rsidRPr="000F3E2A">
        <w:rPr>
          <w:sz w:val="16"/>
        </w:rPr>
        <w:t>. At</w:t>
      </w:r>
      <w:r>
        <w:rPr>
          <w:sz w:val="16"/>
        </w:rPr>
        <w:t xml:space="preserve"> </w:t>
      </w:r>
      <w:r w:rsidRPr="000F3E2A">
        <w:rPr>
          <w:sz w:val="16"/>
        </w:rPr>
        <w:t>present it seems it is fortunate enough to have a president who fits the bill.</w:t>
      </w:r>
    </w:p>
    <w:p w:rsidR="006D1936" w:rsidRPr="000F3E2A" w:rsidRDefault="006D1936" w:rsidP="006D1936">
      <w:pPr>
        <w:rPr>
          <w:sz w:val="16"/>
        </w:rPr>
      </w:pPr>
    </w:p>
    <w:p w:rsidR="006D1936" w:rsidRPr="0085275F" w:rsidRDefault="006D1936" w:rsidP="006D1936">
      <w:pPr>
        <w:rPr>
          <w:rStyle w:val="Emphasis"/>
        </w:rPr>
      </w:pPr>
    </w:p>
    <w:p w:rsidR="006D1936" w:rsidRDefault="006D1936" w:rsidP="006D1936">
      <w:pPr>
        <w:rPr>
          <w:rStyle w:val="StyleUnderline"/>
        </w:rPr>
      </w:pPr>
    </w:p>
    <w:p w:rsidR="006D1936" w:rsidRPr="00BE05B8" w:rsidRDefault="006D1936" w:rsidP="006D1936">
      <w:pPr>
        <w:pStyle w:val="Heading3"/>
        <w:rPr>
          <w:rStyle w:val="StyleUnderline"/>
          <w:b w:val="0"/>
        </w:rPr>
      </w:pPr>
      <w:r w:rsidRPr="00BE05B8">
        <w:rPr>
          <w:rStyle w:val="StyleUnderline"/>
        </w:rPr>
        <w:t xml:space="preserve">AT: retrenchment fails – </w:t>
      </w:r>
      <w:r>
        <w:rPr>
          <w:rStyle w:val="StyleUnderline"/>
        </w:rPr>
        <w:t>other countries oppose</w:t>
      </w:r>
    </w:p>
    <w:p w:rsidR="006D1936" w:rsidRPr="0085275F" w:rsidRDefault="006D1936" w:rsidP="006D1936">
      <w:pPr>
        <w:pStyle w:val="Heading4"/>
        <w:rPr>
          <w:rStyle w:val="StyleUnderline"/>
          <w:b w:val="0"/>
        </w:rPr>
      </w:pPr>
      <w:r>
        <w:rPr>
          <w:rStyle w:val="StyleUnderline"/>
        </w:rPr>
        <w:t xml:space="preserve">Retrenchment can overcome other countries’ opposition - </w:t>
      </w:r>
    </w:p>
    <w:p w:rsidR="006D1936" w:rsidRPr="00904BBC" w:rsidRDefault="006D1936" w:rsidP="006D1936">
      <w:r>
        <w:rPr>
          <w:b/>
        </w:rPr>
        <w:t xml:space="preserve">Posen 13 </w:t>
      </w:r>
      <w:r>
        <w:t xml:space="preserve">– Barry R. Posen is Ford International Professor of Political Science and Director of the Security Studies Program at the Massachusetts Institute of Technology (Barry R., “Pull Back”, Foreign Affairs, </w:t>
      </w:r>
      <w:r w:rsidRPr="00904BBC">
        <w:t>http://www.stjoe.k12.in.us/ourpages/auto/2013/1/7/40360647/13-0102%20Pull%20Back.pdf</w:t>
      </w:r>
      <w:r>
        <w:t xml:space="preserve">) </w:t>
      </w:r>
    </w:p>
    <w:p w:rsidR="006D1936" w:rsidRDefault="006D1936" w:rsidP="006D1936">
      <w:pPr>
        <w:rPr>
          <w:rStyle w:val="StyleUnderline"/>
        </w:rPr>
      </w:pPr>
    </w:p>
    <w:p w:rsidR="006D1936" w:rsidRDefault="006D1936" w:rsidP="006D1936">
      <w:r w:rsidRPr="00262C1B">
        <w:rPr>
          <w:rStyle w:val="StyleUnderline"/>
        </w:rPr>
        <w:t>U.S. allies</w:t>
      </w:r>
      <w:r>
        <w:t xml:space="preserve">, of course, will </w:t>
      </w:r>
      <w:r w:rsidRPr="00262C1B">
        <w:rPr>
          <w:rStyle w:val="StyleUnderline"/>
        </w:rPr>
        <w:t>do everything they can to persuade Washington to keep its current policies</w:t>
      </w:r>
      <w:r>
        <w:t xml:space="preserve"> in place. Some will promise improvements to their military forces that they will then abandon when it is convenient. Some will claim there is nothing more they can contribute, that their domestic political and economic constraints matter more than America's. Others will try to divert the discussion to shared values and principles. Still </w:t>
      </w:r>
      <w:r w:rsidRPr="00262C1B">
        <w:rPr>
          <w:rStyle w:val="StyleUnderline"/>
        </w:rPr>
        <w:t>others will hint that they will bandwagon with strong neighbors rather than balance against them</w:t>
      </w:r>
      <w:r>
        <w:t>. A few may even threaten to turn belligerent.</w:t>
      </w:r>
    </w:p>
    <w:p w:rsidR="006D1936" w:rsidRDefault="006D1936" w:rsidP="006D1936">
      <w:r w:rsidRPr="00262C1B">
        <w:rPr>
          <w:rStyle w:val="StyleUnderline"/>
        </w:rPr>
        <w:t>U.S. policymakers will need to remain cool in the face of such tactics and keep in mind that these wealthy allies are unlikely to surrender their sovereignty to regional powers</w:t>
      </w:r>
      <w:r>
        <w:t xml:space="preserve">. Indeed, history has shown that states more often balance against the powerful than bandwagon with them. As </w:t>
      </w:r>
      <w:r w:rsidRPr="00262C1B">
        <w:rPr>
          <w:rStyle w:val="StyleUnderline"/>
        </w:rPr>
        <w:t>for potential adversaries,</w:t>
      </w:r>
      <w:r>
        <w:t xml:space="preserve"> </w:t>
      </w:r>
      <w:r w:rsidRPr="00262C1B">
        <w:rPr>
          <w:rStyle w:val="StyleUnderline"/>
        </w:rPr>
        <w:t>the United States can continue to deter actions that threaten its vital interests</w:t>
      </w:r>
      <w:r>
        <w:t xml:space="preserve"> by </w:t>
      </w:r>
      <w:r w:rsidRPr="00CB112F">
        <w:t>defining</w:t>
      </w:r>
      <w:r>
        <w:t xml:space="preserve"> those interests narrowly, stating them clearly, and maintaining enough military power to protect them.</w:t>
      </w:r>
    </w:p>
    <w:p w:rsidR="006D1936" w:rsidRDefault="006D1936" w:rsidP="006D1936">
      <w:pPr>
        <w:pStyle w:val="Heading3"/>
      </w:pPr>
      <w:r>
        <w:t xml:space="preserve">AT: retrenchment leads to </w:t>
      </w:r>
      <w:proofErr w:type="spellStart"/>
      <w:r>
        <w:t>gpw</w:t>
      </w:r>
      <w:proofErr w:type="spellEnd"/>
    </w:p>
    <w:p w:rsidR="006D1936" w:rsidRPr="000F3E2A" w:rsidRDefault="006D1936" w:rsidP="006D1936">
      <w:pPr>
        <w:pStyle w:val="Heading4"/>
        <w:rPr>
          <w:sz w:val="24"/>
          <w:szCs w:val="24"/>
        </w:rPr>
      </w:pPr>
      <w:r>
        <w:rPr>
          <w:sz w:val="24"/>
          <w:szCs w:val="24"/>
        </w:rPr>
        <w:t>Retrenchment won’t lead to great power wars – peaceful decline is key</w:t>
      </w:r>
    </w:p>
    <w:p w:rsidR="006D1936" w:rsidRPr="000F3E2A" w:rsidRDefault="006D1936" w:rsidP="006D1936">
      <w:pPr>
        <w:rPr>
          <w:sz w:val="24"/>
          <w:szCs w:val="24"/>
        </w:rPr>
      </w:pPr>
      <w:r w:rsidRPr="000F3E2A">
        <w:rPr>
          <w:b/>
          <w:sz w:val="24"/>
          <w:szCs w:val="24"/>
        </w:rPr>
        <w:t>Quinn 11</w:t>
      </w:r>
      <w:r w:rsidRPr="000F3E2A">
        <w:rPr>
          <w:sz w:val="24"/>
          <w:szCs w:val="24"/>
        </w:rPr>
        <w:t xml:space="preserve"> – Lecturer in International Studies at the University of Birmingham, having previously worked at the University of Leicester and the University of Westminster alongside his graduate studies at the LSE. His chief area of interest is the role of national history and ideology in shaping US grand strategy (Adam, “The art of declining politely: Obama’s prudent presidency and the waning of American power”, International Affairs http://www.chathamhouse.org/sites/default/files/87_4quinn.pdf</w:t>
      </w:r>
    </w:p>
    <w:p w:rsidR="006D1936" w:rsidRPr="000F3E2A" w:rsidRDefault="006D1936" w:rsidP="006D1936">
      <w:pPr>
        <w:rPr>
          <w:sz w:val="24"/>
          <w:szCs w:val="24"/>
        </w:rPr>
      </w:pPr>
    </w:p>
    <w:p w:rsidR="006D1936" w:rsidRPr="002B5D66" w:rsidRDefault="006D1936" w:rsidP="006D1936">
      <w:pPr>
        <w:rPr>
          <w:sz w:val="16"/>
          <w:szCs w:val="16"/>
        </w:rPr>
      </w:pPr>
      <w:r w:rsidRPr="002B5D66">
        <w:rPr>
          <w:sz w:val="16"/>
          <w:szCs w:val="16"/>
        </w:rPr>
        <w:t>Captain of a shrinking ship</w:t>
      </w:r>
    </w:p>
    <w:p w:rsidR="006D1936" w:rsidRPr="002B5D66" w:rsidRDefault="006D1936" w:rsidP="006D1936">
      <w:pPr>
        <w:rPr>
          <w:sz w:val="16"/>
          <w:szCs w:val="16"/>
        </w:rPr>
      </w:pPr>
      <w:r w:rsidRPr="002B5D66">
        <w:rPr>
          <w:sz w:val="16"/>
          <w:szCs w:val="16"/>
        </w:rPr>
        <w:t>As noted in the opening passages of this article, the narratives of America’s decline and Obama’s restraint are distinct but also crucially connected. Facing this incipient period of decline, America’s leaders may walk one of two paths. Either the nation can come to terms with the reality of the process that is under way and seek to finesse it in the smoothest way possible. Or it can ‘rage against the dying of the light’, refusing to accept the waning of its primacy. President Obama’s approach, defined by restraint and awareness of limits, makes him ideologically and temperamentally well suited to the former course in a way that, to cite one example, his predecessor was not. He is, in short, a good president to inaugurate an era of managed decline. Those who vocally demand that the President act more boldly are not merely criticizing him; in suggesting that he is ‘weak’ and that a ‘tougher’ policy is needed, they implicitly suppose that the resources will be available to support such a course. In doing so they set their faces against the reality of the coming American decline.97</w:t>
      </w:r>
    </w:p>
    <w:p w:rsidR="006D1936" w:rsidRPr="002B5D66" w:rsidRDefault="006D1936" w:rsidP="006D1936">
      <w:pPr>
        <w:rPr>
          <w:sz w:val="24"/>
          <w:szCs w:val="24"/>
        </w:rPr>
      </w:pPr>
      <w:r w:rsidRPr="002B5D66">
        <w:rPr>
          <w:sz w:val="16"/>
          <w:szCs w:val="16"/>
        </w:rPr>
        <w:t xml:space="preserve">If the United States can embrace the spirit of managed decline, then this will clear the way for a judicious retrenchment, trimming ambitions in line with the fact that the nation can no longer act on the global stage with the wide latitude once afforded by its superior power. As part of such a project, it can, as those who seek to qualify the decline thesis have suggested, use the significant resources still at its disposal to smooth the edges of its loss of relative power, preserving influence to the maximum extent possible through whatever legacy of norms and institutions is bequeathed by its primacy. The alternative course involves the initiation or escalation of conflictual scenarios for which the United States increasingly lacks the resources to cater: provocation of a military conclusion to the impasse with Iran; deliberate escalation of strategic rivalry with China in East Asia; commitment to continuing the campaign in Afghanistan for another decade; a costly effort to consistently apply principles of military interventionism, regime change and democracy promotion in response to events in North Africa. President Obama does not by any means represent a radical break with the traditions of American foreign policy in the modern era. Examination of his major foreign policy pronouncements reveals that he remains within the mainstream of the American discourse on foreign policy. In his Nobel Peace Prize acceptance speech in December 2009 he made it clear, not for the first time, that he is no pacifist, spelling out his view that ‘the instruments of war do have a role to play in preserving the peace’, and that ‘the United States of America has helped underwrite global security for more than six decades with the blood of our citizens and the strength of our arms’.98 In his Cairo speech in June the same year, even as he sought distance from his predecessor with the proclamation that ‘no system of government can or should be imposed by one nation on any other’, he also endorsed with only slight qualification the liberal universalist view of civil liberties as transcendent human rights. ‘I … have an unyielding belief that all people yearn for certain things,’ he declared. </w:t>
      </w:r>
      <w:proofErr w:type="gramStart"/>
      <w:r w:rsidRPr="002B5D66">
        <w:rPr>
          <w:sz w:val="16"/>
          <w:szCs w:val="16"/>
        </w:rPr>
        <w:t>‘The ability to speak your mind and have a say in how you are governed; confidence in the rule of law and the equal administration of justice; government that is transparent and doesn’t steal from the people; the freedom to live as you choose.</w:t>
      </w:r>
      <w:proofErr w:type="gramEnd"/>
      <w:r w:rsidRPr="002B5D66">
        <w:rPr>
          <w:sz w:val="16"/>
          <w:szCs w:val="16"/>
        </w:rPr>
        <w:t xml:space="preserve"> These are not just American ideas.’99 His Westminster speech repeated these sentiments. Evidently this is not a president who wishes to break signally with the mainstream, either by advocating a radical shrinking of America’s military strength as a good in itself or by disavowing liberal universalist global visions, as some genuine dissidents from the prevailing foreign policy discourse would wish.100 No doubt sensibly, given the likely political reaction at home, it is inconceivable that he would explicitly declare his strategy to be one of managed American decline. Nevertheless, this is a president who, within the confines of the mainstream, embraces caution and restraint to the greatest extent that one could hope for without an epochal paradigm shift in the intellectual framework of American foreign policy-making.101</w:t>
      </w:r>
    </w:p>
    <w:p w:rsidR="006D1936" w:rsidRDefault="006D1936" w:rsidP="006D1936">
      <w:pPr>
        <w:rPr>
          <w:sz w:val="16"/>
          <w:szCs w:val="24"/>
        </w:rPr>
      </w:pPr>
      <w:r w:rsidRPr="002B5D66">
        <w:rPr>
          <w:sz w:val="16"/>
          <w:szCs w:val="24"/>
        </w:rPr>
        <w:t xml:space="preserve">In contemplating the diminished and diminishing weight of the United States upon the scales of global power, </w:t>
      </w:r>
      <w:r w:rsidRPr="002B5D66">
        <w:rPr>
          <w:rStyle w:val="StyleUnderline"/>
          <w:sz w:val="24"/>
          <w:szCs w:val="24"/>
        </w:rPr>
        <w:t>it is important not to conflate the question of what will be with that of what we might prefer</w:t>
      </w:r>
      <w:r w:rsidRPr="002B5D66">
        <w:rPr>
          <w:sz w:val="16"/>
          <w:szCs w:val="24"/>
        </w:rPr>
        <w:t xml:space="preserve">. It may well be, as critics of the decline thesis sometimes observe, that the prospect of increased global power for a state such as China should not, on reflection, fill any westerner with glee, whatever reservations one may have held regarding US primacy. </w:t>
      </w:r>
      <w:r w:rsidRPr="002B5D66">
        <w:rPr>
          <w:rStyle w:val="StyleUnderline"/>
          <w:sz w:val="24"/>
          <w:szCs w:val="24"/>
        </w:rPr>
        <w:t>It is also important not to be unduly deterministic in projecting the consequences of American decline</w:t>
      </w:r>
      <w:r w:rsidRPr="002B5D66">
        <w:rPr>
          <w:sz w:val="16"/>
          <w:szCs w:val="24"/>
        </w:rPr>
        <w:t xml:space="preserve">. </w:t>
      </w:r>
      <w:r w:rsidRPr="002B5D66">
        <w:rPr>
          <w:rStyle w:val="StyleUnderline"/>
          <w:sz w:val="24"/>
          <w:szCs w:val="24"/>
        </w:rPr>
        <w:t>It may be a process that unfolds gradually and peacefully, resulting in a new order that functions with peace and stability even in the absence of American primacy</w:t>
      </w:r>
      <w:r w:rsidRPr="002B5D66">
        <w:rPr>
          <w:sz w:val="16"/>
          <w:szCs w:val="24"/>
        </w:rPr>
        <w:t xml:space="preserve">. Alternatively, </w:t>
      </w:r>
      <w:r w:rsidRPr="002B5D66">
        <w:rPr>
          <w:rStyle w:val="Emphasis"/>
          <w:sz w:val="24"/>
          <w:szCs w:val="24"/>
        </w:rPr>
        <w:t xml:space="preserve">it may result in conflict, if </w:t>
      </w:r>
      <w:r w:rsidRPr="00D83766">
        <w:rPr>
          <w:rStyle w:val="Emphasis"/>
        </w:rPr>
        <w:t>the U</w:t>
      </w:r>
      <w:r w:rsidRPr="002B5D66">
        <w:rPr>
          <w:rStyle w:val="Emphasis"/>
          <w:sz w:val="24"/>
          <w:szCs w:val="24"/>
        </w:rPr>
        <w:t>nited States clashes with rising powers as it refuses to relinquish the prerogatives of the hegemon</w:t>
      </w:r>
      <w:r w:rsidRPr="002B5D66">
        <w:rPr>
          <w:sz w:val="16"/>
          <w:szCs w:val="24"/>
        </w:rPr>
        <w:t xml:space="preserve">, or continues to be drawn into wars with middle powers or on the periphery in spite of its shrinking capacity to afford them. </w:t>
      </w:r>
      <w:r w:rsidRPr="002B5D66">
        <w:rPr>
          <w:rStyle w:val="StyleUnderline"/>
          <w:sz w:val="24"/>
          <w:szCs w:val="24"/>
        </w:rPr>
        <w:t>Which outcome occurs will depend on</w:t>
      </w:r>
      <w:r w:rsidRPr="002B5D66">
        <w:rPr>
          <w:sz w:val="16"/>
          <w:szCs w:val="24"/>
        </w:rPr>
        <w:t xml:space="preserve"> more than </w:t>
      </w:r>
      <w:r w:rsidRPr="002B5D66">
        <w:rPr>
          <w:rStyle w:val="StyleUnderline"/>
          <w:sz w:val="24"/>
          <w:szCs w:val="24"/>
        </w:rPr>
        <w:t>the choices of America alone.</w:t>
      </w:r>
      <w:r w:rsidRPr="002B5D66">
        <w:rPr>
          <w:sz w:val="16"/>
          <w:szCs w:val="24"/>
        </w:rPr>
        <w:t xml:space="preserve"> But </w:t>
      </w:r>
      <w:r w:rsidRPr="002B5D66">
        <w:rPr>
          <w:rStyle w:val="StyleUnderline"/>
          <w:sz w:val="24"/>
          <w:szCs w:val="24"/>
        </w:rPr>
        <w:t>the likelihood that the United States can preserve its prosperity and influence and see its hegemony leave a positive legacy</w:t>
      </w:r>
      <w:r w:rsidRPr="002B5D66">
        <w:rPr>
          <w:sz w:val="16"/>
          <w:szCs w:val="24"/>
        </w:rPr>
        <w:t xml:space="preserve"> rather </w:t>
      </w:r>
      <w:r w:rsidRPr="002B5D66">
        <w:rPr>
          <w:rStyle w:val="StyleUnderline"/>
          <w:sz w:val="24"/>
          <w:szCs w:val="24"/>
        </w:rPr>
        <w:t>than go down thrashing its limbs about destructively will be greatly increased if</w:t>
      </w:r>
      <w:r w:rsidRPr="002B5D66">
        <w:rPr>
          <w:sz w:val="16"/>
          <w:szCs w:val="24"/>
        </w:rPr>
        <w:t xml:space="preserve"> it has </w:t>
      </w:r>
      <w:r w:rsidRPr="002B5D66">
        <w:rPr>
          <w:rStyle w:val="StyleUnderline"/>
          <w:sz w:val="24"/>
          <w:szCs w:val="24"/>
        </w:rPr>
        <w:t>political leaders disposed to minimize conflict and consider American power a scarce resource</w:t>
      </w:r>
      <w:r w:rsidRPr="002B5D66">
        <w:rPr>
          <w:sz w:val="16"/>
          <w:szCs w:val="24"/>
        </w:rPr>
        <w:t xml:space="preserve">—in short, </w:t>
      </w:r>
      <w:r w:rsidRPr="002B5D66">
        <w:rPr>
          <w:rStyle w:val="Emphasis"/>
          <w:sz w:val="24"/>
          <w:szCs w:val="24"/>
        </w:rPr>
        <w:t>leaders who can master the art of declining politely</w:t>
      </w:r>
      <w:r w:rsidRPr="002B5D66">
        <w:rPr>
          <w:sz w:val="16"/>
          <w:szCs w:val="24"/>
        </w:rPr>
        <w:t>. At present it seems it is fortunate enough to have a president who fits the bill.</w:t>
      </w:r>
    </w:p>
    <w:p w:rsidR="006D1936" w:rsidRPr="002C4636" w:rsidRDefault="006D1936" w:rsidP="006D1936"/>
    <w:p w:rsidR="006D1936" w:rsidRDefault="006D1936" w:rsidP="006D1936"/>
    <w:p w:rsidR="006D1936" w:rsidRDefault="006D1936" w:rsidP="006D1936">
      <w:pPr>
        <w:pStyle w:val="Heading3"/>
      </w:pPr>
      <w:r>
        <w:t>Offshore Balancing</w:t>
      </w:r>
    </w:p>
    <w:p w:rsidR="006D1936" w:rsidRDefault="006D1936" w:rsidP="006D1936">
      <w:pPr>
        <w:pStyle w:val="Heading4"/>
      </w:pPr>
      <w:r>
        <w:t xml:space="preserve">Offshore balancing solves risk of conflict escalation </w:t>
      </w:r>
    </w:p>
    <w:p w:rsidR="006D1936" w:rsidRDefault="006D1936" w:rsidP="006D1936">
      <w:pPr>
        <w:rPr>
          <w:sz w:val="24"/>
          <w:szCs w:val="24"/>
        </w:rPr>
      </w:pPr>
      <w:r>
        <w:rPr>
          <w:b/>
          <w:sz w:val="24"/>
          <w:szCs w:val="24"/>
        </w:rPr>
        <w:t xml:space="preserve">Layne Apr. 26, 2012 </w:t>
      </w:r>
      <w:r>
        <w:rPr>
          <w:sz w:val="24"/>
          <w:szCs w:val="24"/>
        </w:rPr>
        <w:t xml:space="preserve">- </w:t>
      </w:r>
      <w:r w:rsidRPr="00B918F9">
        <w:rPr>
          <w:sz w:val="24"/>
          <w:szCs w:val="24"/>
        </w:rPr>
        <w:t>Christopher Layne, PhD is Robert M. Gates Chair in Intelligence and National Security at the George Bush School of Government and Public Service at Texas A&amp;M University.</w:t>
      </w:r>
      <w:r>
        <w:rPr>
          <w:sz w:val="24"/>
          <w:szCs w:val="24"/>
        </w:rPr>
        <w:t xml:space="preserve"> He is also a </w:t>
      </w:r>
      <w:r w:rsidRPr="00B918F9">
        <w:rPr>
          <w:sz w:val="24"/>
          <w:szCs w:val="24"/>
        </w:rPr>
        <w:t>professor of international affairs at the Bush School of Government and Public Service at Texas A&amp;M University.</w:t>
      </w:r>
      <w:r>
        <w:rPr>
          <w:sz w:val="24"/>
          <w:szCs w:val="24"/>
        </w:rPr>
        <w:t xml:space="preserve"> (Christopher, “The End of </w:t>
      </w:r>
      <w:proofErr w:type="spellStart"/>
      <w:r>
        <w:rPr>
          <w:sz w:val="24"/>
          <w:szCs w:val="24"/>
        </w:rPr>
        <w:t>Pax</w:t>
      </w:r>
      <w:proofErr w:type="spellEnd"/>
      <w:r>
        <w:rPr>
          <w:sz w:val="24"/>
          <w:szCs w:val="24"/>
        </w:rPr>
        <w:t xml:space="preserve"> Americana: How Western Decline Became Inevitable” The Atlantic, </w:t>
      </w:r>
      <w:r w:rsidRPr="00B918F9">
        <w:rPr>
          <w:sz w:val="24"/>
          <w:szCs w:val="24"/>
        </w:rPr>
        <w:t>http://www.theatlantic.com/international/archive/2012/04/the-end-of-pax-americana-how-western-decline-became-inevitable/256388/2/</w:t>
      </w:r>
      <w:r>
        <w:rPr>
          <w:sz w:val="24"/>
          <w:szCs w:val="24"/>
        </w:rPr>
        <w:t xml:space="preserve">) </w:t>
      </w:r>
    </w:p>
    <w:p w:rsidR="006D1936" w:rsidRDefault="006D1936" w:rsidP="006D1936">
      <w:pPr>
        <w:rPr>
          <w:rStyle w:val="StyleUnderline"/>
        </w:rPr>
      </w:pPr>
    </w:p>
    <w:p w:rsidR="006D1936" w:rsidRPr="00185554" w:rsidRDefault="006D1936" w:rsidP="006D1936">
      <w:r w:rsidRPr="00185554">
        <w:rPr>
          <w:rStyle w:val="StyleUnderline"/>
        </w:rPr>
        <w:t>The United States has a legacy commitment to global stability</w:t>
      </w:r>
      <w:r w:rsidRPr="00185554">
        <w:t>, and that poses a particular challenge to the waning hegemon as it seeks to fulfill its commitment with dwindling resources. The fundamental challenge for the United States as it faces the future is closing the "Lippmann gap," named for journalist Walter Lippmann. This means bringing America's commitments into balance with the resources available to support them while creating a surplus of power in reserve. To do this, the country will need to establish new strategic priorities and accept the inevitability that some commitments will need to be reduced because it no longer can afford them.</w:t>
      </w:r>
    </w:p>
    <w:p w:rsidR="006D1936" w:rsidRPr="00185554" w:rsidRDefault="006D1936" w:rsidP="006D1936">
      <w:r w:rsidRPr="00185554">
        <w:rPr>
          <w:rStyle w:val="StyleUnderline"/>
        </w:rPr>
        <w:t>These national imperatives will force the U</w:t>
      </w:r>
      <w:r w:rsidRPr="00185554">
        <w:t xml:space="preserve">nited </w:t>
      </w:r>
      <w:r w:rsidRPr="00185554">
        <w:rPr>
          <w:rStyle w:val="StyleUnderline"/>
        </w:rPr>
        <w:t>S</w:t>
      </w:r>
      <w:r w:rsidRPr="00185554">
        <w:t xml:space="preserve">tates </w:t>
      </w:r>
      <w:r w:rsidRPr="00185554">
        <w:rPr>
          <w:rStyle w:val="StyleUnderline"/>
        </w:rPr>
        <w:t>to craft</w:t>
      </w:r>
      <w:r w:rsidRPr="00185554">
        <w:t xml:space="preserve"> some kind of </w:t>
      </w:r>
      <w:r w:rsidRPr="00185554">
        <w:rPr>
          <w:rStyle w:val="StyleUnderline"/>
        </w:rPr>
        <w:t>foreign-policy</w:t>
      </w:r>
      <w:r w:rsidRPr="00185554">
        <w:t xml:space="preserve"> approach </w:t>
      </w:r>
      <w:r w:rsidRPr="00185554">
        <w:rPr>
          <w:rStyle w:val="StyleUnderline"/>
        </w:rPr>
        <w:t>that falls under the rubric of "offshore balancing</w:t>
      </w:r>
      <w:r w:rsidRPr="00185554">
        <w:t>"--</w:t>
      </w:r>
      <w:r w:rsidRPr="00185554">
        <w:rPr>
          <w:rStyle w:val="StyleUnderline"/>
        </w:rPr>
        <w:t>directing American power and influence toward maintaining a balance of power in key strategic regions of the world.</w:t>
      </w:r>
      <w:r w:rsidRPr="00185554">
        <w:t xml:space="preserve"> This concept--first articulated by this writer in a 1997 article in the journal International Security--has gained increasing attention over the past decade or so as other prominent geopolitical scholars, including John </w:t>
      </w:r>
      <w:proofErr w:type="spellStart"/>
      <w:r w:rsidRPr="00185554">
        <w:t>Mearsheimer</w:t>
      </w:r>
      <w:proofErr w:type="spellEnd"/>
      <w:r w:rsidRPr="00185554">
        <w:t xml:space="preserve">, Stephen Walt, Robert </w:t>
      </w:r>
      <w:proofErr w:type="spellStart"/>
      <w:r w:rsidRPr="00185554">
        <w:t>Pape</w:t>
      </w:r>
      <w:proofErr w:type="spellEnd"/>
      <w:r w:rsidRPr="00185554">
        <w:t xml:space="preserve">, Barry Posen and Andrew </w:t>
      </w:r>
      <w:proofErr w:type="spellStart"/>
      <w:r w:rsidRPr="00185554">
        <w:t>Bacevich</w:t>
      </w:r>
      <w:proofErr w:type="spellEnd"/>
      <w:r w:rsidRPr="00185554">
        <w:t>, have embraced this approach.</w:t>
      </w:r>
    </w:p>
    <w:p w:rsidR="006D1936" w:rsidRPr="00185554" w:rsidRDefault="006D1936" w:rsidP="006D1936">
      <w:pPr>
        <w:rPr>
          <w:rStyle w:val="StyleUnderline"/>
        </w:rPr>
      </w:pPr>
      <w:r w:rsidRPr="00185554">
        <w:t xml:space="preserve">Although there are shades of difference among proponents of offshore balancing in terms of how they define the strategy, all of their formulations share core concepts in common. First, it assumes </w:t>
      </w:r>
      <w:r w:rsidRPr="00185554">
        <w:rPr>
          <w:rStyle w:val="StyleUnderline"/>
        </w:rPr>
        <w:t>the United States will have to reduce its presence in some regions</w:t>
      </w:r>
      <w:r w:rsidRPr="00185554">
        <w:t xml:space="preserve"> and develop commitment priorities. Europe and the Middle East are viewed as less important than they once were, with East Asia rising in strategic concern. Second, as the United States scales back its military presence abroad, </w:t>
      </w:r>
      <w:r w:rsidRPr="00185554">
        <w:rPr>
          <w:rStyle w:val="StyleUnderline"/>
        </w:rPr>
        <w:t>other states need to step up to the challenge of maintaining stability</w:t>
      </w:r>
      <w:r w:rsidRPr="00185554">
        <w:t xml:space="preserve"> in key regions. </w:t>
      </w:r>
      <w:r w:rsidRPr="00185554">
        <w:rPr>
          <w:rStyle w:val="StyleUnderline"/>
        </w:rPr>
        <w:t>Offshore balancing</w:t>
      </w:r>
      <w:r w:rsidRPr="00185554">
        <w:t xml:space="preserve">, thus, </w:t>
      </w:r>
      <w:r w:rsidRPr="00185554">
        <w:rPr>
          <w:rStyle w:val="StyleUnderline"/>
        </w:rPr>
        <w:t>is a strategy of devolving security responsibilities to others</w:t>
      </w:r>
      <w:r w:rsidRPr="00185554">
        <w:t xml:space="preserve">. Its goal is burden shifting, not burden sharing. </w:t>
      </w:r>
      <w:proofErr w:type="gramStart"/>
      <w:r w:rsidRPr="00185554">
        <w:rPr>
          <w:rStyle w:val="StyleUnderline"/>
        </w:rPr>
        <w:t>Only when the United States makes clear that it will do less</w:t>
      </w:r>
      <w:r w:rsidRPr="00185554">
        <w:t>--in Europe, for example--</w:t>
      </w:r>
      <w:r w:rsidRPr="00185554">
        <w:rPr>
          <w:rStyle w:val="StyleUnderline"/>
        </w:rPr>
        <w:t>will others do more to foster stability in their own regions.</w:t>
      </w:r>
      <w:proofErr w:type="gramEnd"/>
    </w:p>
    <w:p w:rsidR="006D1936" w:rsidRPr="00185554" w:rsidRDefault="006D1936" w:rsidP="006D1936">
      <w:r w:rsidRPr="00185554">
        <w:t xml:space="preserve">Third, the concept relies on naval and air power while eschewing land power as much as possible. This is designed to maximize America's comparative strategic advantages--standoff, precision-strike weapons; command-and-control capabilities; and superiority in intelligence, reconnaissance and surveillance. After all, fighting land wars in Eurasia is not what the United States does best. Fourth, the concept avoids </w:t>
      </w:r>
      <w:proofErr w:type="spellStart"/>
      <w:r w:rsidRPr="00185554">
        <w:t>Wilsonian</w:t>
      </w:r>
      <w:proofErr w:type="spellEnd"/>
      <w:r w:rsidRPr="00185554">
        <w:t xml:space="preserve"> crusades in foreign policy, "nation-building" initiatives and imperial impulses. Not only does Washington have a long record of failure in such adventures, but they are also expensive. </w:t>
      </w:r>
      <w:r w:rsidRPr="00483FBF">
        <w:rPr>
          <w:rStyle w:val="StyleUnderline"/>
        </w:rPr>
        <w:t xml:space="preserve">In an age of </w:t>
      </w:r>
      <w:r w:rsidRPr="00185554">
        <w:t xml:space="preserve">domestic </w:t>
      </w:r>
      <w:r w:rsidRPr="00483FBF">
        <w:rPr>
          <w:rStyle w:val="StyleUnderline"/>
        </w:rPr>
        <w:t>austerity, the United States cannot afford the luxury of participating in overseas engagements that contribute little to its security</w:t>
      </w:r>
      <w:r w:rsidRPr="00185554">
        <w:t xml:space="preserve"> and can actually pose added security problems. Finally, </w:t>
      </w:r>
      <w:r w:rsidRPr="004E5A95">
        <w:rPr>
          <w:rStyle w:val="StyleUnderline"/>
        </w:rPr>
        <w:t>offshore</w:t>
      </w:r>
      <w:r w:rsidRPr="00483FBF">
        <w:rPr>
          <w:rStyle w:val="StyleUnderline"/>
        </w:rPr>
        <w:t xml:space="preserve"> balancing would reduce the</w:t>
      </w:r>
      <w:r w:rsidRPr="00185554">
        <w:t xml:space="preserve"> heavy </w:t>
      </w:r>
      <w:r w:rsidRPr="00483FBF">
        <w:rPr>
          <w:rStyle w:val="StyleUnderline"/>
        </w:rPr>
        <w:t>American geopolitical footprint</w:t>
      </w:r>
      <w:r w:rsidRPr="00185554">
        <w:t xml:space="preserve"> caused by U.S. boots on the ground </w:t>
      </w:r>
      <w:r w:rsidRPr="00483FBF">
        <w:rPr>
          <w:rStyle w:val="StyleUnderline"/>
        </w:rPr>
        <w:t>in the Middle East</w:t>
      </w:r>
      <w:r w:rsidRPr="00185554">
        <w:t>--</w:t>
      </w:r>
      <w:r w:rsidRPr="00483FBF">
        <w:rPr>
          <w:rStyle w:val="StyleUnderline"/>
        </w:rPr>
        <w:t>the backlash effect of which is to fuel Islamic extremism</w:t>
      </w:r>
      <w:r w:rsidRPr="00185554">
        <w:t xml:space="preserve">. </w:t>
      </w:r>
      <w:r w:rsidRPr="00483FBF">
        <w:t>An over-the-horizon U.S. military posture in the region thus would reduce the terrorist threat</w:t>
      </w:r>
      <w:r w:rsidRPr="00185554">
        <w:t xml:space="preserve"> while still safeguarding the flow of Persian Gulf oil.</w:t>
      </w:r>
    </w:p>
    <w:p w:rsidR="006D1936" w:rsidRPr="00F52BBB" w:rsidRDefault="006D1936" w:rsidP="006D1936">
      <w:pPr>
        <w:pStyle w:val="Heading4"/>
        <w:rPr>
          <w:sz w:val="24"/>
          <w:szCs w:val="24"/>
        </w:rPr>
      </w:pPr>
      <w:r w:rsidRPr="00F52BBB">
        <w:rPr>
          <w:sz w:val="24"/>
          <w:szCs w:val="24"/>
        </w:rPr>
        <w:t xml:space="preserve">Offshore balancing solves - </w:t>
      </w:r>
    </w:p>
    <w:p w:rsidR="006D1936" w:rsidRPr="00F52BBB" w:rsidRDefault="006D1936" w:rsidP="006D1936">
      <w:pPr>
        <w:rPr>
          <w:sz w:val="24"/>
          <w:szCs w:val="24"/>
        </w:rPr>
      </w:pPr>
      <w:r w:rsidRPr="00F52BBB">
        <w:rPr>
          <w:b/>
          <w:sz w:val="24"/>
          <w:szCs w:val="24"/>
        </w:rPr>
        <w:t>McKinney 6-30</w:t>
      </w:r>
      <w:r w:rsidRPr="00F52BBB">
        <w:rPr>
          <w:sz w:val="24"/>
          <w:szCs w:val="24"/>
        </w:rPr>
        <w:t xml:space="preserve"> </w:t>
      </w:r>
      <w:r w:rsidRPr="00F52BBB">
        <w:rPr>
          <w:b/>
          <w:sz w:val="24"/>
          <w:szCs w:val="24"/>
        </w:rPr>
        <w:t xml:space="preserve">- </w:t>
      </w:r>
      <w:r w:rsidRPr="00F52BBB">
        <w:rPr>
          <w:sz w:val="24"/>
          <w:szCs w:val="24"/>
        </w:rPr>
        <w:t>Jared McKinney is a graduate student in Defense and Strategic Studies at Missouri State University. (Jared, 2014, “Restraint: The Prudent American Grand Strategy”, The American Spectator, http://spectator.org/articles/59803/restraint-prudent-american-grand-strategy)</w:t>
      </w:r>
    </w:p>
    <w:p w:rsidR="006D1936" w:rsidRPr="00F52BBB" w:rsidRDefault="006D1936" w:rsidP="006D1936">
      <w:pPr>
        <w:rPr>
          <w:sz w:val="16"/>
          <w:szCs w:val="24"/>
        </w:rPr>
      </w:pPr>
    </w:p>
    <w:p w:rsidR="006D1936" w:rsidRPr="00F52BBB" w:rsidRDefault="006D1936" w:rsidP="006D1936">
      <w:pPr>
        <w:rPr>
          <w:sz w:val="16"/>
        </w:rPr>
      </w:pPr>
      <w:r w:rsidRPr="00F52BBB">
        <w:rPr>
          <w:sz w:val="16"/>
        </w:rPr>
        <w:t xml:space="preserve">Since the end of the Cold War, a handful of America’s most prestigious scholars have called for a radical transformation of U.S. grand strategy from the status quo of liberal hegemony. </w:t>
      </w:r>
      <w:proofErr w:type="gramStart"/>
      <w:r w:rsidRPr="00F52BBB">
        <w:rPr>
          <w:sz w:val="16"/>
        </w:rPr>
        <w:t>(Liberal because of America’s democratic values and hegemonic because it’s sustained with the sword.)</w:t>
      </w:r>
      <w:proofErr w:type="gramEnd"/>
      <w:r w:rsidRPr="00F52BBB">
        <w:rPr>
          <w:sz w:val="16"/>
        </w:rPr>
        <w:t xml:space="preserve"> In its place, scholars such as Texas </w:t>
      </w:r>
      <w:proofErr w:type="gramStart"/>
      <w:r w:rsidRPr="00F52BBB">
        <w:rPr>
          <w:sz w:val="16"/>
        </w:rPr>
        <w:t>A&amp;M’s</w:t>
      </w:r>
      <w:proofErr w:type="gramEnd"/>
      <w:r w:rsidRPr="00F52BBB">
        <w:rPr>
          <w:sz w:val="16"/>
        </w:rPr>
        <w:t xml:space="preserve"> Christopher Layne, Harvard’s Stephen Walt, University of Chicago’s John </w:t>
      </w:r>
      <w:proofErr w:type="spellStart"/>
      <w:r w:rsidRPr="00F52BBB">
        <w:rPr>
          <w:sz w:val="16"/>
        </w:rPr>
        <w:t>Mearsheimer</w:t>
      </w:r>
      <w:proofErr w:type="spellEnd"/>
      <w:r w:rsidRPr="00F52BBB">
        <w:rPr>
          <w:sz w:val="16"/>
        </w:rPr>
        <w:t xml:space="preserve">, and MIT’s Harvey </w:t>
      </w:r>
      <w:proofErr w:type="spellStart"/>
      <w:r w:rsidRPr="00F52BBB">
        <w:rPr>
          <w:sz w:val="16"/>
        </w:rPr>
        <w:t>Sapolsky</w:t>
      </w:r>
      <w:proofErr w:type="spellEnd"/>
      <w:r w:rsidRPr="00F52BBB">
        <w:rPr>
          <w:sz w:val="16"/>
        </w:rPr>
        <w:t xml:space="preserve"> have argued for a strategy of “offshore balancing.” In their view, U.S. forces, currently spread across some 500 foreign bases and numbering around 175,000 (not including those deployed to Afghanistan), should come home.</w:t>
      </w:r>
    </w:p>
    <w:p w:rsidR="006D1936" w:rsidRPr="00F52BBB" w:rsidRDefault="006D1936" w:rsidP="006D1936">
      <w:pPr>
        <w:rPr>
          <w:sz w:val="16"/>
        </w:rPr>
      </w:pPr>
      <w:r w:rsidRPr="00F52BBB">
        <w:rPr>
          <w:sz w:val="16"/>
        </w:rPr>
        <w:t>According to the theory, the status quo is not just costly but dangerous: garrisoning the world provokes nationalist blowback, infantilizes allies by subsidizing rich nations capable of defending themselves, and risks pulling the U.S. into regional disputes where it has no significant national interests, all while making no significant contribution to America’s security. So far policymakers have ignored such scholars. Instead, for the last two and a half decades, the Washington establishment—the dirty secret of the matter is that the Republican and Democratic elite share the same foreign policy dream and only disagree occasionally on means—have eagerly exploited the “unipolar moment” of American power to inaugurate a “new world order.”</w:t>
      </w:r>
    </w:p>
    <w:p w:rsidR="006D1936" w:rsidRPr="00F52BBB" w:rsidRDefault="006D1936" w:rsidP="006D1936">
      <w:pPr>
        <w:rPr>
          <w:sz w:val="16"/>
        </w:rPr>
      </w:pPr>
      <w:r w:rsidRPr="00F52BBB">
        <w:rPr>
          <w:sz w:val="16"/>
        </w:rPr>
        <w:t>The nation’s disasters in the Middle East are causing Americans to question such a grand strategy. Notably, a recent poll found that—for the first time since Pew started asking the question forty years ago—the majority of Americans think the nation should primarily “mind its own business internationally.”</w:t>
      </w:r>
    </w:p>
    <w:p w:rsidR="006D1936" w:rsidRPr="00F52BBB" w:rsidRDefault="006D1936" w:rsidP="006D1936">
      <w:pPr>
        <w:rPr>
          <w:sz w:val="16"/>
        </w:rPr>
      </w:pPr>
      <w:r w:rsidRPr="00F52BBB">
        <w:rPr>
          <w:sz w:val="16"/>
        </w:rPr>
        <w:t>Barry Posen’s new book, Restraint: A New Foundation for U.S. Grand Strategy comes at a propitious time then. Posen, who is Ford International Professor of Political Science and director of the security studies program at MIT, has not always been a proponent of the modest grand strategy proposed by the offshore balancers. The enlargement of NATO and America’s wars in Kosovo and Iraq convinced him otherwise.</w:t>
      </w:r>
    </w:p>
    <w:p w:rsidR="006D1936" w:rsidRPr="00F52BBB" w:rsidRDefault="006D1936" w:rsidP="006D1936">
      <w:pPr>
        <w:rPr>
          <w:sz w:val="16"/>
        </w:rPr>
      </w:pPr>
      <w:r w:rsidRPr="00F52BBB">
        <w:rPr>
          <w:sz w:val="16"/>
        </w:rPr>
        <w:t xml:space="preserve">Restraint, Posen argues, is the right grand strategy in this post-Cold War, post-Iraq world, in which (as the historian John </w:t>
      </w:r>
      <w:proofErr w:type="spellStart"/>
      <w:r w:rsidRPr="00F52BBB">
        <w:rPr>
          <w:sz w:val="16"/>
        </w:rPr>
        <w:t>Lukacs</w:t>
      </w:r>
      <w:proofErr w:type="spellEnd"/>
      <w:r w:rsidRPr="00F52BBB">
        <w:rPr>
          <w:sz w:val="16"/>
        </w:rPr>
        <w:t xml:space="preserve"> puts it) all the “isms” of the age are “</w:t>
      </w:r>
      <w:proofErr w:type="spellStart"/>
      <w:r w:rsidRPr="00F52BBB">
        <w:rPr>
          <w:sz w:val="16"/>
        </w:rPr>
        <w:t>wasms</w:t>
      </w:r>
      <w:proofErr w:type="spellEnd"/>
      <w:r w:rsidRPr="00F52BBB">
        <w:rPr>
          <w:sz w:val="16"/>
        </w:rPr>
        <w:t>”—except the most powerful, nationalism——and as the U.S. economy suffers relative decline, with America’s allies now rich and strong and with no state poised to become hegemon of Eurasia.</w:t>
      </w:r>
    </w:p>
    <w:p w:rsidR="006D1936" w:rsidRPr="00F52BBB" w:rsidRDefault="006D1936" w:rsidP="006D1936">
      <w:pPr>
        <w:rPr>
          <w:sz w:val="16"/>
        </w:rPr>
      </w:pPr>
      <w:r w:rsidRPr="00F52BBB">
        <w:rPr>
          <w:sz w:val="16"/>
        </w:rPr>
        <w:t xml:space="preserve">Posen’s thesis—that the U.S. should abandon its current program of liberal hegemony, moderate its ambitions, and fashion a grand strategy based on a bounded definition of national defense—is sure to elicit howls of protest from the priests of the status quo. But that is precisely why the book is important. The frantic gesticulations of John McCain and Lindsey Graham cannot change the fact that liberal hegemony has cost the United States dearly. Just considering the costs of the Afghanistan and Iraq wars is chilling: 7,000 American soldiers lost their lives, 50,000 were wounded, 100,000 have been diagnosed with PTSD, and 200,000 suffered some level of traumatic brain injury. The Iraq war alone cost more than the Vietnam War. The cost of both wars will likely total $4 trillion or more. In an era of unrivaled American power, liberal hegemony was costly and destructive. Today, in an era of growing </w:t>
      </w:r>
      <w:proofErr w:type="spellStart"/>
      <w:r w:rsidRPr="00F52BBB">
        <w:rPr>
          <w:sz w:val="16"/>
        </w:rPr>
        <w:t>multipolarity</w:t>
      </w:r>
      <w:proofErr w:type="spellEnd"/>
      <w:r w:rsidRPr="00F52BBB">
        <w:rPr>
          <w:sz w:val="16"/>
        </w:rPr>
        <w:t>, as Posen observes, it is likely to be disastrous. The facts have changed, and U.S. grand strategy must adjust to the new reality. What before was easily possible, but mistaken, is now ruinously possible, and still mistaken.</w:t>
      </w:r>
    </w:p>
    <w:p w:rsidR="006D1936" w:rsidRPr="00F52BBB" w:rsidRDefault="006D1936" w:rsidP="006D1936">
      <w:pPr>
        <w:rPr>
          <w:sz w:val="16"/>
        </w:rPr>
      </w:pPr>
      <w:r w:rsidRPr="00F52BBB">
        <w:rPr>
          <w:sz w:val="16"/>
        </w:rPr>
        <w:t>No, you won’t find any rhetoric here about eliminating evil from the world, forcing others to be free, intervening in “rogue states,” or unilaterally guaranteeing the security of others. That’s what the U.S. has already been doing for the last twenty-five years, and, in Posen’s perspective, it’s just what’s wrong. Because Posen believes in limits, he is able to precisely define America’s security interests: first, prevent the rise of a Eurasian hegemon; second, limit nuclear proliferation; third, protect the nation from terrorist attacks. How should the U.S. work to secure these three interests?</w:t>
      </w:r>
    </w:p>
    <w:p w:rsidR="006D1936" w:rsidRPr="00F52BBB" w:rsidRDefault="006D1936" w:rsidP="006D1936">
      <w:pPr>
        <w:rPr>
          <w:sz w:val="16"/>
        </w:rPr>
      </w:pPr>
      <w:r w:rsidRPr="00F52BBB">
        <w:rPr>
          <w:sz w:val="16"/>
        </w:rPr>
        <w:t>First, today no state is likely to become a Eurasian hegemon. China, Posen suggests, has the best chance, but it faces many barriers including internal troubles, the reality of have oceans to the East and South and nuclear-weapon states to the North and West, and a region primed with nationalism. If China ever were to attempt a bid for hegemony, Posen suggests the U.S. should join some sort of coalition against it, but not in the tradition of the Cold War in which the U.S. does most of the work and its allies get most of the benefits.</w:t>
      </w:r>
    </w:p>
    <w:p w:rsidR="006D1936" w:rsidRPr="00F52BBB" w:rsidRDefault="006D1936" w:rsidP="006D1936">
      <w:pPr>
        <w:rPr>
          <w:sz w:val="16"/>
        </w:rPr>
      </w:pPr>
      <w:r w:rsidRPr="00F52BBB">
        <w:rPr>
          <w:sz w:val="16"/>
        </w:rPr>
        <w:t>Second, Posen argues that the U.S. should continue to diligently work to stop the spread of nuclear weapons. Certainly the transfer of such weapons to a terrorist group would be a nightmare. But here he adds a caveat: some proliferation may be in the interest of the U.S., as extended deterrence is a risky business. As far back as 1979 Henry Kissinger warned that promising nuclear war with a great power (then the USSR) to protect another nation was not credible. This remains the case today, and the famous statement by a Chinese general that the U.S. would not trade Los Angeles for Taipei reinforces this reality. In the future Germany and Japan may decide to acquire nuclear weapons, something Posen sees as probably beneficial on the whole. Alternatively, Germany could seek an extended deterrence guarantee from France or the U.K.</w:t>
      </w:r>
    </w:p>
    <w:p w:rsidR="006D1936" w:rsidRPr="00F52BBB" w:rsidRDefault="006D1936" w:rsidP="006D1936">
      <w:pPr>
        <w:rPr>
          <w:sz w:val="16"/>
        </w:rPr>
      </w:pPr>
      <w:r w:rsidRPr="00F52BBB">
        <w:rPr>
          <w:sz w:val="16"/>
        </w:rPr>
        <w:t>Finally, how should the U.S. protect itself from terrorism? First, don’t station U.S. troops in the Middle East or interfere in the internal politics of Islamic nations. Both of these have the unfortunate (and predictable) side effect of raising anti-American ire. Second, continue hounding Al-Qaeda through precision strikes. Third, continue investing in defensive measures here at home.</w:t>
      </w:r>
    </w:p>
    <w:p w:rsidR="006D1936" w:rsidRPr="00F52BBB" w:rsidRDefault="006D1936" w:rsidP="006D1936">
      <w:pPr>
        <w:rPr>
          <w:sz w:val="16"/>
        </w:rPr>
      </w:pPr>
      <w:r w:rsidRPr="00F52BBB">
        <w:rPr>
          <w:sz w:val="16"/>
        </w:rPr>
        <w:t xml:space="preserve">What sort of military strategy would match the three objectives of restraint? Posen answers with the “command of the commons.” By controlling the commons—sea, airspace, and space—the U.S. would be able meet its strategic objectives with a mobile and global presence that avoids the costs and dangers of garrisoning the globe but preserves the ability to deploy onshore if required. This is what has been intended by the phrase “offshore balancing.” The U.S. has a geographic advantage of being a great power isolated from the Eurasian landmass where the other great powers are located. It also has the advantage of dominating the commons and the ability to deny others access to it. Restraint matches these geographical and military advantages to clearly defined strategic objectives. As Christopher Layne once suggested, it’s the maritime strategy of Alfred Thayer Mahan, rather than the land-power strategy of Sir </w:t>
      </w:r>
      <w:proofErr w:type="spellStart"/>
      <w:r w:rsidRPr="00F52BBB">
        <w:rPr>
          <w:sz w:val="16"/>
        </w:rPr>
        <w:t>Halford</w:t>
      </w:r>
      <w:proofErr w:type="spellEnd"/>
      <w:r w:rsidRPr="00F52BBB">
        <w:rPr>
          <w:sz w:val="16"/>
        </w:rPr>
        <w:t xml:space="preserve"> Mackinder, that’s most appropriate for the United States.</w:t>
      </w:r>
    </w:p>
    <w:p w:rsidR="006D1936" w:rsidRPr="00F52BBB" w:rsidRDefault="006D1936" w:rsidP="006D1936">
      <w:pPr>
        <w:rPr>
          <w:sz w:val="16"/>
        </w:rPr>
      </w:pPr>
      <w:r w:rsidRPr="00F52BBB">
        <w:rPr>
          <w:sz w:val="16"/>
        </w:rPr>
        <w:t>What would such a grand strategy cost? According to Posen’s careful calculations, around 2.5 percent of GDP, or a full 20 percent less than we’re currently spending. The Army would bear the brunt of cuts—Posen suggests reducing it by 140,000 soldiers. As control of the commons is fundamentally a maritime strategy, this would be appropriate, though surely politically unpopular.</w:t>
      </w:r>
    </w:p>
    <w:p w:rsidR="006D1936" w:rsidRPr="005A4E71" w:rsidRDefault="006D1936" w:rsidP="006D1936">
      <w:pPr>
        <w:rPr>
          <w:rStyle w:val="StyleUnderline"/>
        </w:rPr>
      </w:pPr>
      <w:r w:rsidRPr="00F52BBB">
        <w:rPr>
          <w:sz w:val="16"/>
        </w:rPr>
        <w:t xml:space="preserve">A corollary to such a strategy is that </w:t>
      </w:r>
      <w:r w:rsidRPr="005A4E71">
        <w:rPr>
          <w:rStyle w:val="StyleUnderline"/>
        </w:rPr>
        <w:t xml:space="preserve">America’s current system of </w:t>
      </w:r>
      <w:r w:rsidRPr="00F52BBB">
        <w:rPr>
          <w:sz w:val="16"/>
        </w:rPr>
        <w:t xml:space="preserve">global </w:t>
      </w:r>
      <w:r w:rsidRPr="005A4E71">
        <w:rPr>
          <w:rStyle w:val="StyleUnderline"/>
        </w:rPr>
        <w:t>alliances would be no longer advantageous</w:t>
      </w:r>
      <w:r w:rsidRPr="00F52BBB">
        <w:rPr>
          <w:sz w:val="16"/>
        </w:rPr>
        <w:t xml:space="preserve">. </w:t>
      </w:r>
      <w:r w:rsidRPr="005A4E71">
        <w:rPr>
          <w:rStyle w:val="StyleUnderline"/>
        </w:rPr>
        <w:t>Offshore balancing requires removing U.S. soldiers from the garrisons of Europe and Asia. It also requires renegotiating the terms of</w:t>
      </w:r>
      <w:r w:rsidRPr="00F52BBB">
        <w:rPr>
          <w:sz w:val="16"/>
        </w:rPr>
        <w:t xml:space="preserve"> NATO and America’s </w:t>
      </w:r>
      <w:r w:rsidRPr="005A4E71">
        <w:rPr>
          <w:rStyle w:val="StyleUnderline"/>
        </w:rPr>
        <w:t>treaties</w:t>
      </w:r>
      <w:r w:rsidRPr="00F52BBB">
        <w:rPr>
          <w:sz w:val="16"/>
        </w:rPr>
        <w:t xml:space="preserve"> in East Asia. </w:t>
      </w:r>
      <w:r w:rsidRPr="005A4E71">
        <w:rPr>
          <w:rStyle w:val="StyleUnderline"/>
        </w:rPr>
        <w:t>These alliances</w:t>
      </w:r>
      <w:r w:rsidRPr="00F52BBB">
        <w:rPr>
          <w:sz w:val="16"/>
        </w:rPr>
        <w:t xml:space="preserve">, formed after the end of WWII, </w:t>
      </w:r>
      <w:r w:rsidRPr="005A4E71">
        <w:rPr>
          <w:rStyle w:val="StyleUnderline"/>
        </w:rPr>
        <w:t>were intended to protect the weak</w:t>
      </w:r>
      <w:r w:rsidRPr="00F52BBB">
        <w:rPr>
          <w:sz w:val="16"/>
        </w:rPr>
        <w:t xml:space="preserve"> and shattered countries of Europe and Asia </w:t>
      </w:r>
      <w:r w:rsidRPr="005A4E71">
        <w:rPr>
          <w:rStyle w:val="StyleUnderline"/>
        </w:rPr>
        <w:t>from the aggressive advance of the USSR.</w:t>
      </w:r>
      <w:r w:rsidRPr="00F52BBB">
        <w:rPr>
          <w:sz w:val="16"/>
        </w:rPr>
        <w:t xml:space="preserve"> </w:t>
      </w:r>
      <w:r w:rsidRPr="005A4E71">
        <w:rPr>
          <w:rStyle w:val="StyleUnderline"/>
        </w:rPr>
        <w:t>This mission has been accomplished</w:t>
      </w:r>
      <w:r w:rsidRPr="00F52BBB">
        <w:rPr>
          <w:sz w:val="16"/>
        </w:rPr>
        <w:t xml:space="preserve">: </w:t>
      </w:r>
      <w:r w:rsidRPr="005A4E71">
        <w:rPr>
          <w:rStyle w:val="StyleUnderline"/>
        </w:rPr>
        <w:t>America’s allies no longer incapable of protecting themselves</w:t>
      </w:r>
      <w:r w:rsidRPr="00F52BBB">
        <w:rPr>
          <w:sz w:val="16"/>
        </w:rPr>
        <w:t xml:space="preserve">, nor </w:t>
      </w:r>
      <w:proofErr w:type="gramStart"/>
      <w:r w:rsidRPr="00F52BBB">
        <w:rPr>
          <w:sz w:val="16"/>
        </w:rPr>
        <w:t>are</w:t>
      </w:r>
      <w:proofErr w:type="gramEnd"/>
      <w:r w:rsidRPr="00F52BBB">
        <w:rPr>
          <w:sz w:val="16"/>
        </w:rPr>
        <w:t xml:space="preserve"> they threatened by any great power. Nonetheless, because America’s security guarantees still continue today, </w:t>
      </w:r>
      <w:r w:rsidRPr="005A4E71">
        <w:rPr>
          <w:rStyle w:val="StyleUnderline"/>
        </w:rPr>
        <w:t>America’s allies “cheap ride” on the U.S.,</w:t>
      </w:r>
      <w:r w:rsidRPr="00F52BBB">
        <w:rPr>
          <w:sz w:val="16"/>
        </w:rPr>
        <w:t xml:space="preserve"> investing in the luxuries of the welfare state instead of the necessities of defense. Posen argues that the </w:t>
      </w:r>
      <w:r w:rsidRPr="005A4E71">
        <w:rPr>
          <w:rStyle w:val="StyleUnderline"/>
        </w:rPr>
        <w:t>U.S. should withdraw its forces from Europe and Asia, modify its treaties by abolishing absolute defense guarantee</w:t>
      </w:r>
      <w:r w:rsidRPr="00F52BBB">
        <w:rPr>
          <w:sz w:val="16"/>
        </w:rPr>
        <w:t xml:space="preserve">s, and instead </w:t>
      </w:r>
      <w:r w:rsidRPr="005A4E71">
        <w:rPr>
          <w:rStyle w:val="StyleUnderline"/>
        </w:rPr>
        <w:t>commit to limited security c</w:t>
      </w:r>
      <w:r>
        <w:rPr>
          <w:rStyle w:val="StyleUnderline"/>
        </w:rPr>
        <w:t>o</w:t>
      </w:r>
      <w:r w:rsidRPr="005A4E71">
        <w:rPr>
          <w:rStyle w:val="StyleUnderline"/>
        </w:rPr>
        <w:t>operation.</w:t>
      </w:r>
    </w:p>
    <w:p w:rsidR="006D1936" w:rsidRPr="008763A6" w:rsidRDefault="006D1936" w:rsidP="006D1936">
      <w:pPr>
        <w:rPr>
          <w:rStyle w:val="StyleUnderline"/>
        </w:rPr>
      </w:pPr>
      <w:r w:rsidRPr="005A4E71">
        <w:rPr>
          <w:rStyle w:val="StyleUnderline"/>
        </w:rPr>
        <w:t>The other major problem with the</w:t>
      </w:r>
      <w:r w:rsidRPr="00F52BBB">
        <w:rPr>
          <w:sz w:val="16"/>
        </w:rPr>
        <w:t xml:space="preserve"> current system of </w:t>
      </w:r>
      <w:r w:rsidRPr="005A4E71">
        <w:rPr>
          <w:rStyle w:val="StyleUnderline"/>
        </w:rPr>
        <w:t>alliances is what Posen calls “reckless driving</w:t>
      </w:r>
      <w:r w:rsidRPr="00F52BBB">
        <w:rPr>
          <w:sz w:val="16"/>
        </w:rPr>
        <w:t xml:space="preserve">.” It is, in short, a moral hazard problem: </w:t>
      </w:r>
      <w:r w:rsidRPr="008763A6">
        <w:rPr>
          <w:rStyle w:val="StyleUnderline"/>
        </w:rPr>
        <w:t>nations can make irresponsible decisions but not pay the consequences.</w:t>
      </w:r>
      <w:r w:rsidRPr="00F52BBB">
        <w:rPr>
          <w:sz w:val="16"/>
        </w:rPr>
        <w:t xml:space="preserve"> Posen does not offer this example, but </w:t>
      </w:r>
      <w:r w:rsidRPr="008763A6">
        <w:rPr>
          <w:rStyle w:val="StyleUnderline"/>
        </w:rPr>
        <w:t xml:space="preserve">Japanese Prime Minister </w:t>
      </w:r>
      <w:proofErr w:type="spellStart"/>
      <w:r w:rsidRPr="008763A6">
        <w:rPr>
          <w:rStyle w:val="StyleUnderline"/>
        </w:rPr>
        <w:t>Shinzo</w:t>
      </w:r>
      <w:proofErr w:type="spellEnd"/>
      <w:r w:rsidRPr="008763A6">
        <w:rPr>
          <w:rStyle w:val="StyleUnderline"/>
        </w:rPr>
        <w:t xml:space="preserve"> Abe’s</w:t>
      </w:r>
      <w:r w:rsidRPr="00F52BBB">
        <w:rPr>
          <w:sz w:val="16"/>
        </w:rPr>
        <w:t xml:space="preserve"> December 2013 </w:t>
      </w:r>
      <w:r w:rsidRPr="008763A6">
        <w:rPr>
          <w:rStyle w:val="StyleUnderline"/>
        </w:rPr>
        <w:t xml:space="preserve">visit to the </w:t>
      </w:r>
      <w:proofErr w:type="spellStart"/>
      <w:r w:rsidRPr="008763A6">
        <w:rPr>
          <w:rStyle w:val="StyleUnderline"/>
        </w:rPr>
        <w:t>Yasakuni</w:t>
      </w:r>
      <w:proofErr w:type="spellEnd"/>
      <w:r w:rsidRPr="008763A6">
        <w:rPr>
          <w:rStyle w:val="StyleUnderline"/>
        </w:rPr>
        <w:t xml:space="preserve"> Shrine</w:t>
      </w:r>
      <w:r w:rsidRPr="00F52BBB">
        <w:rPr>
          <w:sz w:val="16"/>
        </w:rPr>
        <w:t xml:space="preserve"> would appear to be a case in point: </w:t>
      </w:r>
      <w:r w:rsidRPr="008763A6">
        <w:rPr>
          <w:rStyle w:val="StyleUnderline"/>
        </w:rPr>
        <w:t>the consequences of antagonizing the Chinese are minimized because Japanese security is already guaranteed by the most powerful nation in the world.</w:t>
      </w:r>
    </w:p>
    <w:p w:rsidR="006D1936" w:rsidRPr="004B1997" w:rsidRDefault="006D1936" w:rsidP="006D1936">
      <w:pPr>
        <w:rPr>
          <w:rStyle w:val="StyleUnderline"/>
        </w:rPr>
      </w:pPr>
      <w:r w:rsidRPr="00F52BBB">
        <w:rPr>
          <w:sz w:val="16"/>
        </w:rPr>
        <w:t xml:space="preserve">In an article published in the fall of 1990 entitled “A Normal Country in a Normal Time,” </w:t>
      </w:r>
      <w:proofErr w:type="spellStart"/>
      <w:r w:rsidRPr="00F52BBB">
        <w:rPr>
          <w:sz w:val="16"/>
        </w:rPr>
        <w:t>Jeane</w:t>
      </w:r>
      <w:proofErr w:type="spellEnd"/>
      <w:r w:rsidRPr="00F52BBB">
        <w:rPr>
          <w:sz w:val="16"/>
        </w:rPr>
        <w:t xml:space="preserve"> J. Kirkpatrick, perhaps the most respected neoconservative of her time, eloquently expressed the sentiments that lie at the heart of a strategy of </w:t>
      </w:r>
      <w:proofErr w:type="spellStart"/>
      <w:r w:rsidRPr="00F52BBB">
        <w:rPr>
          <w:sz w:val="16"/>
        </w:rPr>
        <w:t>testraint</w:t>
      </w:r>
      <w:proofErr w:type="spellEnd"/>
      <w:r w:rsidRPr="00F52BBB">
        <w:rPr>
          <w:sz w:val="16"/>
        </w:rPr>
        <w:t xml:space="preserve">. “Foreign policy becomes a major aspect of a society,” she wrote, “only if its government is expansionist, imperial, aggressive, or when it is threatened by aggression. One of the most important consequences of the half century of war and Cold War has been to give foreign affairs an unnatural importance. The end of the Cold War frees time, attention, and resources for American needs.” It could be said that Posen’s book is about putting foreign policy back into its place. </w:t>
      </w:r>
      <w:r w:rsidRPr="004B1997">
        <w:rPr>
          <w:rStyle w:val="StyleUnderline"/>
        </w:rPr>
        <w:t>Since the existential threats of WWII and the Cold War have passed,</w:t>
      </w:r>
      <w:r w:rsidRPr="00F52BBB">
        <w:rPr>
          <w:sz w:val="16"/>
        </w:rPr>
        <w:t xml:space="preserve"> </w:t>
      </w:r>
      <w:r w:rsidRPr="004B1997">
        <w:rPr>
          <w:rStyle w:val="StyleUnderline"/>
        </w:rPr>
        <w:t>the U.S. must step back from its practice</w:t>
      </w:r>
      <w:r w:rsidRPr="00F52BBB">
        <w:rPr>
          <w:sz w:val="16"/>
        </w:rPr>
        <w:t xml:space="preserve">, by now nearly a custom, </w:t>
      </w:r>
      <w:r w:rsidRPr="004B1997">
        <w:rPr>
          <w:rStyle w:val="StyleUnderline"/>
        </w:rPr>
        <w:t>of aggressive world leadership.</w:t>
      </w:r>
    </w:p>
    <w:p w:rsidR="006D1936" w:rsidRPr="00F52BBB" w:rsidRDefault="006D1936" w:rsidP="006D1936">
      <w:pPr>
        <w:rPr>
          <w:sz w:val="16"/>
          <w:szCs w:val="24"/>
        </w:rPr>
      </w:pPr>
      <w:r w:rsidRPr="00F52BBB">
        <w:rPr>
          <w:sz w:val="16"/>
          <w:szCs w:val="24"/>
        </w:rPr>
        <w:t xml:space="preserve">Restraint makes an eloquent case for a new grand strategy. It is not a </w:t>
      </w:r>
      <w:proofErr w:type="spellStart"/>
      <w:r w:rsidRPr="00F52BBB">
        <w:rPr>
          <w:sz w:val="16"/>
          <w:szCs w:val="24"/>
        </w:rPr>
        <w:t>newcase</w:t>
      </w:r>
      <w:proofErr w:type="spellEnd"/>
      <w:r w:rsidRPr="00F52BBB">
        <w:rPr>
          <w:sz w:val="16"/>
          <w:szCs w:val="24"/>
        </w:rPr>
        <w:t>, for it echoes the arguments offshore balancers have been making for twenty years. It does, however, codify much good thought and consistently makes judicious judgments with precision and fairness. Critics of the status quo would do well to incorporate Posen’s case into public discourse.</w:t>
      </w:r>
    </w:p>
    <w:p w:rsidR="006D1936" w:rsidRPr="006D1936" w:rsidRDefault="006D1936" w:rsidP="006D1936"/>
    <w:sectPr w:rsidR="006D1936" w:rsidRPr="006D19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auto"/>
    <w:pitch w:val="variable"/>
    <w:sig w:usb0="00000003" w:usb1="00000000" w:usb2="00000000" w:usb3="00000000" w:csb0="00000001" w:csb1="00000000"/>
  </w:font>
  <w:font w:name="Apple Chancery">
    <w:altName w:val="Courier New"/>
    <w:charset w:val="00"/>
    <w:family w:val="auto"/>
    <w:pitch w:val="variable"/>
    <w:sig w:usb0="00000000" w:usb1="00000003" w:usb2="00000000" w:usb3="00000000" w:csb0="000001F3" w:csb1="00000000"/>
  </w:font>
  <w:font w:name="Palatino Italic">
    <w:altName w:val="Mangal"/>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6FB257EF"/>
    <w:multiLevelType w:val="hybridMultilevel"/>
    <w:tmpl w:val="B34ABA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Brian Roche"/>
    <w:docVar w:name="RibbonPointer" w:val="148602888"/>
    <w:docVar w:name="VerbatimVersion" w:val="5.0"/>
  </w:docVars>
  <w:rsids>
    <w:rsidRoot w:val="00793FA3"/>
    <w:rsid w:val="000139A3"/>
    <w:rsid w:val="00100833"/>
    <w:rsid w:val="00104529"/>
    <w:rsid w:val="00177B7D"/>
    <w:rsid w:val="0018322D"/>
    <w:rsid w:val="001A1E23"/>
    <w:rsid w:val="001B5776"/>
    <w:rsid w:val="0023555B"/>
    <w:rsid w:val="00251FC7"/>
    <w:rsid w:val="002855A7"/>
    <w:rsid w:val="002C4807"/>
    <w:rsid w:val="00315690"/>
    <w:rsid w:val="00325646"/>
    <w:rsid w:val="003902BA"/>
    <w:rsid w:val="003A09E2"/>
    <w:rsid w:val="00403484"/>
    <w:rsid w:val="00407037"/>
    <w:rsid w:val="004605D6"/>
    <w:rsid w:val="004C60E8"/>
    <w:rsid w:val="004E3579"/>
    <w:rsid w:val="004F39E0"/>
    <w:rsid w:val="004F7F6D"/>
    <w:rsid w:val="00537BD5"/>
    <w:rsid w:val="00546338"/>
    <w:rsid w:val="0056111F"/>
    <w:rsid w:val="006065BD"/>
    <w:rsid w:val="00665003"/>
    <w:rsid w:val="006D1936"/>
    <w:rsid w:val="00793FA3"/>
    <w:rsid w:val="007F5B66"/>
    <w:rsid w:val="00823A1C"/>
    <w:rsid w:val="00845B9D"/>
    <w:rsid w:val="00860984"/>
    <w:rsid w:val="008B3ECB"/>
    <w:rsid w:val="008C1B2E"/>
    <w:rsid w:val="0091627E"/>
    <w:rsid w:val="009351A7"/>
    <w:rsid w:val="00964E79"/>
    <w:rsid w:val="009E1922"/>
    <w:rsid w:val="00A04F97"/>
    <w:rsid w:val="00A93661"/>
    <w:rsid w:val="00A95652"/>
    <w:rsid w:val="00B01088"/>
    <w:rsid w:val="00B33C6D"/>
    <w:rsid w:val="00B4508F"/>
    <w:rsid w:val="00B8057C"/>
    <w:rsid w:val="00BC277D"/>
    <w:rsid w:val="00BD7927"/>
    <w:rsid w:val="00BF593B"/>
    <w:rsid w:val="00C00B06"/>
    <w:rsid w:val="00C53574"/>
    <w:rsid w:val="00C83417"/>
    <w:rsid w:val="00CD736E"/>
    <w:rsid w:val="00CE161E"/>
    <w:rsid w:val="00CF59A8"/>
    <w:rsid w:val="00D325A9"/>
    <w:rsid w:val="00D36A8A"/>
    <w:rsid w:val="00D71170"/>
    <w:rsid w:val="00DA6538"/>
    <w:rsid w:val="00E62D73"/>
    <w:rsid w:val="00E86F54"/>
    <w:rsid w:val="00EC7335"/>
    <w:rsid w:val="00ED30CF"/>
    <w:rsid w:val="00F176EF"/>
    <w:rsid w:val="00FA0714"/>
    <w:rsid w:val="00FF53A6"/>
    <w:rsid w:val="00FF6E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86F54"/>
    <w:rPr>
      <w:rFonts w:ascii="Georgia" w:hAnsi="Georgia"/>
    </w:rPr>
  </w:style>
  <w:style w:type="paragraph" w:styleId="Heading1">
    <w:name w:val="heading 1"/>
    <w:aliases w:val="Pocket"/>
    <w:basedOn w:val="Normal"/>
    <w:next w:val="Normal"/>
    <w:link w:val="Heading1Char"/>
    <w:autoRedefine/>
    <w:qFormat/>
    <w:rsid w:val="00E86F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86F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86F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86F54"/>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E86F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6F54"/>
  </w:style>
  <w:style w:type="character" w:customStyle="1" w:styleId="Heading1Char">
    <w:name w:val="Heading 1 Char"/>
    <w:aliases w:val="Pocket Char"/>
    <w:basedOn w:val="DefaultParagraphFont"/>
    <w:link w:val="Heading1"/>
    <w:rsid w:val="00E86F5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86F5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86F54"/>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E86F54"/>
    <w:rPr>
      <w:rFonts w:ascii="Georgia" w:eastAsiaTheme="majorEastAsia" w:hAnsi="Georgia" w:cstheme="majorBidi"/>
      <w:b/>
      <w:iCs/>
    </w:rPr>
  </w:style>
  <w:style w:type="character" w:styleId="Emphasis">
    <w:name w:val="Emphasis"/>
    <w:aliases w:val="Evidence,Minimized,minimized,Highlighted,tag2,Size 10,emphasis in card,CD Card,Underlined,ED - Tag,emphasis,Emphasis!!,Bold Underline,small,Qualifications,normal card text,bold underline,Shrunk,qualifications in card,qualifications,Style1"/>
    <w:basedOn w:val="DefaultParagraphFont"/>
    <w:uiPriority w:val="7"/>
    <w:qFormat/>
    <w:rsid w:val="00E86F54"/>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
    <w:basedOn w:val="DefaultParagraphFont"/>
    <w:uiPriority w:val="5"/>
    <w:qFormat/>
    <w:rsid w:val="00E86F54"/>
    <w:rPr>
      <w:b/>
      <w:bCs/>
      <w:sz w:val="1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Title Char,c"/>
    <w:basedOn w:val="DefaultParagraphFont"/>
    <w:uiPriority w:val="6"/>
    <w:qFormat/>
    <w:rsid w:val="00E86F54"/>
    <w:rPr>
      <w:b w:val="0"/>
      <w:sz w:val="22"/>
      <w:u w:val="single"/>
    </w:rPr>
  </w:style>
  <w:style w:type="character" w:styleId="Hyperlink">
    <w:name w:val="Hyperlink"/>
    <w:aliases w:val="heading 1 (block title),Important,Read,Internet Link,Card Text"/>
    <w:basedOn w:val="DefaultParagraphFont"/>
    <w:uiPriority w:val="99"/>
    <w:unhideWhenUsed/>
    <w:rsid w:val="00E86F54"/>
    <w:rPr>
      <w:color w:val="auto"/>
      <w:u w:val="none"/>
    </w:rPr>
  </w:style>
  <w:style w:type="character" w:styleId="FollowedHyperlink">
    <w:name w:val="FollowedHyperlink"/>
    <w:basedOn w:val="DefaultParagraphFont"/>
    <w:uiPriority w:val="99"/>
    <w:semiHidden/>
    <w:unhideWhenUsed/>
    <w:rsid w:val="00E86F54"/>
    <w:rPr>
      <w:color w:val="auto"/>
      <w:u w:val="none"/>
    </w:rPr>
  </w:style>
  <w:style w:type="paragraph" w:customStyle="1" w:styleId="Analytic">
    <w:name w:val="Analytic"/>
    <w:link w:val="AnalyticChar"/>
    <w:uiPriority w:val="4"/>
    <w:qFormat/>
    <w:rsid w:val="00E86F54"/>
    <w:rPr>
      <w:rFonts w:ascii="Georgia" w:hAnsi="Georgia"/>
      <w:b/>
      <w:sz w:val="21"/>
    </w:rPr>
  </w:style>
  <w:style w:type="character" w:customStyle="1" w:styleId="AnalyticChar">
    <w:name w:val="Analytic Char"/>
    <w:basedOn w:val="DefaultParagraphFont"/>
    <w:link w:val="Analytic"/>
    <w:uiPriority w:val="4"/>
    <w:rsid w:val="00E86F54"/>
    <w:rPr>
      <w:rFonts w:ascii="Georgia" w:hAnsi="Georgia"/>
      <w:b/>
      <w:sz w:val="21"/>
    </w:rPr>
  </w:style>
  <w:style w:type="paragraph" w:styleId="BalloonText">
    <w:name w:val="Balloon Text"/>
    <w:basedOn w:val="Normal"/>
    <w:link w:val="BalloonTextChar"/>
    <w:uiPriority w:val="99"/>
    <w:semiHidden/>
    <w:unhideWhenUsed/>
    <w:rsid w:val="005463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338"/>
    <w:rPr>
      <w:rFonts w:ascii="Tahoma" w:hAnsi="Tahoma" w:cs="Tahoma"/>
      <w:sz w:val="16"/>
      <w:szCs w:val="16"/>
    </w:rPr>
  </w:style>
  <w:style w:type="character" w:customStyle="1" w:styleId="cite">
    <w:name w:val="cite"/>
    <w:aliases w:val="cites Char Char,Heading 3 Char1 Char,Citation Char Char1 Char Char Char Char Char,Underlined Text Char,Block Writing Char,Citation Char Char Char1, Char Char Char,Char Char Char,ALEX Cha,Heading 3 Char1,Char Char2,Citation Char, Char Char Char1"/>
    <w:qFormat/>
    <w:rsid w:val="0023555B"/>
    <w:rPr>
      <w:rFonts w:ascii="Georgia" w:hAnsi="Georgia"/>
      <w:b/>
      <w:sz w:val="22"/>
      <w:u w:val="none"/>
    </w:rPr>
  </w:style>
  <w:style w:type="character" w:customStyle="1" w:styleId="Box">
    <w:name w:val="Box"/>
    <w:qFormat/>
    <w:rsid w:val="0023555B"/>
    <w:rPr>
      <w:b/>
      <w:u w:val="single"/>
      <w:bdr w:val="single" w:sz="4" w:space="0" w:color="auto"/>
    </w:rPr>
  </w:style>
  <w:style w:type="character" w:customStyle="1" w:styleId="underline">
    <w:name w:val="underline"/>
    <w:basedOn w:val="DefaultParagraphFont"/>
    <w:link w:val="textbold"/>
    <w:qFormat/>
    <w:rsid w:val="0023555B"/>
    <w:rPr>
      <w:u w:val="single"/>
    </w:rPr>
  </w:style>
  <w:style w:type="paragraph" w:customStyle="1" w:styleId="textbold">
    <w:name w:val="text bold"/>
    <w:basedOn w:val="Normal"/>
    <w:link w:val="underline"/>
    <w:rsid w:val="0023555B"/>
    <w:pPr>
      <w:spacing w:after="0" w:line="240" w:lineRule="auto"/>
      <w:ind w:left="720"/>
      <w:jc w:val="both"/>
    </w:pPr>
    <w:rPr>
      <w:rFonts w:asciiTheme="minorHAnsi" w:hAnsiTheme="minorHAnsi"/>
      <w:u w:val="single"/>
    </w:rPr>
  </w:style>
  <w:style w:type="character" w:customStyle="1" w:styleId="UnderlineBold">
    <w:name w:val="Underline + Bold"/>
    <w:uiPriority w:val="1"/>
    <w:qFormat/>
    <w:rsid w:val="00BD7927"/>
    <w:rPr>
      <w:b/>
      <w:bCs w:val="0"/>
      <w:sz w:val="20"/>
      <w:u w:val="single"/>
    </w:rPr>
  </w:style>
  <w:style w:type="paragraph" w:customStyle="1" w:styleId="card">
    <w:name w:val="card"/>
    <w:basedOn w:val="Normal"/>
    <w:next w:val="Normal"/>
    <w:link w:val="cardChar"/>
    <w:qFormat/>
    <w:rsid w:val="00BD7927"/>
    <w:pPr>
      <w:spacing w:after="0" w:line="240" w:lineRule="auto"/>
      <w:ind w:left="288" w:right="288"/>
    </w:pPr>
    <w:rPr>
      <w:rFonts w:ascii="Times New Roman" w:eastAsia="Calibri" w:hAnsi="Times New Roman" w:cs="Calibri"/>
      <w:sz w:val="20"/>
      <w:szCs w:val="20"/>
      <w:lang w:val="x-none" w:eastAsia="x-none"/>
    </w:rPr>
  </w:style>
  <w:style w:type="character" w:customStyle="1" w:styleId="cardChar">
    <w:name w:val="card Char"/>
    <w:link w:val="card"/>
    <w:rsid w:val="00BD7927"/>
    <w:rPr>
      <w:rFonts w:ascii="Times New Roman" w:eastAsia="Calibri" w:hAnsi="Times New Roman" w:cs="Calibri"/>
      <w:sz w:val="20"/>
      <w:szCs w:val="20"/>
      <w:lang w:val="x-none" w:eastAsia="x-none"/>
    </w:rPr>
  </w:style>
  <w:style w:type="character" w:customStyle="1" w:styleId="a">
    <w:name w:val="a"/>
    <w:basedOn w:val="DefaultParagraphFont"/>
    <w:rsid w:val="00BD7927"/>
  </w:style>
  <w:style w:type="character" w:customStyle="1" w:styleId="apple-converted-space">
    <w:name w:val="apple-converted-space"/>
    <w:basedOn w:val="DefaultParagraphFont"/>
    <w:rsid w:val="00C53574"/>
  </w:style>
  <w:style w:type="paragraph" w:styleId="NormalWeb">
    <w:name w:val="Normal (Web)"/>
    <w:basedOn w:val="Normal"/>
    <w:uiPriority w:val="99"/>
    <w:unhideWhenUsed/>
    <w:rsid w:val="00C535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277D"/>
    <w:rPr>
      <w:b/>
      <w:bCs/>
    </w:rPr>
  </w:style>
  <w:style w:type="paragraph" w:customStyle="1" w:styleId="Citation">
    <w:name w:val="Citation"/>
    <w:basedOn w:val="Normal"/>
    <w:qFormat/>
    <w:rsid w:val="00BC277D"/>
    <w:pPr>
      <w:spacing w:after="0" w:line="240" w:lineRule="auto"/>
    </w:pPr>
    <w:rPr>
      <w:rFonts w:ascii="Arial" w:eastAsia="Calibri" w:hAnsi="Arial" w:cs="Times New Roman"/>
      <w:b/>
      <w:sz w:val="24"/>
      <w:u w:val="single"/>
    </w:rPr>
  </w:style>
  <w:style w:type="character" w:customStyle="1" w:styleId="TAGChar">
    <w:name w:val="TAG Char"/>
    <w:aliases w:val="Heading 2 Char1,Heading 2 Char2 Char Char,Heading 2 Char1 Char Char Char1,Heading 2 Char Char Char Char Char1,Heading 2 Char Char1 Char Char,Heading 2 Char2 Char1,Heading 2 Char1 Char Char1,Heading 2 Char Char Char Char1"/>
    <w:basedOn w:val="DefaultParagraphFont"/>
    <w:rsid w:val="00BC277D"/>
    <w:rPr>
      <w:b/>
      <w:sz w:val="24"/>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86F54"/>
    <w:rPr>
      <w:rFonts w:ascii="Georgia" w:hAnsi="Georgia"/>
    </w:rPr>
  </w:style>
  <w:style w:type="paragraph" w:styleId="Heading1">
    <w:name w:val="heading 1"/>
    <w:aliases w:val="Pocket"/>
    <w:basedOn w:val="Normal"/>
    <w:next w:val="Normal"/>
    <w:link w:val="Heading1Char"/>
    <w:autoRedefine/>
    <w:qFormat/>
    <w:rsid w:val="00E86F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86F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86F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86F54"/>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E86F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6F54"/>
  </w:style>
  <w:style w:type="character" w:customStyle="1" w:styleId="Heading1Char">
    <w:name w:val="Heading 1 Char"/>
    <w:aliases w:val="Pocket Char"/>
    <w:basedOn w:val="DefaultParagraphFont"/>
    <w:link w:val="Heading1"/>
    <w:rsid w:val="00E86F5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86F5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86F54"/>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E86F54"/>
    <w:rPr>
      <w:rFonts w:ascii="Georgia" w:eastAsiaTheme="majorEastAsia" w:hAnsi="Georgia" w:cstheme="majorBidi"/>
      <w:b/>
      <w:iCs/>
    </w:rPr>
  </w:style>
  <w:style w:type="character" w:styleId="Emphasis">
    <w:name w:val="Emphasis"/>
    <w:aliases w:val="Evidence,Minimized,minimized,Highlighted,tag2,Size 10,emphasis in card,CD Card,Underlined,ED - Tag,emphasis,Emphasis!!,Bold Underline,small,Qualifications,normal card text,bold underline,Shrunk,qualifications in card,qualifications,Style1"/>
    <w:basedOn w:val="DefaultParagraphFont"/>
    <w:uiPriority w:val="7"/>
    <w:qFormat/>
    <w:rsid w:val="00E86F54"/>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
    <w:basedOn w:val="DefaultParagraphFont"/>
    <w:uiPriority w:val="5"/>
    <w:qFormat/>
    <w:rsid w:val="00E86F54"/>
    <w:rPr>
      <w:b/>
      <w:bCs/>
      <w:sz w:val="1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Title Char,c"/>
    <w:basedOn w:val="DefaultParagraphFont"/>
    <w:uiPriority w:val="6"/>
    <w:qFormat/>
    <w:rsid w:val="00E86F54"/>
    <w:rPr>
      <w:b w:val="0"/>
      <w:sz w:val="22"/>
      <w:u w:val="single"/>
    </w:rPr>
  </w:style>
  <w:style w:type="character" w:styleId="Hyperlink">
    <w:name w:val="Hyperlink"/>
    <w:aliases w:val="heading 1 (block title),Important,Read,Internet Link,Card Text"/>
    <w:basedOn w:val="DefaultParagraphFont"/>
    <w:uiPriority w:val="99"/>
    <w:unhideWhenUsed/>
    <w:rsid w:val="00E86F54"/>
    <w:rPr>
      <w:color w:val="auto"/>
      <w:u w:val="none"/>
    </w:rPr>
  </w:style>
  <w:style w:type="character" w:styleId="FollowedHyperlink">
    <w:name w:val="FollowedHyperlink"/>
    <w:basedOn w:val="DefaultParagraphFont"/>
    <w:uiPriority w:val="99"/>
    <w:semiHidden/>
    <w:unhideWhenUsed/>
    <w:rsid w:val="00E86F54"/>
    <w:rPr>
      <w:color w:val="auto"/>
      <w:u w:val="none"/>
    </w:rPr>
  </w:style>
  <w:style w:type="paragraph" w:customStyle="1" w:styleId="Analytic">
    <w:name w:val="Analytic"/>
    <w:link w:val="AnalyticChar"/>
    <w:uiPriority w:val="4"/>
    <w:qFormat/>
    <w:rsid w:val="00E86F54"/>
    <w:rPr>
      <w:rFonts w:ascii="Georgia" w:hAnsi="Georgia"/>
      <w:b/>
      <w:sz w:val="21"/>
    </w:rPr>
  </w:style>
  <w:style w:type="character" w:customStyle="1" w:styleId="AnalyticChar">
    <w:name w:val="Analytic Char"/>
    <w:basedOn w:val="DefaultParagraphFont"/>
    <w:link w:val="Analytic"/>
    <w:uiPriority w:val="4"/>
    <w:rsid w:val="00E86F54"/>
    <w:rPr>
      <w:rFonts w:ascii="Georgia" w:hAnsi="Georgia"/>
      <w:b/>
      <w:sz w:val="21"/>
    </w:rPr>
  </w:style>
  <w:style w:type="paragraph" w:styleId="BalloonText">
    <w:name w:val="Balloon Text"/>
    <w:basedOn w:val="Normal"/>
    <w:link w:val="BalloonTextChar"/>
    <w:uiPriority w:val="99"/>
    <w:semiHidden/>
    <w:unhideWhenUsed/>
    <w:rsid w:val="005463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338"/>
    <w:rPr>
      <w:rFonts w:ascii="Tahoma" w:hAnsi="Tahoma" w:cs="Tahoma"/>
      <w:sz w:val="16"/>
      <w:szCs w:val="16"/>
    </w:rPr>
  </w:style>
  <w:style w:type="character" w:customStyle="1" w:styleId="cite">
    <w:name w:val="cite"/>
    <w:aliases w:val="cites Char Char,Heading 3 Char1 Char,Citation Char Char1 Char Char Char Char Char,Underlined Text Char,Block Writing Char,Citation Char Char Char1, Char Char Char,Char Char Char,ALEX Cha,Heading 3 Char1,Char Char2,Citation Char, Char Char Char1"/>
    <w:qFormat/>
    <w:rsid w:val="0023555B"/>
    <w:rPr>
      <w:rFonts w:ascii="Georgia" w:hAnsi="Georgia"/>
      <w:b/>
      <w:sz w:val="22"/>
      <w:u w:val="none"/>
    </w:rPr>
  </w:style>
  <w:style w:type="character" w:customStyle="1" w:styleId="Box">
    <w:name w:val="Box"/>
    <w:qFormat/>
    <w:rsid w:val="0023555B"/>
    <w:rPr>
      <w:b/>
      <w:u w:val="single"/>
      <w:bdr w:val="single" w:sz="4" w:space="0" w:color="auto"/>
    </w:rPr>
  </w:style>
  <w:style w:type="character" w:customStyle="1" w:styleId="underline">
    <w:name w:val="underline"/>
    <w:basedOn w:val="DefaultParagraphFont"/>
    <w:link w:val="textbold"/>
    <w:qFormat/>
    <w:rsid w:val="0023555B"/>
    <w:rPr>
      <w:u w:val="single"/>
    </w:rPr>
  </w:style>
  <w:style w:type="paragraph" w:customStyle="1" w:styleId="textbold">
    <w:name w:val="text bold"/>
    <w:basedOn w:val="Normal"/>
    <w:link w:val="underline"/>
    <w:rsid w:val="0023555B"/>
    <w:pPr>
      <w:spacing w:after="0" w:line="240" w:lineRule="auto"/>
      <w:ind w:left="720"/>
      <w:jc w:val="both"/>
    </w:pPr>
    <w:rPr>
      <w:rFonts w:asciiTheme="minorHAnsi" w:hAnsiTheme="minorHAnsi"/>
      <w:u w:val="single"/>
    </w:rPr>
  </w:style>
  <w:style w:type="character" w:customStyle="1" w:styleId="UnderlineBold">
    <w:name w:val="Underline + Bold"/>
    <w:uiPriority w:val="1"/>
    <w:qFormat/>
    <w:rsid w:val="00BD7927"/>
    <w:rPr>
      <w:b/>
      <w:bCs w:val="0"/>
      <w:sz w:val="20"/>
      <w:u w:val="single"/>
    </w:rPr>
  </w:style>
  <w:style w:type="paragraph" w:customStyle="1" w:styleId="card">
    <w:name w:val="card"/>
    <w:basedOn w:val="Normal"/>
    <w:next w:val="Normal"/>
    <w:link w:val="cardChar"/>
    <w:qFormat/>
    <w:rsid w:val="00BD7927"/>
    <w:pPr>
      <w:spacing w:after="0" w:line="240" w:lineRule="auto"/>
      <w:ind w:left="288" w:right="288"/>
    </w:pPr>
    <w:rPr>
      <w:rFonts w:ascii="Times New Roman" w:eastAsia="Calibri" w:hAnsi="Times New Roman" w:cs="Calibri"/>
      <w:sz w:val="20"/>
      <w:szCs w:val="20"/>
      <w:lang w:val="x-none" w:eastAsia="x-none"/>
    </w:rPr>
  </w:style>
  <w:style w:type="character" w:customStyle="1" w:styleId="cardChar">
    <w:name w:val="card Char"/>
    <w:link w:val="card"/>
    <w:rsid w:val="00BD7927"/>
    <w:rPr>
      <w:rFonts w:ascii="Times New Roman" w:eastAsia="Calibri" w:hAnsi="Times New Roman" w:cs="Calibri"/>
      <w:sz w:val="20"/>
      <w:szCs w:val="20"/>
      <w:lang w:val="x-none" w:eastAsia="x-none"/>
    </w:rPr>
  </w:style>
  <w:style w:type="character" w:customStyle="1" w:styleId="a">
    <w:name w:val="a"/>
    <w:basedOn w:val="DefaultParagraphFont"/>
    <w:rsid w:val="00BD7927"/>
  </w:style>
  <w:style w:type="character" w:customStyle="1" w:styleId="apple-converted-space">
    <w:name w:val="apple-converted-space"/>
    <w:basedOn w:val="DefaultParagraphFont"/>
    <w:rsid w:val="00C53574"/>
  </w:style>
  <w:style w:type="paragraph" w:styleId="NormalWeb">
    <w:name w:val="Normal (Web)"/>
    <w:basedOn w:val="Normal"/>
    <w:uiPriority w:val="99"/>
    <w:unhideWhenUsed/>
    <w:rsid w:val="00C535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277D"/>
    <w:rPr>
      <w:b/>
      <w:bCs/>
    </w:rPr>
  </w:style>
  <w:style w:type="paragraph" w:customStyle="1" w:styleId="Citation">
    <w:name w:val="Citation"/>
    <w:basedOn w:val="Normal"/>
    <w:qFormat/>
    <w:rsid w:val="00BC277D"/>
    <w:pPr>
      <w:spacing w:after="0" w:line="240" w:lineRule="auto"/>
    </w:pPr>
    <w:rPr>
      <w:rFonts w:ascii="Arial" w:eastAsia="Calibri" w:hAnsi="Arial" w:cs="Times New Roman"/>
      <w:b/>
      <w:sz w:val="24"/>
      <w:u w:val="single"/>
    </w:rPr>
  </w:style>
  <w:style w:type="character" w:customStyle="1" w:styleId="TAGChar">
    <w:name w:val="TAG Char"/>
    <w:aliases w:val="Heading 2 Char1,Heading 2 Char2 Char Char,Heading 2 Char1 Char Char Char1,Heading 2 Char Char Char Char Char1,Heading 2 Char Char1 Char Char,Heading 2 Char2 Char1,Heading 2 Char1 Char Char1,Heading 2 Char Char Char Char1"/>
    <w:basedOn w:val="DefaultParagraphFont"/>
    <w:rsid w:val="00BC277D"/>
    <w:rPr>
      <w:b/>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3795837">
      <w:bodyDiv w:val="1"/>
      <w:marLeft w:val="0"/>
      <w:marRight w:val="0"/>
      <w:marTop w:val="0"/>
      <w:marBottom w:val="0"/>
      <w:divBdr>
        <w:top w:val="none" w:sz="0" w:space="0" w:color="auto"/>
        <w:left w:val="none" w:sz="0" w:space="0" w:color="auto"/>
        <w:bottom w:val="none" w:sz="0" w:space="0" w:color="auto"/>
        <w:right w:val="none" w:sz="0" w:space="0" w:color="auto"/>
      </w:divBdr>
      <w:divsChild>
        <w:div w:id="1168444056">
          <w:marLeft w:val="0"/>
          <w:marRight w:val="0"/>
          <w:marTop w:val="0"/>
          <w:marBottom w:val="0"/>
          <w:divBdr>
            <w:top w:val="none" w:sz="0" w:space="0" w:color="auto"/>
            <w:left w:val="none" w:sz="0" w:space="0" w:color="auto"/>
            <w:bottom w:val="none" w:sz="0" w:space="0" w:color="auto"/>
            <w:right w:val="none" w:sz="0" w:space="0" w:color="auto"/>
          </w:divBdr>
          <w:divsChild>
            <w:div w:id="371007075">
              <w:marLeft w:val="240"/>
              <w:marRight w:val="0"/>
              <w:marTop w:val="0"/>
              <w:marBottom w:val="0"/>
              <w:divBdr>
                <w:top w:val="none" w:sz="0" w:space="0" w:color="auto"/>
                <w:left w:val="none" w:sz="0" w:space="0" w:color="auto"/>
                <w:bottom w:val="none" w:sz="0" w:space="0" w:color="auto"/>
                <w:right w:val="none" w:sz="0" w:space="0" w:color="auto"/>
              </w:divBdr>
              <w:divsChild>
                <w:div w:id="1267273259">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6349449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elegraph.co.uk/finance/china-business/9789699/China-says-economy-will-overtake-US-by-2019.html" TargetMode="External"/><Relationship Id="rId18" Type="http://schemas.openxmlformats.org/officeDocument/2006/relationships/hyperlink" Target="https://www.academia.edu/4576375/Global_Goliath_vs._Global_Leader_Americas_Difficult_Choice" TargetMode="External"/><Relationship Id="rId26" Type="http://schemas.openxmlformats.org/officeDocument/2006/relationships/hyperlink" Target="http://www.amazon.com/State-Formation-Ancient-Modern-Europe/dp/0521525764/ref=la_B001IXTSZ6_1_1?s=books&amp;ie=UTF8&amp;qid=1387749271&amp;sr=1-1" TargetMode="External"/><Relationship Id="rId39" Type="http://schemas.openxmlformats.org/officeDocument/2006/relationships/hyperlink" Target="http://www.symposium-magazine.com/why-u-s-financial-hegemony-will-endure/" TargetMode="External"/><Relationship Id="rId21" Type="http://schemas.openxmlformats.org/officeDocument/2006/relationships/hyperlink" Target="https://www.academia.edu/4576375/Global_Goliath_vs._Global_Leader_Americas_Difficult_Choice" TargetMode="External"/><Relationship Id="rId34" Type="http://schemas.openxmlformats.org/officeDocument/2006/relationships/hyperlink" Target="http://www.mitpressjournals.org/doi/pdf/10.1162/isec.2006.30.4.7" TargetMode="External"/><Relationship Id="rId42" Type="http://schemas.openxmlformats.org/officeDocument/2006/relationships/hyperlink" Target="http://thediplomat.com/2014/01/americas-relative-decline-should-we-panic/" TargetMode="External"/><Relationship Id="rId47" Type="http://schemas.openxmlformats.org/officeDocument/2006/relationships/hyperlink" Target="http://www.foreignaffairs.com/articles/139509/tom-donilon/energy-and-american-power" TargetMode="External"/><Relationship Id="rId50" Type="http://schemas.openxmlformats.org/officeDocument/2006/relationships/hyperlink" Target="http://www.foreignaffairs.com/articles/139509/tom-donilon/energy-and-american-power" TargetMode="External"/><Relationship Id="rId55" Type="http://schemas.openxmlformats.org/officeDocument/2006/relationships/hyperlink" Target="http://www.academia.edu/1532164/The_Crisis_of_US_Monetary_Hegemony_and_Global_Economic_Adjustment" TargetMode="External"/><Relationship Id="rId63" Type="http://schemas.openxmlformats.org/officeDocument/2006/relationships/hyperlink" Target="http://www.academia.edu/3133977/Unipolarity_and_hegemony_in_the_global_political_system" TargetMode="External"/><Relationship Id="rId68" Type="http://schemas.openxmlformats.org/officeDocument/2006/relationships/hyperlink" Target="http://www.academia.edu/6778457/Hegemonic_Stability_and_Economic_Interdependence" TargetMode="External"/><Relationship Id="rId76" Type="http://schemas.openxmlformats.org/officeDocument/2006/relationships/hyperlink" Target="http://carnegieendowment.org/2011/12/30/from-unipolar-to-bipolar-superpower-system-future-of-global-power-dynamic/a6vl" TargetMode="External"/><Relationship Id="rId84" Type="http://schemas.openxmlformats.org/officeDocument/2006/relationships/fontTable" Target="fontTable.xml"/><Relationship Id="rId7" Type="http://schemas.openxmlformats.org/officeDocument/2006/relationships/hyperlink" Target="http://www.pewglobal.org/2011/07/13/china-seen-overtaking-us-as-global-superpower/" TargetMode="External"/><Relationship Id="rId71" Type="http://schemas.openxmlformats.org/officeDocument/2006/relationships/hyperlink" Target="http://www.newrepublic.com/article/117859/allure-normalcy-what-america-still-owes-world" TargetMode="External"/><Relationship Id="rId2" Type="http://schemas.openxmlformats.org/officeDocument/2006/relationships/styles" Target="styles.xml"/><Relationship Id="rId16" Type="http://schemas.openxmlformats.org/officeDocument/2006/relationships/hyperlink" Target="http://theconversation.com/asia-pacific-focus-will-revitalise-us-hegemony-but-at-what-price-23707" TargetMode="External"/><Relationship Id="rId29" Type="http://schemas.openxmlformats.org/officeDocument/2006/relationships/hyperlink" Target="http://www.yale.edu/leitner/resources/papers/MonteiroDebs(2014)Feb03Yale.pdf" TargetMode="External"/><Relationship Id="rId11" Type="http://schemas.openxmlformats.org/officeDocument/2006/relationships/hyperlink" Target="http://www.cnn.com/2013/08/29/world/meast/syria-iran-china-russia-supporters/" TargetMode="External"/><Relationship Id="rId24" Type="http://schemas.openxmlformats.org/officeDocument/2006/relationships/hyperlink" Target="http://thediplomat.com/2014/02/what-would-chinese-hegemony-look-like/" TargetMode="External"/><Relationship Id="rId32" Type="http://schemas.openxmlformats.org/officeDocument/2006/relationships/hyperlink" Target="http://www.turkishweekly.net/op-ed/3119/-blurring-economic-balances-china-to-rival-u-s-hegemony.html" TargetMode="External"/><Relationship Id="rId37" Type="http://schemas.openxmlformats.org/officeDocument/2006/relationships/hyperlink" Target="http://www.globaltimes.cn/content/754889.shtml" TargetMode="External"/><Relationship Id="rId40" Type="http://schemas.openxmlformats.org/officeDocument/2006/relationships/hyperlink" Target="http://www.isca.in/IJSS/Archive/v3/i4/1.ISCA-IRJSS-2013-210.pdf" TargetMode="External"/><Relationship Id="rId45" Type="http://schemas.openxmlformats.org/officeDocument/2006/relationships/hyperlink" Target="http://www.foreignaffairs.com/articles/139509/tom-donilon/energy-and-american-power" TargetMode="External"/><Relationship Id="rId53" Type="http://schemas.openxmlformats.org/officeDocument/2006/relationships/hyperlink" Target="http://nationalinterest.org/feature/the-case-american-nationalism-10328?page=7" TargetMode="External"/><Relationship Id="rId58" Type="http://schemas.openxmlformats.org/officeDocument/2006/relationships/hyperlink" Target="http://www.jstor.org/stable/20079588" TargetMode="External"/><Relationship Id="rId66" Type="http://schemas.openxmlformats.org/officeDocument/2006/relationships/hyperlink" Target="http://www.newrepublic.com/article/117859/allure-normalcy-what-america-still-owes-world" TargetMode="External"/><Relationship Id="rId74" Type="http://schemas.openxmlformats.org/officeDocument/2006/relationships/hyperlink" Target="http://www.proshareng.com/news/download.php?item=RivalsRussiaandChinaunite.pdf" TargetMode="External"/><Relationship Id="rId79" Type="http://schemas.openxmlformats.org/officeDocument/2006/relationships/hyperlink" Target="http://www.aucegypt.edu/gapp/cairoreview/pages/articledetails.aspx?aid=567" TargetMode="External"/><Relationship Id="rId5" Type="http://schemas.openxmlformats.org/officeDocument/2006/relationships/webSettings" Target="webSettings.xml"/><Relationship Id="rId61" Type="http://schemas.openxmlformats.org/officeDocument/2006/relationships/hyperlink" Target="http://www.foreignaffairs.com/articles/138468/stephen-g-brooks-g-john-ikenberry-and-william-c-wohlforth/lean-forward" TargetMode="External"/><Relationship Id="rId82" Type="http://schemas.openxmlformats.org/officeDocument/2006/relationships/hyperlink" Target="http://online.wsj.com/articles/dick-cheney-and-liz-cheney-the-collapsing-obama-doctrine-1403046522" TargetMode="External"/><Relationship Id="rId19" Type="http://schemas.openxmlformats.org/officeDocument/2006/relationships/hyperlink" Target="https://www.academia.edu/4576375/Global_Goliath_vs._Global_Leader_Americas_Difficult_Choice" TargetMode="External"/><Relationship Id="rId4" Type="http://schemas.openxmlformats.org/officeDocument/2006/relationships/settings" Target="settings.xml"/><Relationship Id="rId9" Type="http://schemas.openxmlformats.org/officeDocument/2006/relationships/hyperlink" Target="http://news.antiwar.com/2013/01/18/france-formally-requests-us-military-aid-for-mali-invasion/" TargetMode="External"/><Relationship Id="rId14" Type="http://schemas.openxmlformats.org/officeDocument/2006/relationships/hyperlink" Target="http://www.newrepublic.com/article/politics/magazine/99521/america-world-power-declinism?passthru=ZDkyNzQzZTk3YWY3YzE0OWM5MGRiZmIwNGQwNDBiZmI&amp;utm_source=PANTHEON_STRIPPED&amp;utm_campaign=PANTHEON_STRIPPED&amp;utm_medium=PANTHEON_STRIPPED" TargetMode="External"/><Relationship Id="rId22" Type="http://schemas.openxmlformats.org/officeDocument/2006/relationships/hyperlink" Target="http://www.transconflict.com/2014/02/managing-conflict-america-declines-182/" TargetMode="External"/><Relationship Id="rId27" Type="http://schemas.openxmlformats.org/officeDocument/2006/relationships/hyperlink" Target="https://twitter.com/JohnJMearsheime/status/414332674719744000" TargetMode="External"/><Relationship Id="rId30" Type="http://schemas.openxmlformats.org/officeDocument/2006/relationships/hyperlink" Target="http://theweek.com/author/zack-beauchamp" TargetMode="External"/><Relationship Id="rId35" Type="http://schemas.openxmlformats.org/officeDocument/2006/relationships/hyperlink" Target="http://www.feasta.org/documents/review2/nunan.htm" TargetMode="External"/><Relationship Id="rId43" Type="http://schemas.openxmlformats.org/officeDocument/2006/relationships/hyperlink" Target="http://www.noozhawk.com/article/061810_tam_hunt" TargetMode="External"/><Relationship Id="rId48" Type="http://schemas.openxmlformats.org/officeDocument/2006/relationships/hyperlink" Target="http://en.wikipedia.org/wiki/Deutsche_Bank" TargetMode="External"/><Relationship Id="rId56" Type="http://schemas.openxmlformats.org/officeDocument/2006/relationships/hyperlink" Target="http://www.lexingtoninstitute.org/wp-content/uploads/2013/11/Contribution_of_the_Jones_Act.pdf" TargetMode="External"/><Relationship Id="rId64" Type="http://schemas.openxmlformats.org/officeDocument/2006/relationships/hyperlink" Target="http://sam.gov.tr/wp-content/uploads/2014/03/Pinar_Ipek.pdf" TargetMode="External"/><Relationship Id="rId69" Type="http://schemas.openxmlformats.org/officeDocument/2006/relationships/hyperlink" Target="http://www.academia.edu/3133977/Unipolarity_and_hegemony_in_the_global_political_system" TargetMode="External"/><Relationship Id="rId77" Type="http://schemas.openxmlformats.org/officeDocument/2006/relationships/hyperlink" Target="http://www.proshareng.com/news/download.php?item=RivalsRussiaandChinaunite.pdf" TargetMode="External"/><Relationship Id="rId8" Type="http://schemas.openxmlformats.org/officeDocument/2006/relationships/hyperlink" Target="http://www.scribd.com/doc/115962650/Global-Trends-2030-Alternative-Worlds" TargetMode="External"/><Relationship Id="rId51" Type="http://schemas.openxmlformats.org/officeDocument/2006/relationships/hyperlink" Target="http://en.wikipedia.org/wiki/Deutsche_Bank" TargetMode="External"/><Relationship Id="rId72" Type="http://schemas.openxmlformats.org/officeDocument/2006/relationships/hyperlink" Target="http://www.newrepublic.com/article/117859/allure-normalcy-what-america-still-owes-world" TargetMode="External"/><Relationship Id="rId80" Type="http://schemas.openxmlformats.org/officeDocument/2006/relationships/hyperlink" Target="http://www.yale.edu/leitner/resources/papers/MonteiroDebs(2014)Feb03Yale.pdf" TargetMode="External"/><Relationship Id="rId85"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hyperlink" Target="http://www.hrw.org/world-report/2013/country-chapters/china" TargetMode="External"/><Relationship Id="rId17" Type="http://schemas.openxmlformats.org/officeDocument/2006/relationships/hyperlink" Target="https://www.academia.edu/4576375/Global_Goliath_vs._Global_Leader_Americas_Difficult_Choice" TargetMode="External"/><Relationship Id="rId25" Type="http://schemas.openxmlformats.org/officeDocument/2006/relationships/hyperlink" Target="http://asiansecurityblog.wordpress.com/2013/10/05/my-september-diplomat-essay-relax-chinese-hegemony-in-asia-is-unlikely/" TargetMode="External"/><Relationship Id="rId33" Type="http://schemas.openxmlformats.org/officeDocument/2006/relationships/hyperlink" Target="http://www.e-ir.info/2014/03/06/john-mearsheimers-theory-of-offensive-realism-and-the-rise-of-china/" TargetMode="External"/><Relationship Id="rId38" Type="http://schemas.openxmlformats.org/officeDocument/2006/relationships/hyperlink" Target="http://www.proshareng.com/news/download.php?item=RivalsRussiaandChinaunite.pdf" TargetMode="External"/><Relationship Id="rId46" Type="http://schemas.openxmlformats.org/officeDocument/2006/relationships/hyperlink" Target="http://www.foreignaffairs.com/articles/139509/tom-donilon/energy-and-american-power" TargetMode="External"/><Relationship Id="rId59" Type="http://schemas.openxmlformats.org/officeDocument/2006/relationships/hyperlink" Target="http://www.economist.com/news/special-report/21590098-being-charge-hard-work-it-has-its-perks-if-i-ruled-world" TargetMode="External"/><Relationship Id="rId67" Type="http://schemas.openxmlformats.org/officeDocument/2006/relationships/hyperlink" Target="http://www.foreignaffairs.com/articles/138468/stephen-g-brooks-g-john-ikenberry-and-william-c-wohlforth/lean-forward" TargetMode="External"/><Relationship Id="rId20" Type="http://schemas.openxmlformats.org/officeDocument/2006/relationships/image" Target="media/image1.jpeg"/><Relationship Id="rId41" Type="http://schemas.openxmlformats.org/officeDocument/2006/relationships/hyperlink" Target="https://www.academia.edu/4576375/Global_Goliath_vs._Global_Leader_Americas_Difficult_Choice" TargetMode="External"/><Relationship Id="rId54" Type="http://schemas.openxmlformats.org/officeDocument/2006/relationships/hyperlink" Target="http://thediplomat.com/2014/01/americas-relative-decline-should-we-panic/" TargetMode="External"/><Relationship Id="rId62" Type="http://schemas.openxmlformats.org/officeDocument/2006/relationships/hyperlink" Target="http://www.academia.edu/6778457/Hegemonic_Stability_and_Economic_Interdependence" TargetMode="External"/><Relationship Id="rId70" Type="http://schemas.openxmlformats.org/officeDocument/2006/relationships/hyperlink" Target="http://sam.gov.tr/wp-content/uploads/2014/03/Pinar_Ipek.pdf" TargetMode="External"/><Relationship Id="rId75" Type="http://schemas.openxmlformats.org/officeDocument/2006/relationships/hyperlink" Target="http://www.proshareng.com/news/download.php?item=RivalsRussiaandChinaunite.pdf" TargetMode="External"/><Relationship Id="rId83" Type="http://schemas.openxmlformats.org/officeDocument/2006/relationships/hyperlink" Target="http://belfercenter.ksg.harvard.edu/publication/20801/graceful_decline_the_surprising_success_of_great_power_retrenchment.html" TargetMode="External"/><Relationship Id="rId1" Type="http://schemas.openxmlformats.org/officeDocument/2006/relationships/numbering" Target="numbering.xml"/><Relationship Id="rId6" Type="http://schemas.openxmlformats.org/officeDocument/2006/relationships/hyperlink" Target="http://www.huffingtonpost.com/thomas-white/why-us-hegemony-is-here-t_b_4258264.html" TargetMode="External"/><Relationship Id="rId15" Type="http://schemas.openxmlformats.org/officeDocument/2006/relationships/hyperlink" Target="http://www.whitehouse.gov/the-press-office/2014/05/28/remarks-president-west-point-academy-commencement-ceremony" TargetMode="External"/><Relationship Id="rId23" Type="http://schemas.openxmlformats.org/officeDocument/2006/relationships/hyperlink" Target="http://www.transconflict.com/2014/02/managing-conflict-america-declines-182/" TargetMode="External"/><Relationship Id="rId28" Type="http://schemas.openxmlformats.org/officeDocument/2006/relationships/hyperlink" Target="http://nationalinterest.org/commentary/airsea-battle-vs-blockade-false-debate-9665" TargetMode="External"/><Relationship Id="rId36" Type="http://schemas.openxmlformats.org/officeDocument/2006/relationships/hyperlink" Target="http://www.feasta.org/documents/review2/nunan.htm" TargetMode="External"/><Relationship Id="rId49" Type="http://schemas.openxmlformats.org/officeDocument/2006/relationships/hyperlink" Target="http://www.nytimes.com/2002/08/28/opinion/an-american-abdication.html~~" TargetMode="External"/><Relationship Id="rId57" Type="http://schemas.openxmlformats.org/officeDocument/2006/relationships/hyperlink" Target="http://www.jstor.org/stable/20079588" TargetMode="External"/><Relationship Id="rId10" Type="http://schemas.openxmlformats.org/officeDocument/2006/relationships/hyperlink" Target="http://abcnews.go.com/blogs/headlines/2013/09/researchers-reveal-elite-china-based-hackers-for-hire/" TargetMode="External"/><Relationship Id="rId31" Type="http://schemas.openxmlformats.org/officeDocument/2006/relationships/hyperlink" Target="http://www.thecorner.eu/world-economy/a-u-s-hegemony-is-better-than-none/28402/" TargetMode="External"/><Relationship Id="rId44" Type="http://schemas.openxmlformats.org/officeDocument/2006/relationships/hyperlink" Target="http://www.foreignaffairs.com/articles/139509/tom-donilon/energy-and-american-power" TargetMode="External"/><Relationship Id="rId52" Type="http://schemas.openxmlformats.org/officeDocument/2006/relationships/hyperlink" Target="http://www.nytimes.com/2002/08/28/opinion/an-american-abdication.html~~" TargetMode="External"/><Relationship Id="rId60" Type="http://schemas.openxmlformats.org/officeDocument/2006/relationships/hyperlink" Target="http://thediplomat.com/2014/01/americas-relative-decline-should-we-panic/" TargetMode="External"/><Relationship Id="rId65" Type="http://schemas.openxmlformats.org/officeDocument/2006/relationships/hyperlink" Target="http://www.newrepublic.com/article/117859/allure-normalcy-what-america-still-owes-world" TargetMode="External"/><Relationship Id="rId73" Type="http://schemas.openxmlformats.org/officeDocument/2006/relationships/hyperlink" Target="http://www.proshareng.com/news/download.php?item=RivalsRussiaandChinaunite.pdf" TargetMode="External"/><Relationship Id="rId78" Type="http://schemas.openxmlformats.org/officeDocument/2006/relationships/hyperlink" Target="http://www.ipcs.org/article/peace-and-conflict-database/us-ukraine-and-the-end-of-unipolarity-4387.html" TargetMode="External"/><Relationship Id="rId81" Type="http://schemas.openxmlformats.org/officeDocument/2006/relationships/hyperlink" Target="http://www.yale.edu/leitner/resources/papers/MonteiroDebs(2014)Feb03Yal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20Roch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213</TotalTime>
  <Pages>52</Pages>
  <Words>86435</Words>
  <Characters>492680</Characters>
  <Application>Microsoft Office Word</Application>
  <DocSecurity>0</DocSecurity>
  <Lines>4105</Lines>
  <Paragraphs>1155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Roche</dc:creator>
  <cp:keywords>5.0</cp:keywords>
  <cp:lastModifiedBy>Brian Roche</cp:lastModifiedBy>
  <cp:revision>4</cp:revision>
  <dcterms:created xsi:type="dcterms:W3CDTF">2014-07-13T18:58:00Z</dcterms:created>
  <dcterms:modified xsi:type="dcterms:W3CDTF">2014-07-15T02:36:00Z</dcterms:modified>
</cp:coreProperties>
</file>