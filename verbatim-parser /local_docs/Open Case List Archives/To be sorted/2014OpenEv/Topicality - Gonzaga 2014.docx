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254A" w:rsidRDefault="00F3254A" w:rsidP="0079289F">
      <w:pPr>
        <w:pStyle w:val="Heading1"/>
      </w:pPr>
      <w:r>
        <w:t>GDI Topicality 2014</w:t>
      </w:r>
    </w:p>
    <w:p w:rsidR="00F3254A" w:rsidRDefault="00F3254A" w:rsidP="00F3254A">
      <w:pPr>
        <w:pStyle w:val="Heading3"/>
        <w:rPr>
          <w:shd w:val="clear" w:color="auto" w:fill="FFFFFF"/>
        </w:rPr>
      </w:pPr>
      <w:r>
        <w:rPr>
          <w:shd w:val="clear" w:color="auto" w:fill="FFFFFF"/>
        </w:rPr>
        <w:lastRenderedPageBreak/>
        <w:t>Topic</w:t>
      </w:r>
    </w:p>
    <w:p w:rsidR="004B1382" w:rsidRDefault="004B1382" w:rsidP="004B1382">
      <w:pPr>
        <w:pStyle w:val="Heading4"/>
      </w:pPr>
      <w:r w:rsidRPr="007C154D">
        <w:t>Resolved: The </w:t>
      </w:r>
      <w:hyperlink r:id="rId6" w:tooltip="United States federal government" w:history="1">
        <w:r w:rsidRPr="007C154D">
          <w:rPr>
            <w:rStyle w:val="Hyperlink"/>
          </w:rPr>
          <w:t>United States federal government</w:t>
        </w:r>
      </w:hyperlink>
      <w:r w:rsidRPr="007C154D">
        <w:t> should substantially increase its non-military </w:t>
      </w:r>
      <w:hyperlink r:id="rId7" w:tooltip="Ocean exploration" w:history="1">
        <w:r w:rsidRPr="007C154D">
          <w:rPr>
            <w:rStyle w:val="Hyperlink"/>
          </w:rPr>
          <w:t>exploration</w:t>
        </w:r>
      </w:hyperlink>
      <w:r w:rsidRPr="007C154D">
        <w:t> and/or development of the Earth's </w:t>
      </w:r>
      <w:hyperlink r:id="rId8" w:tooltip="Oceans" w:history="1">
        <w:r w:rsidRPr="007C154D">
          <w:rPr>
            <w:rStyle w:val="Hyperlink"/>
          </w:rPr>
          <w:t>oceans</w:t>
        </w:r>
      </w:hyperlink>
      <w:r w:rsidRPr="007C154D">
        <w:t>.</w:t>
      </w:r>
    </w:p>
    <w:p w:rsidR="00B71A43" w:rsidRDefault="00CC5E5C" w:rsidP="00B71A43">
      <w:pPr>
        <w:pStyle w:val="Heading1"/>
      </w:pPr>
      <w:r>
        <w:lastRenderedPageBreak/>
        <w:t>Violations</w:t>
      </w:r>
    </w:p>
    <w:p w:rsidR="002A0445" w:rsidRPr="003C7593" w:rsidRDefault="002A0445" w:rsidP="002A0445">
      <w:pPr>
        <w:pStyle w:val="Heading3"/>
      </w:pPr>
      <w:r w:rsidRPr="003C7593">
        <w:lastRenderedPageBreak/>
        <w:t>Substantial (Funding)</w:t>
      </w:r>
    </w:p>
    <w:p w:rsidR="002A0445" w:rsidRPr="003C7593" w:rsidRDefault="002A0445" w:rsidP="002A0445">
      <w:pPr>
        <w:pStyle w:val="Heading4"/>
      </w:pPr>
      <w:r w:rsidRPr="003C7593">
        <w:t>a.) Interpretation: Substantial means at least 50% change</w:t>
      </w:r>
    </w:p>
    <w:p w:rsidR="002A0445" w:rsidRPr="003C7593" w:rsidRDefault="002A0445" w:rsidP="002A0445">
      <w:r w:rsidRPr="003C7593">
        <w:rPr>
          <w:rStyle w:val="Style13ptBold"/>
        </w:rPr>
        <w:t>UNEP 02</w:t>
      </w:r>
      <w:r w:rsidRPr="003C7593">
        <w:t xml:space="preserve"> (United Nations Environment </w:t>
      </w:r>
      <w:proofErr w:type="spellStart"/>
      <w:r w:rsidRPr="003C7593">
        <w:t>Programme</w:t>
      </w:r>
      <w:proofErr w:type="spellEnd"/>
      <w:r w:rsidRPr="003C7593">
        <w:t xml:space="preserve">, 2002, “Global Environment Outlook 3”, Ch. 4, pg. 398,  </w:t>
      </w:r>
      <w:hyperlink r:id="rId9" w:history="1">
        <w:r w:rsidRPr="003C7593">
          <w:rPr>
            <w:rStyle w:val="Hyperlink"/>
          </w:rPr>
          <w:t>http://www.unep.org/geo/geo3/english/584.htm</w:t>
        </w:r>
      </w:hyperlink>
      <w:r w:rsidRPr="003C7593">
        <w:t>, accessed 7/4/14, BCG)</w:t>
      </w:r>
    </w:p>
    <w:p w:rsidR="002A0445" w:rsidRPr="003C7593" w:rsidRDefault="002A0445" w:rsidP="002A0445"/>
    <w:p w:rsidR="002A0445" w:rsidRPr="003C7593" w:rsidRDefault="002A0445" w:rsidP="002A0445">
      <w:r w:rsidRPr="003C7593">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w:t>
      </w:r>
      <w:r w:rsidRPr="003C7593">
        <w:rPr>
          <w:rStyle w:val="TitleChar"/>
        </w:rPr>
        <w:t xml:space="preserve">'No change' means less than 10 per cent change </w:t>
      </w:r>
      <w:r w:rsidRPr="003C7593">
        <w:t>in pressure over the scenario period</w:t>
      </w:r>
      <w:r w:rsidRPr="003C7593">
        <w:rPr>
          <w:rStyle w:val="TitleChar"/>
        </w:rPr>
        <w:t xml:space="preserve">; small increase </w:t>
      </w:r>
      <w:r w:rsidRPr="003C7593">
        <w:t xml:space="preserve">or decrease </w:t>
      </w:r>
      <w:r w:rsidRPr="003C7593">
        <w:rPr>
          <w:rStyle w:val="TitleChar"/>
        </w:rPr>
        <w:t>means between 10 and 50 per cent</w:t>
      </w:r>
      <w:r w:rsidRPr="003C7593">
        <w:t xml:space="preserve"> change; </w:t>
      </w:r>
      <w:r w:rsidRPr="003C7593">
        <w:rPr>
          <w:rStyle w:val="TitleChar"/>
        </w:rPr>
        <w:t>substantial increase</w:t>
      </w:r>
      <w:r w:rsidRPr="003C7593">
        <w:t xml:space="preserve"> or decrease </w:t>
      </w:r>
      <w:r w:rsidRPr="003C7593">
        <w:rPr>
          <w:rStyle w:val="TitleChar"/>
        </w:rPr>
        <w:t>means 50 to 100 per cent change</w:t>
      </w:r>
      <w:r w:rsidRPr="003C7593">
        <w:t>; strong increase means more than doubling of pressure. Areas which switch between natural and domesticated land uses are recorded separately.</w:t>
      </w:r>
    </w:p>
    <w:p w:rsidR="002A0445" w:rsidRPr="003C7593" w:rsidRDefault="002A0445" w:rsidP="002A0445"/>
    <w:p w:rsidR="002A0445" w:rsidRPr="003C7593" w:rsidRDefault="002A0445" w:rsidP="002A0445">
      <w:pPr>
        <w:pStyle w:val="Heading4"/>
      </w:pPr>
      <w:r w:rsidRPr="003C7593">
        <w:t>b.) Current funding for ocean management is 650.6 million – that means substantial funding must be at least 325.3 million</w:t>
      </w:r>
    </w:p>
    <w:p w:rsidR="002A0445" w:rsidRPr="003C7593" w:rsidRDefault="002A0445" w:rsidP="002A0445">
      <w:r w:rsidRPr="003C7593">
        <w:t xml:space="preserve">Sargent Jr., Science and Technology Specialist, 13 (John, 12/5/13, Congressional Research Service, Specialist in Science and Technology Policy, “Federal Research and Development Funding: FY2013”, pg. 42, </w:t>
      </w:r>
      <w:hyperlink r:id="rId10" w:history="1">
        <w:r w:rsidRPr="003C7593">
          <w:rPr>
            <w:rStyle w:val="Hyperlink"/>
          </w:rPr>
          <w:t>http://fas.org/sgp/crs/misc/R42410.pdf</w:t>
        </w:r>
      </w:hyperlink>
      <w:r w:rsidRPr="003C7593">
        <w:t>, accessed 7/4/14, BCG)</w:t>
      </w:r>
    </w:p>
    <w:p w:rsidR="002A0445" w:rsidRPr="003C7593" w:rsidRDefault="002A0445" w:rsidP="002A0445">
      <w:r w:rsidRPr="003C7593">
        <w:t xml:space="preserve">For FY2013, President </w:t>
      </w:r>
      <w:r w:rsidRPr="003C7593">
        <w:rPr>
          <w:rStyle w:val="TitleChar"/>
        </w:rPr>
        <w:t>Obama requested $650.6 million in R&amp;D funding for NOAA</w:t>
      </w:r>
      <w:r w:rsidRPr="003C7593">
        <w:t>, an 11.9% increase in funding from the FY2012 actual level of $573.4 million. R&amp;D accounted for 12.9% of NOAA’s total FY2013 discretionary budget request of $5.055 billion. The R&amp;D request consisted of $452 million for research (69.4%), $56 million for development (8.6%), and $143 million for R&amp;D equipment (22.0%). Excluding equipment, about $371 million (73.0%) of the R&amp;D request would have funded intramural programs and $137 million (27.0%) would have funded extramural programs.</w:t>
      </w:r>
    </w:p>
    <w:p w:rsidR="002A0445" w:rsidRPr="003C7593" w:rsidRDefault="002A0445" w:rsidP="002A0445"/>
    <w:p w:rsidR="002A0445" w:rsidRPr="003C7593" w:rsidRDefault="002A0445" w:rsidP="002A0445">
      <w:pPr>
        <w:pStyle w:val="Heading4"/>
      </w:pPr>
      <w:r w:rsidRPr="003C7593">
        <w:t>c.) Violation: They don’t increase funding by at least 325.3 million</w:t>
      </w:r>
    </w:p>
    <w:p w:rsidR="002A0445" w:rsidRPr="003C7593" w:rsidRDefault="002A0445" w:rsidP="002A0445"/>
    <w:p w:rsidR="002A0445" w:rsidRPr="003C7593" w:rsidRDefault="002A0445" w:rsidP="002A0445">
      <w:pPr>
        <w:pStyle w:val="Heading4"/>
      </w:pPr>
      <w:r w:rsidRPr="003C7593">
        <w:t>d.) Standards:</w:t>
      </w:r>
    </w:p>
    <w:p w:rsidR="002A0445" w:rsidRPr="003C7593" w:rsidRDefault="002A0445" w:rsidP="002A0445">
      <w:pPr>
        <w:pStyle w:val="Heading4"/>
      </w:pPr>
      <w:r w:rsidRPr="003C7593">
        <w:t xml:space="preserve">1. Limits: Our interpretation is </w:t>
      </w:r>
      <w:proofErr w:type="gramStart"/>
      <w:r w:rsidRPr="003C7593">
        <w:t>key</w:t>
      </w:r>
      <w:proofErr w:type="gramEnd"/>
      <w:r w:rsidRPr="003C7593">
        <w:t xml:space="preserve"> to limit small </w:t>
      </w:r>
      <w:proofErr w:type="spellStart"/>
      <w:r w:rsidRPr="003C7593">
        <w:t>affs</w:t>
      </w:r>
      <w:proofErr w:type="spellEnd"/>
      <w:r w:rsidRPr="003C7593">
        <w:t xml:space="preserve"> that do not fund more than 325.3 million dollars. Their interpretation explodes affirmative ground infinitely because there is a limitless amount of small </w:t>
      </w:r>
      <w:proofErr w:type="spellStart"/>
      <w:r w:rsidRPr="003C7593">
        <w:t>affs</w:t>
      </w:r>
      <w:proofErr w:type="spellEnd"/>
      <w:r w:rsidRPr="003C7593">
        <w:t>.</w:t>
      </w:r>
    </w:p>
    <w:p w:rsidR="002A0445" w:rsidRPr="003C7593" w:rsidRDefault="002A0445" w:rsidP="002A0445"/>
    <w:p w:rsidR="002A0445" w:rsidRPr="003C7593" w:rsidRDefault="002A0445" w:rsidP="002A0445">
      <w:pPr>
        <w:pStyle w:val="Heading4"/>
      </w:pPr>
      <w:r w:rsidRPr="003C7593">
        <w:t xml:space="preserve">2. Ground: Their interpretation of substantial makes the neg lose core negative arguments like spending DAs and politics links. These arguments are important to check new and unpredictable </w:t>
      </w:r>
      <w:proofErr w:type="spellStart"/>
      <w:r w:rsidRPr="003C7593">
        <w:t>affs</w:t>
      </w:r>
      <w:proofErr w:type="spellEnd"/>
      <w:r w:rsidRPr="003C7593">
        <w:t>.</w:t>
      </w:r>
    </w:p>
    <w:p w:rsidR="002A0445" w:rsidRPr="003C7593" w:rsidRDefault="002A0445" w:rsidP="002A0445"/>
    <w:p w:rsidR="002A0445" w:rsidRPr="003C7593" w:rsidRDefault="002A0445" w:rsidP="002A0445">
      <w:pPr>
        <w:pStyle w:val="Heading4"/>
      </w:pPr>
      <w:r w:rsidRPr="003C7593">
        <w:lastRenderedPageBreak/>
        <w:t>e.) Voting Issue: Topicality is a voting issue for fairness and education. Reasonability is arbitrary and makes judge intervention inevitable.</w:t>
      </w:r>
    </w:p>
    <w:p w:rsidR="002A0445" w:rsidRPr="003C7593" w:rsidRDefault="002A0445" w:rsidP="002A0445"/>
    <w:p w:rsidR="002A0445" w:rsidRPr="003C7593" w:rsidRDefault="002A0445" w:rsidP="002A0445">
      <w:pPr>
        <w:pStyle w:val="Heading3"/>
      </w:pPr>
      <w:r w:rsidRPr="003C7593">
        <w:lastRenderedPageBreak/>
        <w:t>Substantial – 50%</w:t>
      </w:r>
    </w:p>
    <w:p w:rsidR="002A0445" w:rsidRPr="003C7593" w:rsidRDefault="002A0445" w:rsidP="002A0445">
      <w:pPr>
        <w:pStyle w:val="Heading4"/>
      </w:pPr>
      <w:r w:rsidRPr="003C7593">
        <w:t>1.) Interpretation: Substantial means at least 50% change</w:t>
      </w:r>
    </w:p>
    <w:p w:rsidR="002A0445" w:rsidRPr="003C7593" w:rsidRDefault="002A0445" w:rsidP="002A0445">
      <w:r w:rsidRPr="003C7593">
        <w:rPr>
          <w:rStyle w:val="Style13ptBold"/>
        </w:rPr>
        <w:t>UNEP 02</w:t>
      </w:r>
      <w:r w:rsidRPr="003C7593">
        <w:t xml:space="preserve"> (United Nations Environment </w:t>
      </w:r>
      <w:proofErr w:type="spellStart"/>
      <w:r w:rsidRPr="003C7593">
        <w:t>Programme</w:t>
      </w:r>
      <w:proofErr w:type="spellEnd"/>
      <w:r w:rsidRPr="003C7593">
        <w:t xml:space="preserve">, 2002, “Global Environment Outlook 3”, Ch. 4, pg. 398,  </w:t>
      </w:r>
      <w:hyperlink r:id="rId11" w:history="1">
        <w:r w:rsidRPr="003C7593">
          <w:rPr>
            <w:rStyle w:val="Hyperlink"/>
          </w:rPr>
          <w:t>http://www.unep.org/geo/geo3/english/584.htm</w:t>
        </w:r>
      </w:hyperlink>
      <w:r w:rsidRPr="003C7593">
        <w:t>, accessed 7/4/14, BCG)</w:t>
      </w:r>
    </w:p>
    <w:p w:rsidR="002A0445" w:rsidRPr="003C7593" w:rsidRDefault="002A0445" w:rsidP="002A0445"/>
    <w:p w:rsidR="002A0445" w:rsidRPr="003C7593" w:rsidRDefault="002A0445" w:rsidP="002A0445">
      <w:r w:rsidRPr="003C7593">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w:t>
      </w:r>
      <w:r w:rsidRPr="003C7593">
        <w:rPr>
          <w:rStyle w:val="TitleChar"/>
        </w:rPr>
        <w:t xml:space="preserve">'No change' means less than 10 per cent change </w:t>
      </w:r>
      <w:r w:rsidRPr="003C7593">
        <w:t>in pressure over the scenario period</w:t>
      </w:r>
      <w:r w:rsidRPr="003C7593">
        <w:rPr>
          <w:rStyle w:val="TitleChar"/>
        </w:rPr>
        <w:t xml:space="preserve">; small increase </w:t>
      </w:r>
      <w:r w:rsidRPr="003C7593">
        <w:t xml:space="preserve">or decrease </w:t>
      </w:r>
      <w:r w:rsidRPr="003C7593">
        <w:rPr>
          <w:rStyle w:val="TitleChar"/>
        </w:rPr>
        <w:t>means between 10 and 50 per cent</w:t>
      </w:r>
      <w:r w:rsidRPr="003C7593">
        <w:t xml:space="preserve"> change; </w:t>
      </w:r>
      <w:r w:rsidRPr="003C7593">
        <w:rPr>
          <w:rStyle w:val="TitleChar"/>
        </w:rPr>
        <w:t>substantial increase</w:t>
      </w:r>
      <w:r w:rsidRPr="003C7593">
        <w:t xml:space="preserve"> or decrease </w:t>
      </w:r>
      <w:r w:rsidRPr="003C7593">
        <w:rPr>
          <w:rStyle w:val="TitleChar"/>
        </w:rPr>
        <w:t>means 50 to 100 per cent change</w:t>
      </w:r>
      <w:r w:rsidRPr="003C7593">
        <w:t>; strong increase means more than doubling of pressure. Areas which switch between natural and domesticated land uses are recorded separately.</w:t>
      </w:r>
    </w:p>
    <w:p w:rsidR="002A0445" w:rsidRPr="003C7593" w:rsidRDefault="002A0445" w:rsidP="002A0445">
      <w:pPr>
        <w:pStyle w:val="Heading4"/>
      </w:pPr>
      <w:r w:rsidRPr="003C7593">
        <w:t>2.) Violation: They don’t increase funding by at least 50%</w:t>
      </w:r>
    </w:p>
    <w:p w:rsidR="002A0445" w:rsidRPr="003C7593" w:rsidRDefault="002A0445" w:rsidP="002A0445"/>
    <w:p w:rsidR="002A0445" w:rsidRPr="003C7593" w:rsidRDefault="002A0445" w:rsidP="002A0445">
      <w:pPr>
        <w:pStyle w:val="Heading4"/>
      </w:pPr>
      <w:r w:rsidRPr="003C7593">
        <w:t>3.) Standards:</w:t>
      </w:r>
    </w:p>
    <w:p w:rsidR="002A0445" w:rsidRPr="003C7593" w:rsidRDefault="002A0445" w:rsidP="002A0445">
      <w:pPr>
        <w:pStyle w:val="Heading4"/>
      </w:pPr>
      <w:r w:rsidRPr="003C7593">
        <w:t xml:space="preserve">a. Limits: Our interpretation is </w:t>
      </w:r>
      <w:proofErr w:type="gramStart"/>
      <w:r w:rsidRPr="003C7593">
        <w:t>key</w:t>
      </w:r>
      <w:proofErr w:type="gramEnd"/>
      <w:r w:rsidRPr="003C7593">
        <w:t xml:space="preserve"> to limit small </w:t>
      </w:r>
      <w:proofErr w:type="spellStart"/>
      <w:r w:rsidRPr="003C7593">
        <w:t>affs</w:t>
      </w:r>
      <w:proofErr w:type="spellEnd"/>
      <w:r w:rsidRPr="003C7593">
        <w:t xml:space="preserve"> that do not increase current development or exploration by 50%. Their interpretation explodes affirmative ground infinitely because there is a limitless amount of small </w:t>
      </w:r>
      <w:proofErr w:type="spellStart"/>
      <w:r w:rsidRPr="003C7593">
        <w:t>affs</w:t>
      </w:r>
      <w:proofErr w:type="spellEnd"/>
      <w:r w:rsidRPr="003C7593">
        <w:t>.</w:t>
      </w:r>
    </w:p>
    <w:p w:rsidR="002A0445" w:rsidRPr="003C7593" w:rsidRDefault="002A0445" w:rsidP="002A0445"/>
    <w:p w:rsidR="002A0445" w:rsidRPr="003C7593" w:rsidRDefault="002A0445" w:rsidP="002A0445">
      <w:pPr>
        <w:pStyle w:val="Heading4"/>
      </w:pPr>
      <w:r w:rsidRPr="003C7593">
        <w:t xml:space="preserve">b. Ground: Their interpretation of substantial makes the neg lose core negative arguments like spending DAs and politics links. These arguments are important to check new and unpredictable </w:t>
      </w:r>
      <w:proofErr w:type="spellStart"/>
      <w:r w:rsidRPr="003C7593">
        <w:t>affs</w:t>
      </w:r>
      <w:proofErr w:type="spellEnd"/>
      <w:r w:rsidRPr="003C7593">
        <w:t>.</w:t>
      </w:r>
    </w:p>
    <w:p w:rsidR="002A0445" w:rsidRPr="003C7593" w:rsidRDefault="002A0445" w:rsidP="002A0445"/>
    <w:p w:rsidR="002A0445" w:rsidRPr="003C7593" w:rsidRDefault="002A0445" w:rsidP="002A0445">
      <w:pPr>
        <w:pStyle w:val="Heading4"/>
      </w:pPr>
      <w:r w:rsidRPr="003C7593">
        <w:t>4.) Voting Issue: Topicality is a voting issue for fairness and education. Reasonability is arbitrary and makes judge intervention inevitable.</w:t>
      </w:r>
    </w:p>
    <w:p w:rsidR="002A0445" w:rsidRDefault="002A0445" w:rsidP="002A0445">
      <w:pPr>
        <w:pStyle w:val="Heading3"/>
      </w:pPr>
      <w:r>
        <w:lastRenderedPageBreak/>
        <w:t>Increase – Pre Existing</w:t>
      </w:r>
    </w:p>
    <w:p w:rsidR="002A0445" w:rsidRDefault="002A0445" w:rsidP="002A0445"/>
    <w:p w:rsidR="002A0445" w:rsidRPr="007D18CD" w:rsidRDefault="002A0445" w:rsidP="002A0445">
      <w:pPr>
        <w:rPr>
          <w:rStyle w:val="Style13ptBold"/>
        </w:rPr>
      </w:pPr>
      <w:r w:rsidRPr="007D18CD">
        <w:rPr>
          <w:rStyle w:val="Style13ptBold"/>
        </w:rPr>
        <w:t>Increase means to make greater and requires pre-existence</w:t>
      </w:r>
    </w:p>
    <w:p w:rsidR="002A0445" w:rsidRDefault="002A0445" w:rsidP="002A0445">
      <w:pPr>
        <w:rPr>
          <w:rStyle w:val="Style13ptBold"/>
        </w:rPr>
      </w:pPr>
      <w:r w:rsidRPr="007D18CD">
        <w:rPr>
          <w:rStyle w:val="Style13ptBold"/>
        </w:rPr>
        <w:t>Buckley</w:t>
      </w:r>
      <w:r>
        <w:rPr>
          <w:rStyle w:val="Style13ptBold"/>
        </w:rPr>
        <w:t>, Attorney, 200</w:t>
      </w:r>
      <w:r w:rsidRPr="007D18CD">
        <w:rPr>
          <w:rStyle w:val="Style13ptBold"/>
        </w:rPr>
        <w:t xml:space="preserve">6 </w:t>
      </w:r>
    </w:p>
    <w:p w:rsidR="002A0445" w:rsidRPr="007D18CD" w:rsidRDefault="002A0445" w:rsidP="002A0445">
      <w:pPr>
        <w:rPr>
          <w:color w:val="000000"/>
        </w:rPr>
      </w:pPr>
      <w:r>
        <w:rPr>
          <w:color w:val="000000"/>
        </w:rPr>
        <w:t>[Jeremiah</w:t>
      </w:r>
      <w:r w:rsidRPr="007D18CD">
        <w:rPr>
          <w:color w:val="000000"/>
        </w:rPr>
        <w:t xml:space="preserve">, </w:t>
      </w:r>
      <w:r>
        <w:rPr>
          <w:color w:val="000000"/>
        </w:rPr>
        <w:t>“</w:t>
      </w:r>
      <w:r w:rsidRPr="007D18CD">
        <w:rPr>
          <w:color w:val="000000"/>
        </w:rPr>
        <w:t>Safeco Ins. Co. of America et al v. Charles Burr et al</w:t>
      </w:r>
      <w:r>
        <w:rPr>
          <w:color w:val="000000"/>
        </w:rPr>
        <w:t>”</w:t>
      </w:r>
      <w:r w:rsidRPr="007D18CD">
        <w:rPr>
          <w:color w:val="000000"/>
        </w:rPr>
        <w:t xml:space="preserve">, </w:t>
      </w:r>
      <w:hyperlink r:id="rId12" w:history="1">
        <w:r w:rsidRPr="007D18CD">
          <w:rPr>
            <w:color w:val="000000"/>
          </w:rPr>
          <w:t>http://supreme.lp.findlaw.com/supreme_court/briefs/06-84/06-84.mer.ami.mica.pdf</w:t>
        </w:r>
      </w:hyperlink>
      <w:r>
        <w:rPr>
          <w:color w:val="000000"/>
        </w:rPr>
        <w:t>, retrieved 7/5/14, WZ]</w:t>
      </w:r>
    </w:p>
    <w:p w:rsidR="002A0445" w:rsidRPr="007D18CD" w:rsidRDefault="002A0445" w:rsidP="002A0445">
      <w:r w:rsidRPr="0078363F">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78363F">
        <w:t>435 F.3d at 1091.</w:t>
      </w:r>
      <w:proofErr w:type="gramEnd"/>
      <w:r w:rsidRPr="0078363F">
        <w:t xml:space="preserve">  Yet the definition offered by the Ninth Circuit compels the opposite conclusion.  </w:t>
      </w:r>
      <w:proofErr w:type="gramStart"/>
      <w:r w:rsidRPr="0078363F">
        <w:rPr>
          <w:u w:val="single"/>
        </w:rPr>
        <w:t xml:space="preserve">Because  </w:t>
      </w:r>
      <w:r w:rsidRPr="00B70BD3">
        <w:rPr>
          <w:rStyle w:val="TitleChar"/>
        </w:rPr>
        <w:t>“</w:t>
      </w:r>
      <w:proofErr w:type="gramEnd"/>
      <w:r w:rsidRPr="00B70BD3">
        <w:rPr>
          <w:rStyle w:val="TitleChar"/>
        </w:rPr>
        <w:t xml:space="preserve">increase” means “to </w:t>
      </w:r>
      <w:r w:rsidRPr="00B70BD3">
        <w:rPr>
          <w:rStyle w:val="Emphasis"/>
        </w:rPr>
        <w:t>make something greater</w:t>
      </w:r>
      <w:r w:rsidRPr="00B70BD3">
        <w:rPr>
          <w:rStyle w:val="TitleChar"/>
        </w:rPr>
        <w:t>,”</w:t>
      </w:r>
      <w:r w:rsidRPr="00B70BD3">
        <w:t xml:space="preserve"> </w:t>
      </w:r>
      <w:r w:rsidRPr="00B70BD3">
        <w:rPr>
          <w:rStyle w:val="TitleChar"/>
        </w:rPr>
        <w:t>there must necessarily have been an existing premium</w:t>
      </w:r>
      <w:r w:rsidRPr="00B70BD3">
        <w:t>,</w:t>
      </w:r>
      <w:r w:rsidRPr="0078363F">
        <w:t xml:space="preserve"> to which </w:t>
      </w:r>
      <w:smartTag w:uri="urn:schemas-microsoft-com:office:smarttags" w:element="place">
        <w:r w:rsidRPr="0078363F">
          <w:t>Edo</w:t>
        </w:r>
      </w:smartTag>
      <w:r w:rsidRPr="0078363F">
        <w:t xml:space="preserve">’s  actual premium may be compared, </w:t>
      </w:r>
      <w:r w:rsidRPr="0078363F">
        <w:rPr>
          <w:u w:val="single"/>
        </w:rPr>
        <w:t>to determine whether an “increase” occurred</w:t>
      </w:r>
      <w:r w:rsidRPr="0078363F">
        <w:t xml:space="preserve">.  Congress could have provided that “ad-verse action” in the insurance context means charging an amount greater than the optimal premium, but instead chose to define adverse action in terms of an “increase.”  That </w:t>
      </w:r>
      <w:proofErr w:type="spellStart"/>
      <w:r w:rsidRPr="0078363F">
        <w:t>def-initional</w:t>
      </w:r>
      <w:proofErr w:type="spellEnd"/>
      <w:r w:rsidRPr="0078363F">
        <w:t xml:space="preserve"> choice must be respected, not ignored.  See </w:t>
      </w:r>
      <w:proofErr w:type="spellStart"/>
      <w:r w:rsidRPr="0078363F">
        <w:t>Colautti</w:t>
      </w:r>
      <w:proofErr w:type="spellEnd"/>
      <w:r w:rsidRPr="0078363F">
        <w:t xml:space="preserve"> v. Franklin, 439 </w:t>
      </w:r>
      <w:smartTag w:uri="urn:schemas-microsoft-com:office:smarttags" w:element="place">
        <w:smartTag w:uri="urn:schemas-microsoft-com:office:smarttags" w:element="country-region">
          <w:r w:rsidRPr="0078363F">
            <w:t>U.S.</w:t>
          </w:r>
        </w:smartTag>
      </w:smartTag>
      <w:r w:rsidRPr="0078363F">
        <w:t xml:space="preserve"> 379, 392-93 n.10 (1979) (“[a] </w:t>
      </w:r>
      <w:proofErr w:type="spellStart"/>
      <w:r w:rsidRPr="0078363F">
        <w:t>defin-ition</w:t>
      </w:r>
      <w:proofErr w:type="spellEnd"/>
      <w:r w:rsidRPr="0078363F">
        <w:t xml:space="preserve"> which declares what a term ‘means’ . . . excludes </w:t>
      </w:r>
      <w:proofErr w:type="gramStart"/>
      <w:r w:rsidRPr="0078363F">
        <w:t>any  meaning</w:t>
      </w:r>
      <w:proofErr w:type="gramEnd"/>
      <w:r w:rsidRPr="0078363F">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78363F">
        <w:t>435 F.3d at 1091.</w:t>
      </w:r>
      <w:proofErr w:type="gramEnd"/>
      <w:r w:rsidRPr="0078363F">
        <w:t xml:space="preserve">  This interpretation reads the words “exist-</w:t>
      </w:r>
      <w:proofErr w:type="spellStart"/>
      <w:r w:rsidRPr="0078363F">
        <w:t>ing</w:t>
      </w:r>
      <w:proofErr w:type="spellEnd"/>
      <w:r w:rsidRPr="0078363F">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under usual canons of </w:t>
      </w:r>
      <w:proofErr w:type="gramStart"/>
      <w:r w:rsidRPr="0078363F">
        <w:t>statutory  construction</w:t>
      </w:r>
      <w:proofErr w:type="gramEnd"/>
      <w:r w:rsidRPr="0078363F">
        <w:t xml:space="preserve"> the term “increase” also should be construed to  apply to increases of an already-existing policy.  </w:t>
      </w:r>
      <w:proofErr w:type="gramStart"/>
      <w:r w:rsidRPr="0078363F">
        <w:t xml:space="preserve">See </w:t>
      </w:r>
      <w:proofErr w:type="spellStart"/>
      <w:r w:rsidRPr="0078363F">
        <w:t>Hibbs</w:t>
      </w:r>
      <w:proofErr w:type="spellEnd"/>
      <w:r w:rsidRPr="0078363F">
        <w:t xml:space="preserve"> v.</w:t>
      </w:r>
      <w:proofErr w:type="gramEnd"/>
      <w:r w:rsidRPr="0078363F">
        <w:t xml:space="preserve">  Winn, 542 U.S. 88, 101 (2004) (“a phrase gathers meaning from the words around it”) (citation omitted).</w:t>
      </w:r>
      <w:r w:rsidRPr="007D18CD">
        <w:t xml:space="preserve"> </w:t>
      </w:r>
    </w:p>
    <w:p w:rsidR="002A0445" w:rsidRDefault="002A0445" w:rsidP="002A0445">
      <w:pPr>
        <w:pStyle w:val="Heading4"/>
      </w:pPr>
      <w:r>
        <w:t xml:space="preserve">Violation: the </w:t>
      </w:r>
      <w:proofErr w:type="spellStart"/>
      <w:r>
        <w:t>aff’s</w:t>
      </w:r>
      <w:proofErr w:type="spellEnd"/>
      <w:r>
        <w:t xml:space="preserve"> plan is not preexisting </w:t>
      </w:r>
    </w:p>
    <w:p w:rsidR="002A0445" w:rsidRDefault="002A0445" w:rsidP="002A0445">
      <w:pPr>
        <w:pStyle w:val="Heading4"/>
      </w:pPr>
      <w:r>
        <w:t>Grounds and Limits: the Neg can’t find specific links to DA, K’s and CP’s and the aff can spike out of our DA and K and CP because of the generic links.</w:t>
      </w:r>
    </w:p>
    <w:p w:rsidR="002A0445" w:rsidRPr="00B70BD3" w:rsidRDefault="002A0445" w:rsidP="002A0445"/>
    <w:p w:rsidR="002A0445" w:rsidRPr="003C7593" w:rsidRDefault="002A0445" w:rsidP="002A0445">
      <w:pPr>
        <w:pStyle w:val="Heading3"/>
      </w:pPr>
      <w:proofErr w:type="gramStart"/>
      <w:r w:rsidRPr="003C7593">
        <w:lastRenderedPageBreak/>
        <w:t>Increase  -</w:t>
      </w:r>
      <w:proofErr w:type="gramEnd"/>
      <w:r w:rsidRPr="003C7593">
        <w:t xml:space="preserve"> On Face</w:t>
      </w:r>
    </w:p>
    <w:p w:rsidR="002A0445" w:rsidRPr="003C7593" w:rsidRDefault="002A0445" w:rsidP="002A0445">
      <w:pPr>
        <w:pStyle w:val="Heading4"/>
      </w:pPr>
      <w:proofErr w:type="spellStart"/>
      <w:r w:rsidRPr="003C7593">
        <w:t>Interp</w:t>
      </w:r>
      <w:proofErr w:type="spellEnd"/>
      <w:r w:rsidRPr="003C7593">
        <w:t>- The plan itself must by an on-face increase</w:t>
      </w:r>
    </w:p>
    <w:p w:rsidR="002A0445" w:rsidRPr="003C7593" w:rsidRDefault="002A0445" w:rsidP="002A0445">
      <w:pPr>
        <w:pStyle w:val="Heading4"/>
      </w:pPr>
      <w:r w:rsidRPr="003C7593">
        <w:t>Increase means to make greater</w:t>
      </w:r>
    </w:p>
    <w:p w:rsidR="002A0445" w:rsidRPr="003C7593" w:rsidRDefault="002A0445" w:rsidP="002A0445">
      <w:r w:rsidRPr="003C7593">
        <w:rPr>
          <w:rStyle w:val="Style13ptBold"/>
        </w:rPr>
        <w:t>Merriam-Webster no date</w:t>
      </w:r>
    </w:p>
    <w:p w:rsidR="002A0445" w:rsidRPr="003C7593" w:rsidRDefault="002A0445" w:rsidP="002A0445">
      <w:pPr>
        <w:rPr>
          <w:color w:val="000000"/>
          <w:sz w:val="24"/>
        </w:rPr>
      </w:pPr>
      <w:r w:rsidRPr="003C7593">
        <w:rPr>
          <w:color w:val="000000"/>
          <w:sz w:val="24"/>
        </w:rPr>
        <w:t xml:space="preserve">[Merriam-Webster Dictionary, “Increase,” </w:t>
      </w:r>
      <w:hyperlink r:id="rId13" w:history="1">
        <w:r w:rsidRPr="003C7593">
          <w:rPr>
            <w:rStyle w:val="Hyperlink"/>
            <w:sz w:val="24"/>
          </w:rPr>
          <w:t>http://www.merriam-webster.com/dictionary/increase</w:t>
        </w:r>
      </w:hyperlink>
      <w:r w:rsidRPr="003C7593">
        <w:rPr>
          <w:color w:val="000000"/>
          <w:sz w:val="24"/>
        </w:rPr>
        <w:t>, accessed 6/29/14, AC]</w:t>
      </w:r>
    </w:p>
    <w:p w:rsidR="002A0445" w:rsidRPr="003C7593" w:rsidRDefault="002A0445" w:rsidP="002A0445">
      <w:pPr>
        <w:pStyle w:val="CardIndented"/>
        <w:tabs>
          <w:tab w:val="left" w:pos="2130"/>
        </w:tabs>
        <w:ind w:left="0"/>
      </w:pPr>
      <w:r w:rsidRPr="003C7593">
        <w:tab/>
      </w:r>
    </w:p>
    <w:p w:rsidR="002A0445" w:rsidRPr="003C7593" w:rsidRDefault="002A0445" w:rsidP="002A0445">
      <w:pPr>
        <w:pStyle w:val="CardIndented"/>
        <w:ind w:left="0"/>
      </w:pPr>
      <w:proofErr w:type="spellStart"/>
      <w:proofErr w:type="gramStart"/>
      <w:r w:rsidRPr="003C7593">
        <w:rPr>
          <w:rStyle w:val="TitleChar"/>
        </w:rPr>
        <w:t>in·</w:t>
      </w:r>
      <w:proofErr w:type="gramEnd"/>
      <w:r w:rsidRPr="003C7593">
        <w:rPr>
          <w:rStyle w:val="TitleChar"/>
        </w:rPr>
        <w:t>crease</w:t>
      </w:r>
      <w:proofErr w:type="spellEnd"/>
      <w:r w:rsidRPr="003C7593">
        <w:t xml:space="preserve"> verb \in-ˈ</w:t>
      </w:r>
      <w:proofErr w:type="spellStart"/>
      <w:r w:rsidRPr="003C7593">
        <w:t>krēs</w:t>
      </w:r>
      <w:proofErr w:type="spellEnd"/>
      <w:r w:rsidRPr="003C7593">
        <w:t xml:space="preserve">, ˈin-ˌ\ </w:t>
      </w:r>
      <w:proofErr w:type="spellStart"/>
      <w:r w:rsidRPr="003C7593">
        <w:t>in·creasedin·creas·ing</w:t>
      </w:r>
      <w:proofErr w:type="spellEnd"/>
      <w:r w:rsidRPr="003C7593">
        <w:t xml:space="preserve"> Definition of INCREASE intransitive verb 1: to become progressively greater (as in size, amount, number, or intensity) 2: to multiply by the production of young transitive verb </w:t>
      </w:r>
      <w:r w:rsidRPr="003C7593">
        <w:rPr>
          <w:rStyle w:val="TitleChar"/>
        </w:rPr>
        <w:t xml:space="preserve">1: to make greater : augment </w:t>
      </w:r>
      <w:r w:rsidRPr="003C7593">
        <w:t>2 obsolete : enrich</w:t>
      </w:r>
    </w:p>
    <w:p w:rsidR="002A0445" w:rsidRPr="003C7593" w:rsidRDefault="002A0445" w:rsidP="002A0445">
      <w:pPr>
        <w:pStyle w:val="Heading4"/>
      </w:pPr>
      <w:r w:rsidRPr="003C7593">
        <w:t>Ocean development is the extraction/use of ocean resources</w:t>
      </w:r>
    </w:p>
    <w:p w:rsidR="002A0445" w:rsidRPr="003C7593" w:rsidRDefault="002A0445" w:rsidP="002A0445">
      <w:r w:rsidRPr="003C7593">
        <w:rPr>
          <w:rStyle w:val="Heading4Char"/>
          <w:szCs w:val="26"/>
        </w:rPr>
        <w:t>Washington State Legislature</w:t>
      </w:r>
      <w:r w:rsidRPr="003C7593">
        <w:rPr>
          <w:rStyle w:val="Style13ptBold"/>
          <w:sz w:val="24"/>
        </w:rPr>
        <w:t xml:space="preserve"> </w:t>
      </w:r>
      <w:r w:rsidRPr="003C7593">
        <w:rPr>
          <w:rStyle w:val="Style13ptBold"/>
        </w:rPr>
        <w:t>91</w:t>
      </w:r>
      <w:r w:rsidRPr="003C7593">
        <w:t xml:space="preserve">   </w:t>
      </w:r>
    </w:p>
    <w:p w:rsidR="002A0445" w:rsidRPr="003C7593" w:rsidRDefault="002A0445" w:rsidP="002A0445">
      <w:r w:rsidRPr="003C7593">
        <w:t xml:space="preserve">[5/25/91, Washington State Legislature, “Ocean </w:t>
      </w:r>
      <w:proofErr w:type="gramStart"/>
      <w:r w:rsidRPr="003C7593">
        <w:t>management.,</w:t>
      </w:r>
      <w:proofErr w:type="gramEnd"/>
      <w:r w:rsidRPr="003C7593">
        <w:t>” http://apps.leg.wa.gov/wac/default.aspx?cite=173-26-360, accessed 7/5/14, AC]</w:t>
      </w:r>
    </w:p>
    <w:p w:rsidR="002A0445" w:rsidRPr="003C7593" w:rsidRDefault="002A0445" w:rsidP="002A0445">
      <w:pPr>
        <w:rPr>
          <w:rStyle w:val="TitleChar"/>
        </w:rPr>
      </w:pPr>
      <w:r w:rsidRPr="003C7593">
        <w:t xml:space="preserve"> (3) Ocean uses defined. </w:t>
      </w:r>
      <w:r w:rsidRPr="003C7593">
        <w:rPr>
          <w:rStyle w:val="TitleChar"/>
        </w:rPr>
        <w:t xml:space="preserve">Ocean uses are activities or developments involving renewable and/or nonrenewable resources </w:t>
      </w:r>
      <w:r w:rsidRPr="003C7593">
        <w:t xml:space="preserve">that occur on Washington's coastal waters and includes their associated off shore, near shore, inland marine, </w:t>
      </w:r>
      <w:proofErr w:type="spellStart"/>
      <w:r w:rsidRPr="003C7593">
        <w:t>shoreland</w:t>
      </w:r>
      <w:proofErr w:type="spellEnd"/>
      <w:r w:rsidRPr="003C7593">
        <w:t xml:space="preserve">, and upland facilities and the supply, service, and distribution activities, such as crew ships, circulating to and between the activities and developments. </w:t>
      </w:r>
      <w:r w:rsidRPr="003C7593">
        <w:rPr>
          <w:rStyle w:val="TitleChar"/>
        </w:rPr>
        <w:t>Ocean uses involving nonrenewable resources include such activities as extraction of oil, gas and minerals, energy production, disposal of waste products, and salvage. Ocean uses which generally involve sustainable use of renewable resources include commercial, recreational, and tribal fishing, aquaculture, recreation, shellfish harvesting, and pleasure craft activity.</w:t>
      </w:r>
    </w:p>
    <w:p w:rsidR="002A0445" w:rsidRPr="003C7593" w:rsidRDefault="002A0445" w:rsidP="002A0445">
      <w:pPr>
        <w:pStyle w:val="Heading4"/>
      </w:pPr>
      <w:r w:rsidRPr="003C7593">
        <w:t>Increase must be the direct mandate of the plan, not just its result—an increase cannot be effectual</w:t>
      </w:r>
    </w:p>
    <w:p w:rsidR="002A0445" w:rsidRPr="003C7593" w:rsidRDefault="002A0445" w:rsidP="002A0445">
      <w:r w:rsidRPr="003C7593">
        <w:rPr>
          <w:rStyle w:val="Style13ptBold"/>
        </w:rPr>
        <w:t>Higher Education Funding Council 4</w:t>
      </w:r>
      <w:r w:rsidRPr="003C7593">
        <w:t xml:space="preserve"> </w:t>
      </w:r>
    </w:p>
    <w:p w:rsidR="002A0445" w:rsidRPr="003C7593" w:rsidRDefault="002A0445" w:rsidP="002A0445">
      <w:r w:rsidRPr="003C7593">
        <w:t>[9/30/4, British Parliament, “Memorandum from the Higher Education Funding Council for England (DCH 137),” http://www.publications.parliament.uk/pa/jt200304/jtselect/jtchar/167/167we98.htm, accessed 6/29/14, AC]</w:t>
      </w:r>
    </w:p>
    <w:p w:rsidR="002A0445" w:rsidRPr="003C7593" w:rsidRDefault="002A0445" w:rsidP="002A0445"/>
    <w:p w:rsidR="002A0445" w:rsidRPr="003C7593" w:rsidRDefault="002A0445" w:rsidP="002A0445">
      <w:pPr>
        <w:pStyle w:val="CardIndented"/>
        <w:ind w:left="0"/>
      </w:pPr>
      <w:r w:rsidRPr="003C7593">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3C7593">
        <w:rPr>
          <w:rStyle w:val="TitleChar"/>
        </w:rPr>
        <w:t>the word "increase" is used in relation to the functions of a number of statutory bodies</w:t>
      </w:r>
      <w:r w:rsidRPr="003C7593">
        <w:t>,[47] such examples demonstrate that "</w:t>
      </w:r>
      <w:r w:rsidRPr="003C7593">
        <w:rPr>
          <w:rStyle w:val="TitleChar"/>
        </w:rPr>
        <w:t xml:space="preserve">increase" is used in relation to considerations to be taken into account in the exercise of a function, rather than an objective </w:t>
      </w:r>
      <w:r w:rsidRPr="003C7593">
        <w:t xml:space="preserve">in itself. </w:t>
      </w:r>
      <w:proofErr w:type="gramStart"/>
      <w:r w:rsidRPr="003C7593">
        <w:t>9.3  HEFCE</w:t>
      </w:r>
      <w:proofErr w:type="gramEnd"/>
      <w:r w:rsidRPr="003C7593">
        <w:t xml:space="preserve"> is concerned that an obligation on principal regulators to "increase" compliance per se is unworkable, in so far as it does not adequately define the limits or nature of the statutory duty. Indeed, the obligation could be considered to be ever-increasing.</w:t>
      </w:r>
    </w:p>
    <w:p w:rsidR="002A0445" w:rsidRDefault="002A0445" w:rsidP="002A0445">
      <w:pPr>
        <w:pStyle w:val="Heading4"/>
      </w:pPr>
      <w:r w:rsidRPr="003C7593">
        <w:lastRenderedPageBreak/>
        <w:t xml:space="preserve">Voting issue for limits and ground – everything affects the ocean—under their </w:t>
      </w:r>
      <w:proofErr w:type="spellStart"/>
      <w:r w:rsidRPr="003C7593">
        <w:t>interp</w:t>
      </w:r>
      <w:proofErr w:type="spellEnd"/>
      <w:r w:rsidRPr="003C7593">
        <w:t xml:space="preserve"> the </w:t>
      </w:r>
      <w:proofErr w:type="spellStart"/>
      <w:r w:rsidRPr="003C7593">
        <w:t>aff</w:t>
      </w:r>
      <w:proofErr w:type="spellEnd"/>
      <w:r w:rsidRPr="003C7593">
        <w:t xml:space="preserve"> could basically do anything as long as it would somehow contribute to ocean development—requiring a direct mandate allows sufficient flexibility but creates a core mechanism for preparation</w:t>
      </w:r>
    </w:p>
    <w:p w:rsidR="002A0445" w:rsidRDefault="002A0445" w:rsidP="002A0445">
      <w:pPr>
        <w:pStyle w:val="Heading3"/>
      </w:pPr>
      <w:r>
        <w:lastRenderedPageBreak/>
        <w:t>Its</w:t>
      </w:r>
    </w:p>
    <w:p w:rsidR="002A0445" w:rsidRPr="002A2EBE" w:rsidRDefault="002A0445" w:rsidP="002A0445"/>
    <w:p w:rsidR="002A0445" w:rsidRPr="000B75EE" w:rsidRDefault="002A0445" w:rsidP="002A0445">
      <w:pPr>
        <w:pStyle w:val="Heading4"/>
      </w:pPr>
      <w:bookmarkStart w:id="0" w:name="_Toc190040088"/>
      <w:r w:rsidRPr="000B75EE">
        <w:t xml:space="preserve">Its </w:t>
      </w:r>
      <w:bookmarkEnd w:id="0"/>
    </w:p>
    <w:p w:rsidR="002A0445" w:rsidRPr="000B75EE" w:rsidRDefault="002A0445" w:rsidP="002A0445">
      <w:r w:rsidRPr="000B75EE">
        <w:rPr>
          <w:rStyle w:val="Style13ptBold"/>
        </w:rPr>
        <w:t>Merriam-Webster Dictionary, 11</w:t>
      </w:r>
      <w:r w:rsidRPr="000B75EE">
        <w:rPr>
          <w:b/>
        </w:rPr>
        <w:t xml:space="preserve"> </w:t>
      </w:r>
      <w:r w:rsidRPr="000B75EE">
        <w:t>(http://www.merriam-webster.com/dictionary/its)</w:t>
      </w:r>
    </w:p>
    <w:p w:rsidR="002A0445" w:rsidRPr="00AC0895" w:rsidRDefault="002A0445" w:rsidP="002A0445">
      <w:r w:rsidRPr="00AC0895">
        <w:t xml:space="preserve">: </w:t>
      </w:r>
      <w:proofErr w:type="gramStart"/>
      <w:r w:rsidRPr="00AC0895">
        <w:t>of</w:t>
      </w:r>
      <w:proofErr w:type="gramEnd"/>
      <w:r w:rsidRPr="00AC0895">
        <w:t xml:space="preserve"> or relating </w:t>
      </w:r>
      <w:r w:rsidRPr="00AC0895">
        <w:rPr>
          <w:rStyle w:val="TitleChar"/>
        </w:rPr>
        <w:t>to  it or itself especially as possessor, agent, or object of an action</w:t>
      </w:r>
      <w:r w:rsidRPr="00AC0895">
        <w:t xml:space="preserve"> &lt;going to its kennel&gt; &lt;a child proud of its first drawings&gt; &lt;its final enactment into law&gt;</w:t>
      </w:r>
    </w:p>
    <w:p w:rsidR="002A0445" w:rsidRPr="000B75EE" w:rsidRDefault="002A0445" w:rsidP="002A0445"/>
    <w:p w:rsidR="002A0445" w:rsidRPr="002A2EBE" w:rsidRDefault="002A0445" w:rsidP="002A0445">
      <w:pPr>
        <w:pStyle w:val="Heading4"/>
      </w:pPr>
      <w:r w:rsidRPr="002A2EBE">
        <w:t xml:space="preserve">Violation: The aff doesn't increase the United States Federal Government’s development or Exploration of the </w:t>
      </w:r>
      <w:proofErr w:type="spellStart"/>
      <w:r w:rsidRPr="002A2EBE">
        <w:t>Earths</w:t>
      </w:r>
      <w:proofErr w:type="spellEnd"/>
      <w:r w:rsidRPr="002A2EBE">
        <w:t xml:space="preserve"> Oceans</w:t>
      </w:r>
    </w:p>
    <w:p w:rsidR="002A0445" w:rsidRDefault="002A0445" w:rsidP="002A0445">
      <w:pPr>
        <w:rPr>
          <w:rStyle w:val="TitleChar"/>
        </w:rPr>
      </w:pPr>
    </w:p>
    <w:p w:rsidR="002A0445" w:rsidRPr="002A2EBE" w:rsidRDefault="002A0445" w:rsidP="002A0445">
      <w:pPr>
        <w:pStyle w:val="Heading4"/>
      </w:pPr>
      <w:r w:rsidRPr="002A2EBE">
        <w:t xml:space="preserve">Voting Issue - </w:t>
      </w:r>
    </w:p>
    <w:p w:rsidR="002A0445" w:rsidRPr="002A2EBE" w:rsidRDefault="002A0445" w:rsidP="002A0445">
      <w:pPr>
        <w:pStyle w:val="Heading4"/>
      </w:pPr>
      <w:r w:rsidRPr="002A2EBE">
        <w:t>Extra T: the aff garners advantages off of non-governmental organizations exploring or developing the Ocean and isn’t just the USFG’s exploration/development</w:t>
      </w:r>
    </w:p>
    <w:p w:rsidR="002A0445" w:rsidRDefault="002A0445" w:rsidP="002A0445">
      <w:pPr>
        <w:rPr>
          <w:rStyle w:val="TitleChar"/>
        </w:rPr>
      </w:pPr>
    </w:p>
    <w:p w:rsidR="002A0445" w:rsidRPr="002A2EBE" w:rsidRDefault="002A0445" w:rsidP="002A0445">
      <w:pPr>
        <w:pStyle w:val="Heading4"/>
      </w:pPr>
      <w:r w:rsidRPr="002A2EBE">
        <w:t>Ground: the private sector is a huge piece of ground for the Neg, as is state bad arguments</w:t>
      </w:r>
    </w:p>
    <w:p w:rsidR="002A0445" w:rsidRPr="002A2EBE" w:rsidRDefault="002A0445" w:rsidP="002A0445"/>
    <w:p w:rsidR="002A0445" w:rsidRDefault="002A0445" w:rsidP="002A0445">
      <w:pPr>
        <w:pStyle w:val="Heading3"/>
      </w:pPr>
      <w:r>
        <w:lastRenderedPageBreak/>
        <w:t>Non- Military not Dual Use</w:t>
      </w:r>
    </w:p>
    <w:p w:rsidR="002A0445" w:rsidRDefault="002A0445" w:rsidP="002A0445"/>
    <w:p w:rsidR="002A0445" w:rsidRDefault="002A0445" w:rsidP="002A0445">
      <w:pPr>
        <w:pStyle w:val="Heading4"/>
      </w:pPr>
      <w:r>
        <w:t>A-Interpretation--Non-military excludes dual use.</w:t>
      </w:r>
    </w:p>
    <w:p w:rsidR="002A0445" w:rsidRDefault="002A0445" w:rsidP="002A0445">
      <w:pPr>
        <w:pStyle w:val="Heading4"/>
      </w:pPr>
      <w:r>
        <w:t xml:space="preserve">There are three categories – military, non-military, and dual use.  </w:t>
      </w:r>
    </w:p>
    <w:p w:rsidR="002A0445" w:rsidRDefault="002A0445" w:rsidP="002A0445">
      <w:pPr>
        <w:pStyle w:val="Heading4"/>
      </w:pPr>
      <w:r>
        <w:t>Dual use is distinguished from non-military – export controls example proves</w:t>
      </w:r>
    </w:p>
    <w:p w:rsidR="002A0445" w:rsidRPr="002E4773" w:rsidRDefault="002A0445" w:rsidP="002A0445">
      <w:pPr>
        <w:pStyle w:val="CardIndented"/>
        <w:ind w:left="0"/>
      </w:pPr>
      <w:r>
        <w:rPr>
          <w:rStyle w:val="Style13ptBold"/>
        </w:rPr>
        <w:t>Rothschild, Mayor of Tucson</w:t>
      </w:r>
      <w:proofErr w:type="gramStart"/>
      <w:r>
        <w:rPr>
          <w:rStyle w:val="Style13ptBold"/>
        </w:rPr>
        <w:t>,</w:t>
      </w:r>
      <w:r w:rsidRPr="002E4773">
        <w:rPr>
          <w:rStyle w:val="Style13ptBold"/>
        </w:rPr>
        <w:t>13</w:t>
      </w:r>
      <w:proofErr w:type="gramEnd"/>
      <w:r>
        <w:t xml:space="preserve">  ( Jonathan Rothschild,</w:t>
      </w:r>
      <w:r w:rsidRPr="003F6B85">
        <w:t xml:space="preserve"> </w:t>
      </w:r>
      <w:r>
        <w:t xml:space="preserve">2013, mayor of Tucson AZ, Mayor Rothschild’s </w:t>
      </w:r>
      <w:proofErr w:type="spellStart"/>
      <w:r>
        <w:t>Site,“</w:t>
      </w:r>
      <w:r w:rsidRPr="002E4773">
        <w:t>Exporting</w:t>
      </w:r>
      <w:proofErr w:type="spellEnd"/>
      <w:r w:rsidRPr="002E4773">
        <w:t xml:space="preserve"> Non-Military and Dual-Use Products</w:t>
      </w:r>
      <w:r>
        <w:t xml:space="preserve">” </w:t>
      </w:r>
      <w:hyperlink r:id="rId14" w:history="1">
        <w:r w:rsidRPr="008B3151">
          <w:rPr>
            <w:rStyle w:val="Hyperlink"/>
          </w:rPr>
          <w:t>http://www.mayorrothschild.com/event/exporting-non-military-and-dual-use-products/</w:t>
        </w:r>
      </w:hyperlink>
      <w:r>
        <w:t>, Accessed 7/4/14, AA)</w:t>
      </w:r>
    </w:p>
    <w:p w:rsidR="002A0445" w:rsidRPr="002E4773" w:rsidRDefault="002A0445" w:rsidP="002A0445">
      <w:pPr>
        <w:pStyle w:val="CardIndented"/>
        <w:rPr>
          <w:rStyle w:val="TitleChar"/>
        </w:rPr>
      </w:pPr>
      <w:r w:rsidRPr="002E4773">
        <w:rPr>
          <w:rStyle w:val="TitleChar"/>
        </w:rPr>
        <w:t>Exporting Non-Military and Dual-Use Products</w:t>
      </w:r>
    </w:p>
    <w:p w:rsidR="002A0445" w:rsidRPr="002E4773" w:rsidRDefault="002A0445" w:rsidP="002A0445">
      <w:pPr>
        <w:pStyle w:val="CardIndented"/>
        <w:rPr>
          <w:rStyle w:val="TitleChar"/>
        </w:rPr>
      </w:pPr>
      <w:r w:rsidRPr="002E4773">
        <w:rPr>
          <w:rStyle w:val="TitleChar"/>
        </w:rPr>
        <w:t>This program will focus on the Export Administration Act</w:t>
      </w:r>
      <w:r>
        <w:t xml:space="preserve">, administered by the U.S. Department of Commerce, Bureau of Industry and Security.  </w:t>
      </w:r>
      <w:r w:rsidRPr="002E4773">
        <w:rPr>
          <w:rStyle w:val="TitleChar"/>
        </w:rPr>
        <w:t xml:space="preserve">The export controls cover “dual-use” articles and technologies that may require licensing for export to various countries. </w:t>
      </w:r>
    </w:p>
    <w:p w:rsidR="002A0445" w:rsidRDefault="002A0445" w:rsidP="002A0445">
      <w:pPr>
        <w:pStyle w:val="CardIndented"/>
      </w:pPr>
    </w:p>
    <w:p w:rsidR="002A0445" w:rsidRDefault="002A0445" w:rsidP="002A0445">
      <w:pPr>
        <w:pStyle w:val="Heading4"/>
      </w:pPr>
      <w:r>
        <w:t>Restriction to non-military requires exclusion of dual use --- most military applications are from civilian efforts</w:t>
      </w:r>
    </w:p>
    <w:p w:rsidR="002A0445" w:rsidRPr="002B0F8B" w:rsidRDefault="002A0445" w:rsidP="002A0445">
      <w:r w:rsidRPr="002B0F8B">
        <w:rPr>
          <w:rStyle w:val="Style13ptBold"/>
        </w:rPr>
        <w:t>Adams,</w:t>
      </w:r>
      <w:r w:rsidRPr="00992DCE">
        <w:t xml:space="preserve"> </w:t>
      </w:r>
      <w:r w:rsidRPr="00992DCE">
        <w:rPr>
          <w:b/>
          <w:bCs/>
          <w:sz w:val="26"/>
        </w:rPr>
        <w:t>Lieutenant Colonel</w:t>
      </w:r>
      <w:r>
        <w:rPr>
          <w:rStyle w:val="Style13ptBold"/>
        </w:rPr>
        <w:t>,</w:t>
      </w:r>
      <w:r w:rsidRPr="002B0F8B">
        <w:rPr>
          <w:rStyle w:val="Style13ptBold"/>
        </w:rPr>
        <w:t xml:space="preserve"> 6</w:t>
      </w:r>
      <w:r w:rsidRPr="002B0F8B">
        <w:t xml:space="preserve">   </w:t>
      </w:r>
      <w:r>
        <w:br/>
        <w:t>(</w:t>
      </w:r>
      <w:r w:rsidRPr="002B0F8B">
        <w:t>Lieutenant Colonel Thomas K. Adams, US Army, Retired,</w:t>
      </w:r>
      <w:r w:rsidRPr="00992DCE">
        <w:t xml:space="preserve"> </w:t>
      </w:r>
      <w:proofErr w:type="gramStart"/>
      <w:r w:rsidRPr="002B0F8B">
        <w:t>2006</w:t>
      </w:r>
      <w:r>
        <w:t xml:space="preserve"> ,</w:t>
      </w:r>
      <w:proofErr w:type="gramEnd"/>
      <w:r w:rsidRPr="002B0F8B">
        <w:t xml:space="preserve"> is involved in military futures work for the US Army Special Operations Command, Fort Bragg, North Carolina. He received a Ph.D. from Syracuse University, and is a graduate of the National Strategy Course and the US Army Co</w:t>
      </w:r>
      <w:r>
        <w:t xml:space="preserve">mmand and General Staff College, C4I,” </w:t>
      </w:r>
      <w:r w:rsidRPr="002B0F8B">
        <w:t>10 GPS Vulnerabilities</w:t>
      </w:r>
      <w:r>
        <w:t xml:space="preserve">”  </w:t>
      </w:r>
      <w:hyperlink r:id="rId15" w:history="1">
        <w:r w:rsidRPr="002B0F8B">
          <w:rPr>
            <w:rStyle w:val="Hyperlink"/>
          </w:rPr>
          <w:t>http://www.c4i.org/gps-adams.html</w:t>
        </w:r>
      </w:hyperlink>
      <w:r>
        <w:rPr>
          <w:rStyle w:val="Hyperlink"/>
        </w:rPr>
        <w:t>, Accessed 7/4/14, AA)</w:t>
      </w:r>
    </w:p>
    <w:p w:rsidR="002A0445" w:rsidRDefault="002A0445" w:rsidP="002A0445">
      <w:pPr>
        <w:pStyle w:val="CardIndented"/>
      </w:pPr>
      <w:r>
        <w:t>A Double-Edged Sword</w:t>
      </w:r>
    </w:p>
    <w:p w:rsidR="002A0445" w:rsidRDefault="002A0445" w:rsidP="002A0445">
      <w:pPr>
        <w:pStyle w:val="CardIndented"/>
      </w:pPr>
      <w:r>
        <w:t xml:space="preserve">Like </w:t>
      </w:r>
      <w:r w:rsidRPr="00083328">
        <w:rPr>
          <w:rStyle w:val="TitleChar"/>
        </w:rPr>
        <w:t>most recent force-modernization efforts</w:t>
      </w:r>
      <w:r>
        <w:t xml:space="preserve">, most of Army </w:t>
      </w:r>
      <w:proofErr w:type="gramStart"/>
      <w:r>
        <w:t>After</w:t>
      </w:r>
      <w:proofErr w:type="gramEnd"/>
      <w:r>
        <w:t xml:space="preserve"> Next (AAN) and Army XXI technologies </w:t>
      </w:r>
      <w:r w:rsidRPr="00083328">
        <w:rPr>
          <w:rStyle w:val="TitleChar"/>
        </w:rPr>
        <w:t>will come from commercial-sector research rather than</w:t>
      </w:r>
      <w:r>
        <w:t xml:space="preserve"> Department of Defense (</w:t>
      </w:r>
      <w:r w:rsidRPr="00083328">
        <w:rPr>
          <w:rStyle w:val="TitleChar"/>
        </w:rPr>
        <w:t>DOD)-sponsored</w:t>
      </w:r>
      <w:r>
        <w:t xml:space="preserve"> research and development. Major General Robert Scales, a key architect of the AAN program, says about 40 percent of the dollars spent 25 years ago on telecommunications research and development came from DOD. In Fiscal Year 2000, DOD provided about 2 percent of the funds spent on developing information-age technologies.5 During a National Defense Industrial Association conference on the future force, Scales remarked, "Like it or not, the advantage we are going to gain in the future over a potential major competitor is going to come from the commercial sector. We ought to just step back, relax and be prepared to exploit it. In many ways, too much emphasis on military specific research . . . may very well work to our disadvantage."6</w:t>
      </w:r>
    </w:p>
    <w:p w:rsidR="002A0445" w:rsidRDefault="002A0445" w:rsidP="002A0445">
      <w:pPr>
        <w:pStyle w:val="CardIndented"/>
      </w:pPr>
      <w:r w:rsidRPr="00083328">
        <w:rPr>
          <w:rStyle w:val="TitleChar"/>
        </w:rPr>
        <w:t>Dual use is not a ground-breaking innovation; it is a long-term trend. The United States has never owned a freestanding, solely military industrial base. Most military equipment is off-the-shelf commercial equipment painted olive drab.</w:t>
      </w:r>
      <w:r>
        <w:t xml:space="preserve"> The American Expeditionary Force took commercial trucks right off the assembly line to France in 1917. The famous C-47 World War II transport aircraft was a green-painted cargo version of the Douglas DC-3 airliner. Artillery officers discovered hand-held Hewlett-Packard calculators early on, but the first widely distributed small computers in the US Army were ordinary Apple </w:t>
      </w:r>
      <w:proofErr w:type="spellStart"/>
      <w:r>
        <w:t>IIe's</w:t>
      </w:r>
      <w:proofErr w:type="spellEnd"/>
      <w:r>
        <w:t xml:space="preserve"> in a "militarized" box. The best-known example is probably the military use of thousands of off-the-shelf commercial Grid Positioning System receivers during the Gulf War.</w:t>
      </w:r>
    </w:p>
    <w:p w:rsidR="002A0445" w:rsidRDefault="002A0445" w:rsidP="002A0445">
      <w:pPr>
        <w:pStyle w:val="CardIndented"/>
      </w:pPr>
      <w:r>
        <w:lastRenderedPageBreak/>
        <w:t xml:space="preserve">DOD directed research and development in areas of particular defense interest until about 1965. Since then, especially after the Cold War, the trend has accelerated away from DOD-led research.7 </w:t>
      </w:r>
    </w:p>
    <w:p w:rsidR="002A0445" w:rsidRDefault="002A0445" w:rsidP="002A0445">
      <w:pPr>
        <w:pStyle w:val="CardIndented"/>
      </w:pPr>
    </w:p>
    <w:p w:rsidR="002A0445" w:rsidRDefault="002A0445" w:rsidP="002A0445">
      <w:pPr>
        <w:pStyle w:val="Heading4"/>
      </w:pPr>
      <w:r>
        <w:t xml:space="preserve">B--The plan violates – it involves dual use, it has military applications—[Insert reason from their </w:t>
      </w:r>
      <w:proofErr w:type="spellStart"/>
      <w:proofErr w:type="gramStart"/>
      <w:r>
        <w:t>ev</w:t>
      </w:r>
      <w:proofErr w:type="spellEnd"/>
      <w:proofErr w:type="gramEnd"/>
      <w:r>
        <w:t>. Or some card on why the aff is dual-use]</w:t>
      </w:r>
    </w:p>
    <w:p w:rsidR="002A0445" w:rsidRDefault="002A0445" w:rsidP="002A0445"/>
    <w:p w:rsidR="002A0445" w:rsidRDefault="002A0445" w:rsidP="002A0445">
      <w:pPr>
        <w:pStyle w:val="Heading4"/>
      </w:pPr>
      <w:r>
        <w:t>C-Standards--The affirmative interpretation is bad for debate</w:t>
      </w:r>
    </w:p>
    <w:p w:rsidR="002A0445" w:rsidRDefault="002A0445" w:rsidP="002A0445">
      <w:pPr>
        <w:pStyle w:val="Heading4"/>
      </w:pPr>
      <w:r>
        <w:t xml:space="preserve">1) Limits are important for negative clash and ability to prep. There are too many possible </w:t>
      </w:r>
      <w:proofErr w:type="spellStart"/>
      <w:r>
        <w:t>affs</w:t>
      </w:r>
      <w:proofErr w:type="spellEnd"/>
      <w:r>
        <w:t xml:space="preserve"> for development and/or of the oceans. The specific exclusion of dual-use is necessary because it is a starting point for making the topic more manageable.</w:t>
      </w:r>
    </w:p>
    <w:p w:rsidR="002A0445" w:rsidRPr="00BC4615" w:rsidRDefault="002A0445" w:rsidP="002A0445">
      <w:pPr>
        <w:pStyle w:val="Heading4"/>
      </w:pPr>
      <w:r>
        <w:t>2) Ground – Discussion of non-state interactions moots core negative positions which center on the effects of engaging with specific states by introducing scenarios not within the context of economic engagement skewing links and means their scenarios will always o/w because they access EXTRA TOPICAL action</w:t>
      </w:r>
    </w:p>
    <w:p w:rsidR="002A0445" w:rsidRPr="003F6B85" w:rsidRDefault="002A0445" w:rsidP="002A0445"/>
    <w:p w:rsidR="002A0445" w:rsidRDefault="002A0445" w:rsidP="002A0445"/>
    <w:p w:rsidR="002A0445" w:rsidRDefault="002A0445" w:rsidP="002A0445">
      <w:pPr>
        <w:pStyle w:val="Heading4"/>
      </w:pPr>
      <w:r>
        <w:t>T is a voter because it's necessary for good, well-prepared debating, fairness, and competitive equity</w:t>
      </w:r>
    </w:p>
    <w:p w:rsidR="002A0445" w:rsidRDefault="002A0445" w:rsidP="002A0445">
      <w:pPr>
        <w:pStyle w:val="Heading4"/>
      </w:pPr>
    </w:p>
    <w:p w:rsidR="002A0445" w:rsidRDefault="002A0445" w:rsidP="002A0445">
      <w:pPr>
        <w:pStyle w:val="Heading4"/>
      </w:pPr>
      <w:r>
        <w:t>2NC - Dual use - Extension</w:t>
      </w:r>
    </w:p>
    <w:p w:rsidR="002A0445" w:rsidRPr="00DD634B" w:rsidRDefault="002A0445" w:rsidP="002A0445">
      <w:pPr>
        <w:pStyle w:val="Heading4"/>
      </w:pPr>
      <w:r w:rsidRPr="00DD634B">
        <w:t>There are 3 categories</w:t>
      </w:r>
    </w:p>
    <w:p w:rsidR="002A0445" w:rsidRDefault="002A0445" w:rsidP="002A0445">
      <w:r w:rsidRPr="00DD634B">
        <w:rPr>
          <w:rStyle w:val="Style13ptBold"/>
        </w:rPr>
        <w:t>Australian 99</w:t>
      </w:r>
      <w:r>
        <w:t xml:space="preserve">    </w:t>
      </w:r>
      <w:proofErr w:type="gramStart"/>
      <w:r>
        <w:t>The</w:t>
      </w:r>
      <w:proofErr w:type="gramEnd"/>
      <w:r>
        <w:t xml:space="preserve"> Australian June 4, 1999   </w:t>
      </w:r>
      <w:r>
        <w:rPr>
          <w:rStyle w:val="verdana"/>
        </w:rPr>
        <w:t xml:space="preserve">Telco export controls relaxed   lexis  </w:t>
      </w:r>
    </w:p>
    <w:p w:rsidR="002A0445" w:rsidRPr="003D0805" w:rsidRDefault="002A0445" w:rsidP="002A0445">
      <w:pPr>
        <w:pStyle w:val="CardIndented"/>
      </w:pPr>
      <w:r w:rsidRPr="003D0805">
        <w:t xml:space="preserve">  </w:t>
      </w:r>
      <w:r w:rsidRPr="00DD634B">
        <w:rPr>
          <w:rStyle w:val="TitleChar"/>
        </w:rPr>
        <w:t xml:space="preserve">The list specifies items that companies need permits to export and </w:t>
      </w:r>
      <w:r w:rsidRPr="00DD634B">
        <w:rPr>
          <w:rStyle w:val="Emphasis"/>
          <w:rFonts w:eastAsiaTheme="majorEastAsia"/>
        </w:rPr>
        <w:t>includes military, non-military and dual-use goods</w:t>
      </w:r>
      <w:r w:rsidRPr="003D0805">
        <w:t xml:space="preserve"> such as computer and communications equipment.</w:t>
      </w:r>
    </w:p>
    <w:p w:rsidR="002A0445" w:rsidRPr="003D0805" w:rsidRDefault="002A0445" w:rsidP="002A0445">
      <w:pPr>
        <w:pStyle w:val="CardIndented"/>
      </w:pPr>
      <w:r w:rsidRPr="003D0805">
        <w:t xml:space="preserve">Under the changes, controls over some </w:t>
      </w:r>
      <w:proofErr w:type="spellStart"/>
      <w:r w:rsidRPr="003D0805">
        <w:t>telco</w:t>
      </w:r>
      <w:proofErr w:type="spellEnd"/>
      <w:r w:rsidRPr="003D0805">
        <w:t xml:space="preserve"> products have been eliminated and assessments of other products will be streamlined.</w:t>
      </w:r>
    </w:p>
    <w:p w:rsidR="002A0445" w:rsidRDefault="002A0445" w:rsidP="002A0445">
      <w:pPr>
        <w:pStyle w:val="Heading4"/>
      </w:pPr>
      <w:r>
        <w:t>Dual use items can have military application</w:t>
      </w:r>
    </w:p>
    <w:p w:rsidR="002A0445" w:rsidRPr="001B2FB8" w:rsidRDefault="002A0445" w:rsidP="002A0445">
      <w:proofErr w:type="spellStart"/>
      <w:r w:rsidRPr="001B2FB8">
        <w:rPr>
          <w:rStyle w:val="Style13ptBold"/>
        </w:rPr>
        <w:t>Euroipean</w:t>
      </w:r>
      <w:proofErr w:type="spellEnd"/>
      <w:r w:rsidRPr="001B2FB8">
        <w:rPr>
          <w:rStyle w:val="Style13ptBold"/>
        </w:rPr>
        <w:t xml:space="preserve"> Commission </w:t>
      </w:r>
      <w:proofErr w:type="gramStart"/>
      <w:r w:rsidRPr="001B2FB8">
        <w:rPr>
          <w:rStyle w:val="Style13ptBold"/>
        </w:rPr>
        <w:t>14</w:t>
      </w:r>
      <w:r>
        <w:t xml:space="preserve">  European</w:t>
      </w:r>
      <w:proofErr w:type="gramEnd"/>
      <w:r>
        <w:t xml:space="preserve"> Commission  29 Apr 2014  Dual-use controls  </w:t>
      </w:r>
      <w:r w:rsidRPr="001B2FB8">
        <w:t>http://ec.europa.eu/trade/import-and-export-rules/export-from-eu/dual-use-controls/</w:t>
      </w:r>
    </w:p>
    <w:p w:rsidR="002A0445" w:rsidRPr="001B2FB8" w:rsidRDefault="002A0445" w:rsidP="002A0445">
      <w:pPr>
        <w:pStyle w:val="CardIndented"/>
      </w:pPr>
      <w:r w:rsidRPr="001B2FB8">
        <w:rPr>
          <w:rStyle w:val="TitleChar"/>
        </w:rPr>
        <w:t>Dual-use items are goods, software and technology normally used for civilian purposes but which may have military applications, or may contribute to the proliferation of</w:t>
      </w:r>
      <w:r w:rsidRPr="001B2FB8">
        <w:t xml:space="preserve"> Weapons of Mass Destruction (</w:t>
      </w:r>
      <w:r w:rsidRPr="001B2FB8">
        <w:rPr>
          <w:rStyle w:val="TitleChar"/>
        </w:rPr>
        <w:t>WMD</w:t>
      </w:r>
      <w:r w:rsidRPr="001B2FB8">
        <w:t>)</w:t>
      </w:r>
    </w:p>
    <w:p w:rsidR="002A0445" w:rsidRPr="00300885" w:rsidRDefault="002A0445" w:rsidP="002A0445">
      <w:pPr>
        <w:pStyle w:val="Heading4"/>
      </w:pPr>
      <w:r>
        <w:t>Dual use is distinguished from military</w:t>
      </w:r>
    </w:p>
    <w:p w:rsidR="002A0445" w:rsidRPr="002E4773" w:rsidRDefault="002A0445" w:rsidP="002A0445">
      <w:r w:rsidRPr="002E4773">
        <w:rPr>
          <w:rStyle w:val="Style13ptBold"/>
        </w:rPr>
        <w:t xml:space="preserve">State Department   </w:t>
      </w:r>
      <w:proofErr w:type="gramStart"/>
      <w:r w:rsidRPr="002E4773">
        <w:rPr>
          <w:rStyle w:val="Style13ptBold"/>
        </w:rPr>
        <w:t>14</w:t>
      </w:r>
      <w:r>
        <w:t xml:space="preserve">  US</w:t>
      </w:r>
      <w:proofErr w:type="gramEnd"/>
      <w:r>
        <w:t xml:space="preserve"> Department of State  2014   </w:t>
      </w:r>
      <w:r w:rsidRPr="002E4773">
        <w:t>Common Dual-Use and Military Control Lists of the EU</w:t>
      </w:r>
    </w:p>
    <w:p w:rsidR="002A0445" w:rsidRDefault="000358B5" w:rsidP="002A0445">
      <w:pPr>
        <w:pStyle w:val="CardIndented"/>
        <w:ind w:left="0"/>
      </w:pPr>
      <w:hyperlink r:id="rId16" w:history="1">
        <w:r w:rsidR="002A0445" w:rsidRPr="003A5491">
          <w:rPr>
            <w:rStyle w:val="Hyperlink"/>
          </w:rPr>
          <w:t>http://www.state.gov/strategictrade/resources/controllist/</w:t>
        </w:r>
      </w:hyperlink>
    </w:p>
    <w:p w:rsidR="002A0445" w:rsidRPr="002E4773" w:rsidRDefault="002A0445" w:rsidP="002A0445">
      <w:pPr>
        <w:pStyle w:val="CardIndented"/>
        <w:rPr>
          <w:rStyle w:val="TitleChar"/>
        </w:rPr>
      </w:pPr>
      <w:r>
        <w:t xml:space="preserve">Establishing and implementing effective strategic trade controls are imperative to stopping the proliferation of weapons of mass destruction and conventional weapons. One component of effective strategic trade controls is the adoption of control lists which meet international standards. Control lists outline which goods should be controlled due to proliferation concerns. </w:t>
      </w:r>
      <w:r w:rsidRPr="002E4773">
        <w:rPr>
          <w:rStyle w:val="TitleChar"/>
        </w:rPr>
        <w:t>Typically, control lists fall into two categories, dual-use and military.</w:t>
      </w:r>
    </w:p>
    <w:p w:rsidR="002A0445" w:rsidRDefault="002A0445" w:rsidP="002A0445">
      <w:pPr>
        <w:pStyle w:val="CardIndented"/>
      </w:pPr>
      <w:r w:rsidRPr="002E4773">
        <w:rPr>
          <w:rStyle w:val="TitleChar"/>
        </w:rPr>
        <w:t>Goods and technologies are classified as military goods if they are designed specifically for military use</w:t>
      </w:r>
      <w:r>
        <w:t xml:space="preserve">, such as small arms, armed vehicles and protective equipment. </w:t>
      </w:r>
      <w:r w:rsidRPr="002E4773">
        <w:rPr>
          <w:rStyle w:val="TitleChar"/>
        </w:rPr>
        <w:t>Goods and technologies are considered to be dual-use when they can be used for both civil and military purposes</w:t>
      </w:r>
      <w:r>
        <w:t xml:space="preserve">, such as special materials, sensors and lasers, and high-end electronics. </w:t>
      </w:r>
    </w:p>
    <w:p w:rsidR="002A0445" w:rsidRDefault="002A0445" w:rsidP="002A0445">
      <w:pPr>
        <w:pStyle w:val="CardIndented"/>
        <w:ind w:left="90" w:hanging="108"/>
        <w:jc w:val="both"/>
      </w:pPr>
    </w:p>
    <w:p w:rsidR="002A0445" w:rsidRDefault="002A0445" w:rsidP="002A0445">
      <w:pPr>
        <w:pStyle w:val="Heading4"/>
      </w:pPr>
      <w:r>
        <w:t xml:space="preserve">Limits are important for negative clash and ability to prep. There are too many possible </w:t>
      </w:r>
      <w:proofErr w:type="spellStart"/>
      <w:r>
        <w:t>affs</w:t>
      </w:r>
      <w:proofErr w:type="spellEnd"/>
      <w:r>
        <w:t xml:space="preserve"> for development and/or of the oceans. The specific exclusion of dual-use is necessary because it is a starting point for making the topic more manageable.</w:t>
      </w:r>
    </w:p>
    <w:p w:rsidR="002A0445" w:rsidRDefault="002A0445" w:rsidP="002A0445">
      <w:proofErr w:type="spellStart"/>
      <w:r w:rsidRPr="0028657D">
        <w:rPr>
          <w:rStyle w:val="Style13ptBold"/>
        </w:rPr>
        <w:t>Swaminathan</w:t>
      </w:r>
      <w:proofErr w:type="spellEnd"/>
      <w:r>
        <w:rPr>
          <w:rStyle w:val="Style13ptBold"/>
        </w:rPr>
        <w:t>,</w:t>
      </w:r>
      <w:r w:rsidRPr="008C719D">
        <w:t xml:space="preserve"> </w:t>
      </w:r>
      <w:r w:rsidRPr="00D471CF">
        <w:rPr>
          <w:b/>
          <w:bCs/>
          <w:sz w:val="26"/>
        </w:rPr>
        <w:t>Technology Transfer Expert</w:t>
      </w:r>
      <w:proofErr w:type="gramStart"/>
      <w:r>
        <w:rPr>
          <w:rStyle w:val="Style13ptBold"/>
        </w:rPr>
        <w:t>,</w:t>
      </w:r>
      <w:r w:rsidRPr="0028657D">
        <w:rPr>
          <w:rStyle w:val="Style13ptBold"/>
        </w:rPr>
        <w:t xml:space="preserve">  3</w:t>
      </w:r>
      <w:proofErr w:type="gramEnd"/>
      <w:r>
        <w:t xml:space="preserve">        (</w:t>
      </w:r>
      <w:proofErr w:type="spellStart"/>
      <w:r w:rsidRPr="002827EC">
        <w:t>Dr</w:t>
      </w:r>
      <w:proofErr w:type="spellEnd"/>
      <w:r w:rsidRPr="002827EC">
        <w:t xml:space="preserve"> K V </w:t>
      </w:r>
      <w:proofErr w:type="spellStart"/>
      <w:r w:rsidRPr="002827EC">
        <w:t>Swaminathan</w:t>
      </w:r>
      <w:proofErr w:type="spellEnd"/>
      <w:r w:rsidRPr="002827EC">
        <w:t xml:space="preserve">, </w:t>
      </w:r>
      <w:r w:rsidRPr="008C719D">
        <w:t>Waterfalls Institute of Technology Transfer</w:t>
      </w:r>
      <w:r w:rsidRPr="002827EC">
        <w:t xml:space="preserve"> (WITT)</w:t>
      </w:r>
      <w:r>
        <w:t xml:space="preserve">   February 2003  Ocean Vistas    </w:t>
      </w:r>
      <w:hyperlink r:id="rId17" w:history="1">
        <w:r w:rsidRPr="00223ED6">
          <w:rPr>
            <w:rStyle w:val="Hyperlink"/>
          </w:rPr>
          <w:t>http://www.witts.org/Ocean_wealth/oceanwealth_01_feb03/wista_oceanwealth_feture.htm</w:t>
        </w:r>
      </w:hyperlink>
    </w:p>
    <w:p w:rsidR="002A0445" w:rsidRDefault="002A0445" w:rsidP="002A0445">
      <w:pPr>
        <w:pStyle w:val="CardIndented"/>
      </w:pPr>
      <w:r w:rsidRPr="004B0D6E">
        <w:rPr>
          <w:rStyle w:val="TitleChar"/>
        </w:rPr>
        <w:t>The oceans cover nearly two-thirds of the world's surface</w:t>
      </w:r>
      <w:r>
        <w:t xml:space="preserve"> area and have profoundly influenced the course of human development. Indeed the great markers in man’s progress around the world are in a large measure the stages in his efforts to master the oceans. </w:t>
      </w:r>
      <w:proofErr w:type="gramStart"/>
      <w:r w:rsidRPr="004B0D6E">
        <w:rPr>
          <w:rStyle w:val="TitleChar"/>
        </w:rPr>
        <w:t xml:space="preserve">Nations and people who are conscious of the </w:t>
      </w:r>
      <w:r w:rsidRPr="004C66B8">
        <w:rPr>
          <w:rStyle w:val="Emphasis"/>
          <w:rFonts w:eastAsiaTheme="majorEastAsia"/>
        </w:rPr>
        <w:t>almost limitless</w:t>
      </w:r>
      <w:r w:rsidRPr="004B0D6E">
        <w:rPr>
          <w:rStyle w:val="TitleChar"/>
        </w:rPr>
        <w:t xml:space="preserve"> potential of the oceans.</w:t>
      </w:r>
      <w:proofErr w:type="gramEnd"/>
      <w:r w:rsidRPr="004B0D6E">
        <w:rPr>
          <w:rStyle w:val="TitleChar"/>
        </w:rPr>
        <w:t xml:space="preserve"> </w:t>
      </w:r>
      <w:r>
        <w:t xml:space="preserve">Those who </w:t>
      </w:r>
      <w:r w:rsidRPr="004C66B8">
        <w:rPr>
          <w:rStyle w:val="TitleChar"/>
        </w:rPr>
        <w:t>have sought to</w:t>
      </w:r>
      <w:r>
        <w:t xml:space="preserve"> comprehend its deep mysteries, processes and rhythms and have made efforts to </w:t>
      </w:r>
      <w:r w:rsidRPr="004C66B8">
        <w:rPr>
          <w:rStyle w:val="TitleChar"/>
        </w:rPr>
        <w:t>explore and utilize its resources</w:t>
      </w:r>
      <w:r>
        <w:t>, stand in the van of progress, while those who have been indifferent to the critical role that oceans play in human life and its development, have remained mired in stagnation and backwardness.</w:t>
      </w:r>
    </w:p>
    <w:p w:rsidR="002A0445" w:rsidRPr="00B70BD3" w:rsidRDefault="002A0445" w:rsidP="002A0445"/>
    <w:p w:rsidR="002A0445" w:rsidRPr="003C7593" w:rsidRDefault="002A0445" w:rsidP="002A0445">
      <w:pPr>
        <w:pStyle w:val="Heading3"/>
      </w:pPr>
      <w:r w:rsidRPr="003C7593">
        <w:lastRenderedPageBreak/>
        <w:t>Development is not Conservation</w:t>
      </w:r>
    </w:p>
    <w:p w:rsidR="002A0445" w:rsidRPr="003C7593" w:rsidRDefault="002A0445" w:rsidP="002A0445"/>
    <w:p w:rsidR="002A0445" w:rsidRPr="003C7593" w:rsidRDefault="002A0445" w:rsidP="002A0445">
      <w:pPr>
        <w:pStyle w:val="Heading4"/>
      </w:pPr>
      <w:r w:rsidRPr="003C7593">
        <w:t xml:space="preserve">1. </w:t>
      </w:r>
      <w:proofErr w:type="spellStart"/>
      <w:r w:rsidRPr="003C7593">
        <w:t>Interp</w:t>
      </w:r>
      <w:proofErr w:type="spellEnd"/>
      <w:r w:rsidRPr="003C7593">
        <w:t>: Ocean Development is commercial—Excludes conservation</w:t>
      </w:r>
    </w:p>
    <w:p w:rsidR="002A0445" w:rsidRPr="003C7593" w:rsidRDefault="002A0445" w:rsidP="002A0445">
      <w:pPr>
        <w:rPr>
          <w:rStyle w:val="Style13ptBold"/>
        </w:rPr>
      </w:pPr>
      <w:r w:rsidRPr="003C7593">
        <w:rPr>
          <w:rStyle w:val="Style13ptBold"/>
        </w:rPr>
        <w:t>Underhill, United States District Judge, 2007</w:t>
      </w:r>
    </w:p>
    <w:p w:rsidR="002A0445" w:rsidRPr="003C7593" w:rsidRDefault="002A0445" w:rsidP="002A0445">
      <w:r w:rsidRPr="003C7593">
        <w:t>CMZA=Coastal Zone Management Act</w:t>
      </w:r>
    </w:p>
    <w:p w:rsidR="002A0445" w:rsidRPr="003C7593" w:rsidRDefault="002A0445" w:rsidP="002A0445">
      <w:r w:rsidRPr="003C7593">
        <w:t xml:space="preserve">[Stefan r., 8-7-07, United States District Court for the District of Connecticut, “State of Connecticut and Arthur J. </w:t>
      </w:r>
      <w:proofErr w:type="spellStart"/>
      <w:r w:rsidRPr="003C7593">
        <w:t>Rocque</w:t>
      </w:r>
      <w:proofErr w:type="spellEnd"/>
      <w:r w:rsidRPr="003C7593">
        <w:t xml:space="preserve">, Jr., Commissioner of the Connecticut Department of Environmental Protection, </w:t>
      </w:r>
      <w:bookmarkStart w:id="1" w:name="ORIGHIT_1"/>
      <w:bookmarkStart w:id="2" w:name="HIT_1"/>
      <w:bookmarkEnd w:id="1"/>
      <w:bookmarkEnd w:id="2"/>
      <w:r w:rsidRPr="003C7593">
        <w:t>Plaintiffs, v. United States Department of Commerce and The</w:t>
      </w:r>
      <w:bookmarkStart w:id="3" w:name="ORIGHIT_2"/>
      <w:bookmarkStart w:id="4" w:name="HIT_2"/>
      <w:bookmarkEnd w:id="3"/>
      <w:bookmarkEnd w:id="4"/>
      <w:r w:rsidRPr="003C7593">
        <w:t xml:space="preserve"> Honorable Donald L. Evans, in his capacity as Secretary of Commerce, Defendants, Islander East Pipeline Company, LLC, </w:t>
      </w:r>
      <w:proofErr w:type="spellStart"/>
      <w:r w:rsidRPr="003C7593">
        <w:t>Intervenor</w:t>
      </w:r>
      <w:proofErr w:type="spellEnd"/>
      <w:r w:rsidRPr="003C7593">
        <w:t xml:space="preserve"> Defendant. Civil Action no. 3:04cv1271 (</w:t>
      </w:r>
      <w:proofErr w:type="spellStart"/>
      <w:r w:rsidRPr="003C7593">
        <w:t>sru</w:t>
      </w:r>
      <w:proofErr w:type="spellEnd"/>
      <w:r w:rsidRPr="003C7593">
        <w:t>),</w:t>
      </w:r>
      <w:proofErr w:type="gramStart"/>
      <w:r w:rsidRPr="003C7593">
        <w:t>”,</w:t>
      </w:r>
      <w:proofErr w:type="gramEnd"/>
      <w:r w:rsidRPr="003C7593">
        <w:t xml:space="preserve"> lexis, JO]</w:t>
      </w:r>
    </w:p>
    <w:p w:rsidR="002A0445" w:rsidRPr="003C7593" w:rsidRDefault="002A0445" w:rsidP="002A0445">
      <w:pPr>
        <w:rPr>
          <w:sz w:val="18"/>
        </w:rPr>
      </w:pPr>
      <w:r w:rsidRPr="003C7593">
        <w:rPr>
          <w:sz w:val="18"/>
        </w:rPr>
        <w:t xml:space="preserve">The term "develop" is not defined in the statute, and there is a dearth of case law on the subject. In the "absence of statutory guidance as to the meaning of a particular term, </w:t>
      </w:r>
      <w:r w:rsidRPr="003C7593">
        <w:rPr>
          <w:rStyle w:val="TitleChar"/>
        </w:rPr>
        <w:t xml:space="preserve">it is appropriate to look to its dictionary definition in order to discern its meaning </w:t>
      </w:r>
      <w:r w:rsidRPr="003C7593">
        <w:rPr>
          <w:sz w:val="18"/>
        </w:rPr>
        <w:t xml:space="preserve">in a given context." </w:t>
      </w:r>
      <w:proofErr w:type="gramStart"/>
      <w:r w:rsidRPr="003C7593">
        <w:rPr>
          <w:sz w:val="18"/>
        </w:rPr>
        <w:t>Connecticut v. Clifton Owens, 100 Conn. App. 619, 639, 918 A.2d 1041 (2007).</w:t>
      </w:r>
      <w:proofErr w:type="gramEnd"/>
      <w:r w:rsidRPr="003C7593">
        <w:rPr>
          <w:sz w:val="18"/>
        </w:rPr>
        <w:t xml:space="preserve"> There are various definitions of the term "develop," some of which connote commercial and industrial progress, and some of which imply natural growth. See BLACK'S LAW DICTIONARY 462 (7th ed. 1999); WEBSTER'S NEW COLLEGE DICTIONARY 310 (2d ed. 1995). Having gained no clear answer from the dictionary, </w:t>
      </w:r>
      <w:r w:rsidRPr="003C7593">
        <w:rPr>
          <w:rStyle w:val="TitleChar"/>
        </w:rPr>
        <w:t>words must be given their "plain and ordinary meaning</w:t>
      </w:r>
      <w:r w:rsidRPr="003C7593">
        <w:rPr>
          <w:sz w:val="18"/>
        </w:rPr>
        <w:t xml:space="preserve"> . . . unless the context indicates that a different meaning was intended." </w:t>
      </w:r>
      <w:proofErr w:type="gramStart"/>
      <w:r w:rsidRPr="003C7593">
        <w:rPr>
          <w:sz w:val="18"/>
        </w:rPr>
        <w:t>Connecticut v. Vickers, 260 Conn. 219, 224, 796 A.2d 502 (2002).</w:t>
      </w:r>
      <w:proofErr w:type="gramEnd"/>
      <w:r w:rsidRPr="003C7593">
        <w:rPr>
          <w:sz w:val="18"/>
        </w:rPr>
        <w:t xml:space="preserve"> [*19] Here, the plain meaning of the term "</w:t>
      </w:r>
      <w:r w:rsidRPr="003C7593">
        <w:rPr>
          <w:rStyle w:val="TitleChar"/>
        </w:rPr>
        <w:t>develop" includes commercial improvement</w:t>
      </w:r>
      <w:r w:rsidRPr="003C7593">
        <w:rPr>
          <w:sz w:val="18"/>
        </w:rPr>
        <w:t xml:space="preserve">. Connecticut argues, in effect, that </w:t>
      </w:r>
      <w:r w:rsidRPr="003C7593">
        <w:rPr>
          <w:rStyle w:val="TitleChar"/>
        </w:rPr>
        <w:t>by placing the term "develop" in the context of other terms, such as "preserve, protect, and restore," the definition of "develop" must have a natural, conservationist meaning. That argument is not supported by the legislative history of the CZMA</w:t>
      </w:r>
      <w:r w:rsidRPr="003C7593">
        <w:rPr>
          <w:sz w:val="18"/>
        </w:rPr>
        <w:t xml:space="preserve">. </w:t>
      </w:r>
      <w:r w:rsidRPr="003C7593">
        <w:rPr>
          <w:rStyle w:val="TitleChar"/>
        </w:rPr>
        <w:t>Congress intended the CZMA to balance conservation of environmental resources with commercial development</w:t>
      </w:r>
      <w:r w:rsidRPr="003C7593">
        <w:rPr>
          <w:sz w:val="18"/>
        </w:rPr>
        <w:t xml:space="preserve"> in the coastal zone. </w:t>
      </w:r>
      <w:proofErr w:type="gramStart"/>
      <w:r w:rsidRPr="003C7593">
        <w:rPr>
          <w:sz w:val="18"/>
        </w:rPr>
        <w:t>See, e.g., COASTAL AND OCEAN LAW at 229.</w:t>
      </w:r>
      <w:proofErr w:type="gramEnd"/>
      <w:r w:rsidRPr="003C7593">
        <w:rPr>
          <w:sz w:val="18"/>
        </w:rPr>
        <w:t xml:space="preserve"> In fact, in the context of the CZMA, the term "</w:t>
      </w:r>
      <w:r w:rsidRPr="003C7593">
        <w:rPr>
          <w:rStyle w:val="TitleChar"/>
        </w:rPr>
        <w:t>develop" has been defined to mean commercial improvement</w:t>
      </w:r>
      <w:r w:rsidRPr="003C7593">
        <w:rPr>
          <w:sz w:val="18"/>
        </w:rPr>
        <w:t>. Id. ("[T]he CZMA reflects a competing national interest in encouraging development of coastal resources.").See also Conservation Law Foundation v. Watt, 560 F. Supp. 561, 575 (D. Mass. 1983) (noting that the CZMA recognizes a wide range of uses of the coastal zones, including economic development).</w:t>
      </w:r>
    </w:p>
    <w:p w:rsidR="002A0445" w:rsidRPr="003C7593" w:rsidRDefault="002A0445" w:rsidP="002A0445">
      <w:pPr>
        <w:pStyle w:val="Heading4"/>
      </w:pPr>
      <w:r w:rsidRPr="003C7593">
        <w:t>2. Violation: The aff is a form of conservation, not commercial development</w:t>
      </w:r>
    </w:p>
    <w:p w:rsidR="002A0445" w:rsidRPr="003C7593" w:rsidRDefault="002A0445" w:rsidP="002A0445"/>
    <w:p w:rsidR="002A0445" w:rsidRPr="003C7593" w:rsidRDefault="002A0445" w:rsidP="002A0445">
      <w:pPr>
        <w:pStyle w:val="Heading4"/>
      </w:pPr>
      <w:r w:rsidRPr="003C7593">
        <w:t xml:space="preserve">3. Standards: Limits and ground. Their </w:t>
      </w:r>
      <w:proofErr w:type="spellStart"/>
      <w:r w:rsidRPr="003C7593">
        <w:t>interp</w:t>
      </w:r>
      <w:proofErr w:type="spellEnd"/>
      <w:r w:rsidRPr="003C7593">
        <w:t xml:space="preserve"> makes it a bidirectional topic where the aff can increase commercial development, OR decrease it through conservation. That doubles the negative research burden and steals ground because we can’t argue that ocean development is bad</w:t>
      </w:r>
    </w:p>
    <w:p w:rsidR="002A0445" w:rsidRDefault="002A0445" w:rsidP="002A0445">
      <w:pPr>
        <w:pStyle w:val="Heading4"/>
      </w:pPr>
      <w:r w:rsidRPr="003C7593">
        <w:t>4. T is a voter to maintain equitable and educational debate</w:t>
      </w:r>
    </w:p>
    <w:p w:rsidR="002A0445" w:rsidRDefault="002A0445" w:rsidP="002A0445">
      <w:pPr>
        <w:pStyle w:val="Heading3"/>
      </w:pPr>
      <w:r>
        <w:lastRenderedPageBreak/>
        <w:t>Development - Discovery</w:t>
      </w:r>
    </w:p>
    <w:p w:rsidR="002A0445" w:rsidRPr="008A1011" w:rsidRDefault="002A0445" w:rsidP="002A0445">
      <w:pPr>
        <w:pStyle w:val="Heading4"/>
      </w:pPr>
      <w:r>
        <w:t xml:space="preserve">A. Interpretation: </w:t>
      </w:r>
      <w:r w:rsidRPr="008A1011">
        <w:t>Exploration is discovery, not research – means it has to be open-ended</w:t>
      </w:r>
    </w:p>
    <w:p w:rsidR="002A0445" w:rsidRPr="00055205" w:rsidRDefault="002A0445" w:rsidP="002A0445">
      <w:pPr>
        <w:rPr>
          <w:rStyle w:val="Style13ptBold"/>
        </w:rPr>
      </w:pPr>
      <w:r w:rsidRPr="00055205">
        <w:rPr>
          <w:rStyle w:val="Style13ptBold"/>
        </w:rPr>
        <w:t xml:space="preserve">NOAA, 12 </w:t>
      </w:r>
    </w:p>
    <w:p w:rsidR="002A0445" w:rsidRPr="008A1011" w:rsidRDefault="002A0445" w:rsidP="002A0445">
      <w:r w:rsidRPr="008A1011">
        <w:t xml:space="preserve">(“Independent Review of the Ocean Exploration Program 10 Year Review 2001 – 2011” 5/21, </w:t>
      </w:r>
      <w:hyperlink r:id="rId18" w:history="1">
        <w:r w:rsidRPr="008A1011">
          <w:rPr>
            <w:rStyle w:val="Hyperlink"/>
          </w:rPr>
          <w:t>http://explore.noaa.gov/sites/OER/Documents/about-oer/program-review/oe-program-history-overview.pdf</w:t>
        </w:r>
      </w:hyperlink>
      <w:r>
        <w:t>, accessed 7-13-14, LK)</w:t>
      </w:r>
    </w:p>
    <w:p w:rsidR="002A0445" w:rsidRDefault="002A0445" w:rsidP="002A0445">
      <w:pPr>
        <w:rPr>
          <w:rStyle w:val="TitleChar"/>
          <w:sz w:val="12"/>
        </w:rPr>
      </w:pPr>
      <w:r w:rsidRPr="008A1011">
        <w:t>2.1 What is Exploration</w:t>
      </w:r>
      <w:proofErr w:type="gramStart"/>
      <w:r w:rsidRPr="008A1011">
        <w:t>?</w:t>
      </w:r>
      <w:r w:rsidRPr="008A1011">
        <w:rPr>
          <w:sz w:val="12"/>
        </w:rPr>
        <w:t>¶</w:t>
      </w:r>
      <w:proofErr w:type="gramEnd"/>
      <w:r w:rsidRPr="008A1011">
        <w:t xml:space="preserve"> </w:t>
      </w:r>
      <w:r w:rsidRPr="008A1011">
        <w:rPr>
          <w:rStyle w:val="TitleChar"/>
        </w:rPr>
        <w:t>As described in the President’s Panel Report, ocean exploration is defined as “discovery through disciplined diverse observations and the recording of the findings</w:t>
      </w:r>
      <w:r w:rsidRPr="008A1011">
        <w:t xml:space="preserve">. </w:t>
      </w:r>
      <w:r w:rsidRPr="008A1011">
        <w:rPr>
          <w:rStyle w:val="TitleChar"/>
        </w:rPr>
        <w:t>An explorer is distinguished from a researcher by virtue of the fact that an explorer has not narrowly designed the observing strategy to test a specific hypothesis</w:t>
      </w:r>
      <w:r w:rsidRPr="008A1011">
        <w:t xml:space="preserve">. A successful explorer leaves a legacy of new knowledge that can be used by those not yet born to answer questions not yet posed at the time of the exploration.” </w:t>
      </w:r>
      <w:r w:rsidRPr="008A1011">
        <w:rPr>
          <w:rStyle w:val="TitleChar"/>
        </w:rPr>
        <w:t>Above all, the overarching purpose of ocean exploration is to increase our knowledge of the ocean environment; its features, habitats, and species; and how it functions as part of the global ecosystem.</w:t>
      </w:r>
      <w:r w:rsidRPr="008A1011">
        <w:rPr>
          <w:rStyle w:val="TitleChar"/>
          <w:sz w:val="12"/>
        </w:rPr>
        <w:t>¶</w:t>
      </w:r>
    </w:p>
    <w:p w:rsidR="002A0445" w:rsidRDefault="002A0445" w:rsidP="002A0445">
      <w:r w:rsidRPr="008A1011">
        <w:t xml:space="preserve">In practice, </w:t>
      </w:r>
      <w:r w:rsidRPr="008A1011">
        <w:rPr>
          <w:rStyle w:val="TitleChar"/>
        </w:rPr>
        <w:t>the NOAA Ocean Exploration Program adopted and continues to promote an approach to engage teams of scientists representing multiple disciplines to explore unknown and poorly known ocean areas and phenomena</w:t>
      </w:r>
      <w:r w:rsidRPr="008A1011">
        <w:t xml:space="preserve">. This approach also includes recruiting natural resource managers, educators, journalists, documentary filmmakers, and others to join expeditions and provide a unique perspective on the areas being investigated. </w:t>
      </w:r>
      <w:r w:rsidRPr="008A1011">
        <w:rPr>
          <w:rStyle w:val="TitleChar"/>
        </w:rPr>
        <w:t>The objective is to generate a comprehensive characterization of the area and phenomena explored, providing a rich foundation to stimulate follow-on research, as well as new lines of scientific inquiry</w:t>
      </w:r>
      <w:r w:rsidRPr="008A1011">
        <w:t>.</w:t>
      </w:r>
      <w:r w:rsidRPr="008A1011">
        <w:rPr>
          <w:sz w:val="12"/>
        </w:rPr>
        <w:t>¶</w:t>
      </w:r>
      <w:r w:rsidRPr="008A1011">
        <w:t xml:space="preserve"> </w:t>
      </w:r>
    </w:p>
    <w:p w:rsidR="002A0445" w:rsidRDefault="002A0445" w:rsidP="002A0445">
      <w:pPr>
        <w:pStyle w:val="Heading4"/>
      </w:pPr>
      <w:r>
        <w:t>B. The plan explores the ocean for the purpose of finding a specific resource</w:t>
      </w:r>
      <w:r>
        <w:tab/>
      </w:r>
      <w:r>
        <w:tab/>
      </w:r>
    </w:p>
    <w:p w:rsidR="002A0445" w:rsidRPr="00292F01" w:rsidRDefault="002A0445" w:rsidP="002A0445">
      <w:pPr>
        <w:pStyle w:val="Heading4"/>
      </w:pPr>
      <w:r>
        <w:t>C. Standards</w:t>
      </w:r>
      <w:r>
        <w:tab/>
      </w:r>
      <w:r>
        <w:br/>
        <w:t xml:space="preserve">Ground--- using exploration EXCLUSIVELY to find resources artificially expands Aff ground and avoids core DAs </w:t>
      </w:r>
    </w:p>
    <w:p w:rsidR="002A0445" w:rsidRDefault="002A0445" w:rsidP="002A0445">
      <w:pPr>
        <w:pStyle w:val="Heading4"/>
      </w:pPr>
      <w:r>
        <w:t>Explodes limits---they could explore by finding seaweed for medical applications, and they’d still be topical under their interpretation</w:t>
      </w:r>
    </w:p>
    <w:p w:rsidR="002A0445" w:rsidRPr="00F3254A" w:rsidRDefault="002A0445" w:rsidP="002A0445">
      <w:pPr>
        <w:pStyle w:val="Heading4"/>
      </w:pPr>
      <w:r>
        <w:t>Voting Issue for Fairness and Education</w:t>
      </w:r>
    </w:p>
    <w:p w:rsidR="002A0445" w:rsidRPr="00A41270" w:rsidRDefault="002A0445" w:rsidP="002A0445"/>
    <w:p w:rsidR="002A0445" w:rsidRPr="003C7593" w:rsidRDefault="002A0445" w:rsidP="002A0445">
      <w:pPr>
        <w:pStyle w:val="Heading3"/>
      </w:pPr>
      <w:r w:rsidRPr="003C7593">
        <w:lastRenderedPageBreak/>
        <w:t>Exploration/Development Must Be for Resources</w:t>
      </w:r>
    </w:p>
    <w:p w:rsidR="002A0445" w:rsidRPr="003C7593" w:rsidRDefault="002A0445" w:rsidP="002A0445"/>
    <w:p w:rsidR="002A0445" w:rsidRPr="003C7593" w:rsidRDefault="002A0445" w:rsidP="002A0445">
      <w:pPr>
        <w:pStyle w:val="Heading4"/>
      </w:pPr>
      <w:r w:rsidRPr="003C7593">
        <w:t>A. Interpretation: Exploration means process of searching for resources, Development means extracting them</w:t>
      </w:r>
    </w:p>
    <w:p w:rsidR="002A0445" w:rsidRPr="003C7593" w:rsidRDefault="002A0445" w:rsidP="002A0445">
      <w:pPr>
        <w:rPr>
          <w:rStyle w:val="Style13ptBold"/>
        </w:rPr>
      </w:pPr>
      <w:r w:rsidRPr="003C7593">
        <w:rPr>
          <w:rStyle w:val="Style13ptBold"/>
        </w:rPr>
        <w:t>US Code, 14</w:t>
      </w:r>
    </w:p>
    <w:p w:rsidR="002A0445" w:rsidRPr="003C7593" w:rsidRDefault="002A0445" w:rsidP="002A0445">
      <w:pPr>
        <w:rPr>
          <w:rStyle w:val="Style13ptBold"/>
          <w:b w:val="0"/>
        </w:rPr>
      </w:pPr>
      <w:r w:rsidRPr="003C7593">
        <w:rPr>
          <w:rStyle w:val="Style13ptBold"/>
          <w:b w:val="0"/>
        </w:rPr>
        <w:t xml:space="preserve">[US Code, 2014, US House, Official of the Law Revision Counsel US Code, “43 USC 1331: Definitions”, </w:t>
      </w:r>
      <w:hyperlink r:id="rId19" w:history="1">
        <w:r w:rsidRPr="003C7593">
          <w:rPr>
            <w:rStyle w:val="Hyperlink"/>
            <w:sz w:val="26"/>
          </w:rPr>
          <w:t>http://uscode.house.gov/view.xhtml?req=(title:43%20section:1331%20edition:prelim)</w:t>
        </w:r>
      </w:hyperlink>
      <w:r w:rsidRPr="003C7593">
        <w:rPr>
          <w:rStyle w:val="Style13ptBold"/>
          <w:b w:val="0"/>
        </w:rPr>
        <w:t xml:space="preserve">, 7-4-14, AAZ] </w:t>
      </w:r>
    </w:p>
    <w:p w:rsidR="002A0445" w:rsidRPr="003C7593" w:rsidRDefault="002A0445" w:rsidP="002A0445">
      <w:r w:rsidRPr="003C7593">
        <w:t xml:space="preserve">(k) </w:t>
      </w:r>
      <w:r w:rsidRPr="003C7593">
        <w:rPr>
          <w:rStyle w:val="TitleChar"/>
        </w:rPr>
        <w:t>The term "exploration" means the process of searching for minerals, including</w:t>
      </w:r>
      <w:r w:rsidRPr="003C7593">
        <w:t xml:space="preserve"> (1) </w:t>
      </w:r>
      <w:r w:rsidRPr="003C7593">
        <w:rPr>
          <w:rStyle w:val="TitleChar"/>
        </w:rPr>
        <w:t>geophysical surveys where magnetic, gravity, seismic, or other systems are used to detect or imply the presence of such minerals, and</w:t>
      </w:r>
      <w:r w:rsidRPr="003C7593">
        <w:t xml:space="preserve"> (2)</w:t>
      </w:r>
      <w:r w:rsidRPr="003C7593">
        <w:rPr>
          <w:rStyle w:val="TitleChar"/>
        </w:rPr>
        <w:t xml:space="preserve"> any drilling</w:t>
      </w:r>
      <w:r w:rsidRPr="003C7593">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rsidR="002A0445" w:rsidRPr="003C7593" w:rsidRDefault="002A0445" w:rsidP="002A0445">
      <w:r w:rsidRPr="003C7593">
        <w:t>(l) The term "</w:t>
      </w:r>
      <w:r w:rsidRPr="003C7593">
        <w:rPr>
          <w:rStyle w:val="TitleChar"/>
        </w:rPr>
        <w:t>development" means</w:t>
      </w:r>
      <w:r w:rsidRPr="003C7593">
        <w:t xml:space="preserve"> those </w:t>
      </w:r>
      <w:r w:rsidRPr="003C7593">
        <w:rPr>
          <w:rStyle w:val="TitleChar"/>
        </w:rPr>
        <w:t>activities which take place following discovery of minerals in paying quantities, including geophysical activity, drilling, platform construction, and operation of all onshore support facilities, and which are for the purpose of ultimately producing the minerals</w:t>
      </w:r>
      <w:r w:rsidRPr="003C7593">
        <w:t xml:space="preserve"> </w:t>
      </w:r>
    </w:p>
    <w:p w:rsidR="002A0445" w:rsidRPr="003C7593" w:rsidRDefault="002A0445" w:rsidP="002A0445">
      <w:proofErr w:type="gramStart"/>
      <w:r w:rsidRPr="003C7593">
        <w:t>discovered</w:t>
      </w:r>
      <w:proofErr w:type="gramEnd"/>
      <w:r w:rsidRPr="003C7593">
        <w:t>;</w:t>
      </w:r>
    </w:p>
    <w:p w:rsidR="002A0445" w:rsidRPr="003C7593" w:rsidRDefault="002A0445" w:rsidP="002A0445"/>
    <w:p w:rsidR="002A0445" w:rsidRPr="003C7593" w:rsidRDefault="002A0445" w:rsidP="002A0445">
      <w:pPr>
        <w:pStyle w:val="Heading4"/>
      </w:pPr>
      <w:r w:rsidRPr="003C7593">
        <w:t>Exploration is looking for resources</w:t>
      </w:r>
    </w:p>
    <w:p w:rsidR="002A0445" w:rsidRPr="003C7593" w:rsidRDefault="002A0445" w:rsidP="002A0445">
      <w:pPr>
        <w:rPr>
          <w:rStyle w:val="Style13ptBold"/>
        </w:rPr>
      </w:pPr>
      <w:proofErr w:type="gramStart"/>
      <w:r w:rsidRPr="003C7593">
        <w:rPr>
          <w:rStyle w:val="Style13ptBold"/>
        </w:rPr>
        <w:t xml:space="preserve">Oxford Dictionary 14 </w:t>
      </w:r>
      <w:r w:rsidRPr="003C7593">
        <w:t>(</w:t>
      </w:r>
      <w:hyperlink r:id="rId20" w:history="1">
        <w:r w:rsidRPr="003C7593">
          <w:rPr>
            <w:rStyle w:val="Hyperlink"/>
          </w:rPr>
          <w:t>http://www.oxforddictionaries.com/definition/english/exploration</w:t>
        </w:r>
      </w:hyperlink>
      <w:r w:rsidRPr="003C7593">
        <w:t>, accessed 7-5-14, J.J.)</w:t>
      </w:r>
      <w:proofErr w:type="gramEnd"/>
    </w:p>
    <w:p w:rsidR="002A0445" w:rsidRPr="003C7593" w:rsidRDefault="002A0445" w:rsidP="002A0445">
      <w:r w:rsidRPr="003C7593">
        <w:t xml:space="preserve">Line breaks: </w:t>
      </w:r>
      <w:proofErr w:type="spellStart"/>
      <w:r w:rsidRPr="003C7593">
        <w:t>ex¦plor|ation</w:t>
      </w:r>
      <w:proofErr w:type="spellEnd"/>
      <w:r w:rsidRPr="003C7593">
        <w:t>. Pronunciation: /</w:t>
      </w:r>
      <w:proofErr w:type="spellStart"/>
      <w:r w:rsidRPr="003C7593">
        <w:t>ɛkspləˈ</w:t>
      </w:r>
      <w:proofErr w:type="gramStart"/>
      <w:r w:rsidRPr="003C7593">
        <w:t>reɪʃ</w:t>
      </w:r>
      <w:proofErr w:type="spellEnd"/>
      <w:r w:rsidRPr="003C7593">
        <w:t>(</w:t>
      </w:r>
      <w:proofErr w:type="gramEnd"/>
      <w:r w:rsidRPr="003C7593">
        <w:t xml:space="preserve">ə)n. </w:t>
      </w:r>
      <w:r w:rsidRPr="003C7593">
        <w:rPr>
          <w:rStyle w:val="TitleChar"/>
        </w:rPr>
        <w:t>The action of searching an area for natural resources</w:t>
      </w:r>
      <w:r w:rsidRPr="003C7593">
        <w:t>: Onshore oil and gas exploration</w:t>
      </w:r>
    </w:p>
    <w:p w:rsidR="002A0445" w:rsidRPr="003C7593" w:rsidRDefault="002A0445" w:rsidP="002A0445"/>
    <w:p w:rsidR="002A0445" w:rsidRPr="003C7593" w:rsidRDefault="002A0445" w:rsidP="002A0445">
      <w:pPr>
        <w:pStyle w:val="Heading4"/>
      </w:pPr>
      <w:r w:rsidRPr="003C7593">
        <w:t>B. The aff violates</w:t>
      </w:r>
    </w:p>
    <w:p w:rsidR="002A0445" w:rsidRPr="003C7593" w:rsidRDefault="002A0445" w:rsidP="002A0445">
      <w:pPr>
        <w:pStyle w:val="Heading4"/>
      </w:pPr>
      <w:r w:rsidRPr="003C7593">
        <w:tab/>
        <w:t xml:space="preserve">- Only </w:t>
      </w:r>
      <w:proofErr w:type="spellStart"/>
      <w:r w:rsidRPr="003C7593">
        <w:t>affs</w:t>
      </w:r>
      <w:proofErr w:type="spellEnd"/>
      <w:r w:rsidRPr="003C7593">
        <w:t xml:space="preserve"> about resource exploration and/or development</w:t>
      </w:r>
    </w:p>
    <w:p w:rsidR="002A0445" w:rsidRPr="003C7593" w:rsidRDefault="002A0445" w:rsidP="002A0445"/>
    <w:p w:rsidR="002A0445" w:rsidRPr="003C7593" w:rsidRDefault="002A0445" w:rsidP="002A0445">
      <w:pPr>
        <w:pStyle w:val="Heading4"/>
      </w:pPr>
      <w:r w:rsidRPr="003C7593">
        <w:t>C. Voting Issue for limits and ground</w:t>
      </w:r>
    </w:p>
    <w:p w:rsidR="002A0445" w:rsidRPr="003C7593" w:rsidRDefault="002A0445" w:rsidP="002A0445">
      <w:pPr>
        <w:pStyle w:val="Heading4"/>
      </w:pPr>
      <w:r w:rsidRPr="003C7593">
        <w:t>1. Limits - The ocean topic is already huge, allowing any scientific experiment or hypothetical technology development makes it impossible for the negative to prepare. Focus on explicitly resources gives the negative a fair amount of ground that provides links to viable energy and environment DAs</w:t>
      </w:r>
    </w:p>
    <w:p w:rsidR="002A0445" w:rsidRPr="003C7593" w:rsidRDefault="002A0445" w:rsidP="002A0445"/>
    <w:p w:rsidR="002A0445" w:rsidRDefault="002A0445" w:rsidP="002A0445">
      <w:pPr>
        <w:pStyle w:val="Heading4"/>
      </w:pPr>
      <w:r w:rsidRPr="003C7593">
        <w:lastRenderedPageBreak/>
        <w:t>2. Ground - We provide a stable locus for link arguments for the negative</w:t>
      </w:r>
    </w:p>
    <w:p w:rsidR="002A0445" w:rsidRDefault="002A0445" w:rsidP="002A0445">
      <w:pPr>
        <w:pStyle w:val="Heading3"/>
      </w:pPr>
      <w:r>
        <w:lastRenderedPageBreak/>
        <w:t>Exploration Must Be Tangible</w:t>
      </w:r>
    </w:p>
    <w:p w:rsidR="002A0445" w:rsidRDefault="002A0445" w:rsidP="002A0445"/>
    <w:p w:rsidR="002A0445" w:rsidRPr="005B09AC" w:rsidRDefault="002A0445" w:rsidP="002A0445">
      <w:pPr>
        <w:pStyle w:val="Heading4"/>
        <w:rPr>
          <w:rStyle w:val="Style13ptBold"/>
          <w:b/>
        </w:rPr>
      </w:pPr>
      <w:r>
        <w:rPr>
          <w:rStyle w:val="Style13ptBold"/>
          <w:b/>
        </w:rPr>
        <w:t>Interpretation: ocean exploration produces tangible benefits</w:t>
      </w:r>
    </w:p>
    <w:p w:rsidR="002A0445" w:rsidRDefault="002A0445" w:rsidP="002A0445">
      <w:pPr>
        <w:rPr>
          <w:rStyle w:val="Style13ptBold"/>
        </w:rPr>
      </w:pPr>
      <w:r>
        <w:rPr>
          <w:rStyle w:val="Style13ptBold"/>
        </w:rPr>
        <w:t>NOAA 13</w:t>
      </w:r>
    </w:p>
    <w:p w:rsidR="002A0445" w:rsidRPr="005313EB" w:rsidRDefault="002A0445" w:rsidP="002A0445">
      <w:r w:rsidRPr="005313EB">
        <w:t xml:space="preserve">[The National Oceanic and Atmospheric Administration (NOAA) is a federal agency focused on the condition of the oceans and the atmosphere, 1-7-13, NOAA, </w:t>
      </w:r>
      <w:r>
        <w:t>“</w:t>
      </w:r>
      <w:r w:rsidRPr="005313EB">
        <w:t>What Is Ocean Exploration and Why Is It Important?</w:t>
      </w:r>
      <w:r>
        <w:t>” Accessed 7-4-14, PAC]</w:t>
      </w:r>
    </w:p>
    <w:p w:rsidR="002A0445" w:rsidRPr="0030506D" w:rsidRDefault="002A0445" w:rsidP="002A0445"/>
    <w:p w:rsidR="002A0445" w:rsidRPr="00A33109" w:rsidRDefault="002A0445" w:rsidP="002A0445">
      <w:r w:rsidRPr="005B09AC">
        <w:rPr>
          <w:rStyle w:val="TitleChar"/>
        </w:rPr>
        <w:t>Ocean exploration is about making new discoveries</w:t>
      </w:r>
      <w:r w:rsidRPr="00A33109">
        <w:t>, searching for things that are unusual and unexpected.</w:t>
      </w:r>
    </w:p>
    <w:p w:rsidR="002A0445" w:rsidRPr="005B09AC" w:rsidRDefault="002A0445" w:rsidP="002A0445">
      <w:pPr>
        <w:rPr>
          <w:rStyle w:val="TitleChar"/>
        </w:rPr>
      </w:pPr>
      <w:r w:rsidRPr="00A33109">
        <w:t>Although it involves the search for things yet unknown, oc</w:t>
      </w:r>
      <w:r w:rsidRPr="005B09AC">
        <w:rPr>
          <w:rStyle w:val="TitleChar"/>
        </w:rPr>
        <w:t>ean exploration is disciplined and systematic. It includes rigorous observations and documentation of biological, chemical, physical, geological, and archaeological aspects of the ocean.</w:t>
      </w:r>
    </w:p>
    <w:p w:rsidR="002A0445" w:rsidRPr="00A33109" w:rsidRDefault="002A0445" w:rsidP="002A0445">
      <w:r w:rsidRPr="005B09AC">
        <w:rPr>
          <w:rStyle w:val="TitleChar"/>
        </w:rPr>
        <w:t>Findings made through ocean exploration expand our fundamental scientific knowledge and understanding</w:t>
      </w:r>
      <w:r w:rsidRPr="00A33109">
        <w:t>, helping to lay the foundation for more detailed, hypothesis-based scientific investigations.</w:t>
      </w:r>
    </w:p>
    <w:p w:rsidR="002A0445" w:rsidRDefault="002A0445" w:rsidP="002A0445">
      <w:r w:rsidRPr="00A33109">
        <w:t xml:space="preserve">While new discoveries are always exciting to scientists, </w:t>
      </w:r>
      <w:r w:rsidRPr="005B09AC">
        <w:rPr>
          <w:rStyle w:val="TitleChar"/>
        </w:rPr>
        <w:t>information from ocean exploration is important to everyone.</w:t>
      </w:r>
      <w:r w:rsidRPr="00A33109">
        <w:t xml:space="preserve"> Unlocking the mysteries of deep-sea ecosystems can reveal new sources for medical drugs, food, energy resources, and other products. </w:t>
      </w:r>
      <w:r w:rsidRPr="005B09AC">
        <w:rPr>
          <w:rStyle w:val="TitleChar"/>
        </w:rPr>
        <w:t xml:space="preserve">Information from deep-ocean exploration </w:t>
      </w:r>
      <w:r w:rsidRPr="00A33109">
        <w:t xml:space="preserve">can help predict earthquakes and tsunamis and help us </w:t>
      </w:r>
      <w:r w:rsidRPr="005B09AC">
        <w:rPr>
          <w:rStyle w:val="TitleChar"/>
        </w:rPr>
        <w:t>understand how we are affecting and being affected by changes in Earth’s climate and atmosphere. Expeditions to the unexplored ocean</w:t>
      </w:r>
      <w:r w:rsidRPr="00A33109">
        <w:t xml:space="preserve"> can help focus research into critical geographic and subject areas that are likely to </w:t>
      </w:r>
      <w:r w:rsidRPr="005B09AC">
        <w:rPr>
          <w:rStyle w:val="TitleChar"/>
        </w:rPr>
        <w:t>produce tangible benefits</w:t>
      </w:r>
      <w:r w:rsidRPr="00A33109">
        <w:t>.</w:t>
      </w:r>
    </w:p>
    <w:p w:rsidR="002A0445" w:rsidRDefault="002A0445" w:rsidP="002A0445">
      <w:pPr>
        <w:pStyle w:val="Heading4"/>
      </w:pPr>
      <w:r>
        <w:t>Violation: The aff doesn’t defend the tangible benefits from their exploration</w:t>
      </w:r>
    </w:p>
    <w:p w:rsidR="002A0445" w:rsidRDefault="002A0445" w:rsidP="002A0445">
      <w:pPr>
        <w:pStyle w:val="Heading4"/>
      </w:pPr>
      <w:r>
        <w:t>Standards</w:t>
      </w:r>
    </w:p>
    <w:p w:rsidR="002A0445" w:rsidRDefault="002A0445" w:rsidP="002A0445">
      <w:pPr>
        <w:pStyle w:val="Heading4"/>
      </w:pPr>
      <w:r>
        <w:t xml:space="preserve">1) Limits: the topic is huge on its own. Allowing the aff to explore the ocean for no reason explodes the amount of </w:t>
      </w:r>
      <w:proofErr w:type="spellStart"/>
      <w:r>
        <w:t>affs</w:t>
      </w:r>
      <w:proofErr w:type="spellEnd"/>
      <w:r>
        <w:t xml:space="preserve"> we have to prepare for</w:t>
      </w:r>
    </w:p>
    <w:p w:rsidR="002A0445" w:rsidRDefault="002A0445" w:rsidP="002A0445">
      <w:pPr>
        <w:pStyle w:val="Heading4"/>
      </w:pPr>
      <w:r>
        <w:t>2) Ground: intangible advantages are impossible to get negative ground for. Making tangible, scientific benefits the standard gives equal ground for both sides to defend</w:t>
      </w:r>
    </w:p>
    <w:p w:rsidR="002A0445" w:rsidRDefault="002A0445" w:rsidP="002A0445">
      <w:pPr>
        <w:pStyle w:val="Heading3"/>
      </w:pPr>
      <w:r>
        <w:lastRenderedPageBreak/>
        <w:t>Exploration Requires Human Presence</w:t>
      </w:r>
    </w:p>
    <w:p w:rsidR="002A0445" w:rsidRDefault="002A0445" w:rsidP="002A0445"/>
    <w:p w:rsidR="002A0445" w:rsidRDefault="002A0445" w:rsidP="002A0445">
      <w:pPr>
        <w:pStyle w:val="Heading4"/>
      </w:pPr>
      <w:r>
        <w:t>Interpretation: Exploration requires human presence</w:t>
      </w:r>
    </w:p>
    <w:p w:rsidR="002A0445" w:rsidRDefault="002A0445" w:rsidP="002A0445">
      <w:pPr>
        <w:rPr>
          <w:rStyle w:val="Style13ptBold"/>
        </w:rPr>
      </w:pPr>
      <w:r>
        <w:rPr>
          <w:rStyle w:val="Style13ptBold"/>
        </w:rPr>
        <w:t>Logsdon, George Washington University political science professor, 9</w:t>
      </w:r>
    </w:p>
    <w:p w:rsidR="002A0445" w:rsidRPr="009379BC" w:rsidRDefault="002A0445" w:rsidP="002A0445">
      <w:r>
        <w:t xml:space="preserve">[John, Space Policy Institute, Former Director, “Fifty Years of Human Spaceflight Why Is There Still a Controversy”, </w:t>
      </w:r>
      <w:hyperlink r:id="rId21" w:history="1">
        <w:r w:rsidRPr="00F16919">
          <w:rPr>
            <w:rStyle w:val="Hyperlink"/>
          </w:rPr>
          <w:t>https://www.gwu.edu/~cistp/assets/docs/research/articles/Logsdon_50years.pdf</w:t>
        </w:r>
      </w:hyperlink>
      <w:r>
        <w:t>, page 284, accessed 7/5/14, GNL]</w:t>
      </w:r>
    </w:p>
    <w:p w:rsidR="002A0445" w:rsidRDefault="002A0445" w:rsidP="002A0445">
      <w:r w:rsidRPr="009379BC">
        <w:rPr>
          <w:rStyle w:val="TitleChar"/>
        </w:rPr>
        <w:t>Exploration is a human activity, undertaken by certain cultures at certain times for particular reasons.</w:t>
      </w:r>
      <w:r>
        <w:t xml:space="preserve"> It has components of national interest, scientific research, and technical innovation, but is defined by none of them. </w:t>
      </w:r>
      <w:r w:rsidRPr="009379BC">
        <w:rPr>
          <w:rStyle w:val="TitleChar"/>
        </w:rPr>
        <w:t>We define exploration as an expansion of the realm of human experience, bringing people into new places, situations, and environments, expanding and redefining what it means to be human.</w:t>
      </w:r>
      <w:r>
        <w:t xml:space="preserve"> What is the role of Earth in human life? Is human life fundamentally tied to the earth, or could it survive without the planet?</w:t>
      </w:r>
    </w:p>
    <w:p w:rsidR="002A0445" w:rsidRDefault="002A0445" w:rsidP="002A0445">
      <w:pPr>
        <w:rPr>
          <w:rStyle w:val="TitleChar"/>
        </w:rPr>
      </w:pPr>
      <w:r>
        <w:t xml:space="preserve">Human presence, and its attendant risk, turns a spaceflight into a story that is compelling to large numbers of people. Exploration also has a moral dimension because it is in effect a cultural conversation on the nature and meaning of human life. </w:t>
      </w:r>
      <w:r w:rsidRPr="009379BC">
        <w:rPr>
          <w:rStyle w:val="TitleChar"/>
        </w:rPr>
        <w:t>Exploration by this definition can only be accomplished by direct human presence and may be deemed worthy of the risk of human life.</w:t>
      </w:r>
    </w:p>
    <w:p w:rsidR="002A0445" w:rsidRDefault="002A0445" w:rsidP="002A0445">
      <w:pPr>
        <w:rPr>
          <w:rStyle w:val="TitleChar"/>
        </w:rPr>
      </w:pPr>
    </w:p>
    <w:p w:rsidR="002A0445" w:rsidRDefault="002A0445" w:rsidP="002A0445">
      <w:pPr>
        <w:pStyle w:val="Heading4"/>
      </w:pPr>
      <w:r>
        <w:t>Violation: The aff only expands the use of machinery in the ocean – doesn’t expand human presence in the ocean</w:t>
      </w:r>
    </w:p>
    <w:p w:rsidR="002A0445" w:rsidRPr="002A2EBE" w:rsidRDefault="002A0445" w:rsidP="002A0445"/>
    <w:p w:rsidR="002A0445" w:rsidRDefault="002A0445" w:rsidP="002A0445">
      <w:pPr>
        <w:pStyle w:val="Heading3"/>
      </w:pPr>
      <w:r>
        <w:lastRenderedPageBreak/>
        <w:t>Exploration - Minerals</w:t>
      </w:r>
    </w:p>
    <w:p w:rsidR="002A0445" w:rsidRPr="00742D98" w:rsidRDefault="002A0445" w:rsidP="002A0445">
      <w:pPr>
        <w:pStyle w:val="Heading4"/>
      </w:pPr>
      <w:r>
        <w:t>A. Interpretation: Exploration requires searching for minerals</w:t>
      </w:r>
    </w:p>
    <w:p w:rsidR="002A0445" w:rsidRPr="000C696E" w:rsidRDefault="002A0445" w:rsidP="002A0445">
      <w:pPr>
        <w:pStyle w:val="Heading4"/>
      </w:pPr>
      <w:r>
        <w:t>The US Code regarding Outer Continental Shelf Lands specifically outlines what exploration is</w:t>
      </w:r>
    </w:p>
    <w:p w:rsidR="002A0445" w:rsidRDefault="002A0445" w:rsidP="002A0445">
      <w:r w:rsidRPr="000C696E">
        <w:rPr>
          <w:rStyle w:val="Style13ptBold"/>
        </w:rPr>
        <w:t>CFR 14</w:t>
      </w:r>
      <w:r>
        <w:t xml:space="preserve"> – Code of Federal Regulations, 43 USC 1331: Definitions, 5-25-14, </w:t>
      </w:r>
      <w:hyperlink r:id="rId22" w:history="1">
        <w:r w:rsidRPr="00D86D88">
          <w:rPr>
            <w:rStyle w:val="Hyperlink"/>
          </w:rPr>
          <w:t>http://uscode.house.gov/view.xhtml?req=(title:43%20section:1331%20edition:prelim</w:t>
        </w:r>
      </w:hyperlink>
      <w:r>
        <w:t>, Accessed 7-3-14, LK)</w:t>
      </w:r>
    </w:p>
    <w:p w:rsidR="002A0445" w:rsidRDefault="002A0445" w:rsidP="002A0445">
      <w:r>
        <w:t xml:space="preserve">§1331. </w:t>
      </w:r>
      <w:r w:rsidRPr="000C696E">
        <w:rPr>
          <w:rStyle w:val="TitleChar"/>
        </w:rPr>
        <w:t>Definitions</w:t>
      </w:r>
      <w:r>
        <w:t xml:space="preserve"> </w:t>
      </w:r>
    </w:p>
    <w:p w:rsidR="002A0445" w:rsidRDefault="002A0445" w:rsidP="002A0445">
      <w:pPr>
        <w:rPr>
          <w:sz w:val="14"/>
        </w:rPr>
      </w:pPr>
      <w:r w:rsidRPr="000C696E">
        <w:rPr>
          <w:sz w:val="14"/>
        </w:rPr>
        <w:t>When used in this subchapter-</w:t>
      </w:r>
      <w:r>
        <w:rPr>
          <w:sz w:val="14"/>
        </w:rPr>
        <w:t xml:space="preserve"> </w:t>
      </w:r>
    </w:p>
    <w:p w:rsidR="002A0445" w:rsidRDefault="002A0445" w:rsidP="002A0445">
      <w:pPr>
        <w:rPr>
          <w:sz w:val="14"/>
        </w:rPr>
      </w:pPr>
      <w:r w:rsidRPr="000C696E">
        <w:rPr>
          <w:sz w:val="14"/>
        </w:rPr>
        <w:t>(a) The term “outer Continental Shelf” means all submerged lands lying seaward and outside of the area of lands beneath navigable waters as defined in section 1301 of this title, and of which the subsoil and seabed appertain to the United States and are subject to its jurisdiction and control;</w:t>
      </w:r>
      <w:r>
        <w:rPr>
          <w:sz w:val="14"/>
        </w:rPr>
        <w:t xml:space="preserve"> </w:t>
      </w:r>
    </w:p>
    <w:p w:rsidR="002A0445" w:rsidRDefault="002A0445" w:rsidP="002A0445">
      <w:pPr>
        <w:rPr>
          <w:sz w:val="14"/>
        </w:rPr>
      </w:pPr>
      <w:r w:rsidRPr="000C696E">
        <w:rPr>
          <w:sz w:val="14"/>
        </w:rPr>
        <w:t>(b) The term “Secretary” means the Secretary of the Interior, except that with respect to functions under this subchapter transferred to, or vested in, the Secretary of Energy or the Federal Energy Regulatory Commission by or pursuant to the Department of Energy Organization Act (42 U.S.C. 7101 et seq.), the term “Secretary” means the Secretary of Energy, or the Federal Energy Regulatory Commission, as the case may be;</w:t>
      </w:r>
      <w:r>
        <w:rPr>
          <w:sz w:val="14"/>
        </w:rPr>
        <w:t xml:space="preserve"> </w:t>
      </w:r>
    </w:p>
    <w:p w:rsidR="002A0445" w:rsidRDefault="002A0445" w:rsidP="002A0445">
      <w:pPr>
        <w:rPr>
          <w:sz w:val="14"/>
        </w:rPr>
      </w:pPr>
      <w:r w:rsidRPr="000C696E">
        <w:rPr>
          <w:sz w:val="14"/>
        </w:rPr>
        <w:t>(c) The term “lease” means any form of authorization which is issued under section 1337 of this title or maintained under section 1335 of this title and which authorizes exploration for, and development and production of, minerals;</w:t>
      </w:r>
      <w:r>
        <w:rPr>
          <w:sz w:val="14"/>
        </w:rPr>
        <w:t xml:space="preserve"> </w:t>
      </w:r>
    </w:p>
    <w:p w:rsidR="002A0445" w:rsidRDefault="002A0445" w:rsidP="002A0445">
      <w:pPr>
        <w:rPr>
          <w:sz w:val="14"/>
        </w:rPr>
      </w:pPr>
      <w:r w:rsidRPr="000C696E">
        <w:rPr>
          <w:sz w:val="14"/>
        </w:rPr>
        <w:t xml:space="preserve">(d) The term “person” includes, in addition to a natural person, an association, a State, a political subdivision of a State, or a private, public, or </w:t>
      </w:r>
      <w:proofErr w:type="gramStart"/>
      <w:r w:rsidRPr="000C696E">
        <w:rPr>
          <w:sz w:val="14"/>
        </w:rPr>
        <w:t>municipal corporation</w:t>
      </w:r>
      <w:proofErr w:type="gramEnd"/>
      <w:r w:rsidRPr="000C696E">
        <w:rPr>
          <w:sz w:val="14"/>
        </w:rPr>
        <w:t>;</w:t>
      </w:r>
      <w:r>
        <w:rPr>
          <w:sz w:val="14"/>
        </w:rPr>
        <w:t xml:space="preserve"> </w:t>
      </w:r>
    </w:p>
    <w:p w:rsidR="002A0445" w:rsidRDefault="002A0445" w:rsidP="002A0445">
      <w:pPr>
        <w:rPr>
          <w:sz w:val="14"/>
        </w:rPr>
      </w:pPr>
      <w:r w:rsidRPr="000C696E">
        <w:rPr>
          <w:sz w:val="14"/>
        </w:rPr>
        <w:t xml:space="preserve">(e) The term “coastal zone” means the coastal waters (including the lands therein and thereunder) and the adjacent </w:t>
      </w:r>
      <w:proofErr w:type="spellStart"/>
      <w:r w:rsidRPr="000C696E">
        <w:rPr>
          <w:sz w:val="14"/>
        </w:rPr>
        <w:t>shorelands</w:t>
      </w:r>
      <w:proofErr w:type="spellEnd"/>
      <w:r w:rsidRPr="000C696E">
        <w:rPr>
          <w:sz w:val="14"/>
        </w:rPr>
        <w:t xml:space="preserve">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w:t>
      </w:r>
      <w:proofErr w:type="spellStart"/>
      <w:r w:rsidRPr="000C696E">
        <w:rPr>
          <w:sz w:val="14"/>
        </w:rPr>
        <w:t>shorelands</w:t>
      </w:r>
      <w:proofErr w:type="spellEnd"/>
      <w:r w:rsidRPr="000C696E">
        <w:rPr>
          <w:sz w:val="14"/>
        </w:rPr>
        <w:t>, the uses of which have a direct and significant impact on the coastal waters, and the inward boundaries of which may be identified by the several coastal States, pursuant to the authority of section 1454(b)(1) 1 of title 16;</w:t>
      </w:r>
      <w:r>
        <w:rPr>
          <w:sz w:val="14"/>
        </w:rPr>
        <w:t xml:space="preserve"> </w:t>
      </w:r>
    </w:p>
    <w:p w:rsidR="002A0445" w:rsidRDefault="002A0445" w:rsidP="002A0445">
      <w:pPr>
        <w:rPr>
          <w:sz w:val="14"/>
        </w:rPr>
      </w:pPr>
      <w:r w:rsidRPr="000C696E">
        <w:rPr>
          <w:sz w:val="14"/>
        </w:rPr>
        <w:t>(f) The term “affected State” means, with respect to any program, plan, lease sale, or other activity, proposed, conducted, or approved pursuant to the provisions of this subchapter, any State-</w:t>
      </w:r>
      <w:r>
        <w:rPr>
          <w:sz w:val="14"/>
        </w:rPr>
        <w:t xml:space="preserve"> </w:t>
      </w:r>
    </w:p>
    <w:p w:rsidR="002A0445" w:rsidRDefault="002A0445" w:rsidP="002A0445">
      <w:pPr>
        <w:ind w:left="720"/>
        <w:rPr>
          <w:sz w:val="14"/>
        </w:rPr>
      </w:pPr>
      <w:r w:rsidRPr="000C696E">
        <w:rPr>
          <w:sz w:val="14"/>
        </w:rPr>
        <w:t>(1) the laws of which are declared, pursuant to section 1333(a)</w:t>
      </w:r>
      <w:r>
        <w:rPr>
          <w:sz w:val="14"/>
        </w:rPr>
        <w:t xml:space="preserve"> </w:t>
      </w:r>
      <w:r w:rsidRPr="000C696E">
        <w:rPr>
          <w:sz w:val="14"/>
        </w:rPr>
        <w:t>(2) of this title, to be the law of the United States for the portion of the outer Continental Shelf on which such activity is, or is proposed to be, conducted;</w:t>
      </w:r>
      <w:r>
        <w:rPr>
          <w:sz w:val="14"/>
        </w:rPr>
        <w:t xml:space="preserve"> </w:t>
      </w:r>
    </w:p>
    <w:p w:rsidR="002A0445" w:rsidRDefault="002A0445" w:rsidP="002A0445">
      <w:pPr>
        <w:ind w:firstLine="720"/>
        <w:rPr>
          <w:sz w:val="14"/>
        </w:rPr>
      </w:pPr>
      <w:r w:rsidRPr="000C696E">
        <w:rPr>
          <w:sz w:val="14"/>
        </w:rPr>
        <w:t>(2) which is, or is proposed to be, directly connected by transportation facilities to any artificial island or structure referred to in section 1333(a)(1) of this title;</w:t>
      </w:r>
      <w:r>
        <w:rPr>
          <w:sz w:val="14"/>
        </w:rPr>
        <w:t xml:space="preserve"> </w:t>
      </w:r>
    </w:p>
    <w:p w:rsidR="002A0445" w:rsidRDefault="002A0445" w:rsidP="002A0445">
      <w:pPr>
        <w:ind w:left="720"/>
        <w:rPr>
          <w:sz w:val="14"/>
        </w:rPr>
      </w:pPr>
      <w:r w:rsidRPr="000C696E">
        <w:rPr>
          <w:sz w:val="14"/>
        </w:rPr>
        <w:t xml:space="preserve">(3) which is receiving, or in </w:t>
      </w:r>
      <w:proofErr w:type="spellStart"/>
      <w:r w:rsidRPr="000C696E">
        <w:rPr>
          <w:sz w:val="14"/>
        </w:rPr>
        <w:t>accordnace</w:t>
      </w:r>
      <w:proofErr w:type="spellEnd"/>
      <w:r w:rsidRPr="000C696E">
        <w:rPr>
          <w:sz w:val="14"/>
        </w:rPr>
        <w:t xml:space="preserve"> 2 with the proposed activity will receive, oil for processing, refining, or transshipment which was extracted from the outer Continental Shelf and transported directly to such State by means of vessels or by a combination of means including vessels;</w:t>
      </w:r>
      <w:r>
        <w:rPr>
          <w:sz w:val="14"/>
        </w:rPr>
        <w:t xml:space="preserve"> </w:t>
      </w:r>
    </w:p>
    <w:p w:rsidR="002A0445" w:rsidRDefault="002A0445" w:rsidP="002A0445">
      <w:pPr>
        <w:ind w:left="720"/>
        <w:rPr>
          <w:sz w:val="14"/>
        </w:rPr>
      </w:pPr>
      <w:r w:rsidRPr="000C696E">
        <w:rPr>
          <w:sz w:val="14"/>
        </w:rPr>
        <w:t>(4) which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w:t>
      </w:r>
      <w:r>
        <w:rPr>
          <w:sz w:val="14"/>
        </w:rPr>
        <w:t xml:space="preserve"> </w:t>
      </w:r>
    </w:p>
    <w:p w:rsidR="002A0445" w:rsidRDefault="002A0445" w:rsidP="002A0445">
      <w:pPr>
        <w:ind w:left="720"/>
        <w:rPr>
          <w:sz w:val="14"/>
        </w:rPr>
      </w:pPr>
      <w:r w:rsidRPr="000C696E">
        <w:rPr>
          <w:sz w:val="14"/>
        </w:rPr>
        <w:t xml:space="preserve">(5) in which the Secretary finds that because of such activity there is, or will be, a significant risk of serious damage, due to factors such as prevailing winds and currents, to the marine or coastal environment in the event of any </w:t>
      </w:r>
      <w:proofErr w:type="spellStart"/>
      <w:r w:rsidRPr="000C696E">
        <w:rPr>
          <w:sz w:val="14"/>
        </w:rPr>
        <w:t>oilspill</w:t>
      </w:r>
      <w:proofErr w:type="spellEnd"/>
      <w:r w:rsidRPr="000C696E">
        <w:rPr>
          <w:sz w:val="14"/>
        </w:rPr>
        <w:t>, blowout, or release of oil or gas from vessels, pipelines, or other transshipment facilities;</w:t>
      </w:r>
      <w:r>
        <w:rPr>
          <w:sz w:val="14"/>
        </w:rPr>
        <w:t xml:space="preserve"> </w:t>
      </w:r>
    </w:p>
    <w:p w:rsidR="002A0445" w:rsidRDefault="002A0445" w:rsidP="002A0445">
      <w:pPr>
        <w:rPr>
          <w:sz w:val="14"/>
        </w:rPr>
      </w:pPr>
      <w:r w:rsidRPr="000C696E">
        <w:rPr>
          <w:sz w:val="14"/>
        </w:rPr>
        <w:t>(g)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Shelf;</w:t>
      </w:r>
      <w:r>
        <w:rPr>
          <w:sz w:val="14"/>
        </w:rPr>
        <w:t xml:space="preserve"> </w:t>
      </w:r>
    </w:p>
    <w:p w:rsidR="002A0445" w:rsidRDefault="002A0445" w:rsidP="002A0445">
      <w:pPr>
        <w:rPr>
          <w:sz w:val="14"/>
        </w:rPr>
      </w:pPr>
      <w:r w:rsidRPr="000C696E">
        <w:rPr>
          <w:sz w:val="14"/>
        </w:rPr>
        <w:t>(h) The term “coastal environment” means the physical atmospheric, and biological components, conditions, and factors which interactively determine the productivity, state, condition, and quality of the terrestrial ecosystem from the shoreline inward to the boundaries of the coastal zone;</w:t>
      </w:r>
      <w:r>
        <w:rPr>
          <w:sz w:val="14"/>
        </w:rPr>
        <w:t xml:space="preserve"> </w:t>
      </w:r>
    </w:p>
    <w:p w:rsidR="002A0445" w:rsidRDefault="002A0445" w:rsidP="002A0445">
      <w:pPr>
        <w:rPr>
          <w:sz w:val="14"/>
        </w:rPr>
      </w:pPr>
      <w:r w:rsidRPr="000C696E">
        <w:rPr>
          <w:sz w:val="14"/>
        </w:rPr>
        <w:t>(</w:t>
      </w:r>
      <w:proofErr w:type="spellStart"/>
      <w:r w:rsidRPr="000C696E">
        <w:rPr>
          <w:sz w:val="14"/>
        </w:rPr>
        <w:t>i</w:t>
      </w:r>
      <w:proofErr w:type="spellEnd"/>
      <w:r w:rsidRPr="000C696E">
        <w:rPr>
          <w:sz w:val="14"/>
        </w:rPr>
        <w:t>) The term “human environment” means the physical, social, and economic components, conditions, and factors which interactively determine the state, condition, and quality of living conditions, employment, and health of those affected, directly or indirectly, by activities occurring on the outer Continental Shelf;</w:t>
      </w:r>
      <w:r>
        <w:rPr>
          <w:sz w:val="14"/>
        </w:rPr>
        <w:t xml:space="preserve"> </w:t>
      </w:r>
    </w:p>
    <w:p w:rsidR="002A0445" w:rsidRDefault="002A0445" w:rsidP="002A0445">
      <w:r w:rsidRPr="000C696E">
        <w:rPr>
          <w:sz w:val="14"/>
        </w:rPr>
        <w:t>(j) The term “Governor” means the Governor of a State, or the person or entity designated by, or pursuant to, State law to exercise the powers granted to such Governor pursuant to this subchapter;</w:t>
      </w:r>
      <w:r>
        <w:rPr>
          <w:sz w:val="14"/>
        </w:rPr>
        <w:t xml:space="preserve"> </w:t>
      </w:r>
      <w:r>
        <w:t xml:space="preserve">(k) </w:t>
      </w:r>
      <w:r w:rsidRPr="000C696E">
        <w:rPr>
          <w:rStyle w:val="TitleChar"/>
        </w:rPr>
        <w:t>The term “exploration” means the process of searching for minerals</w:t>
      </w:r>
      <w:r>
        <w:t xml:space="preserve">, including (1) geophysical surveys where magnetic, gravity, seismic, or other systems are used to detect </w:t>
      </w:r>
      <w:r>
        <w:lastRenderedPageBreak/>
        <w:t xml:space="preserve">or imply the presence of such minerals, and (2) 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w:t>
      </w:r>
    </w:p>
    <w:p w:rsidR="002A0445" w:rsidRDefault="002A0445" w:rsidP="002A0445">
      <w:r>
        <w:t xml:space="preserve">(l) </w:t>
      </w:r>
      <w:r w:rsidRPr="000C696E">
        <w:rPr>
          <w:rStyle w:val="TitleChar"/>
        </w:rPr>
        <w:t>The term “development” means those activities which take place following discovery</w:t>
      </w:r>
      <w:r>
        <w:t xml:space="preserve"> of minerals in paying quantities, including geophysical activity, drilling, platform construction, and operation of all onshore support facilities, and which are </w:t>
      </w:r>
      <w:r w:rsidRPr="000C696E">
        <w:rPr>
          <w:rStyle w:val="TitleChar"/>
        </w:rPr>
        <w:t>for the purpose of</w:t>
      </w:r>
      <w:r>
        <w:t xml:space="preserve"> ultimately </w:t>
      </w:r>
      <w:r w:rsidRPr="000C696E">
        <w:rPr>
          <w:rStyle w:val="TitleChar"/>
        </w:rPr>
        <w:t>producing the minerals discovered</w:t>
      </w:r>
      <w:r>
        <w:t xml:space="preserve">; </w:t>
      </w:r>
    </w:p>
    <w:p w:rsidR="002A0445" w:rsidRDefault="002A0445" w:rsidP="002A0445">
      <w:r>
        <w:t xml:space="preserve">(m) </w:t>
      </w:r>
      <w:r w:rsidRPr="000C696E">
        <w:rPr>
          <w:rStyle w:val="TitleChar"/>
        </w:rPr>
        <w:t>The term “production” means</w:t>
      </w:r>
      <w:r>
        <w:t xml:space="preserve"> those </w:t>
      </w:r>
      <w:r w:rsidRPr="000C696E">
        <w:rPr>
          <w:rStyle w:val="TitleChar"/>
        </w:rPr>
        <w:t>activities</w:t>
      </w:r>
      <w:r>
        <w:t xml:space="preserve"> which take place </w:t>
      </w:r>
      <w:r w:rsidRPr="000C696E">
        <w:rPr>
          <w:rStyle w:val="TitleChar"/>
        </w:rPr>
        <w:t>after</w:t>
      </w:r>
      <w:r>
        <w:t xml:space="preserve"> the successful </w:t>
      </w:r>
      <w:r w:rsidRPr="000C696E">
        <w:rPr>
          <w:rStyle w:val="TitleChar"/>
        </w:rPr>
        <w:t>completion of</w:t>
      </w:r>
      <w:r>
        <w:t xml:space="preserve"> any </w:t>
      </w:r>
      <w:r w:rsidRPr="000C696E">
        <w:rPr>
          <w:rStyle w:val="TitleChar"/>
        </w:rPr>
        <w:t>means for</w:t>
      </w:r>
      <w:r>
        <w:t xml:space="preserve"> the </w:t>
      </w:r>
      <w:r w:rsidRPr="000C696E">
        <w:rPr>
          <w:rStyle w:val="TitleChar"/>
        </w:rPr>
        <w:t>removal</w:t>
      </w:r>
      <w:r>
        <w:t xml:space="preserve"> of minerals, including such removal, field operations, transfer of minerals to shore, operation monitoring, maintenance, and work-over drilling;</w:t>
      </w:r>
    </w:p>
    <w:p w:rsidR="002A0445" w:rsidRDefault="002A0445" w:rsidP="002A0445">
      <w:pPr>
        <w:pStyle w:val="Heading4"/>
      </w:pPr>
      <w:r>
        <w:t>B. The plan does not search for minerals in the ocean</w:t>
      </w:r>
    </w:p>
    <w:p w:rsidR="002A0445" w:rsidRPr="00292F01" w:rsidRDefault="002A0445" w:rsidP="002A0445">
      <w:pPr>
        <w:pStyle w:val="Heading4"/>
      </w:pPr>
      <w:r>
        <w:t>C. Standards</w:t>
      </w:r>
      <w:r>
        <w:br/>
        <w:t xml:space="preserve">Ground---not using exploration to find resources artificially expands Aff ground and avoids core DAs </w:t>
      </w:r>
    </w:p>
    <w:p w:rsidR="002A0445" w:rsidRDefault="002A0445" w:rsidP="002A0445">
      <w:pPr>
        <w:pStyle w:val="Heading4"/>
      </w:pPr>
      <w:r>
        <w:t>Explodes limits---they could explore by scuba diving, and they’d still be topical under their interpretation</w:t>
      </w:r>
    </w:p>
    <w:p w:rsidR="002A0445" w:rsidRPr="00F3254A" w:rsidRDefault="002A0445" w:rsidP="002A0445">
      <w:pPr>
        <w:pStyle w:val="Heading4"/>
      </w:pPr>
      <w:r>
        <w:t>Voting Issue for Fairness and Education</w:t>
      </w:r>
    </w:p>
    <w:p w:rsidR="002A0445" w:rsidRDefault="002A0445" w:rsidP="002A0445">
      <w:pPr>
        <w:pStyle w:val="Heading3"/>
        <w:contextualSpacing/>
      </w:pPr>
      <w:r>
        <w:lastRenderedPageBreak/>
        <w:t>Military - No Armed Forces</w:t>
      </w:r>
    </w:p>
    <w:p w:rsidR="002A0445" w:rsidRDefault="002A0445" w:rsidP="002A0445">
      <w:pPr>
        <w:pStyle w:val="Heading4"/>
      </w:pPr>
      <w:r>
        <w:t>A. Interpretation: Non-military means not associated with the armed forces in any way</w:t>
      </w:r>
    </w:p>
    <w:p w:rsidR="002A0445" w:rsidRDefault="002A0445" w:rsidP="002A0445">
      <w:pPr>
        <w:contextualSpacing/>
        <w:rPr>
          <w:b/>
        </w:rPr>
      </w:pPr>
      <w:r w:rsidRPr="00F70FA8">
        <w:rPr>
          <w:rStyle w:val="Style13ptBold"/>
        </w:rPr>
        <w:t xml:space="preserve">Oxford Dictionaries, </w:t>
      </w:r>
      <w:r>
        <w:rPr>
          <w:rStyle w:val="Style13ptBold"/>
        </w:rPr>
        <w:t>no date</w:t>
      </w:r>
      <w:r>
        <w:rPr>
          <w:b/>
        </w:rPr>
        <w:t xml:space="preserve"> </w:t>
      </w:r>
    </w:p>
    <w:p w:rsidR="002A0445" w:rsidRPr="00C87363" w:rsidRDefault="002A0445" w:rsidP="002A0445">
      <w:pPr>
        <w:contextualSpacing/>
      </w:pPr>
      <w:r>
        <w:t>[</w:t>
      </w:r>
      <w:hyperlink r:id="rId23" w:history="1">
        <w:r w:rsidRPr="002B6C72">
          <w:rPr>
            <w:rStyle w:val="Hyperlink"/>
          </w:rPr>
          <w:t>http://www.oxforddictionaries.com/definition/english/non-military</w:t>
        </w:r>
      </w:hyperlink>
      <w:r>
        <w:t>, accessed 7/3/14, TYBG]</w:t>
      </w:r>
    </w:p>
    <w:p w:rsidR="002A0445" w:rsidRPr="000B48F0" w:rsidRDefault="002A0445" w:rsidP="002A0445">
      <w:pPr>
        <w:contextualSpacing/>
        <w:rPr>
          <w:rStyle w:val="TitleChar"/>
        </w:rPr>
      </w:pPr>
      <w:proofErr w:type="gramStart"/>
      <w:r w:rsidRPr="000B48F0">
        <w:rPr>
          <w:rStyle w:val="TitleChar"/>
        </w:rPr>
        <w:t>non-military</w:t>
      </w:r>
      <w:proofErr w:type="gramEnd"/>
    </w:p>
    <w:p w:rsidR="002A0445" w:rsidRPr="000B48F0" w:rsidRDefault="002A0445" w:rsidP="002A0445">
      <w:pPr>
        <w:contextualSpacing/>
      </w:pPr>
      <w:r w:rsidRPr="000B48F0">
        <w:t>Line breaks: non-military</w:t>
      </w:r>
    </w:p>
    <w:p w:rsidR="002A0445" w:rsidRPr="000B48F0" w:rsidRDefault="002A0445" w:rsidP="002A0445">
      <w:pPr>
        <w:contextualSpacing/>
      </w:pPr>
      <w:r w:rsidRPr="000B48F0">
        <w:t>Pronunciation: /</w:t>
      </w:r>
      <w:proofErr w:type="spellStart"/>
      <w:r w:rsidRPr="000B48F0">
        <w:t>n</w:t>
      </w:r>
      <w:r w:rsidRPr="000B48F0">
        <w:rPr>
          <w:rFonts w:ascii="Times New Roman" w:hAnsi="Times New Roman" w:cs="Times New Roman"/>
        </w:rPr>
        <w:t>ɒ</w:t>
      </w:r>
      <w:r w:rsidRPr="000B48F0">
        <w:t>n</w:t>
      </w:r>
      <w:r w:rsidRPr="000B48F0">
        <w:rPr>
          <w:rFonts w:ascii="Times New Roman" w:hAnsi="Times New Roman" w:cs="Times New Roman"/>
        </w:rPr>
        <w:t>ˈ</w:t>
      </w:r>
      <w:proofErr w:type="gramStart"/>
      <w:r w:rsidRPr="000B48F0">
        <w:t>m</w:t>
      </w:r>
      <w:r w:rsidRPr="000B48F0">
        <w:rPr>
          <w:rFonts w:ascii="Times New Roman" w:hAnsi="Times New Roman" w:cs="Times New Roman"/>
        </w:rPr>
        <w:t>ɪ</w:t>
      </w:r>
      <w:r w:rsidRPr="000B48F0">
        <w:t>l</w:t>
      </w:r>
      <w:r w:rsidRPr="000B48F0">
        <w:rPr>
          <w:rFonts w:ascii="Times New Roman" w:hAnsi="Times New Roman" w:cs="Times New Roman"/>
        </w:rPr>
        <w:t>ɪ</w:t>
      </w:r>
      <w:r w:rsidRPr="000B48F0">
        <w:t>t</w:t>
      </w:r>
      <w:proofErr w:type="spellEnd"/>
      <w:r w:rsidRPr="000B48F0">
        <w:t>(</w:t>
      </w:r>
      <w:proofErr w:type="gramEnd"/>
      <w:r w:rsidRPr="000B48F0">
        <w:rPr>
          <w:rFonts w:ascii="Times New Roman" w:hAnsi="Times New Roman" w:cs="Times New Roman"/>
        </w:rPr>
        <w:t>ə</w:t>
      </w:r>
      <w:r w:rsidRPr="000B48F0">
        <w:t>)</w:t>
      </w:r>
      <w:proofErr w:type="spellStart"/>
      <w:r>
        <w:t>ri</w:t>
      </w:r>
      <w:proofErr w:type="spellEnd"/>
      <w:r w:rsidRPr="000B48F0">
        <w:t xml:space="preserve"> /</w:t>
      </w:r>
    </w:p>
    <w:p w:rsidR="002A0445" w:rsidRPr="000B48F0" w:rsidRDefault="002A0445" w:rsidP="002A0445">
      <w:pPr>
        <w:contextualSpacing/>
      </w:pPr>
      <w:r>
        <w:t>ADJECTIVE</w:t>
      </w:r>
    </w:p>
    <w:p w:rsidR="002A0445" w:rsidRPr="000B48F0" w:rsidRDefault="002A0445" w:rsidP="002A0445">
      <w:pPr>
        <w:contextualSpacing/>
      </w:pPr>
      <w:r w:rsidRPr="000B48F0">
        <w:rPr>
          <w:rStyle w:val="TitleChar"/>
        </w:rPr>
        <w:t>Not belonging to, characteristic of, or involving the armed forces; civilian</w:t>
      </w:r>
      <w:r w:rsidRPr="000B48F0">
        <w:t>:</w:t>
      </w:r>
    </w:p>
    <w:p w:rsidR="002A0445" w:rsidRDefault="002A0445" w:rsidP="002A0445">
      <w:pPr>
        <w:contextualSpacing/>
      </w:pPr>
      <w:proofErr w:type="gramStart"/>
      <w:r w:rsidRPr="000B48F0">
        <w:t>the</w:t>
      </w:r>
      <w:proofErr w:type="gramEnd"/>
      <w:r w:rsidRPr="000B48F0">
        <w:t xml:space="preserve"> widespread destruction of non-military targets</w:t>
      </w:r>
    </w:p>
    <w:p w:rsidR="002A0445" w:rsidRDefault="002A0445" w:rsidP="002A0445">
      <w:pPr>
        <w:pStyle w:val="Heading4"/>
      </w:pPr>
      <w:r>
        <w:t>B. Violation: The plan is [exploration/development] in a non-combat role, but still done by the military</w:t>
      </w:r>
    </w:p>
    <w:p w:rsidR="002A0445" w:rsidRPr="00F3254A" w:rsidRDefault="002A0445" w:rsidP="002A0445"/>
    <w:p w:rsidR="002A0445" w:rsidRPr="00292F01" w:rsidRDefault="002A0445" w:rsidP="002A0445">
      <w:pPr>
        <w:pStyle w:val="Heading4"/>
      </w:pPr>
      <w:r>
        <w:t>C. Standards</w:t>
      </w:r>
      <w:r>
        <w:br/>
        <w:t>Ground---using military assets artificially expands Aff ground and avoids core DAs like civilian exploration trade-off and politics</w:t>
      </w:r>
    </w:p>
    <w:p w:rsidR="002A0445" w:rsidRDefault="002A0445" w:rsidP="002A0445">
      <w:pPr>
        <w:pStyle w:val="Heading4"/>
      </w:pPr>
      <w:r>
        <w:t>Explodes limits---anything can have a potential military purpose</w:t>
      </w:r>
    </w:p>
    <w:p w:rsidR="002A0445" w:rsidRPr="00F3254A" w:rsidRDefault="002A0445" w:rsidP="002A0445">
      <w:pPr>
        <w:pStyle w:val="Heading4"/>
      </w:pPr>
      <w:r>
        <w:t>Voting Issue for Fairness and Education</w:t>
      </w:r>
    </w:p>
    <w:p w:rsidR="002A0445" w:rsidRPr="00B70BD3" w:rsidRDefault="002A0445" w:rsidP="002A0445"/>
    <w:p w:rsidR="002A0445" w:rsidRDefault="002A0445" w:rsidP="002A0445">
      <w:pPr>
        <w:pStyle w:val="Heading3"/>
      </w:pPr>
      <w:r>
        <w:lastRenderedPageBreak/>
        <w:t>Oceans – Only Four</w:t>
      </w:r>
    </w:p>
    <w:p w:rsidR="002A0445" w:rsidRDefault="002A0445" w:rsidP="002A0445">
      <w:pPr>
        <w:pStyle w:val="Heading4"/>
      </w:pPr>
      <w:r>
        <w:t>A. Interpretation – There are only four oceans</w:t>
      </w:r>
    </w:p>
    <w:p w:rsidR="002A0445" w:rsidRPr="000D5B1A" w:rsidRDefault="002A0445" w:rsidP="002A0445">
      <w:pPr>
        <w:rPr>
          <w:rStyle w:val="TitleChar"/>
        </w:rPr>
      </w:pPr>
      <w:r>
        <w:rPr>
          <w:rStyle w:val="Style13ptBold"/>
        </w:rPr>
        <w:t xml:space="preserve">NOAA 14 </w:t>
      </w:r>
      <w:r w:rsidRPr="000D5B1A">
        <w:t>(</w:t>
      </w:r>
      <w:r>
        <w:t xml:space="preserve">National Oceanic and Atmospheric Administration, June 16, 2014 “There is Only One Global Ocean,” </w:t>
      </w:r>
      <w:hyperlink r:id="rId24" w:history="1">
        <w:r w:rsidRPr="00D86D88">
          <w:rPr>
            <w:rStyle w:val="Hyperlink"/>
          </w:rPr>
          <w:t>http://oceanservice.noaa.gov/facts/howmanyoceans.html</w:t>
        </w:r>
      </w:hyperlink>
      <w:r>
        <w:t xml:space="preserve"> Accessed 7-3-14 LK)</w:t>
      </w:r>
    </w:p>
    <w:p w:rsidR="002A0445" w:rsidRDefault="002A0445" w:rsidP="002A0445">
      <w:r w:rsidRPr="000D5B1A">
        <w:rPr>
          <w:rStyle w:val="TitleChar"/>
        </w:rPr>
        <w:t>While there is only one global ocean</w:t>
      </w:r>
      <w:r>
        <w:t xml:space="preserve">, the vast body of water that covers 71 percent of the Earth is geographically divided into distinct named regions. The boundaries between these regions have evolved over time for a variety of historical, cultural, geographical, and scientific reasons. Historically, </w:t>
      </w:r>
      <w:r w:rsidRPr="000D5B1A">
        <w:rPr>
          <w:rStyle w:val="TitleChar"/>
        </w:rPr>
        <w:t xml:space="preserve">there are four named </w:t>
      </w:r>
      <w:r w:rsidRPr="009477C8">
        <w:rPr>
          <w:rStyle w:val="TitleChar"/>
        </w:rPr>
        <w:t>oceans: the Atlantic, Pacific, Indian, and Arctic</w:t>
      </w:r>
      <w:r>
        <w:t>.</w:t>
      </w:r>
    </w:p>
    <w:p w:rsidR="002A0445" w:rsidRDefault="002A0445" w:rsidP="002A0445">
      <w:pPr>
        <w:pStyle w:val="Heading4"/>
      </w:pPr>
      <w:r>
        <w:t>B. Violations. The develop/explore something that is not the ocean</w:t>
      </w:r>
    </w:p>
    <w:p w:rsidR="002A0445" w:rsidRDefault="002A0445" w:rsidP="002A0445">
      <w:pPr>
        <w:pStyle w:val="Heading4"/>
        <w:ind w:firstLine="720"/>
      </w:pPr>
      <w:r>
        <w:t xml:space="preserve">1) Limits- it functionally narrows the topic because it makes development/exploration of the actual ocean the focus of the plan- the alt is hundreds of </w:t>
      </w:r>
      <w:proofErr w:type="spellStart"/>
      <w:r>
        <w:t>affs</w:t>
      </w:r>
      <w:proofErr w:type="spellEnd"/>
      <w:r>
        <w:t xml:space="preserve"> that are close to or around the ocean</w:t>
      </w:r>
    </w:p>
    <w:p w:rsidR="002A0445" w:rsidRDefault="002A0445" w:rsidP="002A0445">
      <w:pPr>
        <w:pStyle w:val="Heading4"/>
        <w:ind w:firstLine="720"/>
      </w:pPr>
      <w:r>
        <w:t>2) Ground- definition locks in core generics for the topic by defining the key word of the topic</w:t>
      </w:r>
    </w:p>
    <w:p w:rsidR="002A0445" w:rsidRPr="00C12D1E" w:rsidRDefault="002A0445" w:rsidP="002A0445"/>
    <w:p w:rsidR="002A0445" w:rsidRDefault="002A0445" w:rsidP="002A0445">
      <w:pPr>
        <w:rPr>
          <w:b/>
        </w:rPr>
      </w:pPr>
      <w:r w:rsidRPr="00C12D1E">
        <w:rPr>
          <w:b/>
        </w:rPr>
        <w:t>C) VOTING ISSUE for jurisdiction, education and fairness</w:t>
      </w:r>
      <w:r>
        <w:rPr>
          <w:b/>
        </w:rPr>
        <w:t xml:space="preserve">. </w:t>
      </w:r>
    </w:p>
    <w:p w:rsidR="002A0445" w:rsidRPr="00B70BD3" w:rsidRDefault="002A0445" w:rsidP="002A0445"/>
    <w:p w:rsidR="002A0445" w:rsidRDefault="002A0445" w:rsidP="002A0445">
      <w:pPr>
        <w:pStyle w:val="Heading3"/>
      </w:pPr>
      <w:r>
        <w:lastRenderedPageBreak/>
        <w:t>Ocean is not Contiguous Zone</w:t>
      </w:r>
    </w:p>
    <w:p w:rsidR="002A0445" w:rsidRDefault="002A0445" w:rsidP="002A0445"/>
    <w:p w:rsidR="002A0445" w:rsidRPr="00B70BD3" w:rsidRDefault="002A0445" w:rsidP="002A0445"/>
    <w:p w:rsidR="002A0445" w:rsidRDefault="002A0445" w:rsidP="002A0445">
      <w:pPr>
        <w:pStyle w:val="ListParagraph"/>
        <w:numPr>
          <w:ilvl w:val="0"/>
          <w:numId w:val="16"/>
        </w:numPr>
        <w:rPr>
          <w:rStyle w:val="Style13ptBold"/>
        </w:rPr>
      </w:pPr>
      <w:r>
        <w:rPr>
          <w:rStyle w:val="Style13ptBold"/>
        </w:rPr>
        <w:t>Interpretations</w:t>
      </w:r>
    </w:p>
    <w:p w:rsidR="002A0445" w:rsidRPr="0009507A" w:rsidRDefault="002A0445" w:rsidP="002A0445">
      <w:pPr>
        <w:pStyle w:val="Heading4"/>
      </w:pPr>
      <w:r w:rsidRPr="0009507A">
        <w:t>Oceans do not include contiguous zones</w:t>
      </w:r>
    </w:p>
    <w:p w:rsidR="002A0445" w:rsidRPr="00AE26D4" w:rsidRDefault="002A0445" w:rsidP="002A0445">
      <w:pPr>
        <w:rPr>
          <w:rStyle w:val="Style13ptBold"/>
        </w:rPr>
      </w:pPr>
      <w:r>
        <w:rPr>
          <w:rStyle w:val="Style13ptBold"/>
        </w:rPr>
        <w:t>Davidson</w:t>
      </w:r>
      <w:r w:rsidRPr="00AE26D4">
        <w:rPr>
          <w:rStyle w:val="Style13ptBold"/>
        </w:rPr>
        <w:t xml:space="preserve">, </w:t>
      </w:r>
      <w:r w:rsidRPr="006C79CF">
        <w:rPr>
          <w:rStyle w:val="Style13ptBold"/>
        </w:rPr>
        <w:t>Professor of Law at University of Baltimore</w:t>
      </w:r>
      <w:r w:rsidRPr="00AE26D4">
        <w:rPr>
          <w:rStyle w:val="Style13ptBold"/>
        </w:rPr>
        <w:t xml:space="preserve">, </w:t>
      </w:r>
      <w:r>
        <w:rPr>
          <w:rStyle w:val="Style13ptBold"/>
        </w:rPr>
        <w:t>‘05</w:t>
      </w:r>
    </w:p>
    <w:p w:rsidR="002A0445" w:rsidRDefault="002A0445" w:rsidP="002A0445">
      <w:pPr>
        <w:rPr>
          <w:color w:val="000000"/>
          <w:sz w:val="24"/>
        </w:rPr>
      </w:pPr>
      <w:r w:rsidRPr="001F2FF8">
        <w:rPr>
          <w:color w:val="000000"/>
          <w:sz w:val="24"/>
        </w:rPr>
        <w:t>[</w:t>
      </w:r>
      <w:r>
        <w:rPr>
          <w:color w:val="000000"/>
          <w:sz w:val="24"/>
        </w:rPr>
        <w:t>Steven G.</w:t>
      </w:r>
      <w:r w:rsidRPr="001F2FF8">
        <w:rPr>
          <w:color w:val="000000"/>
          <w:sz w:val="24"/>
        </w:rPr>
        <w:t xml:space="preserve">, </w:t>
      </w:r>
      <w:r w:rsidRPr="00125EDA">
        <w:rPr>
          <w:color w:val="000000"/>
          <w:sz w:val="24"/>
        </w:rPr>
        <w:t>DEFINING "ADDITION" OF A POLLUTANT INTO NAVIGABLE WATERS FROM A POINT SOURCE UNDER THE CLEAN WATER ACT: THE QUESTIONS ANSWERED - AND THOSE NOT ANSWERED - BY SOUTH FLORIDA WATER MANAGEMENT DISTRICT v. MICCOSUKEE TRIBE OF INDIANS</w:t>
      </w:r>
      <w:r w:rsidRPr="001F2FF8">
        <w:rPr>
          <w:color w:val="000000"/>
          <w:sz w:val="24"/>
        </w:rPr>
        <w:t xml:space="preserve">, </w:t>
      </w:r>
      <w:r>
        <w:rPr>
          <w:color w:val="000000"/>
          <w:sz w:val="24"/>
        </w:rPr>
        <w:t>KEC</w:t>
      </w:r>
      <w:r w:rsidRPr="001F2FF8">
        <w:rPr>
          <w:color w:val="000000"/>
          <w:sz w:val="24"/>
        </w:rPr>
        <w:t>]</w:t>
      </w:r>
    </w:p>
    <w:p w:rsidR="002A0445" w:rsidRDefault="002A0445" w:rsidP="002A0445">
      <w:pPr>
        <w:rPr>
          <w:color w:val="000000"/>
          <w:sz w:val="24"/>
        </w:rPr>
      </w:pPr>
    </w:p>
    <w:p w:rsidR="002A0445" w:rsidRPr="001F2FF8" w:rsidRDefault="002A0445" w:rsidP="002A0445">
      <w:pPr>
        <w:rPr>
          <w:color w:val="000000"/>
          <w:sz w:val="24"/>
        </w:rPr>
      </w:pPr>
      <w:r w:rsidRPr="00125EDA">
        <w:rPr>
          <w:color w:val="000000"/>
          <w:sz w:val="24"/>
        </w:rPr>
        <w:t xml:space="preserve">The CWA defines "navigable waters" to mean¶ "the waters of the United States, including the territorial seas." </w:t>
      </w:r>
      <w:proofErr w:type="gramStart"/>
      <w:r w:rsidRPr="00125EDA">
        <w:rPr>
          <w:color w:val="000000"/>
          <w:sz w:val="24"/>
        </w:rPr>
        <w:t>Id. § 1362(7).</w:t>
      </w:r>
      <w:proofErr w:type="gramEnd"/>
      <w:r w:rsidRPr="00125EDA">
        <w:rPr>
          <w:color w:val="000000"/>
          <w:sz w:val="24"/>
        </w:rPr>
        <w:t xml:space="preserve"> "Territorial seas" is defined by the CWA to mean "the belt of the seas measured from the line of ordinary low water mark along that portion of the coast which is in direct contact with the open sea and the line marking the seaward limit of inland waters, and extend-¶ </w:t>
      </w:r>
      <w:proofErr w:type="spellStart"/>
      <w:r w:rsidRPr="00125EDA">
        <w:rPr>
          <w:color w:val="000000"/>
          <w:sz w:val="24"/>
        </w:rPr>
        <w:t>ing</w:t>
      </w:r>
      <w:proofErr w:type="spellEnd"/>
      <w:r w:rsidRPr="00125EDA">
        <w:rPr>
          <w:color w:val="000000"/>
          <w:sz w:val="24"/>
        </w:rPr>
        <w:t xml:space="preserve"> seaward a distance of three miles." </w:t>
      </w:r>
      <w:proofErr w:type="gramStart"/>
      <w:r w:rsidRPr="00125EDA">
        <w:rPr>
          <w:color w:val="000000"/>
          <w:sz w:val="24"/>
        </w:rPr>
        <w:t>Id. § 1362(8).</w:t>
      </w:r>
      <w:proofErr w:type="gramEnd"/>
      <w:r w:rsidRPr="00125EDA">
        <w:rPr>
          <w:color w:val="000000"/>
          <w:sz w:val="24"/>
        </w:rPr>
        <w:t xml:space="preserve"> </w:t>
      </w:r>
      <w:r w:rsidRPr="00125EDA">
        <w:rPr>
          <w:rStyle w:val="TitleChar"/>
        </w:rPr>
        <w:t>"Contiguous¶ zone" is defined by the CWA to mean "the entire zone established or¶ to be established by the U</w:t>
      </w:r>
      <w:r w:rsidRPr="00125EDA">
        <w:rPr>
          <w:color w:val="000000"/>
          <w:sz w:val="24"/>
        </w:rPr>
        <w:t xml:space="preserve">nited </w:t>
      </w:r>
      <w:r w:rsidRPr="00125EDA">
        <w:rPr>
          <w:rStyle w:val="TitleChar"/>
        </w:rPr>
        <w:t>S</w:t>
      </w:r>
      <w:r w:rsidRPr="00125EDA">
        <w:rPr>
          <w:color w:val="000000"/>
          <w:sz w:val="24"/>
        </w:rPr>
        <w:t xml:space="preserve">tates </w:t>
      </w:r>
      <w:r w:rsidRPr="00125EDA">
        <w:rPr>
          <w:rStyle w:val="TitleChar"/>
        </w:rPr>
        <w:t xml:space="preserve">under article 24 of the Con-¶ </w:t>
      </w:r>
      <w:proofErr w:type="spellStart"/>
      <w:r w:rsidRPr="00125EDA">
        <w:rPr>
          <w:rStyle w:val="TitleChar"/>
        </w:rPr>
        <w:t>vention</w:t>
      </w:r>
      <w:proofErr w:type="spellEnd"/>
      <w:r w:rsidRPr="00125EDA">
        <w:rPr>
          <w:rStyle w:val="TitleChar"/>
        </w:rPr>
        <w:t xml:space="preserve"> of the Territorial Sea and the Contiguous Zone</w:t>
      </w:r>
      <w:r w:rsidRPr="00125EDA">
        <w:rPr>
          <w:color w:val="000000"/>
          <w:sz w:val="24"/>
        </w:rPr>
        <w:t xml:space="preserve">," id. </w:t>
      </w:r>
      <w:proofErr w:type="gramStart"/>
      <w:r w:rsidRPr="00125EDA">
        <w:rPr>
          <w:color w:val="000000"/>
          <w:sz w:val="24"/>
        </w:rPr>
        <w:t xml:space="preserve">§¶ 1362(9), </w:t>
      </w:r>
      <w:r w:rsidRPr="00125EDA">
        <w:rPr>
          <w:rStyle w:val="TitleChar"/>
        </w:rPr>
        <w:t>while "ocean" is defined</w:t>
      </w:r>
      <w:r w:rsidRPr="00125EDA">
        <w:rPr>
          <w:color w:val="000000"/>
          <w:sz w:val="24"/>
        </w:rPr>
        <w:t xml:space="preserve"> by the CWA </w:t>
      </w:r>
      <w:r w:rsidRPr="00125EDA">
        <w:rPr>
          <w:rStyle w:val="TitleChar"/>
        </w:rPr>
        <w:t>to mean "any portion¶ of the high seas beyond the contiguous zone.</w:t>
      </w:r>
      <w:r w:rsidRPr="00125EDA">
        <w:rPr>
          <w:color w:val="000000"/>
          <w:sz w:val="24"/>
        </w:rPr>
        <w:t>"</w:t>
      </w:r>
      <w:proofErr w:type="gramEnd"/>
      <w:r w:rsidRPr="00125EDA">
        <w:rPr>
          <w:color w:val="000000"/>
          <w:sz w:val="24"/>
        </w:rPr>
        <w:t xml:space="preserve"> </w:t>
      </w:r>
      <w:proofErr w:type="gramStart"/>
      <w:r w:rsidRPr="00125EDA">
        <w:rPr>
          <w:color w:val="000000"/>
          <w:sz w:val="24"/>
        </w:rPr>
        <w:t>Id. § 1362(10).</w:t>
      </w:r>
      <w:proofErr w:type="gramEnd"/>
      <w:r w:rsidRPr="00125EDA">
        <w:rPr>
          <w:color w:val="000000"/>
          <w:sz w:val="24"/>
        </w:rPr>
        <w:t xml:space="preserve"> EPA¶ regulations defining "waters of the United States" under the CWA¶ are at 40 C.F.R. §§ 122.2, 230.3(s), and Corps regulations defining "navigable waters" for purposes of section 404 of the CWA are at 33¶ C.F.R. § 328.3(a).</w:t>
      </w:r>
    </w:p>
    <w:p w:rsidR="002A0445" w:rsidRDefault="002A0445" w:rsidP="002A0445"/>
    <w:p w:rsidR="002A0445" w:rsidRPr="0009507A" w:rsidRDefault="002A0445" w:rsidP="002A0445">
      <w:pPr>
        <w:pStyle w:val="Heading4"/>
      </w:pPr>
      <w:r w:rsidRPr="0009507A">
        <w:t>The contiguous zone is under 12 miles from the baseline</w:t>
      </w:r>
    </w:p>
    <w:p w:rsidR="002A0445" w:rsidRPr="00AE26D4" w:rsidRDefault="002A0445" w:rsidP="002A0445">
      <w:pPr>
        <w:rPr>
          <w:rStyle w:val="Style13ptBold"/>
        </w:rPr>
      </w:pPr>
      <w:r>
        <w:rPr>
          <w:rStyle w:val="Style13ptBold"/>
        </w:rPr>
        <w:t>United Nations, ‘58</w:t>
      </w:r>
    </w:p>
    <w:p w:rsidR="002A0445" w:rsidRPr="00AE26D4" w:rsidRDefault="002A0445" w:rsidP="002A0445">
      <w:pPr>
        <w:rPr>
          <w:color w:val="000000"/>
          <w:sz w:val="24"/>
        </w:rPr>
      </w:pPr>
      <w:r>
        <w:rPr>
          <w:color w:val="000000"/>
          <w:sz w:val="24"/>
        </w:rPr>
        <w:t>[NOAA</w:t>
      </w:r>
      <w:r w:rsidRPr="00AE26D4">
        <w:rPr>
          <w:color w:val="000000"/>
          <w:sz w:val="24"/>
        </w:rPr>
        <w:t>, “</w:t>
      </w:r>
      <w:r w:rsidRPr="00EB241F">
        <w:rPr>
          <w:color w:val="000000"/>
          <w:sz w:val="24"/>
        </w:rPr>
        <w:t>Convention on the Territorial Sea and the¶ Contiguous Zone¶ 1958</w:t>
      </w:r>
      <w:r w:rsidRPr="00AE26D4">
        <w:rPr>
          <w:color w:val="000000"/>
          <w:sz w:val="24"/>
        </w:rPr>
        <w:t xml:space="preserve">,” </w:t>
      </w:r>
      <w:r w:rsidRPr="00EB241F">
        <w:rPr>
          <w:color w:val="000000"/>
          <w:sz w:val="24"/>
        </w:rPr>
        <w:t>http://www.gc.noaa.gov/documents/8_1_1958_territorial_sea.pdf</w:t>
      </w:r>
      <w:r w:rsidRPr="00AE26D4">
        <w:rPr>
          <w:color w:val="000000"/>
          <w:sz w:val="24"/>
        </w:rPr>
        <w:t xml:space="preserve">, </w:t>
      </w:r>
      <w:r>
        <w:rPr>
          <w:color w:val="000000"/>
          <w:sz w:val="24"/>
        </w:rPr>
        <w:t>accessed: July 3, 2014</w:t>
      </w:r>
      <w:r w:rsidRPr="00AE26D4">
        <w:rPr>
          <w:color w:val="000000"/>
          <w:sz w:val="24"/>
        </w:rPr>
        <w:t xml:space="preserve">, </w:t>
      </w:r>
      <w:r>
        <w:rPr>
          <w:color w:val="000000"/>
          <w:sz w:val="24"/>
        </w:rPr>
        <w:t>KEC]</w:t>
      </w:r>
    </w:p>
    <w:p w:rsidR="002A0445" w:rsidRDefault="002A0445" w:rsidP="002A0445"/>
    <w:p w:rsidR="002A0445" w:rsidRDefault="002A0445" w:rsidP="002A0445">
      <w:pPr>
        <w:rPr>
          <w:rStyle w:val="TitleChar"/>
        </w:rPr>
      </w:pPr>
      <w:r w:rsidRPr="00125EDA">
        <w:t>CONTIGUOUS ZONE¶ Article 24¶ 1.In a zone of the high seas contiguous to its territorial sea, the coastal State may exercise the control necessary to:¶ (a) Prevent infringement of its customs, fiscal, immigration or sanitary regulations within its territory or territorial sea;¶ (b) Punish infringement of the above regulations committed within its territory or territorial sea. 2.</w:t>
      </w:r>
      <w:r w:rsidRPr="00125EDA">
        <w:rPr>
          <w:rStyle w:val="TitleChar"/>
        </w:rPr>
        <w:t xml:space="preserve">The contiguous zone may not extend beyond twelve miles from the baseline from which the¶ breadth of the territorial sea is measured.¶ 3.Where the coasts of two States are opposite or adjacent to each other, neither of the two States is entitled, failing agreement between them to the contrary, to extend its contiguous zone </w:t>
      </w:r>
      <w:r w:rsidRPr="00125EDA">
        <w:rPr>
          <w:rStyle w:val="TitleChar"/>
        </w:rPr>
        <w:lastRenderedPageBreak/>
        <w:t>beyond the median line every point of which is equidistant from the nearest points on the baselines from which the breadth of the territorial seas of the two States is measured.</w:t>
      </w:r>
    </w:p>
    <w:p w:rsidR="002A0445" w:rsidRDefault="002A0445" w:rsidP="002A0445">
      <w:pPr>
        <w:rPr>
          <w:rStyle w:val="TitleChar"/>
        </w:rPr>
      </w:pPr>
    </w:p>
    <w:p w:rsidR="002A0445" w:rsidRPr="001D64E0" w:rsidRDefault="002A0445" w:rsidP="002A0445">
      <w:pPr>
        <w:pStyle w:val="Heading4"/>
        <w:rPr>
          <w:rStyle w:val="TitleChar"/>
          <w:b/>
        </w:rPr>
      </w:pPr>
      <w:r w:rsidRPr="00735104">
        <w:t>B. Violation: The affirmative develops within the contiguous zone</w:t>
      </w:r>
    </w:p>
    <w:p w:rsidR="002A0445" w:rsidRDefault="002A0445" w:rsidP="002A0445">
      <w:pPr>
        <w:pStyle w:val="Heading4"/>
      </w:pPr>
      <w:r>
        <w:t>C. Standards:</w:t>
      </w:r>
    </w:p>
    <w:p w:rsidR="002A0445" w:rsidRDefault="002A0445" w:rsidP="002A0445">
      <w:pPr>
        <w:pStyle w:val="Heading4"/>
      </w:pPr>
      <w:r>
        <w:t xml:space="preserve">1. Limits- The places where an affirmative can develop and explore are functionally limitless. </w:t>
      </w:r>
      <w:proofErr w:type="spellStart"/>
      <w:r>
        <w:t>Affs</w:t>
      </w:r>
      <w:proofErr w:type="spellEnd"/>
      <w:r>
        <w:t xml:space="preserve"> are able to garner different methods of solvency based on where they do so. This mechanism is </w:t>
      </w:r>
      <w:proofErr w:type="gramStart"/>
      <w:r>
        <w:t>key</w:t>
      </w:r>
      <w:proofErr w:type="gramEnd"/>
      <w:r>
        <w:t xml:space="preserve"> to a fair debate, especially under one of the biggest topics debate has ever seen.</w:t>
      </w:r>
    </w:p>
    <w:p w:rsidR="002A0445" w:rsidRDefault="002A0445" w:rsidP="002A0445">
      <w:pPr>
        <w:pStyle w:val="Heading4"/>
      </w:pPr>
      <w:r>
        <w:t xml:space="preserve">2. Education- An overflow of affirmatives leads to a dry and shallow debate. Excluding </w:t>
      </w:r>
      <w:proofErr w:type="spellStart"/>
      <w:r>
        <w:t>untopical</w:t>
      </w:r>
      <w:proofErr w:type="spellEnd"/>
      <w:r>
        <w:t xml:space="preserve"> areas is </w:t>
      </w:r>
      <w:proofErr w:type="gramStart"/>
      <w:r>
        <w:t>key</w:t>
      </w:r>
      <w:proofErr w:type="gramEnd"/>
      <w:r>
        <w:t xml:space="preserve"> to keeping the number of affirmatives down and sparking in-depth and educational debates.</w:t>
      </w:r>
    </w:p>
    <w:p w:rsidR="002A0445" w:rsidRDefault="002A0445" w:rsidP="002A0445">
      <w:pPr>
        <w:pStyle w:val="Heading4"/>
      </w:pPr>
      <w:r>
        <w:t>D. Topicality is a voting issue for fairness and education.</w:t>
      </w:r>
    </w:p>
    <w:p w:rsidR="002A0445" w:rsidRPr="00B70BD3" w:rsidRDefault="002A0445" w:rsidP="002A0445"/>
    <w:p w:rsidR="002A0445" w:rsidRPr="003C7593" w:rsidRDefault="002A0445" w:rsidP="002A0445">
      <w:pPr>
        <w:pStyle w:val="Heading3"/>
      </w:pPr>
      <w:r w:rsidRPr="003C7593">
        <w:lastRenderedPageBreak/>
        <w:t>Ocean is not Sea Bed</w:t>
      </w:r>
    </w:p>
    <w:p w:rsidR="002A0445" w:rsidRPr="003C7593" w:rsidRDefault="002A0445" w:rsidP="002A0445"/>
    <w:p w:rsidR="002A0445" w:rsidRPr="003C7593" w:rsidRDefault="002A0445" w:rsidP="002A0445">
      <w:pPr>
        <w:pStyle w:val="Heading4"/>
        <w:numPr>
          <w:ilvl w:val="0"/>
          <w:numId w:val="13"/>
        </w:numPr>
        <w:rPr>
          <w:rFonts w:eastAsia="Times New Roman"/>
        </w:rPr>
      </w:pPr>
      <w:r w:rsidRPr="003C7593">
        <w:rPr>
          <w:rFonts w:eastAsia="Times New Roman"/>
        </w:rPr>
        <w:t>Interpretation:</w:t>
      </w:r>
    </w:p>
    <w:p w:rsidR="002A0445" w:rsidRPr="003C7593" w:rsidRDefault="002A0445" w:rsidP="002A0445">
      <w:pPr>
        <w:pStyle w:val="Heading4"/>
      </w:pPr>
      <w:r w:rsidRPr="003C7593">
        <w:t>Ocean Refers only to the water that comprises oceans</w:t>
      </w:r>
    </w:p>
    <w:p w:rsidR="002A0445" w:rsidRPr="003C7593" w:rsidRDefault="002A0445" w:rsidP="002A0445">
      <w:pPr>
        <w:rPr>
          <w:rStyle w:val="Style13ptBold"/>
        </w:rPr>
      </w:pPr>
      <w:r w:rsidRPr="003C7593">
        <w:rPr>
          <w:rStyle w:val="Style13ptBold"/>
        </w:rPr>
        <w:t>Merriam Webster Dictionary, Encyclopedia, No Date</w:t>
      </w:r>
    </w:p>
    <w:p w:rsidR="002A0445" w:rsidRPr="003C7593" w:rsidRDefault="002A0445" w:rsidP="002A0445">
      <w:r w:rsidRPr="003C7593">
        <w:t xml:space="preserve">(MWD, No Date, MWD, “Ocean”, </w:t>
      </w:r>
      <w:hyperlink r:id="rId25" w:history="1">
        <w:r w:rsidRPr="003C7593">
          <w:rPr>
            <w:rStyle w:val="Hyperlink"/>
          </w:rPr>
          <w:t>http://www.merriam-webster.com/dictionary/ocean</w:t>
        </w:r>
      </w:hyperlink>
      <w:r w:rsidRPr="003C7593">
        <w:t>, accessed 7-3-14, CLF)</w:t>
      </w:r>
    </w:p>
    <w:p w:rsidR="002A0445" w:rsidRPr="003C7593" w:rsidRDefault="002A0445" w:rsidP="002A0445">
      <w:pPr>
        <w:rPr>
          <w:rStyle w:val="TitleChar"/>
        </w:rPr>
      </w:pPr>
    </w:p>
    <w:p w:rsidR="002A0445" w:rsidRPr="003C7593" w:rsidRDefault="002A0445" w:rsidP="002A0445">
      <w:pPr>
        <w:rPr>
          <w:rStyle w:val="TitleChar"/>
        </w:rPr>
      </w:pPr>
      <w:r w:rsidRPr="003C7593">
        <w:rPr>
          <w:rStyle w:val="TitleChar"/>
        </w:rPr>
        <w:t>Ocean</w:t>
      </w:r>
    </w:p>
    <w:p w:rsidR="002A0445" w:rsidRPr="003C7593" w:rsidRDefault="002A0445" w:rsidP="002A0445">
      <w:r w:rsidRPr="003C7593">
        <w:t> </w:t>
      </w:r>
      <w:proofErr w:type="gramStart"/>
      <w:r w:rsidRPr="003C7593">
        <w:t>noun</w:t>
      </w:r>
      <w:proofErr w:type="gramEnd"/>
      <w:r w:rsidRPr="003C7593">
        <w:t>, often attributive \ˈō-</w:t>
      </w:r>
      <w:proofErr w:type="spellStart"/>
      <w:r w:rsidRPr="003C7593">
        <w:t>shən</w:t>
      </w:r>
      <w:proofErr w:type="spellEnd"/>
      <w:r w:rsidRPr="003C7593">
        <w:t>\</w:t>
      </w:r>
    </w:p>
    <w:p w:rsidR="002A0445" w:rsidRPr="003C7593" w:rsidRDefault="002A0445" w:rsidP="002A0445">
      <w:r w:rsidRPr="003C7593">
        <w:t>1</w:t>
      </w:r>
    </w:p>
    <w:p w:rsidR="002A0445" w:rsidRPr="003C7593" w:rsidRDefault="002A0445" w:rsidP="002A0445">
      <w:pPr>
        <w:rPr>
          <w:rStyle w:val="TitleChar"/>
        </w:rPr>
      </w:pPr>
      <w:proofErr w:type="gramStart"/>
      <w:r w:rsidRPr="003C7593">
        <w:t>a :</w:t>
      </w:r>
      <w:proofErr w:type="gramEnd"/>
      <w:r w:rsidRPr="003C7593">
        <w:t xml:space="preserve">  </w:t>
      </w:r>
      <w:r w:rsidRPr="003C7593">
        <w:rPr>
          <w:rStyle w:val="TitleChar"/>
        </w:rPr>
        <w:t>the whole body of salt water that covers nearly three fourths of the surface of the earth</w:t>
      </w:r>
    </w:p>
    <w:p w:rsidR="002A0445" w:rsidRPr="003C7593" w:rsidRDefault="002A0445" w:rsidP="002A0445">
      <w:pPr>
        <w:rPr>
          <w:rStyle w:val="TitleChar"/>
        </w:rPr>
      </w:pPr>
      <w:proofErr w:type="gramStart"/>
      <w:r w:rsidRPr="003C7593">
        <w:rPr>
          <w:rStyle w:val="TitleChar"/>
        </w:rPr>
        <w:t>b :</w:t>
      </w:r>
      <w:proofErr w:type="gramEnd"/>
      <w:r w:rsidRPr="003C7593">
        <w:rPr>
          <w:rStyle w:val="TitleChar"/>
        </w:rPr>
        <w:t>  any of the large bodies of water (as the Atlantic Ocean) into which the great ocean is divided</w:t>
      </w:r>
    </w:p>
    <w:p w:rsidR="002A0445" w:rsidRPr="003C7593" w:rsidRDefault="002A0445" w:rsidP="002A0445">
      <w:pPr>
        <w:pStyle w:val="Heading4"/>
        <w:numPr>
          <w:ilvl w:val="0"/>
          <w:numId w:val="13"/>
        </w:numPr>
      </w:pPr>
      <w:r w:rsidRPr="003C7593">
        <w:t>Violation: The plan develops in the sea bed, that is not water and thus are not development/exploration of the ocean</w:t>
      </w:r>
    </w:p>
    <w:p w:rsidR="002A0445" w:rsidRPr="003C7593" w:rsidRDefault="002A0445" w:rsidP="002A0445">
      <w:pPr>
        <w:pStyle w:val="Heading4"/>
        <w:numPr>
          <w:ilvl w:val="0"/>
          <w:numId w:val="13"/>
        </w:numPr>
      </w:pPr>
      <w:r w:rsidRPr="003C7593">
        <w:t>Standards:</w:t>
      </w:r>
    </w:p>
    <w:p w:rsidR="002A0445" w:rsidRPr="003C7593" w:rsidRDefault="002A0445" w:rsidP="002A0445">
      <w:pPr>
        <w:pStyle w:val="ListParagraph"/>
        <w:numPr>
          <w:ilvl w:val="0"/>
          <w:numId w:val="14"/>
        </w:numPr>
        <w:rPr>
          <w:rStyle w:val="Style13ptBold"/>
        </w:rPr>
      </w:pPr>
      <w:r w:rsidRPr="003C7593">
        <w:rPr>
          <w:rStyle w:val="Style13ptBold"/>
        </w:rPr>
        <w:t>Limits—Limiting the Affirmatives to ones that are topical are key to fairness and negative ground, the negative team should be able to predict what the aff will run based on the topic—key to good, educational debates</w:t>
      </w:r>
    </w:p>
    <w:p w:rsidR="002A0445" w:rsidRPr="003C7593" w:rsidRDefault="002A0445" w:rsidP="002A0445">
      <w:pPr>
        <w:pStyle w:val="ListParagraph"/>
        <w:numPr>
          <w:ilvl w:val="0"/>
          <w:numId w:val="14"/>
        </w:numPr>
        <w:rPr>
          <w:rStyle w:val="Style13ptBold"/>
        </w:rPr>
      </w:pPr>
      <w:r w:rsidRPr="003C7593">
        <w:rPr>
          <w:rStyle w:val="Style13ptBold"/>
        </w:rPr>
        <w:t xml:space="preserve">Education—only debating topical affirmatives is key to topic specific education </w:t>
      </w:r>
    </w:p>
    <w:p w:rsidR="002A0445" w:rsidRPr="003C7593" w:rsidRDefault="002A0445" w:rsidP="002A0445">
      <w:pPr>
        <w:pStyle w:val="Heading4"/>
        <w:numPr>
          <w:ilvl w:val="0"/>
          <w:numId w:val="13"/>
        </w:numPr>
      </w:pPr>
      <w:r w:rsidRPr="003C7593">
        <w:t xml:space="preserve">T is a voter for Fairness and Education </w:t>
      </w:r>
    </w:p>
    <w:p w:rsidR="002A0445" w:rsidRPr="003C7593" w:rsidRDefault="002A0445" w:rsidP="002A0445">
      <w:pPr>
        <w:pStyle w:val="Heading3"/>
      </w:pPr>
      <w:r w:rsidRPr="003C7593">
        <w:lastRenderedPageBreak/>
        <w:t>Ocean is Under the Water</w:t>
      </w:r>
    </w:p>
    <w:p w:rsidR="002A0445" w:rsidRPr="003C7593" w:rsidRDefault="002A0445" w:rsidP="002A0445"/>
    <w:p w:rsidR="002A0445" w:rsidRPr="003C7593" w:rsidRDefault="002A0445" w:rsidP="002A0445">
      <w:pPr>
        <w:pStyle w:val="Heading4"/>
      </w:pPr>
      <w:r w:rsidRPr="003C7593">
        <w:t>A. Interpretation—Ocean development must occur under the water surface</w:t>
      </w:r>
    </w:p>
    <w:p w:rsidR="002A0445" w:rsidRPr="003C7593" w:rsidRDefault="002A0445" w:rsidP="002A0445">
      <w:pPr>
        <w:pStyle w:val="Heading4"/>
      </w:pPr>
      <w:r w:rsidRPr="003C7593">
        <w:t>The ocean starts at the surface of the water—</w:t>
      </w:r>
    </w:p>
    <w:p w:rsidR="002A0445" w:rsidRPr="003C7593" w:rsidRDefault="002A0445" w:rsidP="002A0445">
      <w:pPr>
        <w:rPr>
          <w:rStyle w:val="Style13ptBold"/>
        </w:rPr>
      </w:pPr>
      <w:r w:rsidRPr="003C7593">
        <w:rPr>
          <w:rStyle w:val="Style13ptBold"/>
        </w:rPr>
        <w:t>Knight, Scientist, 13</w:t>
      </w:r>
    </w:p>
    <w:p w:rsidR="002A0445" w:rsidRPr="003C7593" w:rsidRDefault="002A0445" w:rsidP="002A0445">
      <w:r w:rsidRPr="003C7593">
        <w:t xml:space="preserve">[J.D., Sea and Sky Founder, Sea and Sky Organization, “Layers of the Ocean,” </w:t>
      </w:r>
      <w:hyperlink r:id="rId26" w:history="1">
        <w:r w:rsidRPr="003C7593">
          <w:rPr>
            <w:rStyle w:val="Hyperlink"/>
          </w:rPr>
          <w:t>http://www.seasky.org/deep-sea/ocean-layers.html</w:t>
        </w:r>
      </w:hyperlink>
      <w:r w:rsidRPr="003C7593">
        <w:t>, accessed July 3, 2014, EK]</w:t>
      </w:r>
    </w:p>
    <w:p w:rsidR="002A0445" w:rsidRPr="003C7593" w:rsidRDefault="002A0445" w:rsidP="002A0445"/>
    <w:p w:rsidR="002A0445" w:rsidRDefault="002A0445" w:rsidP="002A0445">
      <w:r w:rsidRPr="003C7593">
        <w:rPr>
          <w:rStyle w:val="TitleChar"/>
        </w:rPr>
        <w:t>Scientists have divided the ocean into five main layers. These layers, known as "zones", extend from the surface to the most extreme depths where light can no longer penetrate</w:t>
      </w:r>
      <w:r w:rsidRPr="003C7593">
        <w:t>. These deep zones are where some of the most bizarre and fascinating creatures in the sea can be found. As we dive deeper into these largely unexplored places, the temperature drops and the pressure increases at an astounding rate. The following diagram lists each of these zones in order of depth.</w:t>
      </w:r>
    </w:p>
    <w:p w:rsidR="002A0445" w:rsidRDefault="002A0445" w:rsidP="002A0445"/>
    <w:p w:rsidR="002A0445" w:rsidRDefault="002A0445" w:rsidP="002A0445">
      <w:pPr>
        <w:pStyle w:val="Heading4"/>
        <w:rPr>
          <w:shd w:val="clear" w:color="auto" w:fill="FFFFFF"/>
        </w:rPr>
      </w:pPr>
      <w:r>
        <w:rPr>
          <w:shd w:val="clear" w:color="auto" w:fill="FFFFFF"/>
        </w:rPr>
        <w:t>Exploration must be underwater</w:t>
      </w:r>
    </w:p>
    <w:p w:rsidR="002A0445" w:rsidRDefault="002A0445" w:rsidP="002A0445">
      <w:pPr>
        <w:rPr>
          <w:rStyle w:val="Style13ptBold"/>
        </w:rPr>
      </w:pPr>
      <w:r w:rsidRPr="0091776B">
        <w:rPr>
          <w:rStyle w:val="Style13ptBold"/>
        </w:rPr>
        <w:t>NOAA, National Oceanic and Atmospheric Administration 13</w:t>
      </w:r>
    </w:p>
    <w:p w:rsidR="002A0445" w:rsidRDefault="002A0445" w:rsidP="002A0445">
      <w:r w:rsidRPr="0091776B">
        <w:t>(1/7/13, Ocean Explorer, “What Is Ocean Exploration And Why Is It Important?</w:t>
      </w:r>
      <w:proofErr w:type="gramStart"/>
      <w:r w:rsidRPr="0091776B">
        <w:t>”,</w:t>
      </w:r>
      <w:proofErr w:type="gramEnd"/>
      <w:r w:rsidRPr="0091776B">
        <w:rPr>
          <w:rStyle w:val="Style13ptBold"/>
        </w:rPr>
        <w:t xml:space="preserve"> </w:t>
      </w:r>
      <w:hyperlink r:id="rId27" w:history="1">
        <w:r w:rsidRPr="0091776B">
          <w:t>http://oceanexplorer.noaa.gov/backmatter/whatisexploration.html</w:t>
        </w:r>
      </w:hyperlink>
      <w:r w:rsidRPr="0091776B">
        <w:t>, accessed, 7/5/14) NM</w:t>
      </w:r>
    </w:p>
    <w:p w:rsidR="002A0445" w:rsidRPr="0091776B" w:rsidRDefault="002A0445" w:rsidP="002A0445">
      <w:pPr>
        <w:rPr>
          <w:rStyle w:val="Style13ptBold"/>
        </w:rPr>
      </w:pPr>
    </w:p>
    <w:p w:rsidR="002A0445" w:rsidRPr="0091776B" w:rsidRDefault="002A0445" w:rsidP="002A0445">
      <w:pPr>
        <w:rPr>
          <w:rFonts w:ascii="Times" w:hAnsi="Times"/>
        </w:rPr>
      </w:pPr>
      <w:r w:rsidRPr="0091776B">
        <w:rPr>
          <w:shd w:val="clear" w:color="auto" w:fill="FFFFFF"/>
        </w:rPr>
        <w:t>While new discoveries are always exciting to scientists, information from ocean exploration is important to everyone. Unlocking the mysteries of deep-sea ecosystems can reveal new sources for medical drugs, food, energy resources, and other products. Information from deep-ocean exploration can help predict earthquakes and tsunamis and help us understand how we are affecting and being affected by changes in Earth’s climate and atmosphere. Expeditions to the unexplored ocean can help focus research into critical geographic and subject areas that are likely to produce tangible benefits.</w:t>
      </w:r>
    </w:p>
    <w:p w:rsidR="002A0445" w:rsidRPr="003C7593" w:rsidRDefault="002A0445" w:rsidP="002A0445"/>
    <w:p w:rsidR="002A0445" w:rsidRPr="003C7593" w:rsidRDefault="002A0445" w:rsidP="002A0445">
      <w:pPr>
        <w:pStyle w:val="Heading4"/>
      </w:pPr>
      <w:r w:rsidRPr="003C7593">
        <w:lastRenderedPageBreak/>
        <w:t>B. Violation: The affirmative is ABOVE the ocean.</w:t>
      </w:r>
    </w:p>
    <w:p w:rsidR="002A0445" w:rsidRPr="003C7593" w:rsidRDefault="002A0445" w:rsidP="002A0445">
      <w:pPr>
        <w:pStyle w:val="Heading4"/>
      </w:pPr>
      <w:r w:rsidRPr="003C7593">
        <w:t>C. Standards:</w:t>
      </w:r>
    </w:p>
    <w:p w:rsidR="002A0445" w:rsidRDefault="002A0445" w:rsidP="002A0445">
      <w:pPr>
        <w:pStyle w:val="Heading4"/>
        <w:numPr>
          <w:ilvl w:val="0"/>
          <w:numId w:val="15"/>
        </w:numPr>
      </w:pPr>
      <w:r w:rsidRPr="003C7593">
        <w:t>1. Limits: ocean engagement requires contextual “ocean” evidence, sets a natural limit on the topic</w:t>
      </w:r>
      <w:r>
        <w:t xml:space="preserve"> -</w:t>
      </w:r>
      <w:r w:rsidRPr="003C7593">
        <w:t xml:space="preserve"> </w:t>
      </w:r>
      <w:r>
        <w:t xml:space="preserve">the topic is gigantic – allowing </w:t>
      </w:r>
      <w:proofErr w:type="spellStart"/>
      <w:r>
        <w:t>affs</w:t>
      </w:r>
      <w:proofErr w:type="spellEnd"/>
      <w:r>
        <w:t xml:space="preserve"> that explore the ocean above and below the surface makes the neg research burden impossibly large </w:t>
      </w:r>
    </w:p>
    <w:p w:rsidR="002A0445" w:rsidRDefault="002A0445" w:rsidP="002A0445">
      <w:pPr>
        <w:pStyle w:val="Heading4"/>
        <w:numPr>
          <w:ilvl w:val="0"/>
          <w:numId w:val="15"/>
        </w:numPr>
      </w:pPr>
      <w:r w:rsidRPr="003C7593">
        <w:t>Ground: A lack of actual ocean exploration gives the aff unfair ground because theoretically no environmental damage could ever occur—takes out all our environment das</w:t>
      </w:r>
    </w:p>
    <w:p w:rsidR="002A0445" w:rsidRDefault="002A0445" w:rsidP="002A0445">
      <w:pPr>
        <w:pStyle w:val="Heading4"/>
        <w:numPr>
          <w:ilvl w:val="0"/>
          <w:numId w:val="15"/>
        </w:numPr>
      </w:pPr>
      <w:r w:rsidRPr="003C7593">
        <w:t xml:space="preserve">Topic Specific Education: discussing what happens within the ocean is </w:t>
      </w:r>
      <w:proofErr w:type="gramStart"/>
      <w:r w:rsidRPr="003C7593">
        <w:t>key</w:t>
      </w:r>
      <w:proofErr w:type="gramEnd"/>
      <w:r w:rsidRPr="003C7593">
        <w:t xml:space="preserve"> to understanding its internal processes.</w:t>
      </w:r>
    </w:p>
    <w:p w:rsidR="00B71A43" w:rsidRDefault="00CC5E5C" w:rsidP="00B71A43">
      <w:pPr>
        <w:pStyle w:val="Heading1"/>
      </w:pPr>
      <w:r>
        <w:lastRenderedPageBreak/>
        <w:t>Definitions</w:t>
      </w:r>
    </w:p>
    <w:p w:rsidR="00147B41" w:rsidRDefault="00147B41" w:rsidP="00147B41">
      <w:pPr>
        <w:pStyle w:val="Heading2"/>
      </w:pPr>
      <w:r>
        <w:lastRenderedPageBreak/>
        <w:t>Resolved: The USFG Should</w:t>
      </w:r>
    </w:p>
    <w:p w:rsidR="00147B41" w:rsidRDefault="00147B41" w:rsidP="00147B41">
      <w:pPr>
        <w:pStyle w:val="Heading3"/>
      </w:pPr>
      <w:bookmarkStart w:id="5" w:name="_Toc298403405"/>
      <w:r w:rsidRPr="000A7F48">
        <w:lastRenderedPageBreak/>
        <w:t>Resolved</w:t>
      </w:r>
      <w:bookmarkEnd w:id="5"/>
      <w:r w:rsidR="0066260C">
        <w:t>- Legislative</w:t>
      </w:r>
    </w:p>
    <w:p w:rsidR="00147B41" w:rsidRPr="00147B41" w:rsidRDefault="00147B41" w:rsidP="00147B41"/>
    <w:p w:rsidR="00147B41" w:rsidRDefault="00147B41" w:rsidP="00147B41">
      <w:pPr>
        <w:pStyle w:val="Heading4"/>
      </w:pPr>
      <w:r>
        <w:t xml:space="preserve">In policy-related contexts, ‘resolved’ denotes a proposal to be enacted by law </w:t>
      </w:r>
    </w:p>
    <w:p w:rsidR="00147B41" w:rsidRDefault="00147B41" w:rsidP="00147B41">
      <w:pPr>
        <w:rPr>
          <w:rStyle w:val="cite"/>
        </w:rPr>
      </w:pPr>
    </w:p>
    <w:p w:rsidR="00147B41" w:rsidRDefault="00147B41" w:rsidP="00147B41">
      <w:r w:rsidRPr="00872110">
        <w:rPr>
          <w:rStyle w:val="cite"/>
        </w:rPr>
        <w:t xml:space="preserve">Words and Phrases 1964 </w:t>
      </w:r>
      <w:r>
        <w:t xml:space="preserve">Permanent Edition </w:t>
      </w:r>
    </w:p>
    <w:p w:rsidR="00147B41" w:rsidRDefault="00147B41" w:rsidP="00AC03CE">
      <w:pPr>
        <w:pStyle w:val="card"/>
      </w:pPr>
      <w:r>
        <w:t>Definition of the word “resolve,” given by Webster is “</w:t>
      </w:r>
      <w:r w:rsidRPr="00872110">
        <w:rPr>
          <w:rStyle w:val="underline"/>
        </w:rPr>
        <w:t>to express an opinion or determination by resolution or vote; as ‘it was resolved by the legislature</w:t>
      </w:r>
      <w:r>
        <w:t xml:space="preserve">;” It is of </w:t>
      </w:r>
      <w:r w:rsidRPr="00872110">
        <w:rPr>
          <w:rStyle w:val="underline"/>
        </w:rPr>
        <w:t>similar</w:t>
      </w:r>
      <w:r>
        <w:t xml:space="preserve"> force </w:t>
      </w:r>
      <w:r w:rsidRPr="00872110">
        <w:rPr>
          <w:rStyle w:val="underline"/>
        </w:rPr>
        <w:t>to the word “enact,”</w:t>
      </w:r>
      <w:r>
        <w:t xml:space="preserve"> which is </w:t>
      </w:r>
      <w:r w:rsidRPr="00872110">
        <w:rPr>
          <w:rStyle w:val="underline"/>
        </w:rPr>
        <w:t>defined</w:t>
      </w:r>
      <w:r>
        <w:t xml:space="preserve"> by </w:t>
      </w:r>
      <w:proofErr w:type="spellStart"/>
      <w:r>
        <w:t>Bouvier</w:t>
      </w:r>
      <w:proofErr w:type="spellEnd"/>
      <w:r>
        <w:t xml:space="preserve"> </w:t>
      </w:r>
      <w:r w:rsidRPr="00872110">
        <w:rPr>
          <w:rStyle w:val="underline"/>
        </w:rPr>
        <w:t>as</w:t>
      </w:r>
      <w:r>
        <w:t xml:space="preserve"> meaning “</w:t>
      </w:r>
      <w:r w:rsidRPr="00872110">
        <w:rPr>
          <w:rStyle w:val="underline"/>
        </w:rPr>
        <w:t>to establish by law</w:t>
      </w:r>
      <w:r>
        <w:t xml:space="preserve">”.  </w:t>
      </w:r>
    </w:p>
    <w:p w:rsidR="00147B41" w:rsidRDefault="00147B41" w:rsidP="00147B41">
      <w:pPr>
        <w:pStyle w:val="Heading4"/>
      </w:pPr>
      <w:r>
        <w:t xml:space="preserve">Resolved means a determination reached by voting </w:t>
      </w:r>
    </w:p>
    <w:p w:rsidR="00147B41" w:rsidRDefault="00147B41" w:rsidP="00147B41">
      <w:pPr>
        <w:rPr>
          <w:rStyle w:val="cite"/>
        </w:rPr>
      </w:pPr>
    </w:p>
    <w:p w:rsidR="00147B41" w:rsidRDefault="00147B41" w:rsidP="00147B41">
      <w:r w:rsidRPr="00872110">
        <w:rPr>
          <w:rStyle w:val="cite"/>
        </w:rPr>
        <w:t xml:space="preserve">Webster’s Revised Unabridged </w:t>
      </w:r>
      <w:proofErr w:type="gramStart"/>
      <w:r w:rsidRPr="00872110">
        <w:rPr>
          <w:rStyle w:val="cite"/>
        </w:rPr>
        <w:t>98</w:t>
      </w:r>
      <w:r>
        <w:t xml:space="preserve">  (</w:t>
      </w:r>
      <w:proofErr w:type="gramEnd"/>
      <w:r>
        <w:t>dictionary.com)</w:t>
      </w:r>
    </w:p>
    <w:p w:rsidR="00147B41" w:rsidRDefault="00147B41" w:rsidP="00AC03CE">
      <w:pPr>
        <w:pStyle w:val="card"/>
      </w:pPr>
      <w:r>
        <w:t xml:space="preserve">Resolved: 5. </w:t>
      </w:r>
      <w:proofErr w:type="gramStart"/>
      <w:r w:rsidRPr="00872110">
        <w:rPr>
          <w:rStyle w:val="underline"/>
        </w:rPr>
        <w:t>To</w:t>
      </w:r>
      <w:proofErr w:type="gramEnd"/>
      <w:r w:rsidRPr="00872110">
        <w:rPr>
          <w:rStyle w:val="underline"/>
        </w:rPr>
        <w:t xml:space="preserve"> express, as an opinion or determination, by resolution and vote</w:t>
      </w:r>
      <w:r>
        <w:t xml:space="preserve">; to declare or decide by a formal vote; -- followed by a clause; </w:t>
      </w:r>
      <w:r w:rsidRPr="00872110">
        <w:rPr>
          <w:rStyle w:val="underline"/>
        </w:rPr>
        <w:t>as, the house resolved</w:t>
      </w:r>
      <w:r>
        <w:t xml:space="preserve"> (or, it was resolved by the house) </w:t>
      </w:r>
      <w:r w:rsidRPr="00872110">
        <w:rPr>
          <w:rStyle w:val="underline"/>
        </w:rPr>
        <w:t>that no money should be appropriated</w:t>
      </w:r>
      <w:r>
        <w:t xml:space="preserve"> (or, to appropriate no money).</w:t>
      </w:r>
    </w:p>
    <w:p w:rsidR="00147B41" w:rsidRDefault="00147B41" w:rsidP="00AC03CE">
      <w:pPr>
        <w:pStyle w:val="Heading4"/>
      </w:pPr>
      <w:r>
        <w:t xml:space="preserve">‘Resolved’ means to settle formally by voting </w:t>
      </w:r>
    </w:p>
    <w:p w:rsidR="00AC03CE" w:rsidRPr="00AC03CE" w:rsidRDefault="00AC03CE" w:rsidP="00AC03CE"/>
    <w:p w:rsidR="00147B41" w:rsidRDefault="00147B41" w:rsidP="00147B41">
      <w:r w:rsidRPr="00872110">
        <w:rPr>
          <w:rStyle w:val="cite"/>
        </w:rPr>
        <w:t>Webster’s Law 96</w:t>
      </w:r>
      <w:r>
        <w:t xml:space="preserve"> ("resolved." </w:t>
      </w:r>
      <w:proofErr w:type="gramStart"/>
      <w:r>
        <w:t>Merriam-Webster's Dictionary of Law.</w:t>
      </w:r>
      <w:proofErr w:type="gramEnd"/>
      <w:r>
        <w:t xml:space="preserve"> Merriam-Webster, Inc. 01 Jul. 2007.  </w:t>
      </w:r>
      <w:proofErr w:type="gramStart"/>
      <w:r>
        <w:t>&lt;Dictionary.com http://dictionary.reference.com/browse/resolved&gt;.)</w:t>
      </w:r>
      <w:proofErr w:type="gramEnd"/>
    </w:p>
    <w:p w:rsidR="00147B41" w:rsidRDefault="00147B41" w:rsidP="00AC03CE">
      <w:pPr>
        <w:pStyle w:val="card"/>
      </w:pPr>
      <w:proofErr w:type="gramStart"/>
      <w:r>
        <w:t>resolve  transitive</w:t>
      </w:r>
      <w:proofErr w:type="gramEnd"/>
      <w:r>
        <w:t xml:space="preserve"> verb 1 : </w:t>
      </w:r>
      <w:r w:rsidRPr="002C3655">
        <w:rPr>
          <w:rStyle w:val="underline"/>
        </w:rPr>
        <w:t>to deal with successfully</w:t>
      </w:r>
      <w:r>
        <w:t xml:space="preserve"> : clear up &lt;resolve a dispute&gt; 2 a : </w:t>
      </w:r>
      <w:r w:rsidRPr="002C3655">
        <w:rPr>
          <w:rStyle w:val="underline"/>
        </w:rPr>
        <w:t>to declare or decide by formal  resolution and vote</w:t>
      </w:r>
      <w:r>
        <w:t xml:space="preserve"> b : to change by resolution or formal vote &lt;the house resolved itself into a committee&gt;  intransitive verb : to form a resolution  </w:t>
      </w:r>
    </w:p>
    <w:p w:rsidR="0066260C" w:rsidRDefault="0066260C" w:rsidP="0066260C">
      <w:pPr>
        <w:pStyle w:val="Heading3"/>
      </w:pPr>
      <w:r>
        <w:lastRenderedPageBreak/>
        <w:t>Resolved- Certainty/Firm Decision</w:t>
      </w:r>
    </w:p>
    <w:p w:rsidR="00147B41" w:rsidRDefault="00147B41" w:rsidP="00AC03CE">
      <w:pPr>
        <w:pStyle w:val="Heading4"/>
      </w:pPr>
      <w:r>
        <w:t xml:space="preserve">‘Resolved’ means a firm decision </w:t>
      </w:r>
    </w:p>
    <w:p w:rsidR="00AC03CE" w:rsidRPr="00AC03CE" w:rsidRDefault="00AC03CE" w:rsidP="00AC03CE"/>
    <w:p w:rsidR="00147B41" w:rsidRPr="00872110" w:rsidRDefault="00147B41" w:rsidP="00147B41">
      <w:pPr>
        <w:rPr>
          <w:rStyle w:val="cite"/>
        </w:rPr>
      </w:pPr>
      <w:r w:rsidRPr="00872110">
        <w:rPr>
          <w:rStyle w:val="cite"/>
        </w:rPr>
        <w:t xml:space="preserve">American Heritage 2k </w:t>
      </w:r>
    </w:p>
    <w:p w:rsidR="00147B41" w:rsidRDefault="00147B41" w:rsidP="00147B41">
      <w:r>
        <w:t xml:space="preserve">(The American Heritage® Dictionary of the English Language: Fourth Edition, </w:t>
      </w:r>
    </w:p>
    <w:p w:rsidR="00147B41" w:rsidRDefault="00147B41" w:rsidP="00147B41">
      <w:r>
        <w:t>http://www.bartleby.com/61/87/R0178700.html)</w:t>
      </w:r>
    </w:p>
    <w:p w:rsidR="00147B41" w:rsidRDefault="00147B41" w:rsidP="00AC03CE">
      <w:pPr>
        <w:pStyle w:val="card"/>
      </w:pPr>
      <w:r>
        <w:t>Resolve TRANSITIVE VERB</w:t>
      </w:r>
      <w:proofErr w:type="gramStart"/>
      <w:r>
        <w:t>:1</w:t>
      </w:r>
      <w:proofErr w:type="gramEnd"/>
      <w:r>
        <w:t xml:space="preserve">. </w:t>
      </w:r>
      <w:proofErr w:type="gramStart"/>
      <w:r w:rsidRPr="002C3655">
        <w:rPr>
          <w:rStyle w:val="underline"/>
        </w:rPr>
        <w:t>To make a firm decision about</w:t>
      </w:r>
      <w:r>
        <w:t>.</w:t>
      </w:r>
      <w:proofErr w:type="gramEnd"/>
      <w:r>
        <w:t xml:space="preserve"> 2. To cause (a person) to reach a decision. </w:t>
      </w:r>
      <w:proofErr w:type="gramStart"/>
      <w:r>
        <w:t>See  synonyms</w:t>
      </w:r>
      <w:proofErr w:type="gramEnd"/>
      <w:r>
        <w:t xml:space="preserve"> at decide. 3. To decide or express by formal vote. </w:t>
      </w:r>
    </w:p>
    <w:p w:rsidR="00147B41" w:rsidRPr="00AC03CE" w:rsidRDefault="00147B41" w:rsidP="00AC03CE">
      <w:pPr>
        <w:pStyle w:val="Heading4"/>
        <w:rPr>
          <w:rStyle w:val="cite"/>
          <w:rFonts w:asciiTheme="minorHAnsi" w:hAnsiTheme="minorHAnsi"/>
          <w:b/>
          <w:sz w:val="26"/>
        </w:rPr>
      </w:pPr>
      <w:r>
        <w:t xml:space="preserve">‘Resolved’ implies a specific course of action </w:t>
      </w:r>
    </w:p>
    <w:p w:rsidR="00147B41" w:rsidRPr="00872110" w:rsidRDefault="00147B41" w:rsidP="00147B41">
      <w:pPr>
        <w:rPr>
          <w:rStyle w:val="cite"/>
        </w:rPr>
      </w:pPr>
      <w:r w:rsidRPr="00872110">
        <w:rPr>
          <w:rStyle w:val="cite"/>
        </w:rPr>
        <w:t xml:space="preserve">American Heritage 2k </w:t>
      </w:r>
    </w:p>
    <w:p w:rsidR="00147B41" w:rsidRDefault="00147B41" w:rsidP="00147B41">
      <w:r>
        <w:t xml:space="preserve">(The American Heritage® Dictionary of the English Language: Fourth Edition, </w:t>
      </w:r>
    </w:p>
    <w:p w:rsidR="00147B41" w:rsidRDefault="00147B41" w:rsidP="00147B41">
      <w:r>
        <w:t>http://www.bartleby.com/61/87/R0178700.html)</w:t>
      </w:r>
    </w:p>
    <w:p w:rsidR="00147B41" w:rsidRDefault="00147B41" w:rsidP="00147B41">
      <w:pPr>
        <w:pStyle w:val="card"/>
      </w:pPr>
      <w:r>
        <w:t>INTRANSITIVE VERB</w:t>
      </w:r>
      <w:proofErr w:type="gramStart"/>
      <w:r>
        <w:t>:1</w:t>
      </w:r>
      <w:proofErr w:type="gramEnd"/>
      <w:r>
        <w:t xml:space="preserve">. </w:t>
      </w:r>
      <w:r w:rsidRPr="002C3655">
        <w:rPr>
          <w:rStyle w:val="underline"/>
        </w:rPr>
        <w:t>To reach a decision or make a determination: resolve on a course of action</w:t>
      </w:r>
      <w:r>
        <w:t xml:space="preserve">. 2. </w:t>
      </w:r>
      <w:proofErr w:type="gramStart"/>
      <w:r>
        <w:t>To  become</w:t>
      </w:r>
      <w:proofErr w:type="gramEnd"/>
      <w:r>
        <w:t xml:space="preserve"> separated or reduced to constituents. 3. Music </w:t>
      </w:r>
      <w:proofErr w:type="gramStart"/>
      <w:r>
        <w:t>To</w:t>
      </w:r>
      <w:proofErr w:type="gramEnd"/>
      <w:r>
        <w:t xml:space="preserve"> undergo resolution.</w:t>
      </w:r>
    </w:p>
    <w:p w:rsidR="0066260C" w:rsidRDefault="0066260C" w:rsidP="0066260C">
      <w:pPr>
        <w:pStyle w:val="Heading3"/>
      </w:pPr>
      <w:r>
        <w:lastRenderedPageBreak/>
        <w:t>AT: Resolved = Certainty/Immediacy</w:t>
      </w:r>
    </w:p>
    <w:p w:rsidR="0066260C" w:rsidRPr="00D7044C" w:rsidRDefault="0066260C" w:rsidP="0066260C">
      <w:pPr>
        <w:pStyle w:val="Heading4"/>
      </w:pPr>
      <w:r w:rsidRPr="00D7044C">
        <w:t>“Resolved” doesn’t require certainty</w:t>
      </w:r>
    </w:p>
    <w:p w:rsidR="0066260C" w:rsidRPr="00D7044C" w:rsidRDefault="0066260C" w:rsidP="0066260C">
      <w:r w:rsidRPr="00D7044C">
        <w:rPr>
          <w:rStyle w:val="Style13ptBold"/>
        </w:rPr>
        <w:t>Webster’s 9</w:t>
      </w:r>
      <w:r w:rsidRPr="00D7044C">
        <w:t xml:space="preserve"> – Merriam Webster 2009</w:t>
      </w:r>
      <w:r w:rsidRPr="00D7044C">
        <w:tab/>
      </w:r>
      <w:r w:rsidRPr="00D7044C">
        <w:tab/>
      </w:r>
    </w:p>
    <w:p w:rsidR="0066260C" w:rsidRPr="00D7044C" w:rsidRDefault="0066260C" w:rsidP="0066260C">
      <w:r w:rsidRPr="00D7044C">
        <w:t>(http://www.merriam-webster.com/dictionary/resolved)</w:t>
      </w:r>
    </w:p>
    <w:p w:rsidR="0066260C" w:rsidRPr="00D7044C" w:rsidRDefault="0066260C" w:rsidP="0066260C">
      <w:pPr>
        <w:rPr>
          <w:sz w:val="18"/>
          <w:szCs w:val="18"/>
        </w:rPr>
      </w:pPr>
    </w:p>
    <w:p w:rsidR="0066260C" w:rsidRDefault="0066260C" w:rsidP="0066260C">
      <w:pPr>
        <w:rPr>
          <w:sz w:val="16"/>
          <w:szCs w:val="18"/>
        </w:rPr>
      </w:pPr>
      <w:r w:rsidRPr="00D7044C">
        <w:rPr>
          <w:sz w:val="16"/>
          <w:szCs w:val="18"/>
        </w:rPr>
        <w:t># Main Entry: 1re·solve # Pronunciation: \</w:t>
      </w:r>
      <w:proofErr w:type="spellStart"/>
      <w:r w:rsidRPr="00D7044C">
        <w:rPr>
          <w:sz w:val="16"/>
          <w:szCs w:val="18"/>
        </w:rPr>
        <w:t>ri</w:t>
      </w:r>
      <w:proofErr w:type="spellEnd"/>
      <w:r w:rsidRPr="00D7044C">
        <w:rPr>
          <w:sz w:val="16"/>
          <w:szCs w:val="18"/>
        </w:rPr>
        <w:t>-ˈ</w:t>
      </w:r>
      <w:proofErr w:type="spellStart"/>
      <w:r w:rsidRPr="00D7044C">
        <w:rPr>
          <w:sz w:val="16"/>
          <w:szCs w:val="18"/>
        </w:rPr>
        <w:t>zälv</w:t>
      </w:r>
      <w:proofErr w:type="spellEnd"/>
      <w:r w:rsidRPr="00D7044C">
        <w:rPr>
          <w:sz w:val="16"/>
          <w:szCs w:val="18"/>
        </w:rPr>
        <w:t>, -ˈ</w:t>
      </w:r>
      <w:proofErr w:type="spellStart"/>
      <w:r w:rsidRPr="00D7044C">
        <w:rPr>
          <w:sz w:val="16"/>
          <w:szCs w:val="18"/>
        </w:rPr>
        <w:t>zo</w:t>
      </w:r>
      <w:r w:rsidRPr="00D7044C">
        <w:rPr>
          <w:rFonts w:ascii="Cambria Math" w:hAnsi="Cambria Math" w:cs="Cambria Math"/>
          <w:sz w:val="16"/>
          <w:szCs w:val="18"/>
        </w:rPr>
        <w:t>̇</w:t>
      </w:r>
      <w:r w:rsidRPr="00D7044C">
        <w:rPr>
          <w:sz w:val="16"/>
          <w:szCs w:val="18"/>
        </w:rPr>
        <w:t>lv</w:t>
      </w:r>
      <w:proofErr w:type="spellEnd"/>
      <w:r w:rsidRPr="00D7044C">
        <w:rPr>
          <w:sz w:val="16"/>
          <w:szCs w:val="18"/>
        </w:rPr>
        <w:t xml:space="preserve"> also -ˈ</w:t>
      </w:r>
      <w:proofErr w:type="spellStart"/>
      <w:r w:rsidRPr="00D7044C">
        <w:rPr>
          <w:sz w:val="16"/>
          <w:szCs w:val="18"/>
        </w:rPr>
        <w:t>zäv</w:t>
      </w:r>
      <w:proofErr w:type="spellEnd"/>
      <w:r w:rsidRPr="00D7044C">
        <w:rPr>
          <w:sz w:val="16"/>
          <w:szCs w:val="18"/>
        </w:rPr>
        <w:t xml:space="preserve"> or -ˈ</w:t>
      </w:r>
      <w:proofErr w:type="spellStart"/>
      <w:r w:rsidRPr="00D7044C">
        <w:rPr>
          <w:sz w:val="16"/>
          <w:szCs w:val="18"/>
        </w:rPr>
        <w:t>zo</w:t>
      </w:r>
      <w:r w:rsidRPr="00D7044C">
        <w:rPr>
          <w:rFonts w:ascii="Cambria Math" w:hAnsi="Cambria Math" w:cs="Cambria Math"/>
          <w:sz w:val="16"/>
          <w:szCs w:val="18"/>
        </w:rPr>
        <w:t>̇</w:t>
      </w:r>
      <w:r w:rsidRPr="00D7044C">
        <w:rPr>
          <w:sz w:val="16"/>
          <w:szCs w:val="18"/>
        </w:rPr>
        <w:t>v</w:t>
      </w:r>
      <w:proofErr w:type="spellEnd"/>
      <w:r w:rsidRPr="00D7044C">
        <w:rPr>
          <w:sz w:val="16"/>
          <w:szCs w:val="18"/>
        </w:rPr>
        <w:t xml:space="preserve">\ # Function: verb # Inflected Form(s): </w:t>
      </w:r>
      <w:proofErr w:type="spellStart"/>
      <w:r w:rsidRPr="00D7044C">
        <w:rPr>
          <w:rStyle w:val="StyleBoldUnderline"/>
        </w:rPr>
        <w:t>re·solved</w:t>
      </w:r>
      <w:proofErr w:type="spellEnd"/>
      <w:r w:rsidRPr="00D7044C">
        <w:rPr>
          <w:sz w:val="16"/>
          <w:szCs w:val="18"/>
        </w:rPr>
        <w:t xml:space="preserve">; </w:t>
      </w:r>
      <w:proofErr w:type="spellStart"/>
      <w:r w:rsidRPr="00D7044C">
        <w:rPr>
          <w:sz w:val="16"/>
          <w:szCs w:val="18"/>
        </w:rPr>
        <w:t>re·solv·ing</w:t>
      </w:r>
      <w:proofErr w:type="spellEnd"/>
      <w:r w:rsidRPr="00D7044C">
        <w:rPr>
          <w:sz w:val="16"/>
          <w:szCs w:val="18"/>
        </w:rPr>
        <w:t xml:space="preserve"> </w:t>
      </w:r>
      <w:proofErr w:type="gramStart"/>
      <w:r w:rsidRPr="00D7044C">
        <w:rPr>
          <w:sz w:val="16"/>
          <w:szCs w:val="18"/>
        </w:rPr>
        <w:t>1 :</w:t>
      </w:r>
      <w:proofErr w:type="gramEnd"/>
      <w:r w:rsidRPr="00D7044C">
        <w:rPr>
          <w:sz w:val="16"/>
          <w:szCs w:val="18"/>
        </w:rPr>
        <w:t xml:space="preserve"> to become separated into component parts; also : to become reduced by dissolving or analysis 2 : to form a resolution : determine 3 : </w:t>
      </w:r>
      <w:r w:rsidRPr="00D7044C">
        <w:rPr>
          <w:rStyle w:val="StyleBoldUnderline"/>
        </w:rPr>
        <w:t>consult, deliberate</w:t>
      </w:r>
      <w:r w:rsidRPr="00D7044C">
        <w:rPr>
          <w:sz w:val="16"/>
          <w:szCs w:val="18"/>
        </w:rPr>
        <w:t xml:space="preserve"> </w:t>
      </w:r>
    </w:p>
    <w:p w:rsidR="0066260C" w:rsidRPr="00A90B3C" w:rsidRDefault="0066260C" w:rsidP="0066260C">
      <w:pPr>
        <w:pStyle w:val="Heading4"/>
      </w:pPr>
      <w:r>
        <w:t>“Resolved” doesn’t require immediacy</w:t>
      </w:r>
    </w:p>
    <w:p w:rsidR="0066260C" w:rsidRPr="00A90B3C" w:rsidRDefault="0066260C" w:rsidP="0066260C">
      <w:pPr>
        <w:rPr>
          <w:rStyle w:val="Style13ptBold"/>
        </w:rPr>
      </w:pPr>
      <w:r w:rsidRPr="00A90B3C">
        <w:rPr>
          <w:rStyle w:val="Style13ptBold"/>
        </w:rPr>
        <w:t>Online Plain Text English Dictionary 2009</w:t>
      </w:r>
      <w:r w:rsidRPr="00A90B3C">
        <w:rPr>
          <w:rStyle w:val="Style13ptBold"/>
        </w:rPr>
        <w:tab/>
      </w:r>
    </w:p>
    <w:p w:rsidR="0066260C" w:rsidRPr="00D7044C" w:rsidRDefault="0066260C" w:rsidP="0066260C">
      <w:pPr>
        <w:rPr>
          <w:b/>
          <w:sz w:val="18"/>
          <w:szCs w:val="18"/>
        </w:rPr>
      </w:pPr>
      <w:r w:rsidRPr="00D7044C">
        <w:t>(http://www.onelook.com/?other=web1913&amp;w=Resolve)</w:t>
      </w:r>
    </w:p>
    <w:p w:rsidR="0066260C" w:rsidRPr="00D7044C" w:rsidRDefault="0066260C" w:rsidP="0066260C">
      <w:pPr>
        <w:rPr>
          <w:b/>
          <w:sz w:val="18"/>
          <w:szCs w:val="18"/>
        </w:rPr>
      </w:pPr>
    </w:p>
    <w:p w:rsidR="0066260C" w:rsidRPr="0066260C" w:rsidRDefault="0066260C" w:rsidP="0066260C">
      <w:pPr>
        <w:rPr>
          <w:sz w:val="16"/>
        </w:rPr>
      </w:pPr>
      <w:r w:rsidRPr="00D7044C">
        <w:rPr>
          <w:rStyle w:val="StyleBoldUnderline"/>
        </w:rPr>
        <w:t>Resolve</w:t>
      </w:r>
      <w:r w:rsidRPr="00D7044C">
        <w:rPr>
          <w:sz w:val="16"/>
        </w:rPr>
        <w:t xml:space="preserve">: “To form a purpose; to make a decision; especially, </w:t>
      </w:r>
      <w:r w:rsidRPr="00D7044C">
        <w:rPr>
          <w:rStyle w:val="StyleBoldUnderline"/>
        </w:rPr>
        <w:t>to determine after reflection</w:t>
      </w:r>
      <w:r w:rsidRPr="00D7044C">
        <w:rPr>
          <w:sz w:val="16"/>
        </w:rPr>
        <w:t xml:space="preserve">; as, to resolve on a better course of life.” </w:t>
      </w:r>
    </w:p>
    <w:p w:rsidR="00147B41" w:rsidRPr="00AC03CE" w:rsidRDefault="00147B41" w:rsidP="00CE1F3B">
      <w:pPr>
        <w:pStyle w:val="Heading3"/>
      </w:pPr>
      <w:bookmarkStart w:id="6" w:name="_Toc298403406"/>
      <w:r w:rsidRPr="00AC03CE">
        <w:lastRenderedPageBreak/>
        <w:t>:</w:t>
      </w:r>
      <w:bookmarkEnd w:id="6"/>
    </w:p>
    <w:p w:rsidR="00147B41" w:rsidRPr="00AC03CE" w:rsidRDefault="00147B41" w:rsidP="00AC03CE">
      <w:pPr>
        <w:pStyle w:val="Heading4"/>
        <w:rPr>
          <w:rStyle w:val="cite"/>
          <w:b/>
        </w:rPr>
      </w:pPr>
      <w:r>
        <w:t>Colon- the business follows it</w:t>
      </w:r>
    </w:p>
    <w:p w:rsidR="00147B41" w:rsidRPr="00831335" w:rsidRDefault="00147B41" w:rsidP="00147B41">
      <w:pPr>
        <w:rPr>
          <w:color w:val="0D0D0D"/>
          <w:sz w:val="16"/>
        </w:rPr>
      </w:pPr>
      <w:r w:rsidRPr="007537A8">
        <w:rPr>
          <w:rStyle w:val="cite"/>
        </w:rPr>
        <w:t xml:space="preserve">Webster’s </w:t>
      </w:r>
      <w:r>
        <w:rPr>
          <w:rStyle w:val="cite"/>
        </w:rPr>
        <w:t xml:space="preserve">0 </w:t>
      </w:r>
      <w:r w:rsidRPr="00831335">
        <w:rPr>
          <w:color w:val="0D0D0D"/>
          <w:sz w:val="16"/>
        </w:rPr>
        <w:t xml:space="preserve">Guide to Grammar and Writing </w:t>
      </w:r>
    </w:p>
    <w:p w:rsidR="00147B41" w:rsidRPr="00831335" w:rsidRDefault="00147B41" w:rsidP="00147B41">
      <w:pPr>
        <w:rPr>
          <w:color w:val="0D0D0D"/>
          <w:sz w:val="16"/>
        </w:rPr>
      </w:pPr>
      <w:r w:rsidRPr="00831335">
        <w:rPr>
          <w:color w:val="0D0D0D"/>
          <w:sz w:val="16"/>
        </w:rPr>
        <w:t>(</w:t>
      </w:r>
      <w:hyperlink r:id="rId28" w:history="1">
        <w:r w:rsidRPr="005531F7">
          <w:rPr>
            <w:rStyle w:val="Hyperlink"/>
            <w:color w:val="0D0D0D"/>
          </w:rPr>
          <w:t>http://ccc.commnet.edu/grammar/marks/colon.htm</w:t>
        </w:r>
      </w:hyperlink>
      <w:r w:rsidRPr="00831335">
        <w:rPr>
          <w:color w:val="0D0D0D"/>
          <w:sz w:val="16"/>
        </w:rPr>
        <w:t>)</w:t>
      </w:r>
    </w:p>
    <w:p w:rsidR="00147B41" w:rsidRDefault="00147B41" w:rsidP="00AC03CE">
      <w:pPr>
        <w:pStyle w:val="card"/>
      </w:pPr>
      <w:proofErr w:type="gramStart"/>
      <w:r w:rsidRPr="00831335">
        <w:t>Use of a colon before a list or an explanation that is preceded by a clause that can stand by itself.</w:t>
      </w:r>
      <w:proofErr w:type="gramEnd"/>
      <w:r w:rsidRPr="00831335">
        <w:t xml:space="preserve"> Think of the colon as a gate, inviting one to go on… </w:t>
      </w:r>
      <w:r w:rsidRPr="007537A8">
        <w:rPr>
          <w:rStyle w:val="underline"/>
        </w:rPr>
        <w:t>If the introductory phrase preceding the colon is very brief and the clause following the colon represents the real business of the sentence</w:t>
      </w:r>
      <w:r w:rsidRPr="00831335">
        <w:t>, begin the clause after the colon with a capital letter.</w:t>
      </w:r>
    </w:p>
    <w:p w:rsidR="00147B41" w:rsidRPr="00AC03CE" w:rsidRDefault="00147B41" w:rsidP="00AC03CE">
      <w:pPr>
        <w:pStyle w:val="Heading4"/>
        <w:rPr>
          <w:rStyle w:val="cite"/>
          <w:b/>
        </w:rPr>
      </w:pPr>
      <w:r>
        <w:t>Colon- the second clause elaborates on the first</w:t>
      </w:r>
    </w:p>
    <w:p w:rsidR="00147B41" w:rsidRPr="00831335" w:rsidRDefault="00147B41" w:rsidP="00147B41">
      <w:pPr>
        <w:rPr>
          <w:color w:val="0D0D0D"/>
          <w:sz w:val="16"/>
        </w:rPr>
      </w:pPr>
      <w:r w:rsidRPr="00797E91">
        <w:rPr>
          <w:rStyle w:val="cite"/>
        </w:rPr>
        <w:t xml:space="preserve">Encarta World Dictionary, 07 </w:t>
      </w:r>
      <w:r w:rsidRPr="00831335">
        <w:rPr>
          <w:color w:val="0D0D0D"/>
          <w:sz w:val="16"/>
        </w:rPr>
        <w:t>(</w:t>
      </w:r>
      <w:hyperlink r:id="rId29" w:history="1">
        <w:r w:rsidRPr="005531F7">
          <w:rPr>
            <w:rStyle w:val="Hyperlink"/>
            <w:color w:val="0D0D0D"/>
          </w:rPr>
          <w:t>http://encarta.msn.com/encnet/features/dictionary/DictionaryResults.aspx?refid=1861598666</w:t>
        </w:r>
      </w:hyperlink>
      <w:r w:rsidRPr="00831335">
        <w:rPr>
          <w:color w:val="0D0D0D"/>
          <w:sz w:val="16"/>
        </w:rPr>
        <w:t>)</w:t>
      </w:r>
    </w:p>
    <w:p w:rsidR="00147B41" w:rsidRPr="00831335" w:rsidRDefault="00147B41" w:rsidP="00147B41">
      <w:pPr>
        <w:pStyle w:val="card"/>
      </w:pPr>
      <w:proofErr w:type="spellStart"/>
      <w:proofErr w:type="gramStart"/>
      <w:r w:rsidRPr="005531F7">
        <w:rPr>
          <w:b/>
          <w:u w:val="single"/>
        </w:rPr>
        <w:t>co·</w:t>
      </w:r>
      <w:proofErr w:type="gramEnd"/>
      <w:r w:rsidRPr="005531F7">
        <w:rPr>
          <w:b/>
          <w:u w:val="single"/>
        </w:rPr>
        <w:t>lon</w:t>
      </w:r>
      <w:proofErr w:type="spellEnd"/>
      <w:r w:rsidRPr="00831335">
        <w:rPr>
          <w:szCs w:val="32"/>
        </w:rPr>
        <w:t xml:space="preserve"> </w:t>
      </w:r>
      <w:r w:rsidRPr="00831335">
        <w:t>(</w:t>
      </w:r>
      <w:r w:rsidRPr="00831335">
        <w:rPr>
          <w:i/>
        </w:rPr>
        <w:t>plural</w:t>
      </w:r>
      <w:r w:rsidRPr="00831335">
        <w:t xml:space="preserve"> </w:t>
      </w:r>
      <w:proofErr w:type="spellStart"/>
      <w:r w:rsidRPr="00831335">
        <w:rPr>
          <w:szCs w:val="26"/>
        </w:rPr>
        <w:t>co·lons</w:t>
      </w:r>
      <w:proofErr w:type="spellEnd"/>
      <w:r w:rsidRPr="00831335">
        <w:t>)</w:t>
      </w:r>
    </w:p>
    <w:p w:rsidR="00147B41" w:rsidRPr="00831335" w:rsidRDefault="00147B41" w:rsidP="00147B41">
      <w:pPr>
        <w:pStyle w:val="card"/>
        <w:rPr>
          <w:szCs w:val="32"/>
        </w:rPr>
      </w:pPr>
      <w:proofErr w:type="gramStart"/>
      <w:r w:rsidRPr="00831335">
        <w:t>noun</w:t>
      </w:r>
      <w:proofErr w:type="gramEnd"/>
      <w:r w:rsidRPr="00831335">
        <w:t> </w:t>
      </w:r>
    </w:p>
    <w:p w:rsidR="00147B41" w:rsidRPr="00831335" w:rsidRDefault="00147B41" w:rsidP="00147B41">
      <w:pPr>
        <w:pStyle w:val="card"/>
        <w:rPr>
          <w:szCs w:val="32"/>
        </w:rPr>
      </w:pPr>
      <w:r w:rsidRPr="00831335">
        <w:t>Definition:</w:t>
      </w:r>
    </w:p>
    <w:p w:rsidR="00147B41" w:rsidRPr="00797E91" w:rsidRDefault="00147B41" w:rsidP="00AC03CE">
      <w:pPr>
        <w:pStyle w:val="card"/>
      </w:pPr>
      <w:r w:rsidRPr="00831335">
        <w:rPr>
          <w:b/>
        </w:rPr>
        <w:t>1. </w:t>
      </w:r>
      <w:proofErr w:type="gramStart"/>
      <w:r w:rsidRPr="00831335">
        <w:rPr>
          <w:b/>
        </w:rPr>
        <w:t>punctuation</w:t>
      </w:r>
      <w:proofErr w:type="gramEnd"/>
      <w:r w:rsidRPr="00831335">
        <w:rPr>
          <w:b/>
        </w:rPr>
        <w:t xml:space="preserve"> mark: </w:t>
      </w:r>
      <w:r w:rsidRPr="00831335">
        <w:t xml:space="preserve">the punctuation mark (:) </w:t>
      </w:r>
      <w:r w:rsidRPr="00797E91">
        <w:rPr>
          <w:rStyle w:val="underline"/>
        </w:rPr>
        <w:t>used to divide distinct but related sentence components such as clauses in which the second elaborates on the first</w:t>
      </w:r>
      <w:r w:rsidRPr="00831335">
        <w:t>, or to introduce a list, quotation, or speech. A colon is sometimes used in U.S. business letters after the salutation. Colons are also used between numbers in statements of proportion or time and Biblical or literary references.</w:t>
      </w:r>
    </w:p>
    <w:p w:rsidR="00147B41" w:rsidRPr="00797E91" w:rsidRDefault="00147B41" w:rsidP="00147B41"/>
    <w:p w:rsidR="00147B41" w:rsidRPr="00AC03CE" w:rsidRDefault="00147B41" w:rsidP="00CE1F3B">
      <w:pPr>
        <w:pStyle w:val="Heading3"/>
      </w:pPr>
      <w:bookmarkStart w:id="7" w:name="_Toc298403407"/>
      <w:r w:rsidRPr="00AC03CE">
        <w:lastRenderedPageBreak/>
        <w:t>The</w:t>
      </w:r>
      <w:bookmarkEnd w:id="7"/>
    </w:p>
    <w:p w:rsidR="00147B41" w:rsidRDefault="00147B41" w:rsidP="00AC03CE">
      <w:pPr>
        <w:pStyle w:val="Heading4"/>
      </w:pPr>
      <w:r>
        <w:t>“The” is used to denote specific persons or things</w:t>
      </w:r>
    </w:p>
    <w:p w:rsidR="00147B41" w:rsidRDefault="00147B41" w:rsidP="00147B41">
      <w:proofErr w:type="spellStart"/>
      <w:r w:rsidRPr="00F33813">
        <w:rPr>
          <w:rStyle w:val="cite"/>
        </w:rPr>
        <w:t>Ammer</w:t>
      </w:r>
      <w:proofErr w:type="spellEnd"/>
      <w:r w:rsidRPr="00F33813">
        <w:rPr>
          <w:rStyle w:val="cite"/>
        </w:rPr>
        <w:t xml:space="preserve"> in 2000</w:t>
      </w:r>
      <w:r>
        <w:t xml:space="preserve"> (Christine, renowned linguist &amp; author of 20 popular reference </w:t>
      </w:r>
      <w:proofErr w:type="spellStart"/>
      <w:r>
        <w:t>bks</w:t>
      </w:r>
      <w:proofErr w:type="spellEnd"/>
      <w:r>
        <w:t>, American Heritage Dictionary of the English Language 4th ed. http://dictionary.reference.com/browse/the)</w:t>
      </w:r>
    </w:p>
    <w:p w:rsidR="00147B41" w:rsidRDefault="00147B41" w:rsidP="00147B41">
      <w:pPr>
        <w:pStyle w:val="card"/>
      </w:pPr>
      <w:r>
        <w:t xml:space="preserve">Used before singular or plural nouns and noun phrases </w:t>
      </w:r>
      <w:proofErr w:type="gramStart"/>
      <w:r>
        <w:t>that denote</w:t>
      </w:r>
      <w:proofErr w:type="gramEnd"/>
      <w:r>
        <w:t xml:space="preserve"> particular, specified persons or things.</w:t>
      </w:r>
    </w:p>
    <w:p w:rsidR="00147B41" w:rsidRPr="00AC03CE" w:rsidRDefault="00147B41" w:rsidP="00CE1F3B">
      <w:pPr>
        <w:pStyle w:val="Heading3"/>
      </w:pPr>
      <w:bookmarkStart w:id="8" w:name="_Toc298403408"/>
      <w:r w:rsidRPr="00AC03CE">
        <w:lastRenderedPageBreak/>
        <w:t>USFG</w:t>
      </w:r>
      <w:bookmarkEnd w:id="8"/>
    </w:p>
    <w:p w:rsidR="00147B41" w:rsidRPr="00AC03CE" w:rsidRDefault="00147B41" w:rsidP="00AC03CE">
      <w:pPr>
        <w:pStyle w:val="Heading4"/>
        <w:rPr>
          <w:rStyle w:val="tagChar"/>
          <w:rFonts w:eastAsiaTheme="majorEastAsia" w:cstheme="majorBidi"/>
          <w:b/>
          <w:szCs w:val="22"/>
        </w:rPr>
      </w:pPr>
      <w:proofErr w:type="spellStart"/>
      <w:r>
        <w:t>USfg</w:t>
      </w:r>
      <w:proofErr w:type="spellEnd"/>
      <w:r>
        <w:t xml:space="preserve"> is the three branches</w:t>
      </w:r>
    </w:p>
    <w:p w:rsidR="00147B41" w:rsidRDefault="00147B41" w:rsidP="00147B41">
      <w:r w:rsidRPr="00773100">
        <w:rPr>
          <w:rStyle w:val="tagChar"/>
          <w:rFonts w:eastAsiaTheme="minorHAnsi"/>
        </w:rPr>
        <w:t xml:space="preserve">The Free Dictionary </w:t>
      </w:r>
      <w:r>
        <w:rPr>
          <w:rStyle w:val="tagChar"/>
          <w:rFonts w:eastAsiaTheme="minorHAnsi"/>
        </w:rPr>
        <w:t>4</w:t>
      </w:r>
      <w:r>
        <w:t>(</w:t>
      </w:r>
      <w:r w:rsidRPr="00773100">
        <w:t>Thefreedictionary.com</w:t>
      </w:r>
      <w:r>
        <w:t>, April 6 2004, DA 6/21</w:t>
      </w:r>
      <w:r w:rsidRPr="00773100">
        <w:t>/11, OST</w:t>
      </w:r>
      <w:r>
        <w:t>)</w:t>
      </w:r>
    </w:p>
    <w:p w:rsidR="00147B41" w:rsidRDefault="00147B41" w:rsidP="00147B41">
      <w:pPr>
        <w:pStyle w:val="card"/>
        <w:rPr>
          <w:rStyle w:val="underline"/>
        </w:rPr>
      </w:pPr>
      <w:r w:rsidRPr="000B65C9">
        <w:rPr>
          <w:rStyle w:val="underline"/>
        </w:rPr>
        <w:t>The executive and legislative and judicial branches of the</w:t>
      </w:r>
      <w:r w:rsidRPr="000B65C9">
        <w:t xml:space="preserve"> federal government of the </w:t>
      </w:r>
      <w:r w:rsidRPr="000B65C9">
        <w:rPr>
          <w:rStyle w:val="underline"/>
        </w:rPr>
        <w:t>United States</w:t>
      </w:r>
    </w:p>
    <w:p w:rsidR="00147B41" w:rsidRDefault="00147B41" w:rsidP="00147B41">
      <w:pPr>
        <w:pStyle w:val="tag"/>
        <w:rPr>
          <w:rStyle w:val="underline"/>
        </w:rPr>
      </w:pPr>
    </w:p>
    <w:p w:rsidR="00147B41" w:rsidRDefault="00147B41" w:rsidP="00AC03CE">
      <w:pPr>
        <w:pStyle w:val="Heading4"/>
      </w:pPr>
      <w:proofErr w:type="spellStart"/>
      <w:r>
        <w:t>USfg</w:t>
      </w:r>
      <w:proofErr w:type="spellEnd"/>
      <w:r>
        <w:t xml:space="preserve"> is the three branches</w:t>
      </w:r>
    </w:p>
    <w:p w:rsidR="00147B41" w:rsidRDefault="00147B41" w:rsidP="00147B41">
      <w:pPr>
        <w:pStyle w:val="tag"/>
        <w:rPr>
          <w:rStyle w:val="cite"/>
        </w:rPr>
      </w:pPr>
      <w:proofErr w:type="spellStart"/>
      <w:r>
        <w:t>USLegal</w:t>
      </w:r>
      <w:proofErr w:type="spellEnd"/>
      <w:r>
        <w:t xml:space="preserve"> 9(</w:t>
      </w:r>
      <w:r w:rsidRPr="000B65C9">
        <w:rPr>
          <w:rStyle w:val="cite"/>
        </w:rPr>
        <w:t>definitions.uslegal.com/u/united-states-federal-government,</w:t>
      </w:r>
      <w:r>
        <w:rPr>
          <w:rStyle w:val="cite"/>
        </w:rPr>
        <w:t xml:space="preserve"> September 23 2009, DA 6/21/11, OST)</w:t>
      </w:r>
    </w:p>
    <w:p w:rsidR="00147B41" w:rsidRDefault="00147B41" w:rsidP="00147B41">
      <w:pPr>
        <w:pStyle w:val="card"/>
      </w:pPr>
      <w:r w:rsidRPr="003248E1">
        <w:rPr>
          <w:rStyle w:val="underline"/>
        </w:rPr>
        <w:t>The United States Federal Government is established by the US Constitution</w:t>
      </w:r>
      <w:r w:rsidRPr="003248E1">
        <w:t xml:space="preserve">. The Federal Government shares sovereignty over the United Sates with the individual governments of the States of US. </w:t>
      </w:r>
      <w:r w:rsidRPr="003248E1">
        <w:rPr>
          <w:rStyle w:val="underline"/>
        </w:rPr>
        <w:t xml:space="preserve">The Federal government has three branches: </w:t>
      </w:r>
      <w:proofErr w:type="spellStart"/>
      <w:r w:rsidRPr="003248E1">
        <w:t>i</w:t>
      </w:r>
      <w:proofErr w:type="spellEnd"/>
      <w:r w:rsidRPr="003248E1">
        <w:t>)</w:t>
      </w:r>
      <w:r w:rsidRPr="003248E1">
        <w:rPr>
          <w:rStyle w:val="underline"/>
        </w:rPr>
        <w:t xml:space="preserve"> the legislature,</w:t>
      </w:r>
      <w:r w:rsidRPr="003248E1">
        <w:t xml:space="preserve"> which is the US Congress, ii) </w:t>
      </w:r>
      <w:r w:rsidRPr="003248E1">
        <w:rPr>
          <w:rStyle w:val="underline"/>
        </w:rPr>
        <w:t>Executive</w:t>
      </w:r>
      <w:r w:rsidRPr="003248E1">
        <w:t xml:space="preserve">, comprised of the President and Vice president of the US </w:t>
      </w:r>
      <w:r w:rsidRPr="003248E1">
        <w:rPr>
          <w:rStyle w:val="underline"/>
        </w:rPr>
        <w:t>and</w:t>
      </w:r>
      <w:r w:rsidRPr="003248E1">
        <w:t xml:space="preserve"> iii) </w:t>
      </w:r>
      <w:r w:rsidRPr="003248E1">
        <w:rPr>
          <w:rStyle w:val="underline"/>
        </w:rPr>
        <w:t>Judiciary</w:t>
      </w:r>
      <w:r w:rsidRPr="003248E1">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r>
        <w:t xml:space="preserve"> </w:t>
      </w:r>
    </w:p>
    <w:p w:rsidR="00147B41" w:rsidRDefault="00147B41" w:rsidP="00147B41"/>
    <w:p w:rsidR="00147B41" w:rsidRDefault="00147B41" w:rsidP="00AC03CE">
      <w:pPr>
        <w:pStyle w:val="Heading4"/>
      </w:pPr>
      <w:r>
        <w:t>National gov’t, not the states</w:t>
      </w:r>
    </w:p>
    <w:p w:rsidR="00147B41" w:rsidRPr="00831335" w:rsidRDefault="00147B41" w:rsidP="00147B41">
      <w:pPr>
        <w:rPr>
          <w:sz w:val="16"/>
        </w:rPr>
      </w:pPr>
      <w:r w:rsidRPr="007537A8">
        <w:rPr>
          <w:rStyle w:val="cite"/>
        </w:rPr>
        <w:t>Black’s Law 99</w:t>
      </w:r>
      <w:r w:rsidRPr="00831335">
        <w:rPr>
          <w:sz w:val="16"/>
        </w:rPr>
        <w:t xml:space="preserve"> (Dictionary, Seventh Edition, p.703)</w:t>
      </w:r>
    </w:p>
    <w:p w:rsidR="00147B41" w:rsidRPr="007537A8" w:rsidRDefault="00147B41" w:rsidP="00147B41">
      <w:pPr>
        <w:pStyle w:val="card"/>
        <w:rPr>
          <w:rStyle w:val="underline"/>
        </w:rPr>
      </w:pPr>
      <w:r w:rsidRPr="007537A8">
        <w:rPr>
          <w:rStyle w:val="underline"/>
        </w:rPr>
        <w:t>A national government that exercises some degree of control over smaller political units that have surrendered some degree of power in exchange for the right to participate in national political matters</w:t>
      </w:r>
    </w:p>
    <w:p w:rsidR="00147B41" w:rsidRDefault="00147B41" w:rsidP="00147B41"/>
    <w:p w:rsidR="00147B41" w:rsidRPr="00AC03CE" w:rsidRDefault="00147B41" w:rsidP="00CE1F3B">
      <w:pPr>
        <w:pStyle w:val="Heading3"/>
      </w:pPr>
      <w:bookmarkStart w:id="9" w:name="_Toc298403409"/>
      <w:r w:rsidRPr="00AC03CE">
        <w:lastRenderedPageBreak/>
        <w:t>Should</w:t>
      </w:r>
      <w:bookmarkEnd w:id="9"/>
    </w:p>
    <w:p w:rsidR="00147B41" w:rsidRPr="001628AE" w:rsidRDefault="00147B41" w:rsidP="00AC03CE">
      <w:pPr>
        <w:pStyle w:val="Heading4"/>
      </w:pPr>
      <w:r>
        <w:t>“Should” is used to express obligation and expediency</w:t>
      </w:r>
    </w:p>
    <w:p w:rsidR="00147B41" w:rsidRPr="001628AE" w:rsidRDefault="00147B41" w:rsidP="00147B41">
      <w:pPr>
        <w:pStyle w:val="card"/>
        <w:ind w:left="720"/>
        <w:rPr>
          <w:rStyle w:val="cite"/>
          <w:sz w:val="20"/>
        </w:rPr>
      </w:pPr>
    </w:p>
    <w:p w:rsidR="00147B41" w:rsidRPr="00A85483" w:rsidRDefault="00147B41" w:rsidP="00147B41">
      <w:pPr>
        <w:pStyle w:val="card"/>
        <w:ind w:left="0"/>
        <w:rPr>
          <w:rStyle w:val="cite"/>
          <w:sz w:val="20"/>
        </w:rPr>
      </w:pPr>
      <w:r w:rsidRPr="00A85483">
        <w:rPr>
          <w:rStyle w:val="cite"/>
        </w:rPr>
        <w:t>Merriam-Webster’s Collegiate Dictionary 2002</w:t>
      </w:r>
      <w:r>
        <w:rPr>
          <w:rStyle w:val="cite"/>
          <w:sz w:val="20"/>
        </w:rPr>
        <w:t xml:space="preserve"> </w:t>
      </w:r>
      <w:r>
        <w:t>(</w:t>
      </w:r>
      <w:r w:rsidRPr="001628AE">
        <w:rPr>
          <w:rStyle w:val="cite"/>
          <w:b w:val="0"/>
          <w:sz w:val="20"/>
        </w:rPr>
        <w:t>Merriam-Webster’s Inc., Tenth Ed., http://www.m-w.com/cgi-bin/dictionary</w:t>
      </w:r>
      <w:r>
        <w:rPr>
          <w:rStyle w:val="cite"/>
          <w:b w:val="0"/>
          <w:sz w:val="20"/>
        </w:rPr>
        <w:t>)</w:t>
      </w:r>
    </w:p>
    <w:p w:rsidR="00147B41" w:rsidRPr="001628AE" w:rsidRDefault="00147B41" w:rsidP="00147B41">
      <w:pPr>
        <w:pStyle w:val="card"/>
      </w:pPr>
      <w:r w:rsidRPr="00A85483">
        <w:rPr>
          <w:rStyle w:val="underline"/>
        </w:rPr>
        <w:t>Used</w:t>
      </w:r>
      <w:r w:rsidRPr="001628AE">
        <w:t xml:space="preserve"> in auxiliary function </w:t>
      </w:r>
      <w:r w:rsidRPr="00A85483">
        <w:rPr>
          <w:rStyle w:val="underline"/>
        </w:rPr>
        <w:t>to express obligation</w:t>
      </w:r>
      <w:r w:rsidRPr="001628AE">
        <w:t xml:space="preserve">, propriety, </w:t>
      </w:r>
      <w:r w:rsidRPr="00A85483">
        <w:rPr>
          <w:rStyle w:val="underline"/>
        </w:rPr>
        <w:t>or expediency</w:t>
      </w:r>
      <w:r w:rsidRPr="001628AE">
        <w:t xml:space="preserve"> </w:t>
      </w:r>
      <w:r w:rsidRPr="001628AE">
        <w:br/>
      </w:r>
    </w:p>
    <w:p w:rsidR="00147B41" w:rsidRPr="001628AE" w:rsidRDefault="00147B41" w:rsidP="00AC03CE">
      <w:pPr>
        <w:pStyle w:val="Heading4"/>
      </w:pPr>
      <w:r>
        <w:t>“Should” means what is expected</w:t>
      </w:r>
    </w:p>
    <w:p w:rsidR="00147B41" w:rsidRPr="001628AE" w:rsidRDefault="00147B41" w:rsidP="00147B41">
      <w:pPr>
        <w:pStyle w:val="card"/>
        <w:ind w:left="720"/>
        <w:rPr>
          <w:rStyle w:val="cite"/>
          <w:sz w:val="20"/>
        </w:rPr>
      </w:pPr>
    </w:p>
    <w:p w:rsidR="00147B41" w:rsidRPr="00A85483" w:rsidRDefault="00147B41" w:rsidP="00147B41">
      <w:pPr>
        <w:pStyle w:val="card"/>
        <w:ind w:left="0"/>
        <w:rPr>
          <w:rStyle w:val="cite"/>
          <w:sz w:val="20"/>
        </w:rPr>
      </w:pPr>
      <w:r w:rsidRPr="00A85483">
        <w:rPr>
          <w:rStyle w:val="cite"/>
        </w:rPr>
        <w:t>Merriam-Webster’s Collegiate Dictionary, 2002</w:t>
      </w:r>
      <w:r>
        <w:rPr>
          <w:rStyle w:val="cite"/>
          <w:sz w:val="20"/>
        </w:rPr>
        <w:t xml:space="preserve"> </w:t>
      </w:r>
      <w:r>
        <w:t>(</w:t>
      </w:r>
      <w:r w:rsidRPr="001628AE">
        <w:rPr>
          <w:rStyle w:val="cite"/>
          <w:b w:val="0"/>
          <w:sz w:val="20"/>
        </w:rPr>
        <w:t>Merriam-Webster’s Inc., Tenth Ed., http://www.m-w.com/cgi-bin/dictionary</w:t>
      </w:r>
      <w:r>
        <w:rPr>
          <w:rStyle w:val="cite"/>
          <w:b w:val="0"/>
          <w:sz w:val="20"/>
        </w:rPr>
        <w:t>)</w:t>
      </w:r>
    </w:p>
    <w:p w:rsidR="00147B41" w:rsidRPr="001628AE" w:rsidRDefault="00147B41" w:rsidP="00147B41">
      <w:pPr>
        <w:pStyle w:val="card"/>
        <w:rPr>
          <w:rStyle w:val="cite"/>
          <w:b w:val="0"/>
          <w:sz w:val="20"/>
        </w:rPr>
      </w:pPr>
      <w:r w:rsidRPr="00A85483">
        <w:rPr>
          <w:rStyle w:val="underline"/>
        </w:rPr>
        <w:t>Used</w:t>
      </w:r>
      <w:r w:rsidRPr="001628AE">
        <w:t xml:space="preserve"> in auxiliary function </w:t>
      </w:r>
      <w:r w:rsidRPr="00A85483">
        <w:rPr>
          <w:rStyle w:val="underline"/>
        </w:rPr>
        <w:t>to express what is probable or expected</w:t>
      </w:r>
      <w:r w:rsidRPr="001628AE">
        <w:t xml:space="preserve"> </w:t>
      </w:r>
    </w:p>
    <w:p w:rsidR="00147B41" w:rsidRPr="001628AE" w:rsidRDefault="00147B41" w:rsidP="00147B41">
      <w:pPr>
        <w:pStyle w:val="tag"/>
        <w:rPr>
          <w:sz w:val="20"/>
        </w:rPr>
      </w:pPr>
    </w:p>
    <w:p w:rsidR="00147B41" w:rsidRPr="001628AE" w:rsidRDefault="00147B41" w:rsidP="00AC03CE">
      <w:pPr>
        <w:pStyle w:val="Heading4"/>
      </w:pPr>
      <w:r w:rsidRPr="001628AE">
        <w:t xml:space="preserve">“Should” is </w:t>
      </w:r>
      <w:r>
        <w:t>conditional</w:t>
      </w:r>
    </w:p>
    <w:p w:rsidR="00147B41" w:rsidRPr="001628AE" w:rsidRDefault="00147B41" w:rsidP="00147B41">
      <w:pPr>
        <w:pStyle w:val="card"/>
        <w:ind w:left="720"/>
        <w:rPr>
          <w:rStyle w:val="cite"/>
          <w:sz w:val="20"/>
        </w:rPr>
      </w:pPr>
    </w:p>
    <w:p w:rsidR="00147B41" w:rsidRPr="00A85483" w:rsidRDefault="00147B41" w:rsidP="00147B41">
      <w:pPr>
        <w:pStyle w:val="card"/>
        <w:ind w:left="0"/>
        <w:rPr>
          <w:rStyle w:val="cite"/>
          <w:sz w:val="20"/>
        </w:rPr>
      </w:pPr>
      <w:r w:rsidRPr="00A85483">
        <w:rPr>
          <w:rStyle w:val="cite"/>
        </w:rPr>
        <w:t>Merriam-Webster’s Collegiate Dictionary, 2002</w:t>
      </w:r>
      <w:r>
        <w:rPr>
          <w:rStyle w:val="cite"/>
          <w:sz w:val="20"/>
        </w:rPr>
        <w:t xml:space="preserve"> </w:t>
      </w:r>
      <w:r>
        <w:t>(</w:t>
      </w:r>
      <w:r w:rsidRPr="001628AE">
        <w:rPr>
          <w:rStyle w:val="cite"/>
          <w:b w:val="0"/>
          <w:sz w:val="20"/>
        </w:rPr>
        <w:t>Merriam-Webster’s Inc., Tenth Ed., http://www.m-w.com/cgi-bin/dictionary</w:t>
      </w:r>
      <w:r>
        <w:rPr>
          <w:rStyle w:val="cite"/>
          <w:b w:val="0"/>
          <w:sz w:val="20"/>
        </w:rPr>
        <w:t>)</w:t>
      </w:r>
    </w:p>
    <w:p w:rsidR="00147B41" w:rsidRPr="001628AE" w:rsidRDefault="00147B41" w:rsidP="00147B41">
      <w:pPr>
        <w:pStyle w:val="card"/>
      </w:pPr>
      <w:r w:rsidRPr="00A85483">
        <w:rPr>
          <w:rStyle w:val="underline"/>
        </w:rPr>
        <w:t>Used</w:t>
      </w:r>
      <w:r w:rsidRPr="001628AE">
        <w:t xml:space="preserve"> in auxiliary function </w:t>
      </w:r>
      <w:r w:rsidRPr="00A85483">
        <w:rPr>
          <w:rStyle w:val="underline"/>
        </w:rPr>
        <w:t>to express condition</w:t>
      </w:r>
    </w:p>
    <w:p w:rsidR="00147B41" w:rsidRDefault="00147B41" w:rsidP="00147B41"/>
    <w:p w:rsidR="00147B41" w:rsidRDefault="00147B41" w:rsidP="00AC03CE">
      <w:pPr>
        <w:pStyle w:val="Heading4"/>
      </w:pPr>
      <w:r>
        <w:t xml:space="preserve">Should is ought </w:t>
      </w:r>
    </w:p>
    <w:p w:rsidR="00147B41" w:rsidRPr="00BC7BD6" w:rsidRDefault="00147B41" w:rsidP="00147B41"/>
    <w:p w:rsidR="00147B41" w:rsidRDefault="00147B41" w:rsidP="00147B41">
      <w:r w:rsidRPr="008F3B84">
        <w:rPr>
          <w:rStyle w:val="tagChar"/>
          <w:rFonts w:eastAsiaTheme="minorHAnsi"/>
        </w:rPr>
        <w:t>Dictionary.com 6</w:t>
      </w:r>
      <w:r w:rsidRPr="008F3B84">
        <w:t>(Dict</w:t>
      </w:r>
      <w:r>
        <w:t>ionary.com: definitions, 6/3/2006, dictionary.reference.com, DA 6/21</w:t>
      </w:r>
      <w:r w:rsidRPr="008F3B84">
        <w:t>/11, OST)</w:t>
      </w:r>
    </w:p>
    <w:p w:rsidR="00147B41" w:rsidRDefault="00147B41" w:rsidP="00CE1F3B">
      <w:pPr>
        <w:pStyle w:val="card"/>
      </w:pPr>
      <w:proofErr w:type="gramStart"/>
      <w:r w:rsidRPr="00BC7BD6">
        <w:rPr>
          <w:rStyle w:val="underline"/>
        </w:rPr>
        <w:t>must</w:t>
      </w:r>
      <w:proofErr w:type="gramEnd"/>
      <w:r w:rsidRPr="00BC7BD6">
        <w:rPr>
          <w:rStyle w:val="underline"/>
        </w:rPr>
        <w:t>; ought (used to indicate duty, propriety, or expediency</w:t>
      </w:r>
      <w:r w:rsidRPr="008F3B84">
        <w:t>): You should not do that.</w:t>
      </w:r>
    </w:p>
    <w:p w:rsidR="00147B41" w:rsidRDefault="00147B41" w:rsidP="00CE1F3B">
      <w:pPr>
        <w:pStyle w:val="Heading4"/>
      </w:pPr>
      <w:r>
        <w:t>Should is likely</w:t>
      </w:r>
    </w:p>
    <w:p w:rsidR="00CE1F3B" w:rsidRPr="00CE1F3B" w:rsidRDefault="00CE1F3B" w:rsidP="00CE1F3B"/>
    <w:p w:rsidR="00147B41" w:rsidRPr="00BC108B" w:rsidRDefault="00147B41" w:rsidP="00147B41">
      <w:pPr>
        <w:pStyle w:val="tag"/>
        <w:rPr>
          <w:b w:val="0"/>
        </w:rPr>
      </w:pPr>
      <w:r>
        <w:t>The Free Dictionary 4(</w:t>
      </w:r>
      <w:r w:rsidRPr="000D1BB5">
        <w:rPr>
          <w:rStyle w:val="cite"/>
        </w:rPr>
        <w:t>Thefreedictionary.com</w:t>
      </w:r>
      <w:r>
        <w:rPr>
          <w:rStyle w:val="cite"/>
        </w:rPr>
        <w:t>, January 9 2004, DA 6/20/11, OST)</w:t>
      </w:r>
    </w:p>
    <w:p w:rsidR="00147B41" w:rsidRPr="00CE1F3B" w:rsidRDefault="00147B41" w:rsidP="00CE1F3B">
      <w:pPr>
        <w:pStyle w:val="card"/>
        <w:rPr>
          <w:b/>
          <w:u w:val="single"/>
        </w:rPr>
      </w:pPr>
      <w:r w:rsidRPr="00BC108B">
        <w:rPr>
          <w:rStyle w:val="underline"/>
        </w:rPr>
        <w:t>Used to exp</w:t>
      </w:r>
      <w:r w:rsidR="00CE1F3B">
        <w:rPr>
          <w:rStyle w:val="underline"/>
        </w:rPr>
        <w:t>ress probability or expectation</w:t>
      </w:r>
    </w:p>
    <w:p w:rsidR="00147B41" w:rsidRPr="00CE5F67" w:rsidRDefault="00147B41" w:rsidP="00AC03CE">
      <w:pPr>
        <w:pStyle w:val="Heading4"/>
        <w:rPr>
          <w:rStyle w:val="underline"/>
        </w:rPr>
      </w:pPr>
      <w:r>
        <w:t>Should indicates a desirable condition</w:t>
      </w:r>
    </w:p>
    <w:p w:rsidR="00147B41" w:rsidRDefault="00147B41" w:rsidP="00147B41"/>
    <w:p w:rsidR="00147B41" w:rsidRPr="00CE5F67" w:rsidRDefault="00147B41" w:rsidP="00147B41">
      <w:pPr>
        <w:rPr>
          <w:rStyle w:val="cite"/>
        </w:rPr>
      </w:pPr>
      <w:r w:rsidRPr="00CE5F67">
        <w:rPr>
          <w:rStyle w:val="cite"/>
        </w:rPr>
        <w:t xml:space="preserve">Oxford </w:t>
      </w:r>
      <w:r>
        <w:rPr>
          <w:rStyle w:val="cite"/>
        </w:rPr>
        <w:t>10</w:t>
      </w:r>
      <w:r>
        <w:t>(Oxford dictionaries online,</w:t>
      </w:r>
      <w:r w:rsidRPr="00CE5F67">
        <w:t xml:space="preserve"> http://oxforddictionaries.com/definition/should</w:t>
      </w:r>
      <w:r>
        <w:t>, May 22 2010, 6/20/11, OST)</w:t>
      </w:r>
    </w:p>
    <w:p w:rsidR="00147B41" w:rsidRDefault="00147B41" w:rsidP="00147B41">
      <w:pPr>
        <w:pStyle w:val="card"/>
      </w:pPr>
      <w:r>
        <w:t xml:space="preserve">1 </w:t>
      </w:r>
      <w:r w:rsidRPr="00CE5F67">
        <w:rPr>
          <w:rStyle w:val="underline"/>
        </w:rPr>
        <w:t>used to indicate obligation, duty</w:t>
      </w:r>
      <w:r>
        <w:t xml:space="preserve">, or correctness, typically when criticizing someone's actions: he should have been careful I think we should trust our people more you shouldn't have gone </w:t>
      </w:r>
      <w:r w:rsidRPr="00CE5F67">
        <w:rPr>
          <w:rStyle w:val="underline"/>
        </w:rPr>
        <w:t>indicating a desirable or expected state</w:t>
      </w:r>
      <w:r>
        <w:t xml:space="preserve">: by now pupils should be able to read with a large degree of independence used to give or ask </w:t>
      </w:r>
      <w:r>
        <w:lastRenderedPageBreak/>
        <w:t xml:space="preserve">advice or suggestions: you should go back to bed what should I wear? (I should) used to give advice: I should hold out if I were you. </w:t>
      </w:r>
    </w:p>
    <w:p w:rsidR="00147B41" w:rsidRDefault="00147B41" w:rsidP="00147B41"/>
    <w:p w:rsidR="00147B41" w:rsidRDefault="00147B41" w:rsidP="00147B41">
      <w:pPr>
        <w:pStyle w:val="BlockTitle"/>
      </w:pPr>
      <w:r>
        <w:br w:type="page"/>
      </w:r>
    </w:p>
    <w:p w:rsidR="00147B41" w:rsidRDefault="00147B41" w:rsidP="00CE1F3B">
      <w:pPr>
        <w:pStyle w:val="Heading2"/>
      </w:pPr>
      <w:bookmarkStart w:id="10" w:name="_Toc298403410"/>
      <w:r>
        <w:lastRenderedPageBreak/>
        <w:t>***SUBSTANTIALLY***</w:t>
      </w:r>
      <w:bookmarkEnd w:id="10"/>
    </w:p>
    <w:p w:rsidR="00147B41" w:rsidRPr="00AC03CE" w:rsidRDefault="00147B41" w:rsidP="00CE1F3B">
      <w:pPr>
        <w:pStyle w:val="Heading3"/>
      </w:pPr>
      <w:bookmarkStart w:id="11" w:name="_Toc298403411"/>
      <w:r w:rsidRPr="00AC03CE">
        <w:lastRenderedPageBreak/>
        <w:t>Substantially- General Definitions</w:t>
      </w:r>
      <w:bookmarkEnd w:id="11"/>
    </w:p>
    <w:p w:rsidR="00147B41" w:rsidRPr="00CC1D81" w:rsidRDefault="00147B41" w:rsidP="00AC03CE">
      <w:pPr>
        <w:pStyle w:val="Heading4"/>
      </w:pPr>
      <w:r>
        <w:t>"Substantial" is of real worth or considerable value- this is the usual meaning</w:t>
      </w:r>
    </w:p>
    <w:p w:rsidR="00147B41" w:rsidRDefault="00147B41" w:rsidP="00147B41">
      <w:pPr>
        <w:pStyle w:val="tag"/>
      </w:pPr>
      <w:r>
        <w:t xml:space="preserve">Words and Phrases 2 </w:t>
      </w:r>
      <w:r w:rsidRPr="00CC1D81">
        <w:rPr>
          <w:b w:val="0"/>
          <w:sz w:val="18"/>
        </w:rPr>
        <w:t>(Volume 40A, p. 458)</w:t>
      </w:r>
    </w:p>
    <w:p w:rsidR="00147B41" w:rsidRDefault="00147B41" w:rsidP="00147B41">
      <w:pPr>
        <w:pStyle w:val="card"/>
      </w:pPr>
      <w:proofErr w:type="gramStart"/>
      <w:r w:rsidRPr="00000E84">
        <w:rPr>
          <w:sz w:val="16"/>
        </w:rPr>
        <w:t>D.S.C. 1966.</w:t>
      </w:r>
      <w:proofErr w:type="gramEnd"/>
      <w:r w:rsidRPr="00000E84">
        <w:rPr>
          <w:sz w:val="16"/>
        </w:rPr>
        <w:t xml:space="preserve">  </w:t>
      </w:r>
      <w:r w:rsidRPr="00CC1D81">
        <w:rPr>
          <w:rStyle w:val="underline"/>
        </w:rPr>
        <w:t>The word “substantial”</w:t>
      </w:r>
      <w:r w:rsidRPr="00000E84">
        <w:rPr>
          <w:sz w:val="16"/>
        </w:rPr>
        <w:t xml:space="preserve"> within Civil Rights Act providing that a place is a public accommodation if a “substantial” portion of food which is served has moved in commerce must be construed in light of </w:t>
      </w:r>
      <w:r w:rsidRPr="00000E84">
        <w:rPr>
          <w:rStyle w:val="underline"/>
        </w:rPr>
        <w:t>its usual and customary meaning</w:t>
      </w:r>
      <w:r w:rsidRPr="00000E84">
        <w:rPr>
          <w:sz w:val="16"/>
        </w:rPr>
        <w:t xml:space="preserve">, </w:t>
      </w:r>
      <w:r w:rsidRPr="00CC1D81">
        <w:rPr>
          <w:rStyle w:val="underline"/>
        </w:rPr>
        <w:t xml:space="preserve">that is, something of real worth and importance; of considerable value; </w:t>
      </w:r>
      <w:r w:rsidRPr="00000E84">
        <w:rPr>
          <w:sz w:val="16"/>
        </w:rPr>
        <w:t xml:space="preserve">valuable, something worthwhile as distinguished from something without value or merely nominal  </w:t>
      </w:r>
    </w:p>
    <w:p w:rsidR="00147B41" w:rsidRDefault="00147B41" w:rsidP="00147B41">
      <w:pPr>
        <w:pStyle w:val="tag"/>
      </w:pPr>
    </w:p>
    <w:p w:rsidR="00147B41" w:rsidRPr="00CE1F3B" w:rsidRDefault="00147B41" w:rsidP="00CE1F3B">
      <w:pPr>
        <w:pStyle w:val="Heading4"/>
      </w:pPr>
      <w:r w:rsidRPr="001628AE">
        <w:t>Substantial means considerable in quantity</w:t>
      </w:r>
    </w:p>
    <w:p w:rsidR="00147B41" w:rsidRPr="0051144B" w:rsidRDefault="00147B41" w:rsidP="00147B41">
      <w:pPr>
        <w:rPr>
          <w:color w:val="000000"/>
        </w:rPr>
      </w:pPr>
      <w:r>
        <w:rPr>
          <w:rStyle w:val="cite"/>
        </w:rPr>
        <w:t>Merriam-Webster</w:t>
      </w:r>
      <w:r w:rsidRPr="0051144B">
        <w:rPr>
          <w:rStyle w:val="cite"/>
        </w:rPr>
        <w:t xml:space="preserve"> </w:t>
      </w:r>
      <w:proofErr w:type="gramStart"/>
      <w:r w:rsidRPr="0051144B">
        <w:rPr>
          <w:rStyle w:val="cite"/>
        </w:rPr>
        <w:t>2003</w:t>
      </w:r>
      <w:r w:rsidRPr="0072508A">
        <w:rPr>
          <w:color w:val="000000"/>
        </w:rPr>
        <w:t xml:space="preserve">  (</w:t>
      </w:r>
      <w:proofErr w:type="gramEnd"/>
      <w:r w:rsidRPr="0072508A">
        <w:rPr>
          <w:color w:val="000000"/>
        </w:rPr>
        <w:t>www.m-w.com)</w:t>
      </w:r>
    </w:p>
    <w:p w:rsidR="00147B41" w:rsidRDefault="00147B41" w:rsidP="00147B41">
      <w:pPr>
        <w:pStyle w:val="card"/>
      </w:pPr>
      <w:r w:rsidRPr="0072508A">
        <w:t xml:space="preserve">Main Entry: </w:t>
      </w:r>
      <w:proofErr w:type="spellStart"/>
      <w:r w:rsidRPr="0051144B">
        <w:rPr>
          <w:rStyle w:val="underline"/>
        </w:rPr>
        <w:t>sub·stan·tial</w:t>
      </w:r>
      <w:proofErr w:type="spellEnd"/>
      <w:r w:rsidRPr="0072508A">
        <w:rPr>
          <w:bCs/>
        </w:rPr>
        <w:t xml:space="preserve">      </w:t>
      </w:r>
      <w:proofErr w:type="gramStart"/>
      <w:r w:rsidRPr="0072508A">
        <w:rPr>
          <w:b/>
          <w:bCs/>
        </w:rPr>
        <w:t>b</w:t>
      </w:r>
      <w:r w:rsidRPr="0072508A">
        <w:t xml:space="preserve"> </w:t>
      </w:r>
      <w:r w:rsidRPr="0072508A">
        <w:rPr>
          <w:b/>
          <w:bCs/>
        </w:rPr>
        <w:t>:</w:t>
      </w:r>
      <w:proofErr w:type="gramEnd"/>
      <w:r w:rsidRPr="0072508A">
        <w:t xml:space="preserve"> </w:t>
      </w:r>
      <w:r w:rsidRPr="0051144B">
        <w:rPr>
          <w:rStyle w:val="underline"/>
        </w:rPr>
        <w:t>considerable in quantity</w:t>
      </w:r>
      <w:r w:rsidRPr="0072508A">
        <w:t xml:space="preserve"> </w:t>
      </w:r>
      <w:r w:rsidRPr="0072508A">
        <w:rPr>
          <w:b/>
          <w:bCs/>
        </w:rPr>
        <w:t>:</w:t>
      </w:r>
      <w:r w:rsidRPr="0072508A">
        <w:t xml:space="preserve"> significantly great &lt;earned a </w:t>
      </w:r>
      <w:r w:rsidRPr="0072508A">
        <w:rPr>
          <w:i/>
          <w:iCs/>
        </w:rPr>
        <w:t>substantial</w:t>
      </w:r>
      <w:r w:rsidRPr="0072508A">
        <w:t xml:space="preserve"> wage&gt;</w:t>
      </w:r>
    </w:p>
    <w:p w:rsidR="00147B41" w:rsidRDefault="00147B41" w:rsidP="00147B41"/>
    <w:p w:rsidR="00147B41" w:rsidRPr="00CE1F3B" w:rsidRDefault="00147B41" w:rsidP="00CE1F3B">
      <w:pPr>
        <w:pStyle w:val="Heading4"/>
      </w:pPr>
      <w:r w:rsidRPr="001628AE">
        <w:t>Substantially means including the material or essential part</w:t>
      </w:r>
    </w:p>
    <w:p w:rsidR="00147B41" w:rsidRPr="0072508A" w:rsidRDefault="00147B41" w:rsidP="00147B41">
      <w:pPr>
        <w:rPr>
          <w:color w:val="000000"/>
        </w:rPr>
      </w:pPr>
      <w:r>
        <w:rPr>
          <w:rStyle w:val="cite"/>
        </w:rPr>
        <w:t>Words and Phrases</w:t>
      </w:r>
      <w:r w:rsidRPr="0051144B">
        <w:rPr>
          <w:rStyle w:val="cite"/>
        </w:rPr>
        <w:t xml:space="preserve"> </w:t>
      </w:r>
      <w:proofErr w:type="gramStart"/>
      <w:r w:rsidRPr="0051144B">
        <w:rPr>
          <w:rStyle w:val="cite"/>
        </w:rPr>
        <w:t>05</w:t>
      </w:r>
      <w:r w:rsidRPr="0072508A">
        <w:rPr>
          <w:color w:val="000000"/>
        </w:rPr>
        <w:t xml:space="preserve">  </w:t>
      </w:r>
      <w:r>
        <w:rPr>
          <w:color w:val="000000"/>
        </w:rPr>
        <w:t>(</w:t>
      </w:r>
      <w:proofErr w:type="gramEnd"/>
      <w:r>
        <w:rPr>
          <w:color w:val="000000"/>
        </w:rPr>
        <w:t>v. 40B, p. 329)</w:t>
      </w:r>
    </w:p>
    <w:p w:rsidR="00147B41" w:rsidRDefault="00147B41" w:rsidP="00147B41">
      <w:pPr>
        <w:pStyle w:val="card"/>
        <w:rPr>
          <w:rStyle w:val="underline"/>
        </w:rPr>
      </w:pPr>
      <w:smartTag w:uri="urn:schemas-microsoft-com:office:smarttags" w:element="place">
        <w:smartTag w:uri="urn:schemas-microsoft-com:office:smarttags" w:element="State">
          <w:r w:rsidRPr="0072508A">
            <w:rPr>
              <w:color w:val="000000"/>
            </w:rPr>
            <w:t>Okla.</w:t>
          </w:r>
        </w:smartTag>
      </w:smartTag>
      <w:r w:rsidRPr="0072508A">
        <w:rPr>
          <w:color w:val="000000"/>
        </w:rPr>
        <w:t xml:space="preserve"> 1911.  </w:t>
      </w:r>
      <w:proofErr w:type="gramStart"/>
      <w:r w:rsidRPr="0072508A">
        <w:rPr>
          <w:color w:val="000000"/>
        </w:rPr>
        <w:t>“</w:t>
      </w:r>
      <w:r w:rsidRPr="0051144B">
        <w:rPr>
          <w:rStyle w:val="underline"/>
        </w:rPr>
        <w:t>Substantially” means in substance;</w:t>
      </w:r>
      <w:r w:rsidRPr="0072508A">
        <w:rPr>
          <w:color w:val="000000"/>
        </w:rPr>
        <w:t xml:space="preserve"> in the main; essentially;</w:t>
      </w:r>
      <w:r w:rsidRPr="0051144B">
        <w:rPr>
          <w:rStyle w:val="underline"/>
        </w:rPr>
        <w:t xml:space="preserve"> by including the material or essential part.</w:t>
      </w:r>
      <w:proofErr w:type="gramEnd"/>
    </w:p>
    <w:p w:rsidR="00147B41" w:rsidRDefault="00147B41" w:rsidP="00147B41"/>
    <w:p w:rsidR="00147B41" w:rsidRDefault="00147B41" w:rsidP="00CE1F3B">
      <w:pPr>
        <w:pStyle w:val="Heading4"/>
      </w:pPr>
      <w:r>
        <w:t>“Substantially” means to large extent</w:t>
      </w:r>
    </w:p>
    <w:p w:rsidR="00147B41" w:rsidRDefault="00147B41" w:rsidP="00147B41">
      <w:r>
        <w:rPr>
          <w:rStyle w:val="cite"/>
        </w:rPr>
        <w:t>Merriam-Webster</w:t>
      </w:r>
      <w:r w:rsidRPr="00C90066">
        <w:rPr>
          <w:rStyle w:val="cite"/>
        </w:rPr>
        <w:t xml:space="preserve"> 2002</w:t>
      </w:r>
      <w:r>
        <w:t xml:space="preserve"> (Merriam-Webster’s Collegiate Dictionary Tenth Edition http://www.m-w.com/cgi-bin/dictionary)</w:t>
      </w:r>
    </w:p>
    <w:p w:rsidR="00147B41" w:rsidRPr="00C90066" w:rsidRDefault="00147B41" w:rsidP="00147B41">
      <w:pPr>
        <w:pStyle w:val="card"/>
        <w:rPr>
          <w:rStyle w:val="underline"/>
        </w:rPr>
      </w:pPr>
      <w:r w:rsidRPr="00C90066">
        <w:rPr>
          <w:rStyle w:val="underline"/>
        </w:rPr>
        <w:t>To a great extent or degree</w:t>
      </w:r>
    </w:p>
    <w:p w:rsidR="00147B41" w:rsidRDefault="00147B41" w:rsidP="00147B41"/>
    <w:p w:rsidR="00147B41" w:rsidRDefault="00CE1F3B" w:rsidP="00CE1F3B">
      <w:pPr>
        <w:pStyle w:val="Heading4"/>
      </w:pPr>
      <w:r>
        <w:t>“Substantially” means strongly</w:t>
      </w:r>
    </w:p>
    <w:p w:rsidR="00147B41" w:rsidRDefault="00147B41" w:rsidP="00147B41">
      <w:r>
        <w:rPr>
          <w:rStyle w:val="cite"/>
        </w:rPr>
        <w:t>Merriam-Webster</w:t>
      </w:r>
      <w:r w:rsidRPr="00C90066">
        <w:rPr>
          <w:rStyle w:val="cite"/>
        </w:rPr>
        <w:t xml:space="preserve"> 2002</w:t>
      </w:r>
      <w:r>
        <w:t xml:space="preserve"> (Merriam-Webster’s Collegiate Dictionary Tenth Edition http://www.m-w.com/cgi-bin/dictionary)</w:t>
      </w:r>
    </w:p>
    <w:p w:rsidR="00147B41" w:rsidRPr="00C90066" w:rsidRDefault="00147B41" w:rsidP="00147B41">
      <w:pPr>
        <w:pStyle w:val="card"/>
        <w:rPr>
          <w:rStyle w:val="underline"/>
        </w:rPr>
      </w:pPr>
      <w:r w:rsidRPr="00C90066">
        <w:rPr>
          <w:rStyle w:val="underline"/>
        </w:rPr>
        <w:t>In a strong substantial way</w:t>
      </w:r>
    </w:p>
    <w:p w:rsidR="00147B41" w:rsidRDefault="00147B41" w:rsidP="00147B41"/>
    <w:p w:rsidR="00147B41" w:rsidRDefault="00147B41" w:rsidP="00CE1F3B">
      <w:pPr>
        <w:pStyle w:val="Heading4"/>
      </w:pPr>
      <w:r>
        <w:t>“Substantially” means to have importance</w:t>
      </w:r>
    </w:p>
    <w:p w:rsidR="00147B41" w:rsidRDefault="00147B41" w:rsidP="00147B41">
      <w:r>
        <w:rPr>
          <w:rStyle w:val="cite"/>
        </w:rPr>
        <w:t>Merriam-Webster</w:t>
      </w:r>
      <w:r w:rsidRPr="00C90066">
        <w:rPr>
          <w:rStyle w:val="cite"/>
        </w:rPr>
        <w:t xml:space="preserve"> 2002</w:t>
      </w:r>
      <w:r>
        <w:t xml:space="preserve"> (Merriam-Webster’s Collegiate Dictionary Tenth Edition http://www.m-w.com/cgi-bin/dictionary)</w:t>
      </w:r>
    </w:p>
    <w:p w:rsidR="00CE1F3B" w:rsidRPr="00CE1F3B" w:rsidRDefault="00147B41" w:rsidP="00CE1F3B">
      <w:pPr>
        <w:pStyle w:val="card"/>
        <w:rPr>
          <w:b/>
          <w:u w:val="single"/>
        </w:rPr>
      </w:pPr>
      <w:r w:rsidRPr="00C90066">
        <w:rPr>
          <w:rStyle w:val="underline"/>
        </w:rPr>
        <w:t>Considerable in importance, value, de</w:t>
      </w:r>
      <w:r w:rsidR="00CE1F3B">
        <w:rPr>
          <w:rStyle w:val="underline"/>
        </w:rPr>
        <w:t>gree, amount, or extent</w:t>
      </w:r>
    </w:p>
    <w:p w:rsidR="00CE1F3B" w:rsidRDefault="00CE1F3B" w:rsidP="00CE1F3B"/>
    <w:p w:rsidR="00147B41" w:rsidRDefault="00147B41" w:rsidP="00CE1F3B">
      <w:pPr>
        <w:pStyle w:val="Heading4"/>
      </w:pPr>
      <w:r>
        <w:lastRenderedPageBreak/>
        <w:t>“Substantially” is not imaginary</w:t>
      </w:r>
    </w:p>
    <w:p w:rsidR="00147B41" w:rsidRDefault="00147B41" w:rsidP="00147B41">
      <w:r>
        <w:rPr>
          <w:rStyle w:val="cite"/>
        </w:rPr>
        <w:t>Merriam-Webster</w:t>
      </w:r>
      <w:r w:rsidRPr="00C90066">
        <w:rPr>
          <w:rStyle w:val="cite"/>
        </w:rPr>
        <w:t xml:space="preserve"> 2002</w:t>
      </w:r>
      <w:r>
        <w:t xml:space="preserve"> (Merriam-Webster’s Collegiate Dictionary Tenth Edition http://www.m-w.com/cgi-bin/dictionary)</w:t>
      </w:r>
    </w:p>
    <w:p w:rsidR="00147B41" w:rsidRDefault="00CE1F3B" w:rsidP="00CE1F3B">
      <w:pPr>
        <w:pStyle w:val="card"/>
        <w:rPr>
          <w:rStyle w:val="underline"/>
        </w:rPr>
      </w:pPr>
      <w:r>
        <w:rPr>
          <w:rStyle w:val="underline"/>
        </w:rPr>
        <w:t>True or real; not imaginary</w:t>
      </w:r>
    </w:p>
    <w:p w:rsidR="00CE1F3B" w:rsidRPr="00CE1F3B" w:rsidRDefault="00CE1F3B" w:rsidP="00CE1F3B"/>
    <w:p w:rsidR="00147B41" w:rsidRDefault="00CE1F3B" w:rsidP="00CE1F3B">
      <w:pPr>
        <w:pStyle w:val="Heading4"/>
      </w:pPr>
      <w:r>
        <w:t>“Substantially” means ample</w:t>
      </w:r>
    </w:p>
    <w:p w:rsidR="00147B41" w:rsidRDefault="00147B41" w:rsidP="00147B41">
      <w:r>
        <w:rPr>
          <w:rStyle w:val="cite"/>
        </w:rPr>
        <w:t>Merriam-Webster</w:t>
      </w:r>
      <w:r w:rsidRPr="00C90066">
        <w:rPr>
          <w:rStyle w:val="cite"/>
        </w:rPr>
        <w:t xml:space="preserve"> 2002</w:t>
      </w:r>
      <w:r>
        <w:t xml:space="preserve"> (Merriam-Webster’s Collegiate Dictionary Tenth Edition http://www.m-w.com/cgi-bin/dictionary)</w:t>
      </w:r>
    </w:p>
    <w:p w:rsidR="00CE1F3B" w:rsidRPr="00CE1F3B" w:rsidRDefault="00147B41" w:rsidP="00CE1F3B">
      <w:pPr>
        <w:pStyle w:val="card"/>
        <w:rPr>
          <w:b/>
          <w:u w:val="single"/>
        </w:rPr>
      </w:pPr>
      <w:r>
        <w:t xml:space="preserve"> </w:t>
      </w:r>
      <w:r w:rsidRPr="00C90066">
        <w:rPr>
          <w:rStyle w:val="underline"/>
        </w:rPr>
        <w:t>Ample; sustaining</w:t>
      </w:r>
    </w:p>
    <w:p w:rsidR="00147B41" w:rsidRDefault="00CE1F3B" w:rsidP="00CE1F3B">
      <w:pPr>
        <w:pStyle w:val="Heading4"/>
      </w:pPr>
      <w:r>
        <w:t xml:space="preserve"> </w:t>
      </w:r>
      <w:r w:rsidR="00147B41">
        <w:t>“S</w:t>
      </w:r>
      <w:r>
        <w:t>ubstantially” means relating to</w:t>
      </w:r>
    </w:p>
    <w:p w:rsidR="00147B41" w:rsidRDefault="00147B41" w:rsidP="00147B41">
      <w:r>
        <w:rPr>
          <w:rStyle w:val="cite"/>
        </w:rPr>
        <w:t>Merriam-Webster</w:t>
      </w:r>
      <w:r w:rsidRPr="00C90066">
        <w:rPr>
          <w:rStyle w:val="cite"/>
        </w:rPr>
        <w:t xml:space="preserve"> 2002</w:t>
      </w:r>
      <w:r>
        <w:t xml:space="preserve"> (Merriam-Webster’s Collegiate Dictionary Tenth Edition http://www.m-w.com/cgi-bin/dictionary)</w:t>
      </w:r>
    </w:p>
    <w:p w:rsidR="00147B41" w:rsidRPr="00C90066" w:rsidRDefault="00147B41" w:rsidP="00147B41">
      <w:pPr>
        <w:pStyle w:val="card"/>
      </w:pPr>
      <w:r w:rsidRPr="00C90066">
        <w:rPr>
          <w:rStyle w:val="underline"/>
        </w:rPr>
        <w:t>Of, relating to</w:t>
      </w:r>
      <w:r>
        <w:t>, or having substance; material</w:t>
      </w:r>
    </w:p>
    <w:p w:rsidR="00147B41" w:rsidRDefault="00147B41" w:rsidP="00147B41"/>
    <w:p w:rsidR="00147B41" w:rsidRPr="00CC1D81" w:rsidRDefault="00CE1F3B" w:rsidP="00CE1F3B">
      <w:pPr>
        <w:pStyle w:val="Heading4"/>
      </w:pPr>
      <w:r>
        <w:t>"Substantial" means in the main</w:t>
      </w:r>
    </w:p>
    <w:p w:rsidR="00147B41" w:rsidRDefault="00147B41" w:rsidP="00147B41">
      <w:pPr>
        <w:pStyle w:val="tag"/>
      </w:pPr>
      <w:r>
        <w:t xml:space="preserve">Words and Phrases 2 </w:t>
      </w:r>
      <w:r w:rsidRPr="00CC1D81">
        <w:rPr>
          <w:b w:val="0"/>
          <w:sz w:val="18"/>
        </w:rPr>
        <w:t>(Volume 40A, p. 469)</w:t>
      </w:r>
      <w:r w:rsidRPr="00CC1D81">
        <w:rPr>
          <w:sz w:val="18"/>
        </w:rPr>
        <w:t xml:space="preserve"> </w:t>
      </w:r>
    </w:p>
    <w:p w:rsidR="00CE1F3B" w:rsidRPr="00CE1F3B" w:rsidRDefault="00147B41" w:rsidP="00CE1F3B">
      <w:pPr>
        <w:pStyle w:val="card"/>
      </w:pPr>
      <w:r>
        <w:t>Ill.App.2 Dist. 1923 “</w:t>
      </w:r>
      <w:r w:rsidRPr="00CC1D81">
        <w:rPr>
          <w:rStyle w:val="underline"/>
        </w:rPr>
        <w:t>Substantial” means in substance, in the main</w:t>
      </w:r>
      <w:r>
        <w:t>, essential, including mat</w:t>
      </w:r>
      <w:r w:rsidR="00CE1F3B">
        <w:t>erial or essential parts</w:t>
      </w:r>
    </w:p>
    <w:p w:rsidR="00147B41" w:rsidRPr="00CC1D81" w:rsidRDefault="00147B41" w:rsidP="00CE1F3B">
      <w:pPr>
        <w:pStyle w:val="Heading4"/>
      </w:pPr>
      <w:r>
        <w:t xml:space="preserve">"Substantial" means actually existing, </w:t>
      </w:r>
      <w:r w:rsidR="00CE1F3B">
        <w:t>real, or belonging to substance</w:t>
      </w:r>
    </w:p>
    <w:p w:rsidR="00147B41" w:rsidRPr="00CC1D81" w:rsidRDefault="00147B41" w:rsidP="00147B41">
      <w:pPr>
        <w:pStyle w:val="tag"/>
        <w:rPr>
          <w:b w:val="0"/>
          <w:sz w:val="18"/>
        </w:rPr>
      </w:pPr>
      <w:r>
        <w:t xml:space="preserve">Words and Phrases 2 </w:t>
      </w:r>
      <w:r w:rsidRPr="00CC1D81">
        <w:rPr>
          <w:b w:val="0"/>
          <w:sz w:val="18"/>
        </w:rPr>
        <w:t>(Volume 40A) p. 460</w:t>
      </w:r>
    </w:p>
    <w:p w:rsidR="00147B41" w:rsidRDefault="00147B41" w:rsidP="00147B41">
      <w:pPr>
        <w:pStyle w:val="card"/>
      </w:pPr>
      <w:r>
        <w:t>Ala. 1909.  “</w:t>
      </w:r>
      <w:r w:rsidRPr="00CC1D81">
        <w:rPr>
          <w:rStyle w:val="underline"/>
        </w:rPr>
        <w:t>Substantial” means “belonging to substance; actually existing; real; *** not seeming or imaginary;</w:t>
      </w:r>
      <w:r>
        <w:t xml:space="preserve"> not elusive; real; solid; true; veritable</w:t>
      </w:r>
    </w:p>
    <w:p w:rsidR="00147B41" w:rsidRDefault="00147B41" w:rsidP="00147B41"/>
    <w:p w:rsidR="00CE1F3B" w:rsidRDefault="00CE1F3B" w:rsidP="00CE1F3B">
      <w:pPr>
        <w:pStyle w:val="Heading3"/>
      </w:pPr>
      <w:r>
        <w:lastRenderedPageBreak/>
        <w:t>Substantially- % Definitions</w:t>
      </w:r>
    </w:p>
    <w:p w:rsidR="00147B41" w:rsidRPr="00CE1F3B" w:rsidRDefault="00147B41" w:rsidP="00CE1F3B">
      <w:pPr>
        <w:pStyle w:val="Heading4"/>
      </w:pPr>
      <w:r>
        <w:t>S</w:t>
      </w:r>
      <w:r w:rsidRPr="00925426">
        <w:t>ubst</w:t>
      </w:r>
      <w:r w:rsidR="00CE1F3B">
        <w:t>antial increase is at least 30%</w:t>
      </w:r>
    </w:p>
    <w:p w:rsidR="00147B41" w:rsidRPr="0051144B" w:rsidRDefault="00147B41" w:rsidP="00147B41">
      <w:pPr>
        <w:rPr>
          <w:rStyle w:val="cite"/>
        </w:rPr>
      </w:pPr>
      <w:r w:rsidRPr="0051144B">
        <w:rPr>
          <w:rStyle w:val="cite"/>
        </w:rPr>
        <w:t xml:space="preserve">Bryson, 2001, Circuit </w:t>
      </w:r>
      <w:smartTag w:uri="urn:schemas-microsoft-com:office:smarttags" w:element="place">
        <w:smartTag w:uri="urn:schemas-microsoft-com:office:smarttags" w:element="City">
          <w:r w:rsidRPr="0051144B">
            <w:rPr>
              <w:rStyle w:val="cite"/>
            </w:rPr>
            <w:t>Judge</w:t>
          </w:r>
        </w:smartTag>
        <w:r w:rsidRPr="0051144B">
          <w:rPr>
            <w:rStyle w:val="cite"/>
          </w:rPr>
          <w:t xml:space="preserve">, </w:t>
        </w:r>
        <w:smartTag w:uri="urn:schemas-microsoft-com:office:smarttags" w:element="country-region">
          <w:r w:rsidRPr="0051144B">
            <w:rPr>
              <w:rStyle w:val="cite"/>
            </w:rPr>
            <w:t>US</w:t>
          </w:r>
        </w:smartTag>
      </w:smartTag>
      <w:r w:rsidRPr="0051144B">
        <w:rPr>
          <w:rStyle w:val="cite"/>
        </w:rPr>
        <w:t xml:space="preserve"> Court of Appeals Federal Circuit</w:t>
      </w:r>
    </w:p>
    <w:p w:rsidR="00147B41" w:rsidRPr="0051144B" w:rsidRDefault="00147B41" w:rsidP="00147B41">
      <w:r>
        <w:t>(</w:t>
      </w:r>
      <w:r w:rsidRPr="00EF167A">
        <w:t>265 F.3d 1371; 2001 U.S. App. LEXIS 20590; 60 U.S.P.Q.2D (BNA) 1272, 9/19, lexis)</w:t>
      </w:r>
    </w:p>
    <w:p w:rsidR="00147B41" w:rsidRPr="00EF167A" w:rsidRDefault="00147B41" w:rsidP="00147B41">
      <w:pPr>
        <w:pStyle w:val="card"/>
      </w:pPr>
      <w:r w:rsidRPr="00925426">
        <w:t>The term "to increase substantially" in claim 1 of the '705 patent refers to the claimed increase achieved by the invention in the relative productivity of the catalyst used in the Fischer-</w:t>
      </w:r>
      <w:proofErr w:type="spellStart"/>
      <w:r w:rsidRPr="00925426">
        <w:t>Tropsch</w:t>
      </w:r>
      <w:proofErr w:type="spellEnd"/>
      <w:r w:rsidRPr="00925426">
        <w:t xml:space="preserve"> proces</w:t>
      </w:r>
      <w:r w:rsidRPr="00EF167A">
        <w:t xml:space="preserve">s. </w:t>
      </w:r>
      <w:r w:rsidRPr="0051144B">
        <w:rPr>
          <w:rStyle w:val="underline"/>
        </w:rPr>
        <w:t xml:space="preserve">The specification defines "substantially increased" </w:t>
      </w:r>
      <w:r w:rsidRPr="00EF167A">
        <w:t xml:space="preserve">catalyst activity or productivity </w:t>
      </w:r>
      <w:r w:rsidRPr="0051144B">
        <w:rPr>
          <w:rStyle w:val="underline"/>
        </w:rPr>
        <w:t>as an increase of at least about 30%,</w:t>
      </w:r>
      <w:r w:rsidRPr="00EF167A">
        <w:t xml:space="preserve"> more preferably an increase of about 50%, and still more preferably an increase of about 75%. '705 patent, col. 1, ll. 59-63. Based on that language from the specification, the trial court found, and the parties agree, that </w:t>
      </w:r>
      <w:r w:rsidRPr="0051144B">
        <w:rPr>
          <w:rStyle w:val="underline"/>
        </w:rPr>
        <w:t>the term "to increase substantially" requires an increase of at least about 30% in the relative productivity of the catalyst</w:t>
      </w:r>
      <w:r w:rsidRPr="00EF167A">
        <w:t xml:space="preserve">. </w:t>
      </w:r>
      <w:r w:rsidRPr="00925426">
        <w:t>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p>
    <w:p w:rsidR="00147B41" w:rsidRPr="0072508A" w:rsidRDefault="00147B41" w:rsidP="00147B41">
      <w:pPr>
        <w:jc w:val="both"/>
        <w:rPr>
          <w:color w:val="000000"/>
        </w:rPr>
      </w:pPr>
    </w:p>
    <w:p w:rsidR="00147B41" w:rsidRPr="00CE1F3B" w:rsidRDefault="00147B41" w:rsidP="00CE1F3B">
      <w:pPr>
        <w:pStyle w:val="Heading4"/>
        <w:rPr>
          <w:sz w:val="20"/>
        </w:rPr>
      </w:pPr>
      <w:r>
        <w:t>Substantially is at least 90%</w:t>
      </w:r>
      <w:r>
        <w:rPr>
          <w:color w:val="000000"/>
        </w:rPr>
        <w:tab/>
      </w:r>
    </w:p>
    <w:p w:rsidR="00147B41" w:rsidRPr="0072508A" w:rsidRDefault="00147B41" w:rsidP="00147B41">
      <w:pPr>
        <w:rPr>
          <w:color w:val="000000"/>
        </w:rPr>
      </w:pPr>
      <w:r w:rsidRPr="0051144B">
        <w:rPr>
          <w:rStyle w:val="cite"/>
        </w:rPr>
        <w:t xml:space="preserve">Words and Phrases, </w:t>
      </w:r>
      <w:proofErr w:type="gramStart"/>
      <w:r w:rsidRPr="0051144B">
        <w:rPr>
          <w:rStyle w:val="cite"/>
        </w:rPr>
        <w:t>2005</w:t>
      </w:r>
      <w:r w:rsidRPr="0072508A">
        <w:rPr>
          <w:b/>
          <w:color w:val="000000"/>
        </w:rPr>
        <w:t xml:space="preserve"> </w:t>
      </w:r>
      <w:r w:rsidRPr="0072508A">
        <w:rPr>
          <w:color w:val="000000"/>
        </w:rPr>
        <w:t xml:space="preserve"> </w:t>
      </w:r>
      <w:r>
        <w:rPr>
          <w:color w:val="000000"/>
        </w:rPr>
        <w:t>(</w:t>
      </w:r>
      <w:proofErr w:type="gramEnd"/>
      <w:r>
        <w:rPr>
          <w:color w:val="000000"/>
        </w:rPr>
        <w:t>v. 40B, p. 329)</w:t>
      </w:r>
    </w:p>
    <w:p w:rsidR="00147B41" w:rsidRDefault="00147B41" w:rsidP="00147B41">
      <w:pPr>
        <w:pStyle w:val="card"/>
      </w:pPr>
      <w:r w:rsidRPr="0072508A">
        <w:t>N.H. 1949</w:t>
      </w:r>
      <w:r w:rsidRPr="0051144B">
        <w:rPr>
          <w:rStyle w:val="underline"/>
        </w:rPr>
        <w:t>.  The word “substantially”</w:t>
      </w:r>
      <w:r w:rsidRPr="0072508A">
        <w:t xml:space="preserve"> as used in provision of Unemployment Compensation Act that experience rating of an employer may be transferred to an employing unit which acquires the organization, trade, or business, or “substantially” all of the assets thereof</w:t>
      </w:r>
      <w:r w:rsidRPr="0051144B">
        <w:t xml:space="preserve">, is an elastic term </w:t>
      </w:r>
      <w:r w:rsidRPr="0072508A">
        <w:t xml:space="preserve">which does not include a definite, fixed amount of percentage, </w:t>
      </w:r>
      <w:r w:rsidRPr="0051144B">
        <w:t xml:space="preserve">and </w:t>
      </w:r>
      <w:r w:rsidRPr="0072508A">
        <w:t xml:space="preserve">the transfer </w:t>
      </w:r>
      <w:r w:rsidRPr="0051144B">
        <w:rPr>
          <w:rStyle w:val="underline"/>
        </w:rPr>
        <w:t>does not have to be 100 per cent but cannot be less than 90 per cent in the ordinary situation.</w:t>
      </w:r>
      <w:r w:rsidRPr="0072508A">
        <w:t xml:space="preserve">  </w:t>
      </w:r>
      <w:proofErr w:type="gramStart"/>
      <w:r w:rsidRPr="0072508A">
        <w:t xml:space="preserve">R.L. c 218, § 6, </w:t>
      </w:r>
      <w:proofErr w:type="spellStart"/>
      <w:r w:rsidRPr="0072508A">
        <w:t>subd</w:t>
      </w:r>
      <w:proofErr w:type="spellEnd"/>
      <w:r w:rsidRPr="0072508A">
        <w:t>.</w:t>
      </w:r>
      <w:proofErr w:type="gramEnd"/>
      <w:r w:rsidRPr="0072508A">
        <w:t xml:space="preserve"> </w:t>
      </w:r>
      <w:proofErr w:type="gramStart"/>
      <w:r w:rsidRPr="0072508A">
        <w:t>F, as added by Laws 1945, c.138, § 16.</w:t>
      </w:r>
      <w:proofErr w:type="gramEnd"/>
    </w:p>
    <w:p w:rsidR="00147B41" w:rsidRPr="00E27F8D" w:rsidRDefault="00147B41" w:rsidP="00147B41"/>
    <w:p w:rsidR="00147B41" w:rsidRDefault="00147B41" w:rsidP="00CE1F3B">
      <w:pPr>
        <w:pStyle w:val="Heading4"/>
      </w:pPr>
      <w:r>
        <w:t>S</w:t>
      </w:r>
      <w:r w:rsidR="00CE1F3B">
        <w:t>ubstantial is 50%- two examples</w:t>
      </w:r>
    </w:p>
    <w:p w:rsidR="00147B41" w:rsidRDefault="00147B41" w:rsidP="00147B41">
      <w:pPr>
        <w:pStyle w:val="tag"/>
      </w:pPr>
      <w:proofErr w:type="spellStart"/>
      <w:r w:rsidRPr="004065C2">
        <w:t>Smythe</w:t>
      </w:r>
      <w:proofErr w:type="spellEnd"/>
      <w:r w:rsidRPr="004065C2">
        <w:t xml:space="preserve"> 10</w:t>
      </w:r>
      <w:r>
        <w:rPr>
          <w:rStyle w:val="apple-style-span"/>
          <w:color w:val="01191F"/>
          <w:sz w:val="20"/>
        </w:rPr>
        <w:t>(</w:t>
      </w:r>
      <w:r w:rsidRPr="004065C2">
        <w:rPr>
          <w:rStyle w:val="cite"/>
          <w:sz w:val="20"/>
        </w:rPr>
        <w:t>Tom, engineer, http://www.co.lake.ca.us/Government/Directory/Water_Resources/Department_Programs/Flood_Management/Substantial_Damage_Improvement.htm, 6/15/2010, DA 6/21/11</w:t>
      </w:r>
      <w:r>
        <w:rPr>
          <w:rStyle w:val="cite"/>
          <w:sz w:val="20"/>
        </w:rPr>
        <w:t>, OST)</w:t>
      </w:r>
    </w:p>
    <w:p w:rsidR="00147B41" w:rsidRDefault="00147B41" w:rsidP="00147B41">
      <w:pPr>
        <w:pStyle w:val="card"/>
      </w:pPr>
      <w:r>
        <w:t>"</w:t>
      </w:r>
      <w:r w:rsidRPr="004065C2">
        <w:rPr>
          <w:rStyle w:val="underline"/>
        </w:rPr>
        <w:t>Substantial damage</w:t>
      </w:r>
      <w:r>
        <w:t xml:space="preserve">" </w:t>
      </w:r>
      <w:r w:rsidRPr="004065C2">
        <w:rPr>
          <w:rStyle w:val="underline"/>
        </w:rPr>
        <w:t xml:space="preserve">means damage </w:t>
      </w:r>
      <w:r>
        <w:t xml:space="preserve">of any origin sustained by a structure </w:t>
      </w:r>
      <w:r w:rsidRPr="004065C2">
        <w:rPr>
          <w:rStyle w:val="underline"/>
        </w:rPr>
        <w:t xml:space="preserve">whereby the cost of restoring the structure to </w:t>
      </w:r>
      <w:proofErr w:type="gramStart"/>
      <w:r w:rsidRPr="004065C2">
        <w:rPr>
          <w:rStyle w:val="underline"/>
        </w:rPr>
        <w:t>its</w:t>
      </w:r>
      <w:proofErr w:type="gramEnd"/>
      <w:r w:rsidRPr="004065C2">
        <w:rPr>
          <w:rStyle w:val="underline"/>
        </w:rPr>
        <w:t xml:space="preserve"> before damaged condition would equal or exceed 50 percent of the market value</w:t>
      </w:r>
      <w:r>
        <w:t xml:space="preserve"> of the structure before the damage occurred.   </w:t>
      </w:r>
      <w:r w:rsidRPr="004065C2">
        <w:rPr>
          <w:rStyle w:val="underline"/>
        </w:rPr>
        <w:t>"Substantial improvement" means any reconstruction, rehabilitation, addition, or other proposed new development of a structure, the cost of which equals or exceeds fifty percent of the market value of the structure before the "start of construction"</w:t>
      </w:r>
      <w:r>
        <w:t xml:space="preserve"> of the improvement. This term includes structures which have incurred "substantial damage", regardless of the actual repair work performed. </w:t>
      </w:r>
    </w:p>
    <w:p w:rsidR="00147B41" w:rsidRDefault="00147B41" w:rsidP="00147B41"/>
    <w:p w:rsidR="00147B41" w:rsidRDefault="00147B41" w:rsidP="00CE1F3B">
      <w:pPr>
        <w:pStyle w:val="Heading4"/>
      </w:pPr>
      <w:r>
        <w:t>Substantia</w:t>
      </w:r>
      <w:r w:rsidR="00CE1F3B">
        <w:t>l increase is 50 to 100 percent</w:t>
      </w:r>
    </w:p>
    <w:p w:rsidR="00147B41" w:rsidRPr="00D31A03" w:rsidRDefault="00147B41" w:rsidP="00147B41">
      <w:pPr>
        <w:pStyle w:val="tag"/>
        <w:rPr>
          <w:rStyle w:val="cite"/>
        </w:rPr>
      </w:pPr>
      <w:r>
        <w:t xml:space="preserve">UNEP 2 </w:t>
      </w:r>
      <w:proofErr w:type="gramStart"/>
      <w:r>
        <w:t xml:space="preserve">( </w:t>
      </w:r>
      <w:r>
        <w:rPr>
          <w:rStyle w:val="cite"/>
        </w:rPr>
        <w:t>United</w:t>
      </w:r>
      <w:proofErr w:type="gramEnd"/>
      <w:r>
        <w:rPr>
          <w:rStyle w:val="cite"/>
        </w:rPr>
        <w:t xml:space="preserve"> nations environmental program, w</w:t>
      </w:r>
      <w:r w:rsidRPr="00D31A03">
        <w:rPr>
          <w:rStyle w:val="cite"/>
        </w:rPr>
        <w:t>ww.unep.org/geo/geo3/english/584.htm</w:t>
      </w:r>
      <w:r>
        <w:rPr>
          <w:rStyle w:val="cite"/>
        </w:rPr>
        <w:t>, October 1 2002, DA6/21/11, OST)</w:t>
      </w:r>
    </w:p>
    <w:p w:rsidR="00147B41" w:rsidRDefault="00147B41" w:rsidP="00147B41">
      <w:pPr>
        <w:pStyle w:val="card"/>
      </w:pPr>
      <w:r w:rsidRPr="00B04446">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w:t>
      </w:r>
      <w:r w:rsidRPr="00B04446">
        <w:lastRenderedPageBreak/>
        <w:t xml:space="preserve">2032. 'No change' means less than 10 per cent change in pressure over the scenario period; </w:t>
      </w:r>
      <w:r w:rsidRPr="00D31A03">
        <w:rPr>
          <w:rStyle w:val="underline"/>
        </w:rPr>
        <w:t>small increase or decrease means between 10 and 50 per cent change; substantial increase or decrease means 50 to 100 per cent change;</w:t>
      </w:r>
      <w:r w:rsidRPr="00B04446">
        <w:t xml:space="preserve"> strong increase means more than doubling of pressure. Areas which switch between natural and domesticated land uses are recorded separately. </w:t>
      </w:r>
    </w:p>
    <w:p w:rsidR="00147B41" w:rsidRDefault="00147B41" w:rsidP="00CE1F3B">
      <w:pPr>
        <w:pStyle w:val="Heading3"/>
      </w:pPr>
      <w:bookmarkStart w:id="12" w:name="_Toc298403415"/>
      <w:r>
        <w:lastRenderedPageBreak/>
        <w:t xml:space="preserve">Substantially- Contextual </w:t>
      </w:r>
      <w:proofErr w:type="spellStart"/>
      <w:r>
        <w:t>Defs</w:t>
      </w:r>
      <w:proofErr w:type="spellEnd"/>
      <w:r>
        <w:t xml:space="preserve"> Best</w:t>
      </w:r>
      <w:bookmarkEnd w:id="12"/>
    </w:p>
    <w:p w:rsidR="00147B41" w:rsidRPr="00CE1F3B" w:rsidRDefault="00147B41" w:rsidP="00CE1F3B">
      <w:pPr>
        <w:pStyle w:val="Heading4"/>
        <w:rPr>
          <w:rStyle w:val="cite"/>
          <w:rFonts w:asciiTheme="minorHAnsi" w:hAnsiTheme="minorHAnsi"/>
          <w:b/>
          <w:sz w:val="26"/>
        </w:rPr>
      </w:pPr>
      <w:r>
        <w:t>Substantially must be interpreted in context</w:t>
      </w:r>
    </w:p>
    <w:p w:rsidR="00147B41" w:rsidRPr="002E490B" w:rsidRDefault="00147B41" w:rsidP="00147B41">
      <w:pPr>
        <w:rPr>
          <w:sz w:val="16"/>
        </w:rPr>
      </w:pPr>
      <w:proofErr w:type="spellStart"/>
      <w:r w:rsidRPr="002E490B">
        <w:rPr>
          <w:rStyle w:val="cite"/>
        </w:rPr>
        <w:t>Devinsky</w:t>
      </w:r>
      <w:proofErr w:type="spellEnd"/>
      <w:r w:rsidRPr="002E490B">
        <w:rPr>
          <w:rStyle w:val="cite"/>
        </w:rPr>
        <w:t xml:space="preserve"> 2</w:t>
      </w:r>
      <w:r w:rsidRPr="00831335">
        <w:rPr>
          <w:sz w:val="16"/>
        </w:rPr>
        <w:t xml:space="preserve"> (Paul, “Is </w:t>
      </w:r>
      <w:proofErr w:type="gramStart"/>
      <w:r w:rsidRPr="00831335">
        <w:rPr>
          <w:sz w:val="16"/>
        </w:rPr>
        <w:t>Claim</w:t>
      </w:r>
      <w:proofErr w:type="gramEnd"/>
      <w:r w:rsidRPr="00831335">
        <w:rPr>
          <w:sz w:val="16"/>
        </w:rPr>
        <w:t xml:space="preserve"> "Substantially" Definite?  Ask Person of Skill in the Art”, IP Update, 5(11), November, http://www.mwe.com/index.cfm/fuseaction/publications.nldetail/object_id/c2c73bdb-9b1a-42bf-a2b7-075812dc0e2d.cfm)</w:t>
      </w:r>
    </w:p>
    <w:p w:rsidR="00147B41" w:rsidRPr="00831335" w:rsidRDefault="00147B41" w:rsidP="00147B41">
      <w:pPr>
        <w:pStyle w:val="card"/>
      </w:pPr>
      <w:r w:rsidRPr="00831335">
        <w:t>In reversing a summary judgment of invalidity,</w:t>
      </w:r>
      <w:r w:rsidRPr="00831335">
        <w:rPr>
          <w:rStyle w:val="Style11ptBlack"/>
          <w:sz w:val="16"/>
        </w:rPr>
        <w:t xml:space="preserve"> </w:t>
      </w:r>
      <w:r w:rsidRPr="002E490B">
        <w:rPr>
          <w:rStyle w:val="underline"/>
        </w:rPr>
        <w:t>the U.S. Court of Appeals</w:t>
      </w:r>
      <w:r w:rsidRPr="00831335">
        <w:rPr>
          <w:rStyle w:val="Style11ptBlack"/>
          <w:sz w:val="16"/>
        </w:rPr>
        <w:t xml:space="preserve"> </w:t>
      </w:r>
      <w:r w:rsidRPr="00831335">
        <w:t>for the Federal Circuit</w:t>
      </w:r>
      <w:r w:rsidRPr="00831335">
        <w:rPr>
          <w:rStyle w:val="Style11ptBlack"/>
          <w:sz w:val="16"/>
        </w:rPr>
        <w:t xml:space="preserve"> </w:t>
      </w:r>
      <w:r w:rsidRPr="002E490B">
        <w:rPr>
          <w:rStyle w:val="underline"/>
        </w:rPr>
        <w:t>found that the district court</w:t>
      </w:r>
      <w:r w:rsidRPr="003E14CE">
        <w:rPr>
          <w:rStyle w:val="Style11ptBlackUnderline"/>
        </w:rPr>
        <w:t>,</w:t>
      </w:r>
      <w:r w:rsidRPr="00831335">
        <w:rPr>
          <w:rStyle w:val="Style11ptBlack"/>
          <w:sz w:val="16"/>
        </w:rPr>
        <w:t xml:space="preserve"> </w:t>
      </w:r>
      <w:r w:rsidRPr="00831335">
        <w:t>by failing to look beyond the intrinsic claim construction evidence to consider what a person of skill in the art would understand in a "technologic context,"</w:t>
      </w:r>
      <w:r w:rsidRPr="00831335">
        <w:rPr>
          <w:rStyle w:val="Style11ptBlack"/>
          <w:sz w:val="16"/>
        </w:rPr>
        <w:t xml:space="preserve"> </w:t>
      </w:r>
      <w:r w:rsidRPr="002E490B">
        <w:rPr>
          <w:rStyle w:val="underline"/>
        </w:rPr>
        <w:t>erroneously concluded the term "substantially" made a claim fatally indefinite</w:t>
      </w:r>
      <w:r w:rsidRPr="001B0F04">
        <w:rPr>
          <w:sz w:val="18"/>
          <w:u w:val="single"/>
        </w:rPr>
        <w:t>.</w:t>
      </w:r>
      <w:r w:rsidRPr="00831335">
        <w:t xml:space="preserve">  </w:t>
      </w:r>
      <w:proofErr w:type="gramStart"/>
      <w:r w:rsidRPr="00831335">
        <w:t>Verve, LLC v. Crane Cams, Inc., Case No. 01-1417 (Fed.</w:t>
      </w:r>
      <w:proofErr w:type="gramEnd"/>
      <w:r w:rsidRPr="00831335">
        <w:t xml:space="preserve">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2E490B">
        <w:rPr>
          <w:rStyle w:val="underline"/>
        </w:rPr>
        <w:t>the Federal Circuit instructed that "resolution of any ambiguity</w:t>
      </w:r>
      <w:r w:rsidRPr="00831335">
        <w:rPr>
          <w:rStyle w:val="Style11ptBlack"/>
          <w:sz w:val="16"/>
        </w:rPr>
        <w:t xml:space="preserve"> </w:t>
      </w:r>
      <w:r w:rsidRPr="00831335">
        <w:t>arising from the claims and specification</w:t>
      </w:r>
      <w:r w:rsidRPr="00831335">
        <w:rPr>
          <w:rStyle w:val="Style11ptBlack"/>
          <w:sz w:val="16"/>
        </w:rPr>
        <w:t xml:space="preserve"> </w:t>
      </w:r>
      <w:r w:rsidRPr="002E490B">
        <w:rPr>
          <w:rStyle w:val="underline"/>
        </w:rPr>
        <w:t xml:space="preserve">may be aided by extrinsic evidence of usage </w:t>
      </w:r>
      <w:r w:rsidRPr="00831335">
        <w:t>and meaning of a term in the context of the invention."  The Federal Circuit remanded the case to the district court with instruction that</w:t>
      </w:r>
      <w:r w:rsidRPr="00831335">
        <w:rPr>
          <w:rStyle w:val="Style11ptBlack"/>
          <w:sz w:val="16"/>
        </w:rPr>
        <w:t xml:space="preserve"> </w:t>
      </w:r>
      <w:r w:rsidRPr="003E14CE">
        <w:rPr>
          <w:rStyle w:val="Style11ptBlackUnderline"/>
        </w:rPr>
        <w:t>"[</w:t>
      </w:r>
      <w:r w:rsidRPr="002E490B">
        <w:rPr>
          <w:rStyle w:val="underline"/>
        </w:rPr>
        <w:t>t]he question is not whether the word 'substantially' has a fixed meaning</w:t>
      </w:r>
      <w:r w:rsidRPr="00831335">
        <w:rPr>
          <w:rStyle w:val="Style11ptBlack"/>
          <w:sz w:val="16"/>
        </w:rPr>
        <w:t xml:space="preserve"> </w:t>
      </w:r>
      <w:r w:rsidRPr="00831335">
        <w:t>as applied to 'constant wall thickness,'</w:t>
      </w:r>
      <w:r w:rsidRPr="00831335">
        <w:rPr>
          <w:rStyle w:val="Style11ptBlack"/>
          <w:sz w:val="16"/>
        </w:rPr>
        <w:t xml:space="preserve"> </w:t>
      </w:r>
      <w:r w:rsidRPr="002E490B">
        <w:rPr>
          <w:rStyle w:val="underline"/>
        </w:rPr>
        <w:t>but how the phrase would be understood by persons experienced in this field</w:t>
      </w:r>
      <w:r w:rsidRPr="00831335">
        <w:rPr>
          <w:rStyle w:val="Style11ptBlack"/>
          <w:sz w:val="16"/>
        </w:rPr>
        <w:t xml:space="preserve"> </w:t>
      </w:r>
      <w:r w:rsidRPr="00831335">
        <w:t>of mechanics, upon reading the patent documents."</w:t>
      </w:r>
    </w:p>
    <w:p w:rsidR="00147B41" w:rsidRDefault="00147B41" w:rsidP="00CE1F3B">
      <w:pPr>
        <w:pStyle w:val="Heading3"/>
      </w:pPr>
      <w:bookmarkStart w:id="13" w:name="_Toc298403416"/>
      <w:r>
        <w:lastRenderedPageBreak/>
        <w:t>Substantially- Without Material Qualifications</w:t>
      </w:r>
      <w:bookmarkEnd w:id="13"/>
    </w:p>
    <w:p w:rsidR="00147B41" w:rsidRPr="00CE1F3B" w:rsidRDefault="00147B41" w:rsidP="00CE1F3B">
      <w:pPr>
        <w:pStyle w:val="Heading4"/>
      </w:pPr>
      <w:r>
        <w:t>Substantially means without material qualifications</w:t>
      </w:r>
    </w:p>
    <w:p w:rsidR="00147B41" w:rsidRPr="0051144B" w:rsidRDefault="00147B41" w:rsidP="00147B41">
      <w:pPr>
        <w:rPr>
          <w:b/>
          <w:sz w:val="24"/>
        </w:rPr>
      </w:pPr>
      <w:r w:rsidRPr="0051144B">
        <w:rPr>
          <w:rStyle w:val="cite"/>
        </w:rPr>
        <w:t>Black’s Law Dictionary 1991</w:t>
      </w:r>
      <w:r>
        <w:rPr>
          <w:rStyle w:val="cite"/>
        </w:rPr>
        <w:t xml:space="preserve"> </w:t>
      </w:r>
      <w:r>
        <w:rPr>
          <w:bCs/>
          <w:color w:val="000000"/>
        </w:rPr>
        <w:t>(</w:t>
      </w:r>
      <w:r w:rsidRPr="0072508A">
        <w:rPr>
          <w:bCs/>
          <w:color w:val="000000"/>
        </w:rPr>
        <w:t>p. 1024</w:t>
      </w:r>
      <w:r>
        <w:rPr>
          <w:bCs/>
          <w:color w:val="000000"/>
        </w:rPr>
        <w:t>)</w:t>
      </w:r>
    </w:p>
    <w:p w:rsidR="00147B41" w:rsidRDefault="00147B41" w:rsidP="00147B41">
      <w:pPr>
        <w:pStyle w:val="card"/>
      </w:pPr>
      <w:r w:rsidRPr="0051144B">
        <w:rPr>
          <w:rStyle w:val="underline"/>
        </w:rPr>
        <w:t>Substantially</w:t>
      </w:r>
      <w:r w:rsidRPr="0072508A">
        <w:t xml:space="preserve"> </w:t>
      </w:r>
      <w:r w:rsidRPr="0051144B">
        <w:rPr>
          <w:rStyle w:val="underline"/>
        </w:rPr>
        <w:t>- means essentially; without material qualification</w:t>
      </w:r>
      <w:r w:rsidRPr="0072508A">
        <w:t>.</w:t>
      </w:r>
    </w:p>
    <w:p w:rsidR="00147B41" w:rsidRDefault="00147B41" w:rsidP="00147B41">
      <w:pPr>
        <w:pStyle w:val="tag"/>
      </w:pPr>
    </w:p>
    <w:p w:rsidR="00147B41" w:rsidRDefault="00147B41" w:rsidP="00CE1F3B">
      <w:pPr>
        <w:pStyle w:val="Heading4"/>
      </w:pPr>
      <w:r>
        <w:t>“Material” is relevant and significant</w:t>
      </w:r>
    </w:p>
    <w:p w:rsidR="00147B41" w:rsidRPr="00FE3122" w:rsidRDefault="00147B41" w:rsidP="00147B41">
      <w:r w:rsidRPr="00FE3122">
        <w:rPr>
          <w:rStyle w:val="cite"/>
        </w:rPr>
        <w:t>Hill and Hill 2005</w:t>
      </w:r>
      <w:r>
        <w:t xml:space="preserve"> (Gerald, practiced law for more than four decade,  and Kathleen, writer, publisher and newspaper columnist, </w:t>
      </w:r>
      <w:r w:rsidRPr="00FE3122">
        <w:t>http://legal-dictionary.thefreedictionary.com/material</w:t>
      </w:r>
      <w:r>
        <w:t>)</w:t>
      </w:r>
    </w:p>
    <w:p w:rsidR="00147B41" w:rsidRDefault="00147B41" w:rsidP="00147B41">
      <w:pPr>
        <w:pStyle w:val="card"/>
      </w:pPr>
      <w:r w:rsidRPr="00FE3122">
        <w:rPr>
          <w:rStyle w:val="underline"/>
        </w:rPr>
        <w:t xml:space="preserve">material </w:t>
      </w:r>
      <w:r>
        <w:t xml:space="preserve">adj. 1) </w:t>
      </w:r>
      <w:r w:rsidRPr="00FE3122">
        <w:rPr>
          <w:rStyle w:val="underline"/>
        </w:rPr>
        <w:t xml:space="preserve">relevant and significant </w:t>
      </w:r>
      <w:r w:rsidRPr="00FF299F">
        <w:t>in a lawsuit,</w:t>
      </w:r>
      <w:r>
        <w:t xml:space="preserve"> as in "material evidence" </w:t>
      </w:r>
      <w:r w:rsidRPr="00FE3122">
        <w:rPr>
          <w:rStyle w:val="underline"/>
        </w:rPr>
        <w:t xml:space="preserve">as distinguished from totally irrelevant or of such minor importance that the court will </w:t>
      </w:r>
      <w:r>
        <w:t xml:space="preserve">either </w:t>
      </w:r>
      <w:r w:rsidRPr="00FE3122">
        <w:rPr>
          <w:rStyle w:val="underline"/>
        </w:rPr>
        <w:t>ignore it</w:t>
      </w:r>
      <w:r>
        <w:t>, rule it immaterial if objected to, or not allow lengthy testimony upon such a matter. 2) "</w:t>
      </w:r>
      <w:proofErr w:type="gramStart"/>
      <w:r>
        <w:t>material</w:t>
      </w:r>
      <w:proofErr w:type="gramEnd"/>
      <w:r>
        <w:t xml:space="preserve"> breach" of a contract is a valid excuse by the other party not to perform. However, an insignificant divergence from the terms of the contract is not a material breach.</w:t>
      </w:r>
    </w:p>
    <w:p w:rsidR="00147B41" w:rsidRDefault="00147B41" w:rsidP="00147B41">
      <w:pPr>
        <w:pStyle w:val="tag"/>
      </w:pPr>
    </w:p>
    <w:p w:rsidR="00147B41" w:rsidRPr="00FE3122" w:rsidRDefault="00147B41" w:rsidP="00CE1F3B">
      <w:pPr>
        <w:pStyle w:val="Heading4"/>
      </w:pPr>
      <w:r>
        <w:t>“Qualification” is a limiting modification</w:t>
      </w:r>
    </w:p>
    <w:p w:rsidR="00147B41" w:rsidRPr="00FE3122" w:rsidRDefault="00147B41" w:rsidP="00147B41">
      <w:pPr>
        <w:pStyle w:val="card"/>
        <w:ind w:left="0"/>
        <w:rPr>
          <w:rStyle w:val="cite"/>
        </w:rPr>
      </w:pPr>
      <w:r w:rsidRPr="00FE3122">
        <w:rPr>
          <w:rStyle w:val="cite"/>
        </w:rPr>
        <w:t>Merriam-Webster Online 2011</w:t>
      </w:r>
    </w:p>
    <w:p w:rsidR="00147B41" w:rsidRDefault="00147B41" w:rsidP="00147B41">
      <w:pPr>
        <w:pStyle w:val="card"/>
        <w:ind w:left="0"/>
      </w:pPr>
      <w:r w:rsidRPr="00FE3122">
        <w:t>(</w:t>
      </w:r>
      <w:hyperlink r:id="rId30" w:history="1">
        <w:r w:rsidRPr="00FE3122">
          <w:t>http://www.merriam-webster.com/dictionary/qualification</w:t>
        </w:r>
      </w:hyperlink>
      <w:r w:rsidRPr="00FE3122">
        <w:t>)</w:t>
      </w:r>
    </w:p>
    <w:p w:rsidR="00147B41" w:rsidRPr="00FE3122" w:rsidRDefault="00147B41" w:rsidP="00147B41">
      <w:pPr>
        <w:pStyle w:val="card"/>
      </w:pPr>
      <w:proofErr w:type="gramStart"/>
      <w:r w:rsidRPr="00FE3122">
        <w:t>1 :</w:t>
      </w:r>
      <w:proofErr w:type="gramEnd"/>
      <w:r w:rsidRPr="00FE3122">
        <w:t xml:space="preserve"> </w:t>
      </w:r>
      <w:r w:rsidRPr="00FE3122">
        <w:rPr>
          <w:rStyle w:val="underline"/>
        </w:rPr>
        <w:t>a restriction in meaning or application : a limiting modification</w:t>
      </w:r>
      <w:r w:rsidRPr="00FE3122">
        <w:t xml:space="preserve"> &lt;this statement stands without </w:t>
      </w:r>
      <w:r w:rsidRPr="00FE3122">
        <w:rPr>
          <w:i/>
        </w:rPr>
        <w:t>qualification</w:t>
      </w:r>
      <w:r w:rsidRPr="00FE3122">
        <w:t xml:space="preserve">&gt; </w:t>
      </w:r>
    </w:p>
    <w:p w:rsidR="00147B41" w:rsidRPr="00FE3122" w:rsidRDefault="00147B41" w:rsidP="00147B41"/>
    <w:p w:rsidR="00147B41" w:rsidRDefault="00147B41" w:rsidP="00CE1F3B">
      <w:pPr>
        <w:pStyle w:val="Heading3"/>
      </w:pPr>
      <w:bookmarkStart w:id="14" w:name="_Toc298403418"/>
      <w:r>
        <w:lastRenderedPageBreak/>
        <w:t>Substantially- Quantitative Best</w:t>
      </w:r>
      <w:bookmarkEnd w:id="14"/>
    </w:p>
    <w:p w:rsidR="00147B41" w:rsidRPr="00F9559F" w:rsidRDefault="00147B41" w:rsidP="00CE1F3B">
      <w:pPr>
        <w:pStyle w:val="Heading4"/>
      </w:pPr>
      <w:r>
        <w:t xml:space="preserve">The qualitative definitions of substantially are amorphous and </w:t>
      </w:r>
      <w:proofErr w:type="spellStart"/>
      <w:r>
        <w:t>unlimiting</w:t>
      </w:r>
      <w:proofErr w:type="spellEnd"/>
    </w:p>
    <w:p w:rsidR="00147B41" w:rsidRPr="00831335" w:rsidRDefault="00147B41" w:rsidP="00147B41">
      <w:pPr>
        <w:rPr>
          <w:sz w:val="16"/>
        </w:rPr>
      </w:pPr>
      <w:r w:rsidRPr="0098156A">
        <w:rPr>
          <w:rStyle w:val="cite"/>
        </w:rPr>
        <w:t xml:space="preserve">Stark 97 </w:t>
      </w:r>
      <w:r w:rsidRPr="0098156A">
        <w:t>(Stephen</w:t>
      </w:r>
      <w:r w:rsidRPr="00831335">
        <w:rPr>
          <w:sz w:val="16"/>
        </w:rPr>
        <w:t xml:space="preserve"> J., “Key Words And Tricky Phrases: An Analysis Of Patent Drafter's Attempts To Circumvent The Language Of 35 U.S.C.”, Journal of Intellectual Property Law, </w:t>
      </w:r>
      <w:proofErr w:type="gramStart"/>
      <w:r w:rsidRPr="00831335">
        <w:rPr>
          <w:sz w:val="16"/>
        </w:rPr>
        <w:t>Fall</w:t>
      </w:r>
      <w:proofErr w:type="gramEnd"/>
      <w:r w:rsidRPr="00831335">
        <w:rPr>
          <w:sz w:val="16"/>
        </w:rPr>
        <w:t xml:space="preserve">, 5 J. </w:t>
      </w:r>
      <w:proofErr w:type="spellStart"/>
      <w:r w:rsidRPr="00831335">
        <w:rPr>
          <w:sz w:val="16"/>
        </w:rPr>
        <w:t>Intell</w:t>
      </w:r>
      <w:proofErr w:type="spellEnd"/>
      <w:r w:rsidRPr="00831335">
        <w:rPr>
          <w:sz w:val="16"/>
        </w:rPr>
        <w:t>. Prop. L. 365, Lexis)</w:t>
      </w:r>
    </w:p>
    <w:p w:rsidR="00147B41" w:rsidRPr="00831335" w:rsidRDefault="00147B41" w:rsidP="00147B41">
      <w:pPr>
        <w:pStyle w:val="card"/>
      </w:pPr>
      <w:r w:rsidRPr="00831335">
        <w:t xml:space="preserve">1. Ordinary Meaning. First, words in a patent are to be given their ordinary meaning unless otherwise defined. </w:t>
      </w:r>
      <w:bookmarkStart w:id="15" w:name="r30"/>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831335">
        <w:fldChar w:fldCharType="separate"/>
      </w:r>
      <w:r w:rsidRPr="00831335">
        <w:t>30</w:t>
      </w:r>
      <w:r w:rsidRPr="00831335">
        <w:fldChar w:fldCharType="end"/>
      </w:r>
      <w:bookmarkEnd w:id="15"/>
      <w:r w:rsidRPr="00831335">
        <w:t xml:space="preserve"> However, what if a particular word has multiple meanings? For example, </w:t>
      </w:r>
      <w:r w:rsidRPr="0098156A">
        <w:rPr>
          <w:rStyle w:val="underline"/>
        </w:rPr>
        <w:t>consider the word "substantial."</w:t>
      </w:r>
      <w:r w:rsidRPr="00831335">
        <w:t xml:space="preserve"> The Webster dictionary gives eleven different definitions of the word substantial. </w:t>
      </w:r>
      <w:bookmarkStart w:id="16" w:name="r31"/>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831335">
        <w:fldChar w:fldCharType="separate"/>
      </w:r>
      <w:r w:rsidRPr="00831335">
        <w:t>31</w:t>
      </w:r>
      <w:r w:rsidRPr="00831335">
        <w:fldChar w:fldCharType="end"/>
      </w:r>
      <w:bookmarkEnd w:id="16"/>
      <w:r w:rsidRPr="00831335">
        <w:t xml:space="preserve"> Additionally, there are another two definitions specifically provided for the adverb "substantially." </w:t>
      </w:r>
      <w:bookmarkStart w:id="17" w:name="r32"/>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831335">
        <w:fldChar w:fldCharType="separate"/>
      </w:r>
      <w:r w:rsidRPr="00831335">
        <w:t>32</w:t>
      </w:r>
      <w:r w:rsidRPr="00831335">
        <w:fldChar w:fldCharType="end"/>
      </w:r>
      <w:bookmarkEnd w:id="17"/>
      <w:r w:rsidRPr="00831335">
        <w:t xml:space="preserve"> Thus, the "ordinary meaning" is not clear.  The first definition of the word "substantial" given by the Webster's Dictionary is "of ample or considerable amount, quantity, size, etc." </w:t>
      </w:r>
      <w:bookmarkStart w:id="18" w:name="r33"/>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831335">
        <w:fldChar w:fldCharType="separate"/>
      </w:r>
      <w:r w:rsidRPr="00831335">
        <w:t>33</w:t>
      </w:r>
      <w:r w:rsidRPr="00831335">
        <w:fldChar w:fldCharType="end"/>
      </w:r>
      <w:bookmarkEnd w:id="18"/>
      <w:r w:rsidRPr="00831335">
        <w:t xml:space="preserve"> Supposing that this is the precise definition that the drafter had in mind when drafting the patent, </w:t>
      </w:r>
      <w:r w:rsidRPr="0098156A">
        <w:rPr>
          <w:rStyle w:val="underlin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 particularly hard to determine</w:t>
      </w:r>
      <w:r w:rsidRPr="00831335">
        <w:t>.</w:t>
      </w:r>
    </w:p>
    <w:p w:rsidR="00147B41" w:rsidRDefault="00147B41" w:rsidP="00CE1F3B">
      <w:pPr>
        <w:pStyle w:val="Heading3"/>
      </w:pPr>
      <w:bookmarkStart w:id="19" w:name="_Toc298403419"/>
      <w:proofErr w:type="spellStart"/>
      <w:r>
        <w:lastRenderedPageBreak/>
        <w:t>Aff</w:t>
      </w:r>
      <w:proofErr w:type="spellEnd"/>
      <w:r>
        <w:t>- Substantial Flexible/Imprecise</w:t>
      </w:r>
      <w:bookmarkEnd w:id="19"/>
    </w:p>
    <w:p w:rsidR="00147B41" w:rsidRDefault="00147B41" w:rsidP="00CE1F3B">
      <w:pPr>
        <w:pStyle w:val="Heading4"/>
      </w:pPr>
      <w:r w:rsidRPr="00CE1F3B">
        <w:t>“Substantial” is inherently flexible and imprecise</w:t>
      </w:r>
    </w:p>
    <w:p w:rsidR="00147B41" w:rsidRPr="00161A69" w:rsidRDefault="00147B41" w:rsidP="00147B41">
      <w:proofErr w:type="spellStart"/>
      <w:proofErr w:type="gramStart"/>
      <w:r w:rsidRPr="00161A69">
        <w:rPr>
          <w:rStyle w:val="cite"/>
        </w:rPr>
        <w:t>Mellinkoff</w:t>
      </w:r>
      <w:proofErr w:type="spellEnd"/>
      <w:r w:rsidRPr="00161A69">
        <w:rPr>
          <w:rStyle w:val="cite"/>
        </w:rPr>
        <w:t xml:space="preserve"> in 92</w:t>
      </w:r>
      <w:r>
        <w:rPr>
          <w:rStyle w:val="cite"/>
        </w:rPr>
        <w:t xml:space="preserve"> </w:t>
      </w:r>
      <w:r>
        <w:t xml:space="preserve">(David, Law Professor UCLA, </w:t>
      </w:r>
      <w:r w:rsidRPr="00A24636">
        <w:t>1992</w:t>
      </w:r>
      <w:r>
        <w:t xml:space="preserve"> (</w:t>
      </w:r>
      <w:proofErr w:type="spellStart"/>
      <w:r>
        <w:rPr>
          <w:u w:val="single"/>
        </w:rPr>
        <w:t>Mellinkoff’s</w:t>
      </w:r>
      <w:proofErr w:type="spellEnd"/>
      <w:r>
        <w:rPr>
          <w:u w:val="single"/>
        </w:rPr>
        <w:t xml:space="preserve"> Dictionary of American Legal Usage</w:t>
      </w:r>
      <w:r>
        <w:t>, p. 626).</w:t>
      </w:r>
      <w:proofErr w:type="gramEnd"/>
    </w:p>
    <w:p w:rsidR="00147B41" w:rsidRDefault="00147B41" w:rsidP="00147B41">
      <w:pPr>
        <w:pStyle w:val="card"/>
      </w:pPr>
      <w:proofErr w:type="gramStart"/>
      <w:r w:rsidRPr="00161A69">
        <w:rPr>
          <w:rStyle w:val="underline"/>
        </w:rPr>
        <w:t>substantial</w:t>
      </w:r>
      <w:proofErr w:type="gramEnd"/>
      <w:r w:rsidRPr="00161A69">
        <w:rPr>
          <w:rStyle w:val="underline"/>
        </w:rPr>
        <w:t xml:space="preserve"> is as flexible in the law as in ordinary English</w:t>
      </w:r>
      <w:r>
        <w:t xml:space="preserve">.  That is its reason for continued existence in the law.  </w:t>
      </w:r>
      <w:r w:rsidRPr="00161A69">
        <w:rPr>
          <w:rStyle w:val="underline"/>
        </w:rPr>
        <w:t>Long use of substantial in combinations</w:t>
      </w:r>
      <w:r>
        <w:t xml:space="preserve">, e.g., </w:t>
      </w:r>
      <w:r>
        <w:rPr>
          <w:i/>
        </w:rPr>
        <w:t>substantial evidence</w:t>
      </w:r>
      <w:r>
        <w:t xml:space="preserve">, </w:t>
      </w:r>
      <w:r w:rsidRPr="00161A69">
        <w:rPr>
          <w:rStyle w:val="underline"/>
        </w:rPr>
        <w:t xml:space="preserve">can produce impression of precision, which is lacking. </w:t>
      </w:r>
      <w:r>
        <w:t xml:space="preserve"> The word is an alert!  </w:t>
      </w:r>
      <w:r w:rsidRPr="00161A69">
        <w:rPr>
          <w:rStyle w:val="underline"/>
        </w:rPr>
        <w:t xml:space="preserve">What substantial fastens itself to </w:t>
      </w:r>
      <w:proofErr w:type="gramStart"/>
      <w:r w:rsidRPr="00161A69">
        <w:rPr>
          <w:rStyle w:val="underline"/>
        </w:rPr>
        <w:t>becomes</w:t>
      </w:r>
      <w:proofErr w:type="gramEnd"/>
      <w:r w:rsidRPr="00161A69">
        <w:rPr>
          <w:rStyle w:val="underline"/>
        </w:rPr>
        <w:t xml:space="preserve"> infected with substantial’s flexibility.  </w:t>
      </w:r>
      <w:proofErr w:type="gramStart"/>
      <w:r w:rsidRPr="00161A69">
        <w:rPr>
          <w:rStyle w:val="underline"/>
        </w:rPr>
        <w:t>A place for discretion</w:t>
      </w:r>
      <w:r>
        <w:t>.</w:t>
      </w:r>
      <w:proofErr w:type="gramEnd"/>
    </w:p>
    <w:p w:rsidR="00147B41" w:rsidRPr="00161A69" w:rsidRDefault="00147B41" w:rsidP="00147B41"/>
    <w:p w:rsidR="00147B41" w:rsidRDefault="00147B41" w:rsidP="00147B41">
      <w:pPr>
        <w:pStyle w:val="BlockTitle"/>
      </w:pPr>
      <w:r>
        <w:br w:type="page"/>
      </w:r>
    </w:p>
    <w:p w:rsidR="00147B41" w:rsidRDefault="00147B41" w:rsidP="00CE1F3B">
      <w:pPr>
        <w:pStyle w:val="Heading2"/>
      </w:pPr>
      <w:bookmarkStart w:id="20" w:name="_Toc298403420"/>
      <w:r>
        <w:lastRenderedPageBreak/>
        <w:t>***INCREASE***</w:t>
      </w:r>
      <w:bookmarkEnd w:id="20"/>
    </w:p>
    <w:p w:rsidR="00147B41" w:rsidRDefault="00147B41" w:rsidP="00CE1F3B">
      <w:pPr>
        <w:pStyle w:val="Heading3"/>
      </w:pPr>
      <w:bookmarkStart w:id="21" w:name="_Toc298403421"/>
      <w:r>
        <w:lastRenderedPageBreak/>
        <w:t>Increase- Make Greater</w:t>
      </w:r>
      <w:bookmarkEnd w:id="21"/>
    </w:p>
    <w:p w:rsidR="00147B41" w:rsidRPr="00CE1F3B" w:rsidRDefault="00CE1F3B" w:rsidP="00CE1F3B">
      <w:pPr>
        <w:pStyle w:val="Heading4"/>
        <w:rPr>
          <w:rStyle w:val="tagChar"/>
          <w:rFonts w:eastAsiaTheme="majorEastAsia"/>
          <w:b/>
        </w:rPr>
      </w:pPr>
      <w:r>
        <w:t>Increase is to make larger</w:t>
      </w:r>
    </w:p>
    <w:p w:rsidR="00147B41" w:rsidRPr="00CE1F3B" w:rsidRDefault="00147B41" w:rsidP="00147B41">
      <w:pPr>
        <w:rPr>
          <w:rFonts w:ascii="Times New Roman" w:hAnsi="Times New Roman"/>
          <w:sz w:val="20"/>
        </w:rPr>
      </w:pPr>
      <w:r w:rsidRPr="00AA0FE1">
        <w:rPr>
          <w:rStyle w:val="tagChar"/>
          <w:rFonts w:eastAsiaTheme="minorHAnsi"/>
        </w:rPr>
        <w:t xml:space="preserve">American Heritage Dictionary </w:t>
      </w:r>
      <w:r>
        <w:rPr>
          <w:rStyle w:val="tagChar"/>
          <w:rFonts w:eastAsiaTheme="minorHAnsi"/>
        </w:rPr>
        <w:t>1</w:t>
      </w:r>
      <w:r>
        <w:t xml:space="preserve">(American Heritage </w:t>
      </w:r>
      <w:proofErr w:type="gramStart"/>
      <w:r>
        <w:t xml:space="preserve">Dictionary  </w:t>
      </w:r>
      <w:r w:rsidRPr="00D31A03">
        <w:t>www.answers.com</w:t>
      </w:r>
      <w:proofErr w:type="gramEnd"/>
      <w:r w:rsidRPr="00D31A03">
        <w:t>/topic/increase</w:t>
      </w:r>
      <w:r>
        <w:t xml:space="preserve"> ,2/1/2001 , DA </w:t>
      </w:r>
      <w:smartTag w:uri="urn:schemas-microsoft-com:office:smarttags" w:element="date">
        <w:smartTagPr>
          <w:attr w:name="Year" w:val="11"/>
          <w:attr w:name="Day" w:val="20"/>
          <w:attr w:name="Month" w:val="6"/>
          <w:attr w:name="ls" w:val="trans"/>
        </w:smartTagPr>
        <w:r>
          <w:t>6/20/11</w:t>
        </w:r>
      </w:smartTag>
      <w:r>
        <w:t>, OST)</w:t>
      </w:r>
    </w:p>
    <w:p w:rsidR="00147B41" w:rsidRDefault="00147B41" w:rsidP="00147B41">
      <w:pPr>
        <w:pStyle w:val="card"/>
      </w:pPr>
      <w:proofErr w:type="gramStart"/>
      <w:r w:rsidRPr="008F3B84">
        <w:rPr>
          <w:rStyle w:val="underline"/>
        </w:rPr>
        <w:t>To become greater or larger</w:t>
      </w:r>
      <w:r>
        <w:t>.</w:t>
      </w:r>
      <w:proofErr w:type="gramEnd"/>
      <w:r>
        <w:t xml:space="preserve"> </w:t>
      </w:r>
      <w:proofErr w:type="gramStart"/>
      <w:r>
        <w:t>To multiply; reproduce.</w:t>
      </w:r>
      <w:proofErr w:type="gramEnd"/>
      <w:r>
        <w:t xml:space="preserve"> </w:t>
      </w:r>
    </w:p>
    <w:p w:rsidR="00147B41" w:rsidRDefault="00147B41" w:rsidP="00147B41">
      <w:pPr>
        <w:rPr>
          <w:rStyle w:val="underline"/>
        </w:rPr>
      </w:pPr>
    </w:p>
    <w:p w:rsidR="00147B41" w:rsidRDefault="00147B41" w:rsidP="00CE1F3B">
      <w:pPr>
        <w:pStyle w:val="Heading4"/>
      </w:pPr>
      <w:r>
        <w:t>Increase is to become greater in size, number or intensity</w:t>
      </w:r>
    </w:p>
    <w:p w:rsidR="00147B41" w:rsidRPr="00CE1F3B" w:rsidRDefault="00147B41" w:rsidP="00CE1F3B">
      <w:pPr>
        <w:pStyle w:val="tag"/>
        <w:rPr>
          <w:rStyle w:val="underline"/>
          <w:u w:val="none"/>
        </w:rPr>
      </w:pPr>
      <w:r>
        <w:t>Merriam-Webster 5(</w:t>
      </w:r>
      <w:r w:rsidRPr="00773100">
        <w:rPr>
          <w:rStyle w:val="cite"/>
        </w:rPr>
        <w:t>http://www.merriam-webster.com/dictionary/i</w:t>
      </w:r>
      <w:r>
        <w:rPr>
          <w:rStyle w:val="cite"/>
        </w:rPr>
        <w:t>ncrease</w:t>
      </w:r>
      <w:r w:rsidRPr="00773100">
        <w:t>,</w:t>
      </w:r>
      <w:r>
        <w:t xml:space="preserve"> </w:t>
      </w:r>
      <w:r>
        <w:rPr>
          <w:rStyle w:val="cite"/>
        </w:rPr>
        <w:t>dictionary, November 13 2005, DA 6/21/11, OST)</w:t>
      </w:r>
    </w:p>
    <w:p w:rsidR="00147B41" w:rsidRDefault="00147B41" w:rsidP="00147B41">
      <w:pPr>
        <w:pStyle w:val="card"/>
      </w:pPr>
      <w:proofErr w:type="gramStart"/>
      <w:r w:rsidRPr="008F3B84">
        <w:rPr>
          <w:rStyle w:val="underline"/>
        </w:rPr>
        <w:t>to</w:t>
      </w:r>
      <w:proofErr w:type="gramEnd"/>
      <w:r w:rsidRPr="008F3B84">
        <w:rPr>
          <w:rStyle w:val="underline"/>
        </w:rPr>
        <w:t xml:space="preserve"> become</w:t>
      </w:r>
      <w:r w:rsidRPr="008F3B84">
        <w:t xml:space="preserve"> progressively </w:t>
      </w:r>
      <w:r w:rsidRPr="008F3B84">
        <w:rPr>
          <w:rStyle w:val="underline"/>
        </w:rPr>
        <w:t>greater (as in size, amount, number, or intensity</w:t>
      </w:r>
      <w:r w:rsidRPr="008F3B84">
        <w:t>)</w:t>
      </w:r>
    </w:p>
    <w:p w:rsidR="00147B41" w:rsidRDefault="00147B41" w:rsidP="00147B41"/>
    <w:p w:rsidR="00147B41" w:rsidRPr="00CE1F3B" w:rsidRDefault="00CE1F3B" w:rsidP="00CE1F3B">
      <w:pPr>
        <w:pStyle w:val="Heading4"/>
      </w:pPr>
      <w:r w:rsidRPr="00CE1F3B">
        <w:t>Increase is to add to</w:t>
      </w:r>
    </w:p>
    <w:p w:rsidR="00147B41" w:rsidRDefault="00147B41" w:rsidP="00147B41">
      <w:r w:rsidRPr="008F3B84">
        <w:rPr>
          <w:rStyle w:val="tagChar"/>
          <w:rFonts w:eastAsiaTheme="minorHAnsi"/>
        </w:rPr>
        <w:t>Dictionary.com 6</w:t>
      </w:r>
      <w:r w:rsidRPr="008F3B84">
        <w:t>(Dict</w:t>
      </w:r>
      <w:r>
        <w:t>ionary.com: definitions, 11/3/2006, dictionary.reference.com</w:t>
      </w:r>
      <w:r w:rsidRPr="008F3B84">
        <w:t>, DA 6/2</w:t>
      </w:r>
      <w:r>
        <w:t>1</w:t>
      </w:r>
      <w:r w:rsidRPr="008F3B84">
        <w:t>/11, OST)</w:t>
      </w:r>
    </w:p>
    <w:p w:rsidR="00147B41" w:rsidRDefault="00147B41" w:rsidP="00147B41">
      <w:pPr>
        <w:pStyle w:val="card"/>
      </w:pPr>
      <w:r w:rsidRPr="008F3B84">
        <w:rPr>
          <w:rStyle w:val="underline"/>
        </w:rPr>
        <w:t>To make greater, as in number, size, strength, or quality</w:t>
      </w:r>
      <w:r w:rsidRPr="008F3B84">
        <w:t xml:space="preserve">; augment; </w:t>
      </w:r>
      <w:r w:rsidRPr="008F3B84">
        <w:rPr>
          <w:rStyle w:val="underline"/>
        </w:rPr>
        <w:t>add to</w:t>
      </w:r>
      <w:r w:rsidRPr="008F3B84">
        <w:t>: to increase taxes.</w:t>
      </w:r>
    </w:p>
    <w:p w:rsidR="00147B41" w:rsidRDefault="00147B41" w:rsidP="00147B41"/>
    <w:p w:rsidR="00147B41" w:rsidRPr="00D46BC3" w:rsidRDefault="00147B41" w:rsidP="00CE1F3B">
      <w:pPr>
        <w:pStyle w:val="Heading4"/>
      </w:pPr>
      <w:r>
        <w:t>Increase means add duration to</w:t>
      </w:r>
    </w:p>
    <w:p w:rsidR="00147B41" w:rsidRPr="00831335" w:rsidRDefault="00147B41" w:rsidP="00147B41">
      <w:pPr>
        <w:rPr>
          <w:color w:val="000000"/>
          <w:sz w:val="16"/>
        </w:rPr>
      </w:pPr>
      <w:r w:rsidRPr="002E490B">
        <w:rPr>
          <w:rStyle w:val="cite"/>
        </w:rPr>
        <w:t>Word and Phrases 8</w:t>
      </w:r>
      <w:r w:rsidRPr="00831335">
        <w:rPr>
          <w:b/>
          <w:color w:val="000000"/>
          <w:sz w:val="16"/>
        </w:rPr>
        <w:t xml:space="preserve"> </w:t>
      </w:r>
      <w:r w:rsidRPr="00831335">
        <w:rPr>
          <w:color w:val="000000"/>
          <w:sz w:val="16"/>
        </w:rPr>
        <w:t>(vol. 20B, p. 265)</w:t>
      </w:r>
    </w:p>
    <w:p w:rsidR="00147B41" w:rsidRPr="00831335" w:rsidRDefault="00147B41" w:rsidP="00147B41">
      <w:pPr>
        <w:pStyle w:val="card"/>
      </w:pPr>
      <w:smartTag w:uri="urn:schemas-microsoft-com:office:smarttags" w:element="place">
        <w:smartTag w:uri="urn:schemas-microsoft-com:office:smarttags" w:element="State">
          <w:r w:rsidRPr="00831335">
            <w:t>Me.</w:t>
          </w:r>
        </w:smartTag>
      </w:smartTag>
      <w:r w:rsidRPr="00831335">
        <w:t xml:space="preserve"> 1922.  Within Workmen’s Compensation Act, § 36, providing for review of any agreement, award, findings, or decree, and that member of Commission may increase, diminish, or discontinue compensation, </w:t>
      </w:r>
      <w:r w:rsidRPr="002E490B">
        <w:rPr>
          <w:rStyle w:val="underline"/>
        </w:rPr>
        <w:t>an “increase” may include an extension of</w:t>
      </w:r>
      <w:r w:rsidRPr="00831335">
        <w:t xml:space="preserve"> the </w:t>
      </w:r>
      <w:r w:rsidRPr="002E490B">
        <w:rPr>
          <w:rStyle w:val="underline"/>
        </w:rPr>
        <w:t>time</w:t>
      </w:r>
      <w:r w:rsidRPr="00831335">
        <w:t xml:space="preserve"> of the award. –Graney’s Case, 118 A. 369, 121 Me.500.—Work Comp 2049.</w:t>
      </w:r>
    </w:p>
    <w:p w:rsidR="00147B41" w:rsidRDefault="00147B41" w:rsidP="00CE1F3B">
      <w:pPr>
        <w:pStyle w:val="Heading3"/>
      </w:pPr>
      <w:bookmarkStart w:id="22" w:name="_Toc298403422"/>
      <w:r>
        <w:lastRenderedPageBreak/>
        <w:t xml:space="preserve">Increase is </w:t>
      </w:r>
      <w:proofErr w:type="gramStart"/>
      <w:r>
        <w:t>Preexisting</w:t>
      </w:r>
      <w:bookmarkEnd w:id="22"/>
      <w:proofErr w:type="gramEnd"/>
    </w:p>
    <w:p w:rsidR="00147B41" w:rsidRPr="00CE1F3B" w:rsidRDefault="00147B41" w:rsidP="00CE1F3B">
      <w:pPr>
        <w:pStyle w:val="Heading4"/>
        <w:rPr>
          <w:rStyle w:val="cite"/>
          <w:rFonts w:asciiTheme="minorHAnsi" w:hAnsiTheme="minorHAnsi"/>
          <w:b/>
          <w:sz w:val="26"/>
        </w:rPr>
      </w:pPr>
      <w:r>
        <w:t>Increase must be of something that already exists</w:t>
      </w:r>
    </w:p>
    <w:p w:rsidR="00147B41" w:rsidRPr="00831335" w:rsidRDefault="00147B41" w:rsidP="00147B41">
      <w:pPr>
        <w:rPr>
          <w:color w:val="000000"/>
          <w:sz w:val="16"/>
        </w:rPr>
      </w:pPr>
      <w:r w:rsidRPr="00201E3F">
        <w:rPr>
          <w:rStyle w:val="cite"/>
        </w:rPr>
        <w:t>Buckley 6</w:t>
      </w:r>
      <w:r w:rsidRPr="00831335">
        <w:rPr>
          <w:color w:val="000000"/>
          <w:sz w:val="16"/>
        </w:rPr>
        <w:t xml:space="preserve"> (Jeremiah, Attorney, Amicus Curiae Brief, Safeco Ins. Co. of America et al v. Charles Burr et al, </w:t>
      </w:r>
      <w:hyperlink r:id="rId31" w:history="1">
        <w:r w:rsidRPr="00831335">
          <w:rPr>
            <w:color w:val="000000"/>
            <w:sz w:val="16"/>
          </w:rPr>
          <w:t>http://supreme.lp.findlaw.com/supreme_court/briefs/06-84/06-84.mer.ami.mica.pdf</w:t>
        </w:r>
      </w:hyperlink>
      <w:r w:rsidRPr="00831335">
        <w:rPr>
          <w:color w:val="000000"/>
          <w:sz w:val="16"/>
        </w:rPr>
        <w:t>)</w:t>
      </w:r>
    </w:p>
    <w:p w:rsidR="00147B41" w:rsidRPr="00F71C94" w:rsidRDefault="00147B41" w:rsidP="00CE1F3B">
      <w:pPr>
        <w:pStyle w:val="card"/>
      </w:pPr>
      <w:r w:rsidRPr="00831335">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831335">
        <w:t>435 F.3d at 1091.</w:t>
      </w:r>
      <w:proofErr w:type="gramEnd"/>
      <w:r w:rsidRPr="00831335">
        <w:t xml:space="preserve">  Yet the definition offered by the Ninth Circuit compels the opposite conclusion.  </w:t>
      </w:r>
      <w:proofErr w:type="gramStart"/>
      <w:r w:rsidRPr="00201E3F">
        <w:rPr>
          <w:rStyle w:val="underline"/>
        </w:rPr>
        <w:t>Because  “</w:t>
      </w:r>
      <w:proofErr w:type="gramEnd"/>
      <w:r w:rsidRPr="00201E3F">
        <w:rPr>
          <w:rStyle w:val="underline"/>
        </w:rPr>
        <w:t>increase” means “to make something greater,” there must necessarily have been an existing premium</w:t>
      </w:r>
      <w:r w:rsidRPr="00831335">
        <w:t xml:space="preserve">, to which </w:t>
      </w:r>
      <w:smartTag w:uri="urn:schemas-microsoft-com:office:smarttags" w:element="place">
        <w:r w:rsidRPr="00831335">
          <w:t>Edo</w:t>
        </w:r>
      </w:smartTag>
      <w:r w:rsidRPr="00831335">
        <w:t>’s  actual premium may be compared</w:t>
      </w:r>
      <w:r w:rsidRPr="00201E3F">
        <w:rPr>
          <w:rStyle w:val="underline"/>
        </w:rPr>
        <w:t>, to determine whether an “increase” occurred</w:t>
      </w:r>
      <w:r w:rsidRPr="00831335">
        <w:t xml:space="preserve">.  Congress could have provided that “ad-verse action” in the insurance context means charging an amount greater than the optimal premium, but instead chose to define adverse action in terms of an “increase.”  That </w:t>
      </w:r>
      <w:proofErr w:type="spellStart"/>
      <w:r w:rsidRPr="00831335">
        <w:t>def-initional</w:t>
      </w:r>
      <w:proofErr w:type="spellEnd"/>
      <w:r w:rsidRPr="00831335">
        <w:t xml:space="preserve"> choice must be respected, not ignored.  See </w:t>
      </w:r>
      <w:proofErr w:type="spellStart"/>
      <w:r w:rsidRPr="00831335">
        <w:t>Colautti</w:t>
      </w:r>
      <w:proofErr w:type="spellEnd"/>
      <w:r w:rsidRPr="00831335">
        <w:t xml:space="preserve"> v. Franklin, 439 </w:t>
      </w:r>
      <w:smartTag w:uri="urn:schemas-microsoft-com:office:smarttags" w:element="place">
        <w:smartTag w:uri="urn:schemas-microsoft-com:office:smarttags" w:element="country-region">
          <w:r w:rsidRPr="00831335">
            <w:t>U.S.</w:t>
          </w:r>
        </w:smartTag>
      </w:smartTag>
      <w:r w:rsidRPr="00831335">
        <w:t xml:space="preserve"> 379, 392-93 n.10 (1979) (“[a] </w:t>
      </w:r>
      <w:proofErr w:type="spellStart"/>
      <w:r w:rsidRPr="00831335">
        <w:t>defin-ition</w:t>
      </w:r>
      <w:proofErr w:type="spellEnd"/>
      <w:r w:rsidRPr="00831335">
        <w:t xml:space="preserve"> which declares what a term ‘means’ . . . excludes </w:t>
      </w:r>
      <w:proofErr w:type="gramStart"/>
      <w:r w:rsidRPr="00831335">
        <w:t>any  meaning</w:t>
      </w:r>
      <w:proofErr w:type="gramEnd"/>
      <w:r w:rsidRPr="00831335">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831335">
        <w:t>435 F.3d at 1091.</w:t>
      </w:r>
      <w:proofErr w:type="gramEnd"/>
      <w:r w:rsidRPr="00831335">
        <w:t xml:space="preserve">  This interpretation reads the words “exist-</w:t>
      </w:r>
      <w:proofErr w:type="spellStart"/>
      <w:r w:rsidRPr="00831335">
        <w:t>ing</w:t>
      </w:r>
      <w:proofErr w:type="spellEnd"/>
      <w:r w:rsidRPr="00831335">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201E3F">
        <w:rPr>
          <w:rStyle w:val="underline"/>
        </w:rPr>
        <w:t xml:space="preserve">under usual canons of </w:t>
      </w:r>
      <w:proofErr w:type="gramStart"/>
      <w:r w:rsidRPr="00201E3F">
        <w:rPr>
          <w:rStyle w:val="underline"/>
        </w:rPr>
        <w:t>statutory  construction</w:t>
      </w:r>
      <w:proofErr w:type="gramEnd"/>
      <w:r w:rsidRPr="00201E3F">
        <w:rPr>
          <w:rStyle w:val="underline"/>
        </w:rPr>
        <w:t xml:space="preserve"> the term “increase” </w:t>
      </w:r>
      <w:r w:rsidRPr="00831335">
        <w:t xml:space="preserve">also </w:t>
      </w:r>
      <w:r w:rsidRPr="00201E3F">
        <w:rPr>
          <w:rStyle w:val="underline"/>
        </w:rPr>
        <w:t>should be construed to  apply to increases of an already-existing policy</w:t>
      </w:r>
      <w:r w:rsidRPr="00831335">
        <w:t xml:space="preserve">.  </w:t>
      </w:r>
      <w:proofErr w:type="gramStart"/>
      <w:r w:rsidRPr="00831335">
        <w:t xml:space="preserve">See </w:t>
      </w:r>
      <w:proofErr w:type="spellStart"/>
      <w:r w:rsidRPr="00831335">
        <w:t>Hibbs</w:t>
      </w:r>
      <w:proofErr w:type="spellEnd"/>
      <w:r w:rsidRPr="00831335">
        <w:t xml:space="preserve"> v.</w:t>
      </w:r>
      <w:proofErr w:type="gramEnd"/>
      <w:r w:rsidRPr="00831335">
        <w:t xml:space="preserve">  Winn, 542 U.S. 88, 101 (2004) (“a phrase gathers meaning from the words a</w:t>
      </w:r>
      <w:r w:rsidR="00CE1F3B">
        <w:t xml:space="preserve">round it”) (citation omitted). </w:t>
      </w:r>
    </w:p>
    <w:p w:rsidR="00147B41" w:rsidRPr="00CE1F3B" w:rsidRDefault="00147B41" w:rsidP="00CE1F3B">
      <w:pPr>
        <w:pStyle w:val="Heading4"/>
        <w:rPr>
          <w:rStyle w:val="cite"/>
          <w:b/>
        </w:rPr>
      </w:pPr>
      <w:r>
        <w:t xml:space="preserve">More </w:t>
      </w:r>
      <w:proofErr w:type="spellStart"/>
      <w:proofErr w:type="gramStart"/>
      <w:r>
        <w:t>ev</w:t>
      </w:r>
      <w:proofErr w:type="spellEnd"/>
      <w:proofErr w:type="gramEnd"/>
    </w:p>
    <w:p w:rsidR="00147B41" w:rsidRPr="00831335" w:rsidRDefault="00147B41" w:rsidP="00147B41">
      <w:pPr>
        <w:rPr>
          <w:color w:val="0D0D0D"/>
          <w:sz w:val="16"/>
        </w:rPr>
      </w:pPr>
      <w:r w:rsidRPr="00A053A3">
        <w:rPr>
          <w:rStyle w:val="cite"/>
        </w:rPr>
        <w:t>Brown 3</w:t>
      </w:r>
      <w:r w:rsidRPr="00831335">
        <w:rPr>
          <w:b/>
          <w:color w:val="0D0D0D"/>
          <w:sz w:val="16"/>
        </w:rPr>
        <w:t xml:space="preserve"> </w:t>
      </w:r>
      <w:r w:rsidRPr="00831335">
        <w:rPr>
          <w:color w:val="0D0D0D"/>
          <w:sz w:val="16"/>
        </w:rPr>
        <w:t>(US Federal Judge – District Court of Oregon (Elena Mark and Paul Gustafson, Plaintiffs, v. Valley Insurance Company and Valley Property and Casualty, Defendants, 7-17, Lexis)</w:t>
      </w:r>
    </w:p>
    <w:p w:rsidR="00147B41" w:rsidRPr="00831335" w:rsidRDefault="00147B41" w:rsidP="00147B41">
      <w:pPr>
        <w:pStyle w:val="card"/>
      </w:pPr>
      <w:r w:rsidRPr="00831335">
        <w:t xml:space="preserve">FCRA does not define the term "increase." </w:t>
      </w:r>
      <w:r w:rsidRPr="00A053A3">
        <w:rPr>
          <w:rStyle w:val="underline"/>
        </w:rPr>
        <w:t>The</w:t>
      </w:r>
      <w:r w:rsidRPr="00831335">
        <w:t xml:space="preserve"> plain and </w:t>
      </w:r>
      <w:r w:rsidRPr="00A053A3">
        <w:rPr>
          <w:rStyle w:val="underline"/>
        </w:rPr>
        <w:t>ordinary meaning of the verb "to increase" is to make something greater</w:t>
      </w:r>
      <w:r w:rsidRPr="00831335">
        <w:t xml:space="preserve"> or larger. 4 Merriam-</w:t>
      </w:r>
      <w:proofErr w:type="gramStart"/>
      <w:r w:rsidRPr="00831335">
        <w:t>Webster's  [</w:t>
      </w:r>
      <w:proofErr w:type="gramEnd"/>
      <w:r w:rsidRPr="00831335">
        <w:t xml:space="preserve">**22]   Collegiate Dictionary 589 (10th ed. 1998). The "something" that is increased in the statute is the "charge for any insurance." The plain and common meaning of the noun "charge" is "the price demanded for something." </w:t>
      </w:r>
      <w:proofErr w:type="gramStart"/>
      <w:r w:rsidRPr="00831335">
        <w:t>Id. at 192.</w:t>
      </w:r>
      <w:proofErr w:type="gramEnd"/>
      <w:r w:rsidRPr="00831335">
        <w:t xml:space="preserve"> Thus, the statute plainly means an insurer takes adverse action if the insurer makes greater (i.e., larger) the price demanded for insurance.</w:t>
      </w:r>
    </w:p>
    <w:p w:rsidR="00147B41" w:rsidRPr="00831335" w:rsidRDefault="00147B41" w:rsidP="00147B41">
      <w:pPr>
        <w:pStyle w:val="card"/>
      </w:pPr>
      <w:r w:rsidRPr="00A053A3">
        <w:rPr>
          <w:rStyle w:val="underline"/>
        </w:rPr>
        <w:t>An insurer cannot "make greater" something that did not exist previously</w:t>
      </w:r>
      <w:r w:rsidRPr="00831335">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831335">
        <w:t>]  coverage</w:t>
      </w:r>
      <w:proofErr w:type="gramEnd"/>
      <w:r w:rsidRPr="00831335">
        <w:t xml:space="preserve"> at a lower price.</w:t>
      </w:r>
    </w:p>
    <w:p w:rsidR="00147B41" w:rsidRDefault="00147B41" w:rsidP="00CE1F3B">
      <w:pPr>
        <w:pStyle w:val="Heading3"/>
      </w:pPr>
      <w:bookmarkStart w:id="23" w:name="_Toc298403423"/>
      <w:r>
        <w:lastRenderedPageBreak/>
        <w:t>Increase Not Preexisting</w:t>
      </w:r>
      <w:bookmarkEnd w:id="23"/>
    </w:p>
    <w:p w:rsidR="00147B41" w:rsidRPr="00CE1F3B" w:rsidRDefault="00147B41" w:rsidP="00CE1F3B">
      <w:pPr>
        <w:pStyle w:val="Heading4"/>
        <w:rPr>
          <w:rStyle w:val="cite"/>
          <w:b/>
        </w:rPr>
      </w:pPr>
      <w:r>
        <w:t>“Increase” doesn’t require prior existence</w:t>
      </w:r>
    </w:p>
    <w:p w:rsidR="00147B41" w:rsidRPr="00831335" w:rsidRDefault="00147B41" w:rsidP="00147B41">
      <w:pPr>
        <w:rPr>
          <w:color w:val="000000"/>
          <w:sz w:val="16"/>
        </w:rPr>
      </w:pPr>
      <w:r w:rsidRPr="002E490B">
        <w:rPr>
          <w:rStyle w:val="cite"/>
        </w:rPr>
        <w:t>Reinhardt 5</w:t>
      </w:r>
      <w:r w:rsidRPr="00831335">
        <w:rPr>
          <w:color w:val="000000"/>
          <w:sz w:val="16"/>
        </w:rPr>
        <w:t xml:space="preserve"> (U.S. Judge for the UNITED STATES COURT OF APPEALS FOR THE NINTH CIRCUIT (Stephen, JASON RAY REYNOLDS; MATTHEW RAUSCH, Plaintiffs-Appellants, v. HARTFORD FINANCIAL SERVICES GROUP, INC.; HARTFORD FIRE INSURANCE COMPANY, Defendants-Appellees., lexis)</w:t>
      </w:r>
    </w:p>
    <w:p w:rsidR="00147B41" w:rsidRPr="00831335" w:rsidRDefault="00147B41" w:rsidP="00147B41">
      <w:pPr>
        <w:pStyle w:val="card"/>
      </w:pPr>
      <w:r w:rsidRPr="00831335">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w:t>
      </w:r>
      <w:r w:rsidRPr="002E490B">
        <w:rPr>
          <w:rStyle w:val="underline"/>
        </w:rPr>
        <w:t>, under</w:t>
      </w:r>
      <w:r w:rsidRPr="00AF3B60">
        <w:rPr>
          <w:u w:val="single"/>
        </w:rPr>
        <w:t xml:space="preserve">  </w:t>
      </w:r>
      <w:r w:rsidRPr="00831335">
        <w:t xml:space="preserve">[*1091]  </w:t>
      </w:r>
      <w:r w:rsidRPr="002E490B">
        <w:rPr>
          <w:rStyle w:val="underline"/>
        </w:rPr>
        <w:t>the ordinary definition of the term, an increase in a charge also occurs whenever an insurer charges a higher rate than it would otherwise have charged because of any factor-</w:t>
      </w:r>
      <w:r w:rsidRPr="00831335">
        <w:t xml:space="preserve">-such as adverse credit information, age, or driving record 8 </w:t>
      </w:r>
      <w:r w:rsidRPr="002E490B">
        <w:rPr>
          <w:rStyle w:val="underline"/>
        </w:rPr>
        <w:t>--regardless of whether the customer was previously charged some other rate</w:t>
      </w:r>
      <w:r w:rsidRPr="00AF3B60">
        <w:rPr>
          <w:u w:val="single"/>
        </w:rPr>
        <w:t xml:space="preserve">. </w:t>
      </w:r>
      <w:r w:rsidRPr="00831335">
        <w:t>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147B41" w:rsidRPr="002E490B" w:rsidRDefault="00147B41" w:rsidP="00147B41">
      <w:pPr>
        <w:pStyle w:val="card"/>
        <w:rPr>
          <w:rStyle w:val="underline"/>
        </w:rPr>
      </w:pPr>
      <w:r w:rsidRPr="00AF3B60">
        <w:rPr>
          <w:u w:val="single"/>
        </w:rPr>
        <w:t xml:space="preserve"> </w:t>
      </w:r>
      <w:r w:rsidRPr="002E490B">
        <w:rPr>
          <w:rStyle w:val="underline"/>
        </w:rPr>
        <w:t>“Increase" means to make something greater</w:t>
      </w:r>
      <w:r w:rsidRPr="00AF3B60">
        <w:rPr>
          <w:u w:val="single"/>
        </w:rPr>
        <w:t>.</w:t>
      </w:r>
      <w:r w:rsidRPr="00831335">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proofErr w:type="gramStart"/>
      <w:r w:rsidRPr="00831335">
        <w:t>etc</w:t>
      </w:r>
      <w:proofErr w:type="spellEnd"/>
      <w:r w:rsidRPr="00831335">
        <w:t>[</w:t>
      </w:r>
      <w:proofErr w:type="gramEnd"/>
      <w:r w:rsidRPr="00831335">
        <w:t xml:space="preserve">.]").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2E490B">
        <w:rPr>
          <w:rStyle w:val="underline"/>
        </w:rPr>
        <w:t>Nothing in the definition of t</w:t>
      </w:r>
      <w:r w:rsidRPr="00831335">
        <w:t xml:space="preserve">hese words implies that the term </w:t>
      </w:r>
      <w:r w:rsidRPr="00AF3B60">
        <w:rPr>
          <w:u w:val="single"/>
        </w:rPr>
        <w:t>"</w:t>
      </w:r>
      <w:r w:rsidRPr="002E490B">
        <w:rPr>
          <w:rStyle w:val="underline"/>
        </w:rPr>
        <w:t>increase</w:t>
      </w:r>
      <w:r w:rsidRPr="00831335">
        <w:t xml:space="preserve"> in any charge for" </w:t>
      </w:r>
      <w:r w:rsidRPr="002E490B">
        <w:rPr>
          <w:rStyle w:val="underline"/>
        </w:rPr>
        <w:t>should be limited to cases in which a company raises the rate that an individual has previously been charged.</w:t>
      </w:r>
    </w:p>
    <w:p w:rsidR="00147B41" w:rsidRDefault="00147B41" w:rsidP="00CE1F3B">
      <w:pPr>
        <w:pStyle w:val="Heading3"/>
      </w:pPr>
      <w:bookmarkStart w:id="24" w:name="_Toc298403424"/>
      <w:r>
        <w:lastRenderedPageBreak/>
        <w:t>Increase = Net Increase</w:t>
      </w:r>
      <w:bookmarkEnd w:id="24"/>
    </w:p>
    <w:p w:rsidR="00147B41" w:rsidRPr="00CE1F3B" w:rsidRDefault="00147B41" w:rsidP="00CE1F3B">
      <w:pPr>
        <w:pStyle w:val="Heading4"/>
        <w:rPr>
          <w:rStyle w:val="cite"/>
          <w:rFonts w:asciiTheme="minorHAnsi" w:hAnsiTheme="minorHAnsi"/>
          <w:b/>
          <w:sz w:val="26"/>
        </w:rPr>
      </w:pPr>
      <w:r>
        <w:t>Must be a net increase</w:t>
      </w:r>
    </w:p>
    <w:p w:rsidR="00147B41" w:rsidRPr="00831335" w:rsidRDefault="00147B41" w:rsidP="00147B41">
      <w:pPr>
        <w:rPr>
          <w:sz w:val="16"/>
        </w:rPr>
      </w:pPr>
      <w:r w:rsidRPr="00F60D2E">
        <w:rPr>
          <w:rStyle w:val="cite"/>
        </w:rPr>
        <w:t xml:space="preserve">Rogers 5 </w:t>
      </w:r>
      <w:r w:rsidRPr="00F60D2E">
        <w:t>(</w:t>
      </w:r>
      <w:r w:rsidRPr="00831335">
        <w:rPr>
          <w:sz w:val="16"/>
        </w:rPr>
        <w:t xml:space="preserve">Judge – New York, et al., Petitioners v. </w:t>
      </w:r>
      <w:smartTag w:uri="urn:schemas-microsoft-com:office:smarttags" w:element="country-region">
        <w:r w:rsidRPr="00831335">
          <w:rPr>
            <w:sz w:val="16"/>
          </w:rPr>
          <w:t>U.S.</w:t>
        </w:r>
      </w:smartTag>
      <w:r w:rsidRPr="00831335">
        <w:rPr>
          <w:sz w:val="16"/>
        </w:rPr>
        <w:t xml:space="preserve"> Environmental Protection Agency, Respondent, NSR Manufacturers Roundtable, et al., </w:t>
      </w:r>
      <w:proofErr w:type="spellStart"/>
      <w:r w:rsidRPr="00831335">
        <w:rPr>
          <w:sz w:val="16"/>
        </w:rPr>
        <w:t>Intervenors</w:t>
      </w:r>
      <w:proofErr w:type="spellEnd"/>
      <w:r w:rsidRPr="00831335">
        <w:rPr>
          <w:sz w:val="16"/>
        </w:rPr>
        <w:t xml:space="preserve">, 2005 </w:t>
      </w:r>
      <w:smartTag w:uri="urn:schemas-microsoft-com:office:smarttags" w:element="place">
        <w:smartTag w:uri="urn:schemas-microsoft-com:office:smarttags" w:element="country-region">
          <w:r w:rsidRPr="00831335">
            <w:rPr>
              <w:sz w:val="16"/>
            </w:rPr>
            <w:t>U.S.</w:t>
          </w:r>
        </w:smartTag>
      </w:smartTag>
      <w:r w:rsidRPr="00831335">
        <w:rPr>
          <w:sz w:val="16"/>
        </w:rPr>
        <w:t xml:space="preserve"> App. LEXIS 12378, **; 60 ERC (BNA) 1791, 6/24, Lexis)</w:t>
      </w:r>
    </w:p>
    <w:p w:rsidR="00147B41" w:rsidRPr="00831335" w:rsidRDefault="00147B41" w:rsidP="00147B41">
      <w:pPr>
        <w:pStyle w:val="card"/>
      </w:pPr>
      <w:r w:rsidRPr="00831335">
        <w:t xml:space="preserve">[**48]  </w:t>
      </w:r>
      <w:proofErr w:type="gramStart"/>
      <w:r w:rsidRPr="00831335">
        <w:t>Statutory Interpretation.</w:t>
      </w:r>
      <w:proofErr w:type="gramEnd"/>
      <w:r w:rsidRPr="00831335">
        <w:t xml:space="preserve"> </w:t>
      </w:r>
      <w:hyperlink r:id="rId32" w:anchor="clscc16" w:history="1">
        <w:r w:rsidRPr="00831335">
          <w:t>HN16</w:t>
        </w:r>
      </w:hyperlink>
      <w:r w:rsidRPr="00831335">
        <w:t xml:space="preserve">While the CAA defines a "modification" as any physical or operational change that "increases" emissions, it is silent on how to calculate such "increases" in emissions. </w:t>
      </w:r>
      <w:hyperlink r:id="rId33" w:history="1">
        <w:r w:rsidRPr="00831335">
          <w:t>42 U.S.C. § 7411(a</w:t>
        </w:r>
        <w:proofErr w:type="gramStart"/>
        <w:r w:rsidRPr="00831335">
          <w:t>)(</w:t>
        </w:r>
        <w:proofErr w:type="gramEnd"/>
        <w:r w:rsidRPr="00831335">
          <w:t>4)</w:t>
        </w:r>
      </w:hyperlink>
      <w:r w:rsidRPr="00831335">
        <w:t xml:space="preserve">. According to government petitioners, the lack of a statutory definition does not render the term "increases" ambiguous, but merely compels the court to give the term its "ordinary meaning." See </w:t>
      </w:r>
      <w:hyperlink r:id="rId34" w:history="1">
        <w:r w:rsidRPr="00831335">
          <w:t xml:space="preserve">Engine </w:t>
        </w:r>
        <w:proofErr w:type="spellStart"/>
        <w:r w:rsidRPr="00831335">
          <w:t>Mfrs.Ass'nv.S.Coast</w:t>
        </w:r>
        <w:proofErr w:type="spellEnd"/>
        <w:r w:rsidRPr="00831335">
          <w:t xml:space="preserve"> </w:t>
        </w:r>
        <w:proofErr w:type="spellStart"/>
        <w:r w:rsidRPr="00831335">
          <w:t>AirQualityMgmt.Dist</w:t>
        </w:r>
        <w:proofErr w:type="spellEnd"/>
        <w:r w:rsidRPr="00831335">
          <w:t>., 541 U.S. 246, 124 S. Ct. 1756, 1761, 158 L. Ed. 2d 529(2004)</w:t>
        </w:r>
      </w:hyperlink>
      <w:r w:rsidRPr="00831335">
        <w:t xml:space="preserve">; </w:t>
      </w:r>
      <w:hyperlink r:id="rId35" w:history="1">
        <w:proofErr w:type="spellStart"/>
        <w:r w:rsidRPr="00831335">
          <w:t>Bluewater</w:t>
        </w:r>
        <w:proofErr w:type="spellEnd"/>
        <w:r w:rsidRPr="00831335">
          <w:t xml:space="preserve"> Network, 370 F.3d at 13</w:t>
        </w:r>
      </w:hyperlink>
      <w:r w:rsidRPr="00831335">
        <w:t xml:space="preserve">; </w:t>
      </w:r>
      <w:hyperlink r:id="rId36" w:history="1">
        <w:r w:rsidRPr="00831335">
          <w:t xml:space="preserve">Am. </w:t>
        </w:r>
        <w:proofErr w:type="spellStart"/>
        <w:r w:rsidRPr="00831335">
          <w:t>Fed'n</w:t>
        </w:r>
        <w:proofErr w:type="spellEnd"/>
        <w:r w:rsidRPr="00831335">
          <w:t xml:space="preserve"> of Gov't Employees v. Glickman, 342 U.S. App. D.C. 7, 215 F.3d 7, 10 [*23]  (D.C. Cir. 2000)</w:t>
        </w:r>
      </w:hyperlink>
      <w:r w:rsidRPr="00831335">
        <w:t xml:space="preserve">. </w:t>
      </w:r>
      <w:r w:rsidRPr="00F60D2E">
        <w:rPr>
          <w:rStyle w:val="underline"/>
        </w:rPr>
        <w:t xml:space="preserve">Relying on </w:t>
      </w:r>
      <w:r w:rsidRPr="00831335">
        <w:t>two "</w:t>
      </w:r>
      <w:r w:rsidRPr="00F60D2E">
        <w:rPr>
          <w:rStyle w:val="underline"/>
        </w:rPr>
        <w:t>real world" analogies,</w:t>
      </w:r>
      <w:r w:rsidRPr="00831335">
        <w:t xml:space="preserve"> government petitioners contend that </w:t>
      </w:r>
      <w:r w:rsidRPr="00F60D2E">
        <w:rPr>
          <w:rStyle w:val="underline"/>
        </w:rPr>
        <w:t>the ordinary meaning of "increases" requires the baseline to be calculated from a period immediately preceding the change.</w:t>
      </w:r>
      <w:r w:rsidRPr="00831335">
        <w:t xml:space="preserve">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147B41" w:rsidRPr="00835F34" w:rsidRDefault="00147B41" w:rsidP="00147B41"/>
    <w:p w:rsidR="00147B41" w:rsidRDefault="00147B41" w:rsidP="00147B41">
      <w:pPr>
        <w:pStyle w:val="BlockTitle"/>
      </w:pPr>
      <w:r>
        <w:br w:type="page"/>
      </w:r>
    </w:p>
    <w:p w:rsidR="00147B41" w:rsidRDefault="00147B41" w:rsidP="00CE1F3B">
      <w:pPr>
        <w:pStyle w:val="Heading2"/>
      </w:pPr>
      <w:bookmarkStart w:id="25" w:name="_Toc298403425"/>
      <w:r>
        <w:lastRenderedPageBreak/>
        <w:t>***ITS***</w:t>
      </w:r>
      <w:bookmarkEnd w:id="25"/>
    </w:p>
    <w:p w:rsidR="00147B41" w:rsidRDefault="00147B41" w:rsidP="00CE1F3B">
      <w:pPr>
        <w:pStyle w:val="Heading3"/>
      </w:pPr>
      <w:bookmarkStart w:id="26" w:name="_Toc298403426"/>
      <w:r>
        <w:lastRenderedPageBreak/>
        <w:t>Its- Possessive</w:t>
      </w:r>
      <w:bookmarkEnd w:id="26"/>
    </w:p>
    <w:p w:rsidR="00147B41" w:rsidRDefault="00147B41" w:rsidP="00CE1F3B">
      <w:pPr>
        <w:pStyle w:val="Heading4"/>
      </w:pPr>
      <w:r>
        <w:t>“Its” implies possession</w:t>
      </w:r>
    </w:p>
    <w:p w:rsidR="00147B41" w:rsidRDefault="00147B41" w:rsidP="00147B41">
      <w:r w:rsidRPr="00A72629">
        <w:rPr>
          <w:rStyle w:val="cite"/>
        </w:rPr>
        <w:t xml:space="preserve">Corpus Juris </w:t>
      </w:r>
      <w:proofErr w:type="spellStart"/>
      <w:r w:rsidRPr="00A72629">
        <w:rPr>
          <w:rStyle w:val="cite"/>
        </w:rPr>
        <w:t>Secundum</w:t>
      </w:r>
      <w:proofErr w:type="spellEnd"/>
      <w:r w:rsidRPr="00A72629">
        <w:rPr>
          <w:rStyle w:val="cite"/>
        </w:rPr>
        <w:t>, 1981</w:t>
      </w:r>
      <w:r>
        <w:t xml:space="preserve"> (Volume 48A, p. 247)</w:t>
      </w:r>
    </w:p>
    <w:p w:rsidR="00147B41" w:rsidRDefault="00147B41" w:rsidP="00147B41">
      <w:pPr>
        <w:pStyle w:val="card"/>
      </w:pPr>
      <w:proofErr w:type="gramStart"/>
      <w:r>
        <w:t>Its.</w:t>
      </w:r>
      <w:proofErr w:type="gramEnd"/>
      <w:r>
        <w:t xml:space="preserve">  </w:t>
      </w:r>
      <w:r w:rsidRPr="00A72629">
        <w:rPr>
          <w:rStyle w:val="underline"/>
        </w:rPr>
        <w:t xml:space="preserve">The possessive case of the neuter pronoun “it.”  </w:t>
      </w:r>
      <w:r>
        <w:t xml:space="preserve">Also, as an adjective, </w:t>
      </w:r>
      <w:r w:rsidRPr="00A72629">
        <w:rPr>
          <w:rStyle w:val="underline"/>
        </w:rPr>
        <w:t xml:space="preserve">meaning of or belonging to it. </w:t>
      </w:r>
      <w:r>
        <w:t xml:space="preserve"> Sometimes referred to as the possessive word, but it does not necessarily imply ownership in fee, but may indicate merely a right to use.</w:t>
      </w:r>
    </w:p>
    <w:p w:rsidR="00147B41" w:rsidRDefault="00147B41" w:rsidP="00147B41">
      <w:pPr>
        <w:pStyle w:val="tag"/>
      </w:pPr>
    </w:p>
    <w:p w:rsidR="00147B41" w:rsidRDefault="00147B41" w:rsidP="00CE1F3B">
      <w:pPr>
        <w:pStyle w:val="Heading4"/>
      </w:pPr>
      <w:r>
        <w:t>“Its” is an attributi</w:t>
      </w:r>
      <w:r w:rsidR="00CE1F3B">
        <w:t>ve adjective showing possession</w:t>
      </w:r>
    </w:p>
    <w:p w:rsidR="00147B41" w:rsidRDefault="00147B41" w:rsidP="00147B41">
      <w:proofErr w:type="gramStart"/>
      <w:r w:rsidRPr="00A72629">
        <w:rPr>
          <w:rStyle w:val="cite"/>
        </w:rPr>
        <w:t>Random House Dictionary, 1966</w:t>
      </w:r>
      <w:r>
        <w:t xml:space="preserve"> (p.</w:t>
      </w:r>
      <w:proofErr w:type="gramEnd"/>
      <w:r>
        <w:t xml:space="preserve">  758)</w:t>
      </w:r>
    </w:p>
    <w:p w:rsidR="00147B41" w:rsidRDefault="00147B41" w:rsidP="00147B41">
      <w:pPr>
        <w:pStyle w:val="card"/>
      </w:pPr>
      <w:proofErr w:type="gramStart"/>
      <w:r>
        <w:t>Its (pronoun).</w:t>
      </w:r>
      <w:proofErr w:type="gramEnd"/>
      <w:r>
        <w:t xml:space="preserve">  </w:t>
      </w:r>
      <w:r w:rsidRPr="00A72629">
        <w:rPr>
          <w:rStyle w:val="underline"/>
        </w:rPr>
        <w:t>The possessive form of it (used as an attributive adjective</w:t>
      </w:r>
      <w:r>
        <w:t xml:space="preserve">:  </w:t>
      </w:r>
      <w:r w:rsidRPr="00A72629">
        <w:rPr>
          <w:i/>
        </w:rPr>
        <w:t>The book has lost its jacket.  I’m sorry about its being so late</w:t>
      </w:r>
      <w:r>
        <w:t>.)</w:t>
      </w:r>
    </w:p>
    <w:p w:rsidR="00147B41" w:rsidRDefault="00147B41" w:rsidP="00147B41">
      <w:pPr>
        <w:pStyle w:val="tag"/>
      </w:pPr>
    </w:p>
    <w:p w:rsidR="00147B41" w:rsidRDefault="00147B41" w:rsidP="00CE1F3B">
      <w:pPr>
        <w:pStyle w:val="Heading4"/>
      </w:pPr>
      <w:r>
        <w:t>“Its” mean</w:t>
      </w:r>
      <w:r w:rsidR="00CE1F3B">
        <w:t>s belonging to it or that thing</w:t>
      </w:r>
    </w:p>
    <w:p w:rsidR="00147B41" w:rsidRDefault="00147B41" w:rsidP="00147B41">
      <w:smartTag w:uri="urn:schemas-microsoft-com:office:smarttags" w:element="place">
        <w:smartTag w:uri="urn:schemas-microsoft-com:office:smarttags" w:element="City">
          <w:r w:rsidRPr="00A72629">
            <w:rPr>
              <w:rStyle w:val="cite"/>
            </w:rPr>
            <w:t>Oxford</w:t>
          </w:r>
        </w:smartTag>
      </w:smartTag>
      <w:r w:rsidRPr="00A72629">
        <w:rPr>
          <w:rStyle w:val="cite"/>
        </w:rPr>
        <w:t xml:space="preserve"> English Dictionary, </w:t>
      </w:r>
      <w:proofErr w:type="gramStart"/>
      <w:r w:rsidRPr="00A72629">
        <w:rPr>
          <w:rStyle w:val="cite"/>
        </w:rPr>
        <w:t>1989</w:t>
      </w:r>
      <w:r>
        <w:t xml:space="preserve">  (</w:t>
      </w:r>
      <w:proofErr w:type="gramEnd"/>
      <w:r>
        <w:t>second edition, online)</w:t>
      </w:r>
    </w:p>
    <w:p w:rsidR="00147B41" w:rsidRDefault="00147B41" w:rsidP="00147B41">
      <w:pPr>
        <w:pStyle w:val="card"/>
      </w:pPr>
      <w:r>
        <w:t>Its</w:t>
      </w:r>
    </w:p>
    <w:p w:rsidR="00147B41" w:rsidRDefault="00147B41" w:rsidP="00147B41">
      <w:pPr>
        <w:pStyle w:val="card"/>
      </w:pPr>
      <w:r>
        <w:t xml:space="preserve">A. As adj. poss. pron. </w:t>
      </w:r>
      <w:r w:rsidRPr="00B94F3D">
        <w:rPr>
          <w:rStyle w:val="underline"/>
        </w:rPr>
        <w:t>Of or belonging to it, or that thing</w:t>
      </w:r>
      <w:r>
        <w:t xml:space="preserve"> (L. </w:t>
      </w:r>
      <w:proofErr w:type="spellStart"/>
      <w:r>
        <w:t>ejus</w:t>
      </w:r>
      <w:proofErr w:type="spellEnd"/>
      <w:r>
        <w:t xml:space="preserve">); also refl., </w:t>
      </w:r>
      <w:proofErr w:type="gramStart"/>
      <w:r w:rsidRPr="00B94F3D">
        <w:rPr>
          <w:rStyle w:val="underline"/>
        </w:rPr>
        <w:t>Of</w:t>
      </w:r>
      <w:proofErr w:type="gramEnd"/>
      <w:r w:rsidRPr="00B94F3D">
        <w:rPr>
          <w:rStyle w:val="underline"/>
        </w:rPr>
        <w:t xml:space="preserve"> or belonging to itself, its own</w:t>
      </w:r>
      <w:r>
        <w:t xml:space="preserve"> (L. </w:t>
      </w:r>
      <w:proofErr w:type="spellStart"/>
      <w:r>
        <w:t>suus</w:t>
      </w:r>
      <w:proofErr w:type="spellEnd"/>
      <w:r>
        <w:t>).</w:t>
      </w:r>
    </w:p>
    <w:p w:rsidR="00147B41" w:rsidRDefault="00147B41" w:rsidP="00147B41">
      <w:pPr>
        <w:pStyle w:val="card"/>
      </w:pPr>
      <w:r>
        <w:t xml:space="preserve">The reflexive is often more fully its own, for which in earlier times the own, </w:t>
      </w:r>
      <w:proofErr w:type="spellStart"/>
      <w:r>
        <w:t>it</w:t>
      </w:r>
      <w:proofErr w:type="spellEnd"/>
      <w:r>
        <w:t xml:space="preserve"> own, were used: see OWN.</w:t>
      </w:r>
    </w:p>
    <w:p w:rsidR="00147B41" w:rsidRDefault="00147B41" w:rsidP="00147B41"/>
    <w:p w:rsidR="00147B41" w:rsidRPr="00D867E3" w:rsidRDefault="00147B41" w:rsidP="00CE1F3B">
      <w:pPr>
        <w:pStyle w:val="Heading4"/>
      </w:pPr>
      <w:proofErr w:type="spellStart"/>
      <w:r>
        <w:t>Its</w:t>
      </w:r>
      <w:proofErr w:type="spellEnd"/>
      <w:r>
        <w:t xml:space="preserve"> is belonging to</w:t>
      </w:r>
    </w:p>
    <w:p w:rsidR="00147B41" w:rsidRPr="00D867E3" w:rsidRDefault="00147B41" w:rsidP="00147B41">
      <w:r w:rsidRPr="00773100">
        <w:rPr>
          <w:rStyle w:val="tagChar"/>
          <w:rFonts w:eastAsiaTheme="minorHAnsi"/>
        </w:rPr>
        <w:t xml:space="preserve">The Free Dictionary </w:t>
      </w:r>
      <w:r>
        <w:rPr>
          <w:rStyle w:val="tagChar"/>
          <w:rFonts w:eastAsiaTheme="minorHAnsi"/>
        </w:rPr>
        <w:t>5</w:t>
      </w:r>
      <w:r>
        <w:t>(</w:t>
      </w:r>
      <w:r w:rsidRPr="00773100">
        <w:t>Thefreedictionary.com</w:t>
      </w:r>
      <w:r>
        <w:t>, June 25 2005, DA 6/21</w:t>
      </w:r>
      <w:r w:rsidRPr="00773100">
        <w:t>/11, OST</w:t>
      </w:r>
      <w:r>
        <w:rPr>
          <w:rStyle w:val="cite"/>
        </w:rPr>
        <w:t>)</w:t>
      </w:r>
    </w:p>
    <w:p w:rsidR="00147B41" w:rsidRDefault="00147B41" w:rsidP="00147B41">
      <w:pPr>
        <w:pStyle w:val="card"/>
      </w:pPr>
      <w:proofErr w:type="gramStart"/>
      <w:r>
        <w:t xml:space="preserve">a.  </w:t>
      </w:r>
      <w:r w:rsidRPr="00773100">
        <w:rPr>
          <w:rStyle w:val="underline"/>
        </w:rPr>
        <w:t>of</w:t>
      </w:r>
      <w:proofErr w:type="gramEnd"/>
      <w:r w:rsidRPr="00773100">
        <w:rPr>
          <w:rStyle w:val="underline"/>
        </w:rPr>
        <w:t>, belonging to</w:t>
      </w:r>
      <w:r>
        <w:t>, or associated in some way with it its left rear wheel</w:t>
      </w:r>
    </w:p>
    <w:p w:rsidR="00147B41" w:rsidRDefault="00147B41" w:rsidP="00147B41">
      <w:pPr>
        <w:pStyle w:val="card"/>
      </w:pPr>
      <w:proofErr w:type="gramStart"/>
      <w:r>
        <w:t>b.  (</w:t>
      </w:r>
      <w:proofErr w:type="gramEnd"/>
      <w:r>
        <w:t xml:space="preserve">as pronoun) each town claims </w:t>
      </w:r>
      <w:proofErr w:type="spellStart"/>
      <w:r>
        <w:t>its</w:t>
      </w:r>
      <w:proofErr w:type="spellEnd"/>
      <w:r>
        <w:t xml:space="preserve"> is the best</w:t>
      </w:r>
    </w:p>
    <w:p w:rsidR="00147B41" w:rsidRDefault="00147B41" w:rsidP="00147B41"/>
    <w:p w:rsidR="00147B41" w:rsidRPr="003248E1" w:rsidRDefault="00CE1F3B" w:rsidP="00CE1F3B">
      <w:pPr>
        <w:pStyle w:val="Heading4"/>
      </w:pPr>
      <w:proofErr w:type="spellStart"/>
      <w:r>
        <w:t>Its</w:t>
      </w:r>
      <w:proofErr w:type="spellEnd"/>
      <w:r>
        <w:t xml:space="preserve"> is possessive </w:t>
      </w:r>
    </w:p>
    <w:p w:rsidR="00147B41" w:rsidRPr="00773100" w:rsidRDefault="00147B41" w:rsidP="00147B41">
      <w:pPr>
        <w:pStyle w:val="tag"/>
        <w:rPr>
          <w:rStyle w:val="cite"/>
        </w:rPr>
      </w:pPr>
      <w:r>
        <w:t>Merriam-Webster 11(</w:t>
      </w:r>
      <w:r w:rsidRPr="00773100">
        <w:rPr>
          <w:rStyle w:val="cite"/>
        </w:rPr>
        <w:t>http://www.merriam-webster.com/dictionary/its</w:t>
      </w:r>
      <w:r w:rsidRPr="00773100">
        <w:t>,</w:t>
      </w:r>
      <w:r>
        <w:t xml:space="preserve"> </w:t>
      </w:r>
      <w:r>
        <w:rPr>
          <w:rStyle w:val="cite"/>
        </w:rPr>
        <w:t>dictionary, June 1 2011, DA 6/21/11, OST)</w:t>
      </w:r>
    </w:p>
    <w:p w:rsidR="00147B41" w:rsidRDefault="00147B41" w:rsidP="00147B41">
      <w:pPr>
        <w:pStyle w:val="card"/>
        <w:rPr>
          <w:rStyle w:val="underline"/>
        </w:rPr>
      </w:pPr>
      <w:proofErr w:type="gramStart"/>
      <w:r w:rsidRPr="00773100">
        <w:rPr>
          <w:rStyle w:val="underline"/>
        </w:rPr>
        <w:t>of</w:t>
      </w:r>
      <w:proofErr w:type="gramEnd"/>
      <w:r w:rsidRPr="00773100">
        <w:rPr>
          <w:rStyle w:val="underline"/>
        </w:rPr>
        <w:t xml:space="preserve"> or relating to it or itself</w:t>
      </w:r>
      <w:r w:rsidRPr="00773100">
        <w:t xml:space="preserve"> especially </w:t>
      </w:r>
      <w:r w:rsidRPr="00773100">
        <w:rPr>
          <w:rStyle w:val="underline"/>
        </w:rPr>
        <w:t>as possessor, agent, or object of an action</w:t>
      </w:r>
    </w:p>
    <w:p w:rsidR="00147B41" w:rsidRPr="00147B41" w:rsidRDefault="00147B41" w:rsidP="00147B41">
      <w:r>
        <w:br w:type="page"/>
      </w:r>
    </w:p>
    <w:p w:rsidR="00147B41" w:rsidRPr="00147B41" w:rsidRDefault="00147B41" w:rsidP="00147B41"/>
    <w:p w:rsidR="00B71A43" w:rsidRDefault="00CE1F3B" w:rsidP="00B71A43">
      <w:pPr>
        <w:pStyle w:val="Heading2"/>
      </w:pPr>
      <w:r>
        <w:lastRenderedPageBreak/>
        <w:t>***NON-MILITARY***</w:t>
      </w:r>
    </w:p>
    <w:p w:rsidR="00B71A43" w:rsidRDefault="00B71A43" w:rsidP="00B71A43">
      <w:pPr>
        <w:pStyle w:val="Heading3"/>
        <w:contextualSpacing/>
      </w:pPr>
      <w:r>
        <w:lastRenderedPageBreak/>
        <w:t>Military Action</w:t>
      </w:r>
    </w:p>
    <w:p w:rsidR="00B71A43" w:rsidRDefault="00B71A43" w:rsidP="004941BB">
      <w:pPr>
        <w:pStyle w:val="Heading4"/>
      </w:pPr>
      <w:r>
        <w:t>Military objectives make a contribution to military action or exhibit a military significance – everything else is non-military</w:t>
      </w:r>
    </w:p>
    <w:p w:rsidR="00B71A43" w:rsidRDefault="00B71A43" w:rsidP="00B71A43">
      <w:pPr>
        <w:contextualSpacing/>
        <w:rPr>
          <w:rStyle w:val="Style13ptBold"/>
        </w:rPr>
      </w:pPr>
      <w:r w:rsidRPr="00F504F0">
        <w:rPr>
          <w:rStyle w:val="Style13ptBold"/>
        </w:rPr>
        <w:t>The Institute of International Law, 69</w:t>
      </w:r>
    </w:p>
    <w:p w:rsidR="00B71A43" w:rsidRPr="00F504F0" w:rsidRDefault="00B71A43" w:rsidP="00B71A43">
      <w:pPr>
        <w:contextualSpacing/>
      </w:pPr>
      <w:r w:rsidRPr="00F504F0">
        <w:t xml:space="preserve">[9/9/69, “The Distinction between Military Objectives and Non-Military Objectives in General and Particularly the Problems Associated with Weapons of Mass Destruction,” </w:t>
      </w:r>
      <w:hyperlink r:id="rId37" w:history="1">
        <w:r w:rsidRPr="00F504F0">
          <w:rPr>
            <w:rStyle w:val="Hyperlink"/>
          </w:rPr>
          <w:t>http://www.idi-iil.org/idiE/resolutionsE/1969_edi_01_en.pdf</w:t>
        </w:r>
      </w:hyperlink>
      <w:r w:rsidRPr="00F504F0">
        <w:t>, accessed 7/3/14, TYBG]</w:t>
      </w:r>
    </w:p>
    <w:p w:rsidR="00B71A43" w:rsidRPr="00F504F0" w:rsidRDefault="00B71A43" w:rsidP="00B71A43">
      <w:pPr>
        <w:contextualSpacing/>
        <w:rPr>
          <w:b/>
          <w:u w:val="single"/>
        </w:rPr>
      </w:pPr>
      <w:r>
        <w:t xml:space="preserve">Notes ' that the following rules form part of the principles to be observed in armed conflicts by any ' de jure ' or ' de facto ' government, or by any other authority responsible for the conduct of hostilities: 1. The obligation to respect </w:t>
      </w:r>
      <w:r w:rsidRPr="00D23C53">
        <w:rPr>
          <w:rStyle w:val="TitleChar"/>
        </w:rPr>
        <w:t>the distinction between military objectives and non-military objects as well as between persons participating in the hostilities and members of the civilian population remains a fundamental principle of the international law in force.</w:t>
      </w:r>
    </w:p>
    <w:p w:rsidR="00B71A43" w:rsidRDefault="00B71A43" w:rsidP="00B71A43">
      <w:pPr>
        <w:contextualSpacing/>
        <w:rPr>
          <w:rStyle w:val="TitleChar"/>
        </w:rPr>
      </w:pPr>
      <w:r>
        <w:t xml:space="preserve">2. </w:t>
      </w:r>
      <w:r w:rsidRPr="00D23C53">
        <w:rPr>
          <w:rStyle w:val="TitleChar"/>
        </w:rPr>
        <w:t>There can be considered as military objectives only those which, by their very nature or purpose or use, make an effective contribution to military action, or exhibit a generally recognized military significance, such that their total or partial destruction in the actual circumstances gives a substantial, specific and immediate military advantage to those who are in a position to destroy them.</w:t>
      </w:r>
    </w:p>
    <w:p w:rsidR="004B1382" w:rsidRPr="008A1011" w:rsidRDefault="004B1382" w:rsidP="004B1382">
      <w:pPr>
        <w:pStyle w:val="Heading4"/>
      </w:pPr>
      <w:r w:rsidRPr="008A1011">
        <w:t>Military assets can be used for “non-military” exploration/development</w:t>
      </w:r>
    </w:p>
    <w:p w:rsidR="004B1382" w:rsidRPr="004B1382" w:rsidRDefault="004B1382" w:rsidP="004B1382">
      <w:pPr>
        <w:rPr>
          <w:rStyle w:val="Style13ptBold"/>
        </w:rPr>
      </w:pPr>
      <w:proofErr w:type="spellStart"/>
      <w:proofErr w:type="gramStart"/>
      <w:r w:rsidRPr="004B1382">
        <w:rPr>
          <w:rStyle w:val="Style13ptBold"/>
        </w:rPr>
        <w:t>Gvosdev</w:t>
      </w:r>
      <w:proofErr w:type="spellEnd"/>
      <w:r w:rsidRPr="004B1382">
        <w:rPr>
          <w:rStyle w:val="Style13ptBold"/>
        </w:rPr>
        <w:t>,</w:t>
      </w:r>
      <w:proofErr w:type="gramEnd"/>
      <w:r w:rsidRPr="004B1382">
        <w:rPr>
          <w:rStyle w:val="Style13ptBold"/>
        </w:rPr>
        <w:t xml:space="preserve"> is a professor of national security studies at the U.S. Naval War College. He is currently a senior editor at The National Interest</w:t>
      </w:r>
      <w:r>
        <w:rPr>
          <w:rStyle w:val="Style13ptBold"/>
        </w:rPr>
        <w:t xml:space="preserve">, </w:t>
      </w:r>
      <w:r w:rsidRPr="004B1382">
        <w:rPr>
          <w:rStyle w:val="Style13ptBold"/>
        </w:rPr>
        <w:t>10</w:t>
      </w:r>
    </w:p>
    <w:p w:rsidR="004B1382" w:rsidRPr="004B1382" w:rsidRDefault="004B1382" w:rsidP="004B1382">
      <w:r w:rsidRPr="004B1382">
        <w:t>(Nikolas, “The Defense Ex</w:t>
      </w:r>
      <w:r>
        <w:t xml:space="preserve">ports, The National </w:t>
      </w:r>
      <w:proofErr w:type="spellStart"/>
      <w:r>
        <w:t>Interest,”</w:t>
      </w:r>
      <w:r w:rsidRPr="004B1382">
        <w:t>October</w:t>
      </w:r>
      <w:proofErr w:type="spellEnd"/>
      <w:r w:rsidRPr="004B1382">
        <w:t xml:space="preserve"> 10, 2010</w:t>
      </w:r>
      <w:proofErr w:type="gramStart"/>
      <w:r>
        <w:t xml:space="preserve">, </w:t>
      </w:r>
      <w:r w:rsidRPr="004B1382">
        <w:t xml:space="preserve"> </w:t>
      </w:r>
      <w:proofErr w:type="gramEnd"/>
      <w:r w:rsidRPr="004B1382">
        <w:fldChar w:fldCharType="begin"/>
      </w:r>
      <w:r w:rsidRPr="004B1382">
        <w:instrText xml:space="preserve"> HYPERLINK "http://nationalinterest.org/commentary/the-defense-exports-4201" </w:instrText>
      </w:r>
      <w:r w:rsidRPr="004B1382">
        <w:fldChar w:fldCharType="separate"/>
      </w:r>
      <w:r w:rsidRPr="004B1382">
        <w:rPr>
          <w:rStyle w:val="Hyperlink"/>
        </w:rPr>
        <w:t>http://nationalinterest.org/commentary/the-defense-exports-4201</w:t>
      </w:r>
      <w:r w:rsidRPr="004B1382">
        <w:fldChar w:fldCharType="end"/>
      </w:r>
      <w:r>
        <w:t>,</w:t>
      </w:r>
      <w:r w:rsidRPr="004B1382">
        <w:t xml:space="preserve"> </w:t>
      </w:r>
      <w:r>
        <w:t>Accessed 7-13-14, LK)</w:t>
      </w:r>
    </w:p>
    <w:p w:rsidR="004B1382" w:rsidRPr="008A1011" w:rsidRDefault="004B1382" w:rsidP="004B1382">
      <w:r w:rsidRPr="008A1011">
        <w:t xml:space="preserve">Derek </w:t>
      </w:r>
      <w:proofErr w:type="spellStart"/>
      <w:r w:rsidRPr="008A1011">
        <w:t>Reveron’s</w:t>
      </w:r>
      <w:proofErr w:type="spellEnd"/>
      <w:r w:rsidRPr="008A1011">
        <w:t xml:space="preserve"> concept of “exporting security” (discussed in detail in a book of the same name just released by Georgetown University Press) could provide a way forward out of this impasse. Although the public’s attention is drawn to the ongoing conflicts in Iraq and Afghanistan, much of what the U.S. military is doing today is strengthening the capacities of partners—strengthening their abilities to exercise effective control over their territories and coastlines and to be in a position to repel outside threats. The United States has security-assistance programs with 149 other nations. Some of it is active, kinetic support in combating insurgents, terrorist groups or drug cartels, as in Yemen and Colombia. Some of it is developing partnership and training programs to enhance the ability of nations to deploy peacekeeping forces or coast guards. It can encompass the gamut from humanitarian relief operations to creating defensive alliances. The net result of all of these efforts is to “develop enduring relations” with other states that gives the United States access to a global network of bases and platforms, but also “strengthens key partners and reduces both the need for American presence and the negative attention it sometimes generates”—and in so doing, can also reduce the burden on the United States to have to act as a global sheriff. </w:t>
      </w:r>
      <w:proofErr w:type="spellStart"/>
      <w:r w:rsidRPr="008A1011">
        <w:t>Reveron’s</w:t>
      </w:r>
      <w:proofErr w:type="spellEnd"/>
      <w:r w:rsidRPr="008A1011">
        <w:t xml:space="preserve"> approach avoids the “stocking up” approach to military procurement, because the emphasis would be on finding ways to deploy and use assets, rather than warehousing systems “in case of emergency.” For instance, </w:t>
      </w:r>
      <w:r w:rsidRPr="008A1011">
        <w:rPr>
          <w:rStyle w:val="TitleChar"/>
        </w:rPr>
        <w:t>in the maritime realm,</w:t>
      </w:r>
      <w:r w:rsidRPr="008A1011">
        <w:t xml:space="preserve"> the </w:t>
      </w:r>
      <w:r w:rsidRPr="008A1011">
        <w:rPr>
          <w:rStyle w:val="TitleChar"/>
        </w:rPr>
        <w:t>carriers,</w:t>
      </w:r>
      <w:r w:rsidRPr="008A1011">
        <w:t xml:space="preserve"> amphibious </w:t>
      </w:r>
      <w:r w:rsidRPr="008A1011">
        <w:rPr>
          <w:rStyle w:val="TitleChar"/>
        </w:rPr>
        <w:t>vessels and destroyers</w:t>
      </w:r>
      <w:r w:rsidRPr="008A1011">
        <w:t xml:space="preserve"> </w:t>
      </w:r>
      <w:r w:rsidRPr="008A1011">
        <w:rPr>
          <w:rStyle w:val="TitleChar"/>
        </w:rPr>
        <w:t xml:space="preserve">that were designed to contain the Soviet navy </w:t>
      </w:r>
      <w:r w:rsidRPr="008A1011">
        <w:t>and protect sea lines of communication (</w:t>
      </w:r>
      <w:r w:rsidRPr="008A1011">
        <w:rPr>
          <w:rStyle w:val="TitleChar"/>
        </w:rPr>
        <w:t>and which might be used in a similar role vis-à-vis China in the future</w:t>
      </w:r>
      <w:r w:rsidRPr="008A1011">
        <w:t xml:space="preserve">) </w:t>
      </w:r>
      <w:r w:rsidRPr="008A1011">
        <w:rPr>
          <w:rStyle w:val="TitleChar"/>
        </w:rPr>
        <w:t>are now being used “to conduct activities</w:t>
      </w:r>
      <w:r w:rsidRPr="008A1011">
        <w:t xml:space="preserve"> ashore </w:t>
      </w:r>
      <w:r w:rsidRPr="008A1011">
        <w:rPr>
          <w:rStyle w:val="TitleChar"/>
        </w:rPr>
        <w:t>to improve human security.</w:t>
      </w:r>
      <w:r w:rsidRPr="008A1011">
        <w:t xml:space="preserve">” </w:t>
      </w:r>
      <w:r w:rsidRPr="008A1011">
        <w:rPr>
          <w:rStyle w:val="TitleChar"/>
        </w:rPr>
        <w:t xml:space="preserve">The </w:t>
      </w:r>
      <w:r w:rsidRPr="008A1011">
        <w:t xml:space="preserve">2010 </w:t>
      </w:r>
      <w:r w:rsidRPr="008A1011">
        <w:rPr>
          <w:rStyle w:val="TitleChar"/>
        </w:rPr>
        <w:t xml:space="preserve">response to the Haiti earthquake saw an aircraft carrier and sixteen other warships </w:t>
      </w:r>
      <w:r w:rsidRPr="008A1011">
        <w:t xml:space="preserve">deployed </w:t>
      </w:r>
      <w:r w:rsidRPr="008A1011">
        <w:rPr>
          <w:rStyle w:val="TitleChar"/>
        </w:rPr>
        <w:t>to provide</w:t>
      </w:r>
      <w:r w:rsidRPr="008A1011">
        <w:t xml:space="preserve"> </w:t>
      </w:r>
      <w:r w:rsidRPr="008A1011">
        <w:rPr>
          <w:rStyle w:val="Emphasis"/>
        </w:rPr>
        <w:t>humanitarian</w:t>
      </w:r>
      <w:r w:rsidRPr="008A1011">
        <w:rPr>
          <w:rStyle w:val="TitleChar"/>
        </w:rPr>
        <w:t xml:space="preserve"> </w:t>
      </w:r>
      <w:r w:rsidRPr="008A1011">
        <w:t xml:space="preserve">relief </w:t>
      </w:r>
      <w:r w:rsidRPr="008A1011">
        <w:rPr>
          <w:rStyle w:val="TitleChar"/>
        </w:rPr>
        <w:t xml:space="preserve">and </w:t>
      </w:r>
      <w:r w:rsidRPr="008A1011">
        <w:rPr>
          <w:rStyle w:val="Emphasis"/>
        </w:rPr>
        <w:t xml:space="preserve">rescue </w:t>
      </w:r>
      <w:r w:rsidRPr="008A1011">
        <w:rPr>
          <w:rStyle w:val="Emphasis"/>
        </w:rPr>
        <w:lastRenderedPageBreak/>
        <w:t>services;</w:t>
      </w:r>
      <w:r w:rsidRPr="008A1011">
        <w:t xml:space="preserve"> </w:t>
      </w:r>
      <w:r w:rsidRPr="008A1011">
        <w:rPr>
          <w:rStyle w:val="Emphasis"/>
        </w:rPr>
        <w:t>such “nonmilitary” missions</w:t>
      </w:r>
      <w:r w:rsidRPr="008A1011">
        <w:t xml:space="preserve">, in turn, </w:t>
      </w:r>
      <w:r w:rsidRPr="008A1011">
        <w:rPr>
          <w:rStyle w:val="TitleChar"/>
        </w:rPr>
        <w:t>help</w:t>
      </w:r>
      <w:r w:rsidRPr="008A1011">
        <w:t xml:space="preserve"> to reduce the factors which can produce security threats to </w:t>
      </w:r>
      <w:r w:rsidRPr="008A1011">
        <w:rPr>
          <w:rStyle w:val="TitleChar"/>
        </w:rPr>
        <w:t>the U</w:t>
      </w:r>
      <w:r w:rsidRPr="008A1011">
        <w:t>nited</w:t>
      </w:r>
      <w:r w:rsidRPr="008A1011">
        <w:rPr>
          <w:rStyle w:val="TitleChar"/>
        </w:rPr>
        <w:t xml:space="preserve"> S</w:t>
      </w:r>
      <w:r w:rsidRPr="008A1011">
        <w:t xml:space="preserve">tates and </w:t>
      </w:r>
      <w:r w:rsidRPr="008A1011">
        <w:rPr>
          <w:rStyle w:val="TitleChar"/>
        </w:rPr>
        <w:t xml:space="preserve">reinforce </w:t>
      </w:r>
      <w:r w:rsidRPr="008A1011">
        <w:t xml:space="preserve">American </w:t>
      </w:r>
      <w:r w:rsidRPr="008A1011">
        <w:rPr>
          <w:rStyle w:val="TitleChar"/>
        </w:rPr>
        <w:t>ties with other states</w:t>
      </w:r>
      <w:r w:rsidRPr="008A1011">
        <w:t xml:space="preserve">. </w:t>
      </w:r>
      <w:proofErr w:type="spellStart"/>
      <w:r w:rsidRPr="008A1011">
        <w:rPr>
          <w:rStyle w:val="TitleChar"/>
        </w:rPr>
        <w:t>Reveron</w:t>
      </w:r>
      <w:proofErr w:type="spellEnd"/>
      <w:r w:rsidRPr="008A1011">
        <w:rPr>
          <w:rStyle w:val="TitleChar"/>
        </w:rPr>
        <w:t xml:space="preserve"> quotes a </w:t>
      </w:r>
      <w:r w:rsidRPr="008A1011">
        <w:rPr>
          <w:rStyle w:val="Emphasis"/>
        </w:rPr>
        <w:t>navy</w:t>
      </w:r>
      <w:r w:rsidRPr="008A1011">
        <w:rPr>
          <w:rStyle w:val="TitleChar"/>
        </w:rPr>
        <w:t xml:space="preserve"> official who notes that using “war” assets for non-military missions such as </w:t>
      </w:r>
      <w:r w:rsidRPr="008A1011">
        <w:t xml:space="preserve">training and </w:t>
      </w:r>
      <w:r w:rsidRPr="008A1011">
        <w:rPr>
          <w:rStyle w:val="TitleChar"/>
        </w:rPr>
        <w:t>humanitarian relief means</w:t>
      </w:r>
      <w:r w:rsidRPr="008A1011">
        <w:t xml:space="preserve"> “</w:t>
      </w:r>
      <w:r w:rsidRPr="008A1011">
        <w:rPr>
          <w:rStyle w:val="TitleChar"/>
        </w:rPr>
        <w:t>We can</w:t>
      </w:r>
      <w:r w:rsidRPr="008A1011">
        <w:t xml:space="preserve"> show up, provide training, </w:t>
      </w:r>
      <w:r w:rsidRPr="008A1011">
        <w:rPr>
          <w:rStyle w:val="TitleChar"/>
        </w:rPr>
        <w:t>provide resources, and</w:t>
      </w:r>
      <w:r w:rsidRPr="008A1011">
        <w:t xml:space="preserve"> then </w:t>
      </w:r>
      <w:r w:rsidRPr="008A1011">
        <w:rPr>
          <w:rStyle w:val="TitleChar"/>
        </w:rPr>
        <w:t>leave very little footprint behind.</w:t>
      </w:r>
      <w:r w:rsidRPr="008A1011">
        <w:t>” An “exporting security” approach guides future procurement decisions towards “multiuse” platforms that can combine conventional and non-conventional missions.</w:t>
      </w:r>
    </w:p>
    <w:p w:rsidR="004B1382" w:rsidRPr="008A1011" w:rsidRDefault="004B1382" w:rsidP="004B1382">
      <w:pPr>
        <w:pStyle w:val="Heading4"/>
      </w:pPr>
      <w:r w:rsidRPr="008A1011">
        <w:t>Military Assets aren’t a bright line – they’re often deployed in non-military missions.</w:t>
      </w:r>
    </w:p>
    <w:p w:rsidR="004B1382" w:rsidRPr="004B1382" w:rsidRDefault="004B1382" w:rsidP="004B1382">
      <w:pPr>
        <w:rPr>
          <w:rStyle w:val="Style13ptBold"/>
        </w:rPr>
      </w:pPr>
      <w:r w:rsidRPr="004B1382">
        <w:rPr>
          <w:rStyle w:val="Style13ptBold"/>
        </w:rPr>
        <w:t>Perry</w:t>
      </w:r>
      <w:r>
        <w:rPr>
          <w:rStyle w:val="Style13ptBold"/>
        </w:rPr>
        <w:t xml:space="preserve"> et al,</w:t>
      </w:r>
      <w:r w:rsidRPr="004B1382">
        <w:rPr>
          <w:rStyle w:val="Style13ptBold"/>
        </w:rPr>
        <w:t xml:space="preserve"> Vice </w:t>
      </w:r>
      <w:proofErr w:type="gramStart"/>
      <w:r w:rsidRPr="004B1382">
        <w:rPr>
          <w:rStyle w:val="Style13ptBold"/>
        </w:rPr>
        <w:t>President &amp;</w:t>
      </w:r>
      <w:proofErr w:type="gramEnd"/>
      <w:r w:rsidRPr="004B1382">
        <w:rPr>
          <w:rStyle w:val="Style13ptBold"/>
        </w:rPr>
        <w:t xml:space="preserve"> Director of Studies, Institute for Foreign Policy Analysis ‘8</w:t>
      </w:r>
    </w:p>
    <w:p w:rsidR="004B1382" w:rsidRPr="008A1011" w:rsidRDefault="004B1382" w:rsidP="004B1382">
      <w:r w:rsidRPr="004B1382">
        <w:t>(Charles, “The U.S. Foreign Disaster Response Process: How It Works and How It Could Work Better,” http://www.ifpa.org/pdf/DisasterRelief.pdf, Accessed 7-13-14, LK)</w:t>
      </w:r>
    </w:p>
    <w:p w:rsidR="004B1382" w:rsidRPr="008A1011" w:rsidRDefault="004B1382" w:rsidP="004B1382">
      <w:r w:rsidRPr="008A1011">
        <w:t xml:space="preserve">Traditionally, </w:t>
      </w:r>
      <w:r w:rsidRPr="008A1011">
        <w:rPr>
          <w:rStyle w:val="TitleChar"/>
        </w:rPr>
        <w:t>if it is determined that military assets are indeed necessary to respond to a disaster</w:t>
      </w:r>
      <w:r w:rsidRPr="008A1011">
        <w:t xml:space="preserve">, </w:t>
      </w:r>
      <w:r w:rsidRPr="008A1011">
        <w:rPr>
          <w:rStyle w:val="TitleChar"/>
        </w:rPr>
        <w:t>OFDA will submit a</w:t>
      </w:r>
      <w:r w:rsidRPr="008A1011">
        <w:t xml:space="preserve"> formal </w:t>
      </w:r>
      <w:r w:rsidRPr="008A1011">
        <w:rPr>
          <w:rStyle w:val="TitleChar"/>
        </w:rPr>
        <w:t>request for military assistance</w:t>
      </w:r>
      <w:r w:rsidRPr="008A1011">
        <w:t xml:space="preserve"> to the State Department’s Executive Secretariat, which will in turn forward the request to the Executive Secretariat of </w:t>
      </w:r>
      <w:proofErr w:type="spellStart"/>
      <w:r w:rsidRPr="008A1011">
        <w:t>DoD</w:t>
      </w:r>
      <w:proofErr w:type="spellEnd"/>
      <w:r w:rsidRPr="008A1011">
        <w:t>. Following an intensive intra-</w:t>
      </w:r>
      <w:proofErr w:type="spellStart"/>
      <w:r w:rsidRPr="008A1011">
        <w:t>DoD</w:t>
      </w:r>
      <w:proofErr w:type="spellEnd"/>
      <w:r w:rsidRPr="008A1011">
        <w:t xml:space="preserve"> review process, the secretary of defense or deputy secretary may order the deployment of military assets to the disaster zone in support of OFDA efforts, signing what is called a “third party waiver” to allow U.S. military goods and services to be used in a non-military operation to assist a “third party.” On the basis of such a waiver, </w:t>
      </w:r>
      <w:r w:rsidRPr="008A1011">
        <w:rPr>
          <w:rStyle w:val="TitleChar"/>
        </w:rPr>
        <w:t>over fifteen thousand</w:t>
      </w:r>
      <w:r w:rsidRPr="008A1011">
        <w:t xml:space="preserve"> U.S. soldiers and </w:t>
      </w:r>
      <w:r w:rsidRPr="008A1011">
        <w:rPr>
          <w:rStyle w:val="TitleChar"/>
        </w:rPr>
        <w:t>sailors were deployed as part of the</w:t>
      </w:r>
      <w:r w:rsidRPr="008A1011">
        <w:t xml:space="preserve"> 2004 </w:t>
      </w:r>
      <w:r w:rsidRPr="008A1011">
        <w:rPr>
          <w:rStyle w:val="TitleChar"/>
        </w:rPr>
        <w:t>tsunami response</w:t>
      </w:r>
      <w:r w:rsidRPr="008A1011">
        <w:t xml:space="preserve"> to work alongside OFDA in the affected regions. More specifically, </w:t>
      </w:r>
      <w:r w:rsidRPr="008A1011">
        <w:rPr>
          <w:rStyle w:val="TitleChar"/>
        </w:rPr>
        <w:t>the U.S. military provided</w:t>
      </w:r>
      <w:r w:rsidRPr="008A1011">
        <w:t xml:space="preserve"> twenty-six </w:t>
      </w:r>
      <w:r w:rsidRPr="008A1011">
        <w:rPr>
          <w:rStyle w:val="TitleChar"/>
        </w:rPr>
        <w:t>ships</w:t>
      </w:r>
      <w:r w:rsidRPr="008A1011">
        <w:t xml:space="preserve">, eighty-two planes, </w:t>
      </w:r>
      <w:r w:rsidRPr="008A1011">
        <w:rPr>
          <w:rStyle w:val="TitleChar"/>
        </w:rPr>
        <w:t>and</w:t>
      </w:r>
      <w:r w:rsidRPr="008A1011">
        <w:t xml:space="preserve"> fifty-one </w:t>
      </w:r>
      <w:r w:rsidRPr="008A1011">
        <w:rPr>
          <w:rStyle w:val="TitleChar"/>
        </w:rPr>
        <w:t>helicopters</w:t>
      </w:r>
      <w:r w:rsidRPr="008A1011">
        <w:t xml:space="preserve"> to help deliver more than 24.5 million tons of relief supplies and enable USAID and other disaster relief agencies to move much-needed aid to inaccessible areas affected by the tsunami (OFDA 2005, 17). But </w:t>
      </w:r>
      <w:proofErr w:type="spellStart"/>
      <w:proofErr w:type="gramStart"/>
      <w:r w:rsidRPr="008A1011">
        <w:t>DoD</w:t>
      </w:r>
      <w:proofErr w:type="spellEnd"/>
      <w:proofErr w:type="gramEnd"/>
      <w:r w:rsidRPr="008A1011">
        <w:t xml:space="preserve"> assistance may be as limited (if nonetheless crucial) as the dispatch of a single C-130 to deliver supplies to a disaster zone, or the diversion of a nearby ship to assist in the evacuation of people at risk or injured. In theory, the criterion for both levels of response is that no commercial alternative exists or is readily available. However, despite the formal process for requesting military assistance, local U.S. ambassadors and country officers in the relevant regional bureau at the State Department have often requested </w:t>
      </w:r>
      <w:proofErr w:type="spellStart"/>
      <w:proofErr w:type="gramStart"/>
      <w:r w:rsidRPr="008A1011">
        <w:t>DoD</w:t>
      </w:r>
      <w:proofErr w:type="spellEnd"/>
      <w:proofErr w:type="gramEnd"/>
      <w:r w:rsidRPr="008A1011">
        <w:t xml:space="preserve"> assistance directly, leaving USAID and OFDA out of the loop. Moreover, some officials at State are neither familiar with disaster management issues and procedures nor even aware of USAID’s and OFDA’s role as the LFA for foreign HA/DR activities. For instance, in response to flash floods in the Horn of Africa in 2006, State issued a request for </w:t>
      </w:r>
      <w:proofErr w:type="spellStart"/>
      <w:proofErr w:type="gramStart"/>
      <w:r w:rsidRPr="008A1011">
        <w:t>DoD</w:t>
      </w:r>
      <w:proofErr w:type="spellEnd"/>
      <w:proofErr w:type="gramEnd"/>
      <w:r w:rsidRPr="008A1011">
        <w:t xml:space="preserve"> assistance. When personnel from </w:t>
      </w:r>
      <w:proofErr w:type="spellStart"/>
      <w:proofErr w:type="gramStart"/>
      <w:r w:rsidRPr="008A1011">
        <w:t>DoD</w:t>
      </w:r>
      <w:proofErr w:type="spellEnd"/>
      <w:proofErr w:type="gramEnd"/>
      <w:r w:rsidRPr="008A1011">
        <w:t xml:space="preserve"> spoke with the relevant regional bureau at State, they found that staff at the bureau were unaware of OFDA’s role or that USAID was in fact the LFA, and needed to provide the justification for </w:t>
      </w:r>
      <w:proofErr w:type="spellStart"/>
      <w:r w:rsidRPr="008A1011">
        <w:t>DoD</w:t>
      </w:r>
      <w:proofErr w:type="spellEnd"/>
      <w:r w:rsidRPr="008A1011">
        <w:t xml:space="preserve"> assistance. Still worse, </w:t>
      </w:r>
      <w:proofErr w:type="spellStart"/>
      <w:proofErr w:type="gramStart"/>
      <w:r w:rsidRPr="008A1011">
        <w:t>DoD</w:t>
      </w:r>
      <w:proofErr w:type="spellEnd"/>
      <w:proofErr w:type="gramEnd"/>
      <w:r w:rsidRPr="008A1011">
        <w:t xml:space="preserve"> actually had to give bureau officials the contact information for the proper USAID/OFDA representatives (interview 2007a). Examples such as this illustrate the conundrum facing </w:t>
      </w:r>
      <w:proofErr w:type="spellStart"/>
      <w:proofErr w:type="gramStart"/>
      <w:r w:rsidRPr="008A1011">
        <w:t>DoD</w:t>
      </w:r>
      <w:proofErr w:type="spellEnd"/>
      <w:proofErr w:type="gramEnd"/>
      <w:r w:rsidRPr="008A1011">
        <w:t xml:space="preserve">: How does the military (meant primarily as a resource of last resort) respond to requests for assistance when State Department officials may not yet have properly coordinated with USAID/OFDA to fully assess the availability of civilian options, including cheaper, commercial alternatives? In an effort to avoid such situations in the future, USAID, </w:t>
      </w:r>
      <w:proofErr w:type="spellStart"/>
      <w:r w:rsidRPr="008A1011">
        <w:t>DoD</w:t>
      </w:r>
      <w:proofErr w:type="spellEnd"/>
      <w:r w:rsidRPr="008A1011">
        <w:t>, and State’s Bureau of Political-Military Affairs (State/PM) are drafting new HA/DR guidelines to clarify how State should respond to and handle overseas disasters, and to improve the State-</w:t>
      </w:r>
      <w:proofErr w:type="spellStart"/>
      <w:r w:rsidRPr="008A1011">
        <w:t>DoD</w:t>
      </w:r>
      <w:proofErr w:type="spellEnd"/>
      <w:r w:rsidRPr="008A1011">
        <w:t xml:space="preserve"> assistance request process. </w:t>
      </w:r>
      <w:r w:rsidRPr="008A1011">
        <w:rPr>
          <w:rStyle w:val="TitleChar"/>
        </w:rPr>
        <w:t>OFDA,</w:t>
      </w:r>
      <w:r w:rsidRPr="008A1011">
        <w:t xml:space="preserve"> of course, </w:t>
      </w:r>
      <w:r w:rsidRPr="008A1011">
        <w:rPr>
          <w:rStyle w:val="TitleChar"/>
        </w:rPr>
        <w:t>is generally quite willing to request</w:t>
      </w:r>
      <w:r w:rsidRPr="008A1011">
        <w:t xml:space="preserve"> the mobilization of </w:t>
      </w:r>
      <w:r w:rsidRPr="008A1011">
        <w:rPr>
          <w:rStyle w:val="TitleChar"/>
        </w:rPr>
        <w:t>military assets for overseas relief missions</w:t>
      </w:r>
      <w:r w:rsidRPr="008A1011">
        <w:t xml:space="preserve">, and to give </w:t>
      </w:r>
      <w:proofErr w:type="spellStart"/>
      <w:proofErr w:type="gramStart"/>
      <w:r w:rsidRPr="008A1011">
        <w:t>DoD</w:t>
      </w:r>
      <w:proofErr w:type="spellEnd"/>
      <w:proofErr w:type="gramEnd"/>
      <w:r w:rsidRPr="008A1011">
        <w:t xml:space="preserve"> relatively wide latitude to work directly with its counterpart in the affected nation. </w:t>
      </w:r>
      <w:r w:rsidRPr="008A1011">
        <w:rPr>
          <w:rStyle w:val="TitleChar"/>
        </w:rPr>
        <w:t xml:space="preserve">This </w:t>
      </w:r>
      <w:r w:rsidRPr="008A1011">
        <w:t xml:space="preserve">is especially true when that </w:t>
      </w:r>
      <w:r w:rsidRPr="008A1011">
        <w:lastRenderedPageBreak/>
        <w:t xml:space="preserve">nation lies within a region of strategic interest, as </w:t>
      </w:r>
      <w:r w:rsidRPr="008A1011">
        <w:rPr>
          <w:rStyle w:val="TitleChar"/>
        </w:rPr>
        <w:t>was the case during the</w:t>
      </w:r>
      <w:r w:rsidRPr="008A1011">
        <w:t xml:space="preserve"> 2004 Indian Ocean </w:t>
      </w:r>
      <w:r w:rsidRPr="008A1011">
        <w:rPr>
          <w:rStyle w:val="TitleChar"/>
        </w:rPr>
        <w:t>tsunami</w:t>
      </w:r>
      <w:r w:rsidRPr="008A1011">
        <w:t xml:space="preserve">, the 2005 Pakistan earthquake, </w:t>
      </w:r>
      <w:r w:rsidRPr="008A1011">
        <w:rPr>
          <w:rStyle w:val="TitleChar"/>
        </w:rPr>
        <w:t>the</w:t>
      </w:r>
      <w:r w:rsidRPr="008A1011">
        <w:t xml:space="preserve"> 2006 </w:t>
      </w:r>
      <w:r w:rsidRPr="008A1011">
        <w:rPr>
          <w:rStyle w:val="TitleChar"/>
        </w:rPr>
        <w:t>Philippine mudslide, and the</w:t>
      </w:r>
      <w:r w:rsidRPr="008A1011">
        <w:t xml:space="preserve"> 2007 </w:t>
      </w:r>
      <w:r w:rsidRPr="008A1011">
        <w:rPr>
          <w:rStyle w:val="TitleChar"/>
        </w:rPr>
        <w:t>Bangladesh cyclone</w:t>
      </w:r>
      <w:r w:rsidRPr="008A1011">
        <w:t xml:space="preserve">. That said, </w:t>
      </w:r>
      <w:r w:rsidRPr="008A1011">
        <w:rPr>
          <w:rStyle w:val="TitleChar"/>
        </w:rPr>
        <w:t xml:space="preserve">increased calls for </w:t>
      </w:r>
      <w:proofErr w:type="spellStart"/>
      <w:r w:rsidRPr="008A1011">
        <w:rPr>
          <w:rStyle w:val="TitleChar"/>
        </w:rPr>
        <w:t>DoD</w:t>
      </w:r>
      <w:proofErr w:type="spellEnd"/>
      <w:r w:rsidRPr="008A1011">
        <w:rPr>
          <w:rStyle w:val="TitleChar"/>
        </w:rPr>
        <w:t xml:space="preserve"> involvement in HA/DR missions have pushed the military to operate</w:t>
      </w:r>
      <w:r w:rsidRPr="008A1011">
        <w:t xml:space="preserve"> less as an instrument of last resort in support of civilian relief agencies and more as a </w:t>
      </w:r>
      <w:r w:rsidRPr="008A1011">
        <w:rPr>
          <w:rStyle w:val="TitleChar"/>
        </w:rPr>
        <w:t>regular contributor, intimately involved in a broad range of humanitarian work</w:t>
      </w:r>
      <w:r w:rsidRPr="008A1011">
        <w:t>. Increasingly, U.S. forces are on the ground, working alongside host nation officials and military personnel to eliminate sources of instability and improve livelihoods through various development and capacity-building projects. In the Horn of Africa, for example, U.S. Central Command (CENTCOM) established the Combined Joint Task Force-Horn of Africa (CJTF-HOA) in 2002 to promote regional stability and protect coalition interests through disaster relief, humanitarian support, medical and dental assistance, and construction and water development projects. CJTF-HOA also provides military-to-military training in counterterrorism and in border and maritime security. In 2008, the U.S. government will establish a new unified combatant command responsible for Africa known as Africa Command (or AFRICOM) to expand CJTF-HOA civil affairs efforts and similar projects elsewhere on the continent. For their part, U.S. Southern Command (SOUTHCOM) and PACOM already run similar programs in their respective areas of responsibility (or AORs), such as Joint Task Force-Bravo (JTF-Bravo) in Central America and Joint Special Operations Task Force-Philippines (JSOTF-P).</w:t>
      </w:r>
    </w:p>
    <w:p w:rsidR="004B1382" w:rsidRPr="008A1011" w:rsidRDefault="004B1382" w:rsidP="004B1382">
      <w:r w:rsidRPr="008A1011">
        <w:t>(Note: The acronym “OFDA” stands for the US’s “Office of Foreign Disaster Assistance”. “HADR” stands for “Humanitarian Assistance and Disaster Relief”)</w:t>
      </w:r>
    </w:p>
    <w:p w:rsidR="004B1382" w:rsidRDefault="004B1382" w:rsidP="00B71A43">
      <w:pPr>
        <w:contextualSpacing/>
        <w:rPr>
          <w:rStyle w:val="TitleChar"/>
        </w:rPr>
      </w:pPr>
    </w:p>
    <w:p w:rsidR="002A0445" w:rsidRDefault="002A0445" w:rsidP="002A0445">
      <w:pPr>
        <w:pStyle w:val="Heading3"/>
        <w:contextualSpacing/>
        <w:rPr>
          <w:rFonts w:eastAsiaTheme="minorHAnsi"/>
        </w:rPr>
      </w:pPr>
      <w:r>
        <w:rPr>
          <w:rFonts w:eastAsiaTheme="minorHAnsi"/>
        </w:rPr>
        <w:lastRenderedPageBreak/>
        <w:t>Can Be Security</w:t>
      </w:r>
    </w:p>
    <w:p w:rsidR="002A0445" w:rsidRDefault="002A0445" w:rsidP="002A0445">
      <w:pPr>
        <w:pStyle w:val="Heading4"/>
      </w:pPr>
      <w:r>
        <w:t>Non-military action can bolster security – counter-insurgency efforts prove</w:t>
      </w:r>
    </w:p>
    <w:p w:rsidR="002A0445" w:rsidRPr="0007677E" w:rsidRDefault="002A0445" w:rsidP="002A0445">
      <w:pPr>
        <w:contextualSpacing/>
        <w:rPr>
          <w:rStyle w:val="Style13ptBold"/>
        </w:rPr>
      </w:pPr>
      <w:r w:rsidRPr="0007677E">
        <w:rPr>
          <w:rStyle w:val="Style13ptBold"/>
        </w:rPr>
        <w:t xml:space="preserve">Campbell, </w:t>
      </w:r>
      <w:r>
        <w:rPr>
          <w:rStyle w:val="Style13ptBold"/>
        </w:rPr>
        <w:t xml:space="preserve">&amp; </w:t>
      </w:r>
      <w:proofErr w:type="spellStart"/>
      <w:r>
        <w:rPr>
          <w:rStyle w:val="Style13ptBold"/>
        </w:rPr>
        <w:t>Weitz</w:t>
      </w:r>
      <w:proofErr w:type="spellEnd"/>
      <w:r>
        <w:rPr>
          <w:rStyle w:val="Style13ptBold"/>
        </w:rPr>
        <w:t xml:space="preserve">, </w:t>
      </w:r>
      <w:r w:rsidRPr="0007677E">
        <w:rPr>
          <w:rStyle w:val="Style13ptBold"/>
        </w:rPr>
        <w:t>Senior Vice President, Henry A. Kissinger Chair in National Security, and Director of the International Security Program at the Center for Strategic and International Studies, and Senior Fellow and Associate Director of Hudson Institute’s Center for Future Security Strategies, 6</w:t>
      </w:r>
    </w:p>
    <w:p w:rsidR="002A0445" w:rsidRPr="00F504F0" w:rsidRDefault="002A0445" w:rsidP="002A0445">
      <w:pPr>
        <w:contextualSpacing/>
      </w:pPr>
      <w:r w:rsidRPr="0035480A">
        <w:t xml:space="preserve">[Kurt M., Richard, 9/13/6, The Princeton Project on National Security, “Non-Military Strategies </w:t>
      </w:r>
      <w:proofErr w:type="gramStart"/>
      <w:r w:rsidRPr="0035480A">
        <w:t>For</w:t>
      </w:r>
      <w:proofErr w:type="gramEnd"/>
      <w:r w:rsidRPr="0035480A">
        <w:t xml:space="preserve"> Countering Islamist Terrorism,” </w:t>
      </w:r>
      <w:hyperlink r:id="rId38" w:history="1">
        <w:r w:rsidRPr="0035480A">
          <w:rPr>
            <w:rStyle w:val="Hyperlink"/>
          </w:rPr>
          <w:t>https://www.princeton.edu/~ppns/papers/counterinsurgency.pdf</w:t>
        </w:r>
      </w:hyperlink>
      <w:r w:rsidRPr="0035480A">
        <w:t>, accessed 7/3/14, TYBG]</w:t>
      </w:r>
    </w:p>
    <w:p w:rsidR="002A0445" w:rsidRPr="00F504F0" w:rsidRDefault="002A0445" w:rsidP="002A0445">
      <w:pPr>
        <w:contextualSpacing/>
      </w:pPr>
      <w:r w:rsidRPr="00F504F0">
        <w:t xml:space="preserve">Over the past five years, the United States has struggled to develop effective approaches against terrorist threats. </w:t>
      </w:r>
      <w:r w:rsidRPr="00F504F0">
        <w:rPr>
          <w:rStyle w:val="TitleChar"/>
        </w:rPr>
        <w:t>The National Strategy for Combating Terrorism</w:t>
      </w:r>
      <w:r w:rsidRPr="00F504F0">
        <w:t xml:space="preserve"> – the main doctrine defining U.S. policy regarding the Global War on Terrorism (GWOT) – </w:t>
      </w:r>
      <w:r w:rsidRPr="00F504F0">
        <w:rPr>
          <w:rStyle w:val="TitleChar"/>
        </w:rPr>
        <w:t>affirms the need for both military and non-military strategies in order to deal with a multifaceted and evolving threat</w:t>
      </w:r>
      <w:r w:rsidRPr="00F504F0">
        <w:t>.</w:t>
      </w:r>
      <w:r>
        <w:t xml:space="preserve"> </w:t>
      </w:r>
      <w:r w:rsidRPr="00F504F0">
        <w:t>1</w:t>
      </w:r>
      <w:r>
        <w:t xml:space="preserve"> </w:t>
      </w:r>
      <w:r w:rsidRPr="00F504F0">
        <w:t>The U.S. Department of Defense (DOD) also acknowledges that “</w:t>
      </w:r>
      <w:r w:rsidRPr="00F504F0">
        <w:rPr>
          <w:rStyle w:val="TitleChar"/>
        </w:rPr>
        <w:t>battlefield success is only one element of our long-term, multi-faceted campaign against terrorism. The activities employed to date range from training and humanitarian efforts to major combat operations. Non-military components of this campaign include diplomacy, strategic communications, law enforcement operations, and economic sanctions</w:t>
      </w:r>
      <w:r w:rsidRPr="00F504F0">
        <w:t>.”2</w:t>
      </w:r>
      <w:r>
        <w:t xml:space="preserve"> </w:t>
      </w:r>
      <w:r w:rsidRPr="00F504F0">
        <w:t>Yet these efforts have been clearly secondary to the application of American military power to the problem.</w:t>
      </w:r>
    </w:p>
    <w:p w:rsidR="002A0445" w:rsidRDefault="002A0445" w:rsidP="002A0445">
      <w:pPr>
        <w:pStyle w:val="Heading4"/>
      </w:pPr>
      <w:r>
        <w:t>The war on terror proves non-military actions can serve to improve security</w:t>
      </w:r>
    </w:p>
    <w:p w:rsidR="002A0445" w:rsidRDefault="002A0445" w:rsidP="002A0445">
      <w:pPr>
        <w:contextualSpacing/>
        <w:rPr>
          <w:rStyle w:val="Style13ptBold"/>
        </w:rPr>
      </w:pPr>
      <w:r w:rsidRPr="00B56F3C">
        <w:rPr>
          <w:rStyle w:val="Style13ptBold"/>
        </w:rPr>
        <w:t>Murphy, Associate Professor, George Washington University Law School, 3</w:t>
      </w:r>
    </w:p>
    <w:p w:rsidR="002A0445" w:rsidRPr="00B56F3C" w:rsidRDefault="002A0445" w:rsidP="002A0445">
      <w:pPr>
        <w:contextualSpacing/>
      </w:pPr>
      <w:r w:rsidRPr="00B56F3C">
        <w:t>[Sean D., “International Law, the United States, and the Non-military ‘War’ against Terrorism,” European Journal of International Law, Volume: 14, No. 2, pg., TYBG]</w:t>
      </w:r>
    </w:p>
    <w:p w:rsidR="002A0445" w:rsidRPr="00D70944" w:rsidRDefault="002A0445" w:rsidP="002A0445">
      <w:pPr>
        <w:contextualSpacing/>
      </w:pPr>
      <w:r w:rsidRPr="00D70944">
        <w:t>Since the terrorist attacks of September 1</w:t>
      </w:r>
      <w:r>
        <w:t>1, 2001,</w:t>
      </w:r>
      <w:r w:rsidRPr="00D70944">
        <w:t xml:space="preserve"> the United States has embarked on an aggressive campaign to punish those responsible for the attacks and to deter future terrorist activities. In the minds of many, this 'war on terrorism' principally features two phenomena: (1) the use of military force as the means for striking at terrorists; and (2) unilateral action by the United States. In fact, </w:t>
      </w:r>
      <w:r w:rsidRPr="00D70944">
        <w:rPr>
          <w:rStyle w:val="TitleChar"/>
        </w:rPr>
        <w:t>the US campaign against terrorism</w:t>
      </w:r>
      <w:r w:rsidRPr="00D70944">
        <w:t xml:space="preserve">, which </w:t>
      </w:r>
      <w:r>
        <w:t>predates September 2001,</w:t>
      </w:r>
      <w:r w:rsidRPr="00D70944">
        <w:t xml:space="preserve"> </w:t>
      </w:r>
      <w:r w:rsidRPr="00D70944">
        <w:rPr>
          <w:rStyle w:val="TitleChar"/>
        </w:rPr>
        <w:t>is quite multifaceted in its reliance on different kinds of non-military sanction regimes, law enforcement techniques, civil and criminal litigation, and covert measures.</w:t>
      </w:r>
      <w:r w:rsidRPr="00D70944">
        <w:t xml:space="preserve"> Moreover, while </w:t>
      </w:r>
      <w:r w:rsidRPr="00D70944">
        <w:rPr>
          <w:rStyle w:val="TitleChar"/>
        </w:rPr>
        <w:t>the United States is capable of advancing some of its interests through either unilateral action or through aggressive, even coercive, diplomacy, the United States remains reliant on other countries in waging its 'war on terrorism'</w:t>
      </w:r>
      <w:r w:rsidRPr="00D70944">
        <w:t xml:space="preserve">, such that international law and institutions play a visible role in shaping, if not </w:t>
      </w:r>
      <w:r>
        <w:t>constraining,</w:t>
      </w:r>
      <w:r w:rsidRPr="00D70944">
        <w:t xml:space="preserve"> US action. Through reference to various examples, this essay seeks to illuminate some of the relationships</w:t>
      </w:r>
      <w:r>
        <w:t xml:space="preserve"> that exist between </w:t>
      </w:r>
      <w:r w:rsidRPr="00B56F3C">
        <w:rPr>
          <w:rStyle w:val="TitleChar"/>
        </w:rPr>
        <w:t>US law and international law in this are</w:t>
      </w:r>
      <w:r>
        <w:rPr>
          <w:rStyle w:val="TitleChar"/>
        </w:rPr>
        <w:t>a</w:t>
      </w:r>
      <w:r w:rsidRPr="00B56F3C">
        <w:rPr>
          <w:rStyle w:val="TitleChar"/>
        </w:rPr>
        <w:t xml:space="preserve"> to non-military responses to terrorism. </w:t>
      </w:r>
    </w:p>
    <w:p w:rsidR="00B71A43" w:rsidRDefault="00AF2AEF" w:rsidP="00B71A43">
      <w:pPr>
        <w:pStyle w:val="Heading3"/>
        <w:contextualSpacing/>
      </w:pPr>
      <w:r>
        <w:lastRenderedPageBreak/>
        <w:t>C</w:t>
      </w:r>
      <w:r w:rsidR="00B71A43">
        <w:t>oast Guard is T</w:t>
      </w:r>
    </w:p>
    <w:p w:rsidR="00B71A43" w:rsidRDefault="00B71A43" w:rsidP="00B71A43">
      <w:pPr>
        <w:contextualSpacing/>
      </w:pPr>
    </w:p>
    <w:p w:rsidR="00B71A43" w:rsidRPr="002D5786" w:rsidRDefault="00B71A43" w:rsidP="004941BB">
      <w:pPr>
        <w:pStyle w:val="Heading4"/>
      </w:pPr>
      <w:r>
        <w:t xml:space="preserve">The Coast Guard is part of the armed forces but has a </w:t>
      </w:r>
      <w:r>
        <w:rPr>
          <w:u w:val="single"/>
        </w:rPr>
        <w:t>statutorily</w:t>
      </w:r>
      <w:r>
        <w:t xml:space="preserve"> mandated non-military function</w:t>
      </w:r>
    </w:p>
    <w:p w:rsidR="00B71A43" w:rsidRDefault="00B71A43" w:rsidP="00B71A43">
      <w:pPr>
        <w:contextualSpacing/>
      </w:pPr>
      <w:r>
        <w:rPr>
          <w:b/>
        </w:rPr>
        <w:t xml:space="preserve">Dolan, 5 </w:t>
      </w:r>
      <w:r>
        <w:t xml:space="preserve">– Master’s Thesis for the Naval Postgraduate School (Mark, “THE SEAMLESS MARITIME CONCEPT” </w:t>
      </w:r>
      <w:hyperlink r:id="rId39" w:history="1">
        <w:r w:rsidRPr="00430FEA">
          <w:rPr>
            <w:rStyle w:val="Hyperlink"/>
          </w:rPr>
          <w:t>https://www.hsdl.org/?view&amp;did=452965</w:t>
        </w:r>
      </w:hyperlink>
      <w:r>
        <w:t>)</w:t>
      </w:r>
    </w:p>
    <w:p w:rsidR="00B71A43" w:rsidRDefault="00B71A43" w:rsidP="00B71A43">
      <w:pPr>
        <w:contextualSpacing/>
      </w:pPr>
    </w:p>
    <w:p w:rsidR="00B71A43" w:rsidRDefault="00B71A43" w:rsidP="00B71A43">
      <w:pPr>
        <w:contextualSpacing/>
      </w:pPr>
      <w:r>
        <w:t xml:space="preserve">Capability and resource redundancy is expensive. However, contingency and surge compatibility is both necessary and appropriate. Where does appropriate compatibility and surge capacity become unnecessary redundancy? Navy and Coast Guard discussions concerning the Coast Guard as the national patrol boat manager, </w:t>
      </w:r>
      <w:proofErr w:type="gramStart"/>
      <w:r>
        <w:t>Deepwater</w:t>
      </w:r>
      <w:proofErr w:type="gramEnd"/>
      <w:r>
        <w:t xml:space="preserve"> communications and weapons systems interoperability, and deployment schedules are outstanding examples of complementary capabilities and cooperation. </w:t>
      </w:r>
      <w:r w:rsidRPr="002D5786">
        <w:rPr>
          <w:rStyle w:val="TitleChar"/>
        </w:rPr>
        <w:t xml:space="preserve">While the Navy’s justification for capabilities is solely dependent on defense missions, the Coast Guard’s justification includes readiness for defense missions </w:t>
      </w:r>
      <w:r w:rsidRPr="002D5786">
        <w:rPr>
          <w:rStyle w:val="Emphasis"/>
        </w:rPr>
        <w:t>and traditional Coast Guard missions</w:t>
      </w:r>
      <w:r>
        <w:t xml:space="preserve">. </w:t>
      </w:r>
      <w:r w:rsidRPr="002D5786">
        <w:rPr>
          <w:rStyle w:val="TitleChar"/>
        </w:rPr>
        <w:t xml:space="preserve">The redundancy discussion frequently fails to recognize that </w:t>
      </w:r>
      <w:r w:rsidRPr="002D5786">
        <w:rPr>
          <w:rStyle w:val="Emphasis"/>
        </w:rPr>
        <w:t>the Navy does not have a requirement to execute non-military missions</w:t>
      </w:r>
      <w:r>
        <w:t xml:space="preserve">. Moreover, </w:t>
      </w:r>
      <w:r w:rsidRPr="002D5786">
        <w:rPr>
          <w:rStyle w:val="TitleChar"/>
        </w:rPr>
        <w:t xml:space="preserve">the Coast Guard through its statue as a law enforcement agency and military service </w:t>
      </w:r>
      <w:r w:rsidRPr="002D5786">
        <w:rPr>
          <w:rStyle w:val="Emphasis"/>
        </w:rPr>
        <w:t>must be prepared for both</w:t>
      </w:r>
      <w:r w:rsidRPr="002D5786">
        <w:rPr>
          <w:rStyle w:val="TitleChar"/>
        </w:rPr>
        <w:t xml:space="preserve">. </w:t>
      </w:r>
      <w:r w:rsidRPr="002D5786">
        <w:rPr>
          <w:rStyle w:val="Emphasis"/>
        </w:rPr>
        <w:t>The same is not true of the Navy</w:t>
      </w:r>
      <w:r>
        <w:t xml:space="preserve">. </w:t>
      </w:r>
    </w:p>
    <w:p w:rsidR="00B71A43" w:rsidRDefault="00B71A43" w:rsidP="00B71A43">
      <w:pPr>
        <w:contextualSpacing/>
      </w:pPr>
      <w:r>
        <w:t xml:space="preserve">This doesn’t mean that the Navy cannot be an appropriate supporting service during times of maritime homeland security duress; it just means the Navy force should not be built for that secondary purpose. The Navy’s warfighting capability set includes numerous assets that can augment the Coast Guard during crisis. </w:t>
      </w:r>
    </w:p>
    <w:p w:rsidR="00B71A43" w:rsidRDefault="00B71A43" w:rsidP="00B71A43">
      <w:pPr>
        <w:contextualSpacing/>
      </w:pPr>
      <w:r>
        <w:t xml:space="preserve">Some amount of redundancy is desirable. How much redundancy is appropriate is a constantly changing, depending of the security and defense environments, deployments, threats, resource status, etc. At a minimum </w:t>
      </w:r>
      <w:r w:rsidRPr="002D5786">
        <w:rPr>
          <w:rStyle w:val="TitleChar"/>
        </w:rPr>
        <w:t>the redundancy must include a Coast Guard force structure and capability mix sized for the non-military mission and readiness for defense missions</w:t>
      </w:r>
      <w:r>
        <w:t>. The Navy force structure planning and capability mix must be sized for military missions. The Navy does not need to be built to nonmilitary mission specifications; however, that does not preclude the use of Navy resources and capabilities in dealing with homeland security contingency plans. A Seamless Maritime Concept would include all resources.</w:t>
      </w:r>
    </w:p>
    <w:p w:rsidR="00B71A43" w:rsidRDefault="00B71A43" w:rsidP="004941BB">
      <w:pPr>
        <w:pStyle w:val="Heading4"/>
      </w:pPr>
      <w:r>
        <w:t>Coast Guard missions are non-military despite being part of the armed forces</w:t>
      </w:r>
    </w:p>
    <w:p w:rsidR="00DC2646" w:rsidRPr="00DC2646" w:rsidRDefault="00B71A43" w:rsidP="00B71A43">
      <w:pPr>
        <w:contextualSpacing/>
        <w:rPr>
          <w:rStyle w:val="Style13ptBold"/>
        </w:rPr>
      </w:pPr>
      <w:r w:rsidRPr="00DC2646">
        <w:rPr>
          <w:rStyle w:val="Style13ptBold"/>
        </w:rPr>
        <w:t xml:space="preserve">Garrett, </w:t>
      </w:r>
      <w:r w:rsidR="00DC2646" w:rsidRPr="00DC2646">
        <w:rPr>
          <w:rStyle w:val="Style13ptBold"/>
        </w:rPr>
        <w:t xml:space="preserve">Naval Postgraduate, 81 </w:t>
      </w:r>
    </w:p>
    <w:p w:rsidR="00B71A43" w:rsidRDefault="00B71A43" w:rsidP="00B71A43">
      <w:pPr>
        <w:contextualSpacing/>
      </w:pPr>
      <w:r>
        <w:t xml:space="preserve">(Jeffrey, “Arctic Alaska and </w:t>
      </w:r>
      <w:proofErr w:type="gramStart"/>
      <w:r>
        <w:t>icebreaking :</w:t>
      </w:r>
      <w:proofErr w:type="gramEnd"/>
      <w:r>
        <w:t xml:space="preserve"> an assessment of future requirements for the United States Coast Guard” </w:t>
      </w:r>
      <w:hyperlink r:id="rId40" w:history="1">
        <w:r w:rsidRPr="00430FEA">
          <w:rPr>
            <w:rStyle w:val="Hyperlink"/>
          </w:rPr>
          <w:t>http://calhoun.nps.edu/public/bitstream/handle/10945/20435/arcticalaskaiceb00garr.pdf?sequence=1</w:t>
        </w:r>
      </w:hyperlink>
      <w:r w:rsidR="00DC2646">
        <w:rPr>
          <w:rStyle w:val="Hyperlink"/>
        </w:rPr>
        <w:t>, accessed 7/13/14, LK</w:t>
      </w:r>
      <w:r>
        <w:t>)</w:t>
      </w:r>
    </w:p>
    <w:p w:rsidR="00B71A43" w:rsidRDefault="00B71A43" w:rsidP="00B71A43">
      <w:pPr>
        <w:contextualSpacing/>
      </w:pPr>
    </w:p>
    <w:p w:rsidR="00B71A43" w:rsidRDefault="00B71A43" w:rsidP="00B71A43">
      <w:pPr>
        <w:contextualSpacing/>
      </w:pPr>
      <w:r w:rsidRPr="00654280">
        <w:rPr>
          <w:rStyle w:val="TitleChar"/>
        </w:rPr>
        <w:t>The Coast Guard is</w:t>
      </w:r>
      <w:r>
        <w:t xml:space="preserve"> in certain ways unique in the country's governmental structure. It is, by definition, </w:t>
      </w:r>
      <w:r w:rsidRPr="00654280">
        <w:rPr>
          <w:rStyle w:val="TitleChar"/>
        </w:rPr>
        <w:t xml:space="preserve">an armed force of the United States yet virtually the </w:t>
      </w:r>
      <w:r w:rsidRPr="00654280">
        <w:rPr>
          <w:rStyle w:val="Emphasis"/>
        </w:rPr>
        <w:t xml:space="preserve">entire </w:t>
      </w:r>
      <w:r w:rsidRPr="00654280">
        <w:rPr>
          <w:rStyle w:val="TitleChar"/>
        </w:rPr>
        <w:t xml:space="preserve">thrust of its peacetime role is </w:t>
      </w:r>
      <w:r w:rsidRPr="00654280">
        <w:rPr>
          <w:rStyle w:val="Emphasis"/>
        </w:rPr>
        <w:t>distinctly non-military</w:t>
      </w:r>
      <w:r>
        <w:t xml:space="preserve">. This dual nature is characteristic of individual operating units as well as the organization as a whole. The sheer scope of duties is also noteworthy; there are fourteen operating programs (or major endeavors) carried out by 38,400 uniformed personnel, 5,400 civilian employees, 11,700 selected reservists and an auxiliary of 42,500 [Reference 160] . The Coast Guard has been descriptively </w:t>
      </w:r>
      <w:r>
        <w:lastRenderedPageBreak/>
        <w:t xml:space="preserve">categorized with regard to these features as a dual-role, multi-mission agency: </w:t>
      </w:r>
      <w:r w:rsidRPr="00654280">
        <w:rPr>
          <w:rStyle w:val="TitleChar"/>
        </w:rPr>
        <w:t>it is a military service performing a wide range of civilian duties</w:t>
      </w:r>
      <w:r>
        <w:t xml:space="preserve"> [Ref. 2]</w:t>
      </w:r>
    </w:p>
    <w:p w:rsidR="00B71A43" w:rsidRDefault="00B71A43" w:rsidP="004941BB">
      <w:pPr>
        <w:pStyle w:val="Heading4"/>
      </w:pPr>
      <w:r>
        <w:t>Most Coast Guard missions are non-military – its military capabilities are only for a crisis</w:t>
      </w:r>
    </w:p>
    <w:p w:rsidR="00B71A43" w:rsidRDefault="00B71A43" w:rsidP="00B71A43">
      <w:pPr>
        <w:contextualSpacing/>
      </w:pPr>
      <w:r>
        <w:rPr>
          <w:b/>
        </w:rPr>
        <w:t xml:space="preserve">O’Rourke, 14 </w:t>
      </w:r>
      <w:r>
        <w:t xml:space="preserve">– Specialist in Naval Affairs at the Congressional Research Service (Ronald, “Coast Guard Polar Icebreaker Modernization: Background and Issues for Congress” 6/5, </w:t>
      </w:r>
      <w:hyperlink r:id="rId41" w:history="1">
        <w:r w:rsidRPr="00430FEA">
          <w:rPr>
            <w:rStyle w:val="Hyperlink"/>
          </w:rPr>
          <w:t>http://fas.org/sgp/crs/weapons/RL34391.pdf</w:t>
        </w:r>
      </w:hyperlink>
      <w:r>
        <w:t>)</w:t>
      </w:r>
    </w:p>
    <w:p w:rsidR="00B71A43" w:rsidRPr="00F14848" w:rsidRDefault="00B71A43" w:rsidP="00B71A43">
      <w:pPr>
        <w:contextualSpacing/>
      </w:pPr>
    </w:p>
    <w:p w:rsidR="00B71A43" w:rsidRDefault="00B71A43" w:rsidP="00B71A43">
      <w:pPr>
        <w:contextualSpacing/>
      </w:pPr>
      <w:r>
        <w:t xml:space="preserve">The prepared statement of the GAO witness at a December 1, 2011, hearing before the Coast Guard and Maritime Transportation subcommittee of the House Transportation and Infrastructure Committee that focused primarily on icebreakers states: </w:t>
      </w:r>
    </w:p>
    <w:p w:rsidR="00B71A43" w:rsidRDefault="00B71A43" w:rsidP="00B71A43">
      <w:pPr>
        <w:contextualSpacing/>
      </w:pPr>
      <w:r>
        <w:t xml:space="preserve">Another alternative option addressed by the Recapitalization report would be to fund new icebreakers through the NSF. However, the analysis of this option concluded that funding a new icebreaker through the existing NSF budget would have significant adverse impacts on NSF operations and that the capability needed for Coast Guard requirements would exceed that needed by the NSF. </w:t>
      </w:r>
    </w:p>
    <w:p w:rsidR="00B71A43" w:rsidRDefault="00B71A43" w:rsidP="00B71A43">
      <w:pPr>
        <w:contextualSpacing/>
      </w:pPr>
      <w:r>
        <w:t xml:space="preserve">The Recapitalization report noted that a funding approach similar to the approach used for the Healy, which was funded through the fiscal year 1990 DOD appropriations, should be considered. However, the report did not analyze the feasibility of this option. We have previously reported that </w:t>
      </w:r>
      <w:r w:rsidRPr="00654280">
        <w:rPr>
          <w:rStyle w:val="TitleChar"/>
        </w:rPr>
        <w:t>because of the Coast Guard’s statutory role as both a federal maritime agency and a branch of the military, it can receive funding through both the Department of Homeland Security</w:t>
      </w:r>
      <w:r>
        <w:t xml:space="preserve"> (DHS) </w:t>
      </w:r>
      <w:r w:rsidRPr="00654280">
        <w:rPr>
          <w:rStyle w:val="TitleChar"/>
        </w:rPr>
        <w:t>and DOD</w:t>
      </w:r>
      <w:r>
        <w:t xml:space="preserve">. For example, as we previously reported, </w:t>
      </w:r>
      <w:r w:rsidRPr="00654280">
        <w:rPr>
          <w:rStyle w:val="TitleChar"/>
        </w:rPr>
        <w:t>although the U.S. Navy is not expressly required to provide funding to the Coast Guard, the Coast Guard receives funding from the Navy to purchase and maintain equipment, such as self-defense systems or communication systems, because it is in the Navy’s interest for the Coast Guard systems to be compatible with the Navy’s systems when the Coast Guard is performing national defense missions in support of the Navy</w:t>
      </w:r>
      <w:r>
        <w:t xml:space="preserve">. However, according to a Coast Guard budget official, the Coast Guard receives the majority of its funding through the DHS appropriation, with the exception of reimbursements for specific activities. Also, as the Recapitalization plan acknowledges, there is considerable strain on the DOD budget. A recent DOD report on the Arctic also notes budgetary challenges, stating that the near-term fiscal and political environment will make it difficult to support significant new U.S. investments in the Arctic. Furthermore, </w:t>
      </w:r>
      <w:r w:rsidRPr="00654280">
        <w:rPr>
          <w:rStyle w:val="TitleChar"/>
        </w:rPr>
        <w:t>DOD and the Coast Guard face different mission requirements</w:t>
      </w:r>
      <w:r>
        <w:t xml:space="preserve"> and timelines. For example, DOD’s recent report states that the current level of human activity in the Arctic is already of concern to DHS, whereas the Arctic is expected to remain a peripheral interest to much of the national security community for the next decade or more. As a result, </w:t>
      </w:r>
      <w:r w:rsidRPr="00654280">
        <w:rPr>
          <w:rStyle w:val="TitleChar"/>
        </w:rPr>
        <w:t>the Coast Guard has a more immediate need than DOD to acquire Arctic capabilities, such as icebreakers</w:t>
      </w:r>
      <w:r>
        <w:t xml:space="preserve">. </w:t>
      </w:r>
      <w:r w:rsidRPr="00654280">
        <w:rPr>
          <w:rStyle w:val="TitleChar"/>
        </w:rPr>
        <w:t>For example, with preliminary plans for drilling activity approved in 2011, the Coast Guard must be prepared to provide environmental response in the event of an oil spill. Similarly, as cruise ship traffic continues to increase, the Coast Guard must be prepared to conduct search and rescue operations</w:t>
      </w:r>
      <w:r>
        <w:t xml:space="preserve"> should an incident occur. For these reasons, it is unlikely that an approach similar to the one that was used to build the Healy would be feasible at this time.63 </w:t>
      </w:r>
    </w:p>
    <w:p w:rsidR="00B71A43" w:rsidRDefault="00B71A43" w:rsidP="00B71A43">
      <w:pPr>
        <w:contextualSpacing/>
      </w:pPr>
    </w:p>
    <w:p w:rsidR="00B71A43" w:rsidRDefault="00B71A43" w:rsidP="00B71A43">
      <w:pPr>
        <w:pStyle w:val="Heading3"/>
        <w:contextualSpacing/>
      </w:pPr>
      <w:r>
        <w:lastRenderedPageBreak/>
        <w:t>Non-combat Roles Topical</w:t>
      </w:r>
    </w:p>
    <w:p w:rsidR="00B71A43" w:rsidRDefault="00B71A43" w:rsidP="00B71A43">
      <w:pPr>
        <w:contextualSpacing/>
      </w:pPr>
    </w:p>
    <w:p w:rsidR="00B71A43" w:rsidRDefault="002A0445" w:rsidP="004941BB">
      <w:pPr>
        <w:pStyle w:val="Heading4"/>
      </w:pPr>
      <w:r>
        <w:t>N</w:t>
      </w:r>
      <w:r w:rsidR="00B71A43">
        <w:t>oncombat functions of the military are non-military</w:t>
      </w:r>
    </w:p>
    <w:p w:rsidR="004B1382" w:rsidRPr="004B1382" w:rsidRDefault="00B71A43" w:rsidP="00B71A43">
      <w:pPr>
        <w:contextualSpacing/>
        <w:rPr>
          <w:rStyle w:val="Style13ptBold"/>
        </w:rPr>
      </w:pPr>
      <w:r w:rsidRPr="004B1382">
        <w:rPr>
          <w:rStyle w:val="Style13ptBold"/>
        </w:rPr>
        <w:t xml:space="preserve">Huntington, </w:t>
      </w:r>
      <w:r w:rsidR="004B1382" w:rsidRPr="004B1382">
        <w:rPr>
          <w:rStyle w:val="Style13ptBold"/>
        </w:rPr>
        <w:t xml:space="preserve">former professor of government at Harvard </w:t>
      </w:r>
      <w:r w:rsidR="004B1382">
        <w:rPr>
          <w:rStyle w:val="Style13ptBold"/>
        </w:rPr>
        <w:t xml:space="preserve">93 </w:t>
      </w:r>
    </w:p>
    <w:p w:rsidR="00B71A43" w:rsidRDefault="00B71A43" w:rsidP="00B71A43">
      <w:pPr>
        <w:contextualSpacing/>
      </w:pPr>
      <w:r>
        <w:t>(</w:t>
      </w:r>
      <w:r w:rsidRPr="003A2CC6">
        <w:t xml:space="preserve">Samuel, Non-combat Roles for the U.S. Military in the Post-Cold War Era, </w:t>
      </w:r>
      <w:proofErr w:type="spellStart"/>
      <w:r w:rsidRPr="003A2CC6">
        <w:t>ed</w:t>
      </w:r>
      <w:proofErr w:type="spellEnd"/>
      <w:r w:rsidRPr="003A2CC6">
        <w:t>: James Graham, p.</w:t>
      </w:r>
      <w:r w:rsidR="004B1382">
        <w:t xml:space="preserve"> 5,</w:t>
      </w:r>
      <w:r w:rsidR="004B1382" w:rsidRPr="004B1382">
        <w:t xml:space="preserve"> </w:t>
      </w:r>
      <w:r w:rsidR="004B1382">
        <w:t>Accessed 7-13-14, LK)</w:t>
      </w:r>
    </w:p>
    <w:p w:rsidR="00B71A43" w:rsidRDefault="00B71A43" w:rsidP="00B71A43">
      <w:pPr>
        <w:contextualSpacing/>
      </w:pPr>
    </w:p>
    <w:p w:rsidR="00B71A43" w:rsidRPr="00145C6B" w:rsidRDefault="00B71A43" w:rsidP="00B71A43">
      <w:pPr>
        <w:contextualSpacing/>
      </w:pPr>
      <w:r>
        <w:t xml:space="preserve">These would clearly seem to be non-traditional roles. But are they really? The more I have thought about this issue, the more I have become convinced that with one possible exception the subject of this conference does not exist There are almost no conceivable roles for the American military in this new phase of national security that the American military have not performed in some earlier phase. </w:t>
      </w:r>
      <w:r w:rsidRPr="003A2CC6">
        <w:rPr>
          <w:rStyle w:val="TitleChar"/>
        </w:rPr>
        <w:t>The true distinction</w:t>
      </w:r>
      <w:r>
        <w:t xml:space="preserve">, I believe, </w:t>
      </w:r>
      <w:r w:rsidRPr="003A2CC6">
        <w:rPr>
          <w:rStyle w:val="TitleChar"/>
        </w:rPr>
        <w:t>is not between traditional and non-traditional roles but between military and non-military roles, or more precisely, between the combat missions of the military and the non-combat uses of military force</w:t>
      </w:r>
      <w:r>
        <w:t xml:space="preserve">. </w:t>
      </w:r>
      <w:r w:rsidRPr="003A2CC6">
        <w:rPr>
          <w:rStyle w:val="TitleChar"/>
        </w:rPr>
        <w:t xml:space="preserve">The purpose of military forces is </w:t>
      </w:r>
      <w:proofErr w:type="gramStart"/>
      <w:r w:rsidRPr="003A2CC6">
        <w:rPr>
          <w:rStyle w:val="TitleChar"/>
        </w:rPr>
        <w:t>combat</w:t>
      </w:r>
      <w:r>
        <w:t>, that</w:t>
      </w:r>
      <w:proofErr w:type="gramEnd"/>
      <w:r>
        <w:t xml:space="preserve"> is to deter and to defeat the enemies of the United States; that is their central mission, their raison </w:t>
      </w:r>
      <w:proofErr w:type="spellStart"/>
      <w:r>
        <w:t>d'etre</w:t>
      </w:r>
      <w:proofErr w:type="spellEnd"/>
      <w:r>
        <w:t xml:space="preserve">, the only justification for expending resources on their creation and maintenance. </w:t>
      </w:r>
      <w:r w:rsidRPr="003A2CC6">
        <w:rPr>
          <w:rStyle w:val="TitleChar"/>
        </w:rPr>
        <w:t>The forces created for that mission, however, can and throughout our history have been employed in non-combat non-military uses</w:t>
      </w:r>
      <w:r>
        <w:t>.</w:t>
      </w:r>
    </w:p>
    <w:p w:rsidR="004B1382" w:rsidRDefault="00B71A43" w:rsidP="004941BB">
      <w:pPr>
        <w:pStyle w:val="Heading4"/>
      </w:pPr>
      <w:r>
        <w:t>Official military doctrine includes non-military roles</w:t>
      </w:r>
      <w:r w:rsidR="004B1382" w:rsidRPr="004B1382">
        <w:t xml:space="preserve"> </w:t>
      </w:r>
    </w:p>
    <w:p w:rsidR="00B71A43" w:rsidRPr="004B1382" w:rsidRDefault="004B1382" w:rsidP="004B1382">
      <w:r w:rsidRPr="004B1382">
        <w:t>NMSP = National Military Strategic Plan</w:t>
      </w:r>
    </w:p>
    <w:p w:rsidR="004B1382" w:rsidRPr="004B1382" w:rsidRDefault="00B71A43" w:rsidP="00B71A43">
      <w:pPr>
        <w:contextualSpacing/>
        <w:rPr>
          <w:rStyle w:val="Style13ptBold"/>
        </w:rPr>
      </w:pPr>
      <w:r w:rsidRPr="004B1382">
        <w:rPr>
          <w:rStyle w:val="Style13ptBold"/>
        </w:rPr>
        <w:t xml:space="preserve">Morag, </w:t>
      </w:r>
      <w:r w:rsidR="004B1382" w:rsidRPr="004B1382">
        <w:rPr>
          <w:rStyle w:val="Style13ptBold"/>
        </w:rPr>
        <w:t xml:space="preserve">faculty member at the Center for Homeland Defense and Security (CHDS) at the Naval Postgraduate School in Monterey, California </w:t>
      </w:r>
      <w:r w:rsidRPr="004B1382">
        <w:rPr>
          <w:rStyle w:val="Style13ptBold"/>
        </w:rPr>
        <w:t xml:space="preserve">6 </w:t>
      </w:r>
    </w:p>
    <w:p w:rsidR="00B71A43" w:rsidRDefault="00B71A43" w:rsidP="00B71A43">
      <w:pPr>
        <w:contextualSpacing/>
        <w:rPr>
          <w:b/>
        </w:rPr>
      </w:pPr>
      <w:r>
        <w:t>(</w:t>
      </w:r>
      <w:proofErr w:type="spellStart"/>
      <w:r>
        <w:t>Nadav</w:t>
      </w:r>
      <w:proofErr w:type="spellEnd"/>
      <w:r>
        <w:t xml:space="preserve">, “The National Military Strategic Plan for the War on Terrorism: An Assessment” Homeland Security Affairs, July, </w:t>
      </w:r>
      <w:hyperlink r:id="rId42" w:history="1">
        <w:r w:rsidRPr="00430FEA">
          <w:rPr>
            <w:rStyle w:val="Hyperlink"/>
          </w:rPr>
          <w:t>http://www.hsaj.org/?fullarticle=2.2.7</w:t>
        </w:r>
      </w:hyperlink>
      <w:r w:rsidR="004B1382">
        <w:rPr>
          <w:rStyle w:val="Hyperlink"/>
        </w:rPr>
        <w:t xml:space="preserve">, </w:t>
      </w:r>
      <w:r w:rsidR="004B1382">
        <w:t>Accessed 7-13-14, LK)</w:t>
      </w:r>
      <w:r>
        <w:t xml:space="preserve">) </w:t>
      </w:r>
    </w:p>
    <w:p w:rsidR="00B71A43" w:rsidRPr="002D5786" w:rsidRDefault="00B71A43" w:rsidP="00B71A43">
      <w:pPr>
        <w:contextualSpacing/>
      </w:pPr>
    </w:p>
    <w:p w:rsidR="00B71A43" w:rsidRDefault="00B71A43" w:rsidP="00B71A43">
      <w:pPr>
        <w:contextualSpacing/>
      </w:pPr>
      <w:r w:rsidRPr="002D5786">
        <w:t xml:space="preserve">Given the above, in order to develop a credible and realistic strategy for dealing with terrorism, the military should play to its strengths and comparative advantages. </w:t>
      </w:r>
      <w:r w:rsidRPr="002D5786">
        <w:rPr>
          <w:rStyle w:val="TitleChar"/>
        </w:rPr>
        <w:t>The military establishment’s primary role is to apply physical power in order to achieve national objectives</w:t>
      </w:r>
      <w:r w:rsidRPr="002D5786">
        <w:t xml:space="preserve">. In this case, this means that the military focuses on the physical disruption of terrorist networks and the apprehension or liquidation of individual terrorists. </w:t>
      </w:r>
      <w:r w:rsidRPr="003A2CC6">
        <w:rPr>
          <w:rStyle w:val="TitleChar"/>
        </w:rPr>
        <w:t xml:space="preserve">The NMSP correctly spells out these goals and notes that they are a major part of the military’s mission, but then it goes into unfamiliar territory, for the military, by dealing with </w:t>
      </w:r>
      <w:r w:rsidRPr="003A2CC6">
        <w:rPr>
          <w:rStyle w:val="Emphasis"/>
        </w:rPr>
        <w:t>overtly non-military issues</w:t>
      </w:r>
      <w:r w:rsidRPr="003A2CC6">
        <w:rPr>
          <w:rStyle w:val="TitleChar"/>
        </w:rPr>
        <w:t xml:space="preserve"> as well as ones in which the </w:t>
      </w:r>
      <w:proofErr w:type="spellStart"/>
      <w:r w:rsidRPr="003A2CC6">
        <w:rPr>
          <w:rStyle w:val="TitleChar"/>
        </w:rPr>
        <w:t>DoD</w:t>
      </w:r>
      <w:proofErr w:type="spellEnd"/>
      <w:r w:rsidRPr="003A2CC6">
        <w:rPr>
          <w:rStyle w:val="TitleChar"/>
        </w:rPr>
        <w:t xml:space="preserve"> subordinates itself to other domestic agencies and/or foreign countries</w:t>
      </w:r>
      <w:r w:rsidRPr="002D5786">
        <w:t>. The American public can legitimately and realistically expect the military to be competent and effective (though not necessarily successful 100% of the time) in counterterrorist efforts within the purely military sphere. Why, then, should the Pentagon willingly embrace “mission creep” and dive head-and-shoulders into complex and muddled economic, financial, cultural, educational, etc. issues that relate to broader societies? The military is infinitely more prepared and competent to arrest or kill terrorists and destroy their bases than it is to change values, societal structures, and political regimes. It is immeasurably better to produce a successful limited policy than a failed all-encompassing one. As with any illness, it is always better to treat the root causes, but some diseases are presently incurable and the best way to manage them is by addressing their symptoms.</w:t>
      </w:r>
    </w:p>
    <w:p w:rsidR="00B71A43" w:rsidRDefault="00B71A43" w:rsidP="00B71A43">
      <w:pPr>
        <w:contextualSpacing/>
      </w:pPr>
    </w:p>
    <w:p w:rsidR="00B71A43" w:rsidRDefault="00B71A43" w:rsidP="004941BB">
      <w:pPr>
        <w:pStyle w:val="Heading4"/>
      </w:pPr>
      <w:r>
        <w:lastRenderedPageBreak/>
        <w:t>Non-military missions include military assistance to civil authorities</w:t>
      </w:r>
    </w:p>
    <w:p w:rsidR="004B1382" w:rsidRDefault="004B1382" w:rsidP="00B71A43">
      <w:pPr>
        <w:contextualSpacing/>
        <w:rPr>
          <w:b/>
        </w:rPr>
      </w:pPr>
      <w:r w:rsidRPr="004B1382">
        <w:rPr>
          <w:rStyle w:val="Style13ptBold"/>
        </w:rPr>
        <w:t>GAO</w:t>
      </w:r>
      <w:r w:rsidR="00B71A43" w:rsidRPr="004B1382">
        <w:rPr>
          <w:rStyle w:val="Style13ptBold"/>
        </w:rPr>
        <w:t xml:space="preserve"> 3</w:t>
      </w:r>
      <w:r w:rsidR="00B71A43">
        <w:rPr>
          <w:b/>
        </w:rPr>
        <w:t xml:space="preserve"> </w:t>
      </w:r>
    </w:p>
    <w:p w:rsidR="00B71A43" w:rsidRDefault="00B71A43" w:rsidP="00B71A43">
      <w:pPr>
        <w:contextualSpacing/>
      </w:pPr>
      <w:r>
        <w:t>US General Accounting Office (“Homeland Defense: DOD Nee</w:t>
      </w:r>
      <w:r w:rsidR="004B1382">
        <w:t xml:space="preserve">ds to Assess the Structure of </w:t>
      </w:r>
      <w:r>
        <w:t xml:space="preserve">U.S. Forces for Domestic Military Missions” 7/11, </w:t>
      </w:r>
      <w:hyperlink r:id="rId43" w:history="1">
        <w:r w:rsidRPr="00430FEA">
          <w:rPr>
            <w:rStyle w:val="Hyperlink"/>
          </w:rPr>
          <w:t>http://www.gpo.gov/fdsys/pkg/GAOREPORTS-GAO-03-670/html/GAOREPORTS-GAO-03-670.htm</w:t>
        </w:r>
      </w:hyperlink>
      <w:r w:rsidR="004B1382" w:rsidRPr="004B1382">
        <w:t xml:space="preserve"> </w:t>
      </w:r>
      <w:r w:rsidR="004B1382">
        <w:t>Accessed 7-13-14, LK)</w:t>
      </w:r>
      <w:r>
        <w:t>)</w:t>
      </w:r>
    </w:p>
    <w:p w:rsidR="00B71A43" w:rsidRPr="00231D63" w:rsidRDefault="00B71A43" w:rsidP="00B71A43">
      <w:pPr>
        <w:contextualSpacing/>
      </w:pPr>
    </w:p>
    <w:p w:rsidR="00B71A43" w:rsidRDefault="00B71A43" w:rsidP="00B71A43">
      <w:pPr>
        <w:contextualSpacing/>
      </w:pPr>
      <w:r>
        <w:t xml:space="preserve">To address these objectives we assessed key national and defense strategies; DOD plans, mission orders, documents (such as training manuals), and directives; and laws governing DOD assistance to U. S. civilian authorities. We conducted interviews with knowledgeable officials including those in the Office of the Secretary of Defense; the services and their various commands; U. S. Northern Command; and met with units performing domestic military missions at various locations nationwide. We analyzed Army military police and other combat unit installation security deployments, Air Force fighter wing operational data, </w:t>
      </w:r>
      <w:proofErr w:type="gramStart"/>
      <w:r>
        <w:t xml:space="preserve">1 </w:t>
      </w:r>
      <w:r w:rsidRPr="00231D63">
        <w:rPr>
          <w:rStyle w:val="TitleChar"/>
        </w:rPr>
        <w:t>We</w:t>
      </w:r>
      <w:proofErr w:type="gramEnd"/>
      <w:r w:rsidRPr="00231D63">
        <w:rPr>
          <w:rStyle w:val="TitleChar"/>
        </w:rPr>
        <w:t xml:space="preserve"> define</w:t>
      </w:r>
      <w:r>
        <w:t xml:space="preserve"> domestic </w:t>
      </w:r>
      <w:r w:rsidRPr="00231D63">
        <w:rPr>
          <w:rStyle w:val="TitleChar"/>
        </w:rPr>
        <w:t>military missions as DOD activities to protect the U. S. sovereignty, territory, domestic population, and critical defense infrastructure</w:t>
      </w:r>
      <w:r>
        <w:t xml:space="preserve"> from external threats and aggression (</w:t>
      </w:r>
      <w:proofErr w:type="spellStart"/>
      <w:r>
        <w:t>i</w:t>
      </w:r>
      <w:proofErr w:type="spellEnd"/>
      <w:r>
        <w:t xml:space="preserve">. e., homeland defense). </w:t>
      </w:r>
      <w:r w:rsidRPr="00231D63">
        <w:rPr>
          <w:rStyle w:val="TitleChar"/>
        </w:rPr>
        <w:t>We define nonmilitary missions as military assistance to U. S. civil authorities</w:t>
      </w:r>
      <w:r>
        <w:t>* federal, state, and local governments.</w:t>
      </w:r>
    </w:p>
    <w:p w:rsidR="00B71A43" w:rsidRDefault="00B71A43" w:rsidP="004941BB">
      <w:pPr>
        <w:pStyle w:val="Heading4"/>
      </w:pPr>
      <w:r>
        <w:t>The military can provide non-military functions</w:t>
      </w:r>
    </w:p>
    <w:p w:rsidR="004B1382" w:rsidRDefault="00B71A43" w:rsidP="00B71A43">
      <w:pPr>
        <w:contextualSpacing/>
        <w:rPr>
          <w:b/>
        </w:rPr>
      </w:pPr>
      <w:r w:rsidRPr="004B1382">
        <w:rPr>
          <w:rStyle w:val="Style13ptBold"/>
        </w:rPr>
        <w:t>Department of Defense, 7</w:t>
      </w:r>
      <w:r>
        <w:rPr>
          <w:b/>
        </w:rPr>
        <w:t xml:space="preserve"> </w:t>
      </w:r>
    </w:p>
    <w:p w:rsidR="00B71A43" w:rsidRDefault="00B71A43" w:rsidP="00B71A43">
      <w:pPr>
        <w:contextualSpacing/>
      </w:pPr>
      <w:r>
        <w:t xml:space="preserve">(“Irregular Warfare: Joint Operating Concept”, </w:t>
      </w:r>
      <w:hyperlink r:id="rId44" w:history="1">
        <w:r w:rsidRPr="00430FEA">
          <w:rPr>
            <w:rStyle w:val="Hyperlink"/>
          </w:rPr>
          <w:t>http://www.globalsecurity.org/military/library/policy/dod/iw-joc_v1_2007.pdf</w:t>
        </w:r>
      </w:hyperlink>
      <w:r w:rsidR="004B1382">
        <w:rPr>
          <w:rStyle w:val="Hyperlink"/>
        </w:rPr>
        <w:t>,</w:t>
      </w:r>
      <w:r w:rsidR="004B1382" w:rsidRPr="004B1382">
        <w:t xml:space="preserve"> </w:t>
      </w:r>
      <w:r w:rsidR="004B1382">
        <w:t>Accessed 7-13-14, LK)</w:t>
      </w:r>
      <w:r>
        <w:t>)</w:t>
      </w:r>
    </w:p>
    <w:p w:rsidR="00B71A43" w:rsidRPr="008767FE" w:rsidRDefault="004B1382" w:rsidP="004B1382">
      <w:pPr>
        <w:tabs>
          <w:tab w:val="left" w:pos="1185"/>
        </w:tabs>
        <w:contextualSpacing/>
      </w:pPr>
      <w:r>
        <w:tab/>
      </w:r>
    </w:p>
    <w:p w:rsidR="00B71A43" w:rsidRPr="00461485" w:rsidRDefault="00B71A43" w:rsidP="00B71A43">
      <w:pPr>
        <w:contextualSpacing/>
        <w:rPr>
          <w:bCs/>
          <w:u w:val="single"/>
        </w:rPr>
      </w:pPr>
      <w:proofErr w:type="gramStart"/>
      <w:r>
        <w:t>Combatant Command Strategic Planning.</w:t>
      </w:r>
      <w:proofErr w:type="gramEnd"/>
      <w:r>
        <w:t xml:space="preserve"> Before a JFC can design an IW campaign, the supported combatant commander and supporting and subordinate JFCs will conduct strategic planning to translate national strategic guidance and direction into a strategic concept for achieving a set of military and non-military conditions necessary to achieve strategic success. Unlike conventional warfare, the nature of IW will rarely dictate that the military instrument of power be in the lead. In fact, a strategic military lead will usually be counterproductive in IW because it will tend to alienate the population that is the focus of the IW effort. Typically, the joint force role in IW will be to establish the military conditions necessary to enable and support the other instruments of national power so that they can lead a unified effort to achieve strategic success. However, </w:t>
      </w:r>
      <w:r w:rsidRPr="00F14848">
        <w:rPr>
          <w:rStyle w:val="TitleChar"/>
        </w:rPr>
        <w:t xml:space="preserve">when other instruments of national power are unavailable in sufficient quantity, the President or Secretary of Defense may direct the supported combatant commander to employ military forces and capabilities to perform non-military tasks and achieve non-military conditions in the pursuit of strategic success. </w:t>
      </w:r>
    </w:p>
    <w:p w:rsidR="00B71A43" w:rsidRPr="002D5786" w:rsidRDefault="00B71A43" w:rsidP="00B71A43">
      <w:pPr>
        <w:contextualSpacing/>
      </w:pPr>
    </w:p>
    <w:p w:rsidR="00B71A43" w:rsidRDefault="00B71A43" w:rsidP="004941BB">
      <w:pPr>
        <w:pStyle w:val="Heading4"/>
      </w:pPr>
      <w:r>
        <w:t>Only a Communist votes neg</w:t>
      </w:r>
    </w:p>
    <w:p w:rsidR="004B1382" w:rsidRDefault="00B71A43" w:rsidP="00B71A43">
      <w:pPr>
        <w:contextualSpacing/>
        <w:rPr>
          <w:b/>
        </w:rPr>
      </w:pPr>
      <w:r w:rsidRPr="004B1382">
        <w:rPr>
          <w:rStyle w:val="Style13ptBold"/>
        </w:rPr>
        <w:t xml:space="preserve">Huntington, </w:t>
      </w:r>
      <w:r w:rsidR="004B1382" w:rsidRPr="004B1382">
        <w:rPr>
          <w:rStyle w:val="Style13ptBold"/>
        </w:rPr>
        <w:t>former pro</w:t>
      </w:r>
      <w:r w:rsidR="004B1382">
        <w:rPr>
          <w:rStyle w:val="Style13ptBold"/>
        </w:rPr>
        <w:t xml:space="preserve">fessor of government at Harvard, </w:t>
      </w:r>
      <w:r w:rsidRPr="004B1382">
        <w:rPr>
          <w:rStyle w:val="Style13ptBold"/>
        </w:rPr>
        <w:t>93</w:t>
      </w:r>
      <w:r>
        <w:rPr>
          <w:b/>
        </w:rPr>
        <w:t xml:space="preserve"> </w:t>
      </w:r>
    </w:p>
    <w:p w:rsidR="00B71A43" w:rsidRPr="004B1382" w:rsidRDefault="004B1382" w:rsidP="004B1382">
      <w:r w:rsidRPr="004B1382">
        <w:t>(“</w:t>
      </w:r>
      <w:r w:rsidR="00B71A43" w:rsidRPr="004B1382">
        <w:t xml:space="preserve">Non-combat Roles for the U.S. Military in the Post-Cold War Era, </w:t>
      </w:r>
      <w:proofErr w:type="spellStart"/>
      <w:proofErr w:type="gramStart"/>
      <w:r w:rsidR="00B71A43" w:rsidRPr="004B1382">
        <w:t>ed</w:t>
      </w:r>
      <w:proofErr w:type="spellEnd"/>
      <w:proofErr w:type="gramEnd"/>
      <w:r w:rsidR="00B71A43" w:rsidRPr="004B1382">
        <w:t>: James Graham, p. 5-6</w:t>
      </w:r>
      <w:r w:rsidRPr="004B1382">
        <w:t>, accessed 7/13/14, TYBG</w:t>
      </w:r>
      <w:r>
        <w:t>)</w:t>
      </w:r>
    </w:p>
    <w:p w:rsidR="00B71A43" w:rsidRDefault="00B71A43" w:rsidP="00B71A43">
      <w:pPr>
        <w:contextualSpacing/>
      </w:pPr>
    </w:p>
    <w:p w:rsidR="00B71A43" w:rsidRPr="003A2CC6" w:rsidRDefault="00B71A43" w:rsidP="00B71A43">
      <w:pPr>
        <w:contextualSpacing/>
      </w:pPr>
      <w:r>
        <w:t xml:space="preserve">I will not go deep into this history, which I am sure, is familiar to you, but </w:t>
      </w:r>
      <w:r w:rsidRPr="003A2CC6">
        <w:rPr>
          <w:rStyle w:val="TitleChar"/>
        </w:rPr>
        <w:t xml:space="preserve">let me just highlight a few of the traditional, non-combat uses of the </w:t>
      </w:r>
      <w:proofErr w:type="spellStart"/>
      <w:r w:rsidRPr="003A2CC6">
        <w:rPr>
          <w:rStyle w:val="TitleChar"/>
        </w:rPr>
        <w:t>aimed</w:t>
      </w:r>
      <w:proofErr w:type="spellEnd"/>
      <w:r w:rsidRPr="003A2CC6">
        <w:rPr>
          <w:rStyle w:val="TitleChar"/>
        </w:rPr>
        <w:t xml:space="preserve"> forces in our history</w:t>
      </w:r>
      <w:r>
        <w:t xml:space="preserve">. For over three decades West Point trained all of this country's engineers, civilian as well as military. Throughout the nineteenth century, </w:t>
      </w:r>
      <w:r w:rsidRPr="003A2CC6">
        <w:rPr>
          <w:rStyle w:val="TitleChar"/>
        </w:rPr>
        <w:t xml:space="preserve">the </w:t>
      </w:r>
      <w:r w:rsidRPr="003A2CC6">
        <w:rPr>
          <w:rStyle w:val="TitleChar"/>
        </w:rPr>
        <w:lastRenderedPageBreak/>
        <w:t>Army</w:t>
      </w:r>
      <w:r>
        <w:t xml:space="preserve"> engaged in economic and political development. It </w:t>
      </w:r>
      <w:r w:rsidRPr="003A2CC6">
        <w:rPr>
          <w:rStyle w:val="TitleChar"/>
        </w:rPr>
        <w:t>explored and surveyed the West</w:t>
      </w:r>
      <w:r>
        <w:t xml:space="preserve">, chose the sites for forts and settlements, planned settlements, </w:t>
      </w:r>
      <w:r w:rsidRPr="003A2CC6">
        <w:rPr>
          <w:rStyle w:val="TitleChar"/>
        </w:rPr>
        <w:t>built roads and developed waterways</w:t>
      </w:r>
      <w:r>
        <w:t xml:space="preserve">. </w:t>
      </w:r>
      <w:r w:rsidRPr="003A2CC6">
        <w:rPr>
          <w:rStyle w:val="TitleChar"/>
        </w:rPr>
        <w:t>For years, the Army performed the functions later assumed by the Weather Bureau and the Geological Survey</w:t>
      </w:r>
      <w:r>
        <w:t xml:space="preserve">. In the latter part of the century, the Signal Corps pioneered in the development and use of the telegraph and telephone. </w:t>
      </w:r>
      <w:r w:rsidRPr="003A2CC6">
        <w:rPr>
          <w:rStyle w:val="TitleChar"/>
        </w:rPr>
        <w:t xml:space="preserve">The Navy was equally active in exploration and scientific research. U.S. naval ships explored the Amazon, surveyed Latin American and North American coasts, laid cables, </w:t>
      </w:r>
      <w:proofErr w:type="gramStart"/>
      <w:r w:rsidRPr="003A2CC6">
        <w:rPr>
          <w:rStyle w:val="TitleChar"/>
        </w:rPr>
        <w:t>collected</w:t>
      </w:r>
      <w:proofErr w:type="gramEnd"/>
      <w:r w:rsidRPr="003A2CC6">
        <w:rPr>
          <w:rStyle w:val="TitleChar"/>
        </w:rPr>
        <w:t xml:space="preserve"> scientific specimens and data from around the world</w:t>
      </w:r>
      <w:r>
        <w:t xml:space="preserve">. They policed the slave trade. Naval officers negotiated dozens of treaties and served in the lighthouse service, the life-saving service, the coastal survey, and the steamboat inspection service. The Army ran civil government in the South during Reconstruction and simultaneously for ten years also governed Alaska. It was, of course, frequently called upon to deal with strikes and labor violence. The Corps of Engineers constructed public buildings and canals and other public works including the Panama Canal. Soldiers helped deal with malaria in Panama and cholera, hunger, illiteracy in Cuba, Haiti, and Nicaragua. They also established schools, built public works, promoted public health, organized elections, and </w:t>
      </w:r>
      <w:proofErr w:type="spellStart"/>
      <w:r>
        <w:t>encour¬aged</w:t>
      </w:r>
      <w:proofErr w:type="spellEnd"/>
      <w:r>
        <w:t xml:space="preserve"> democracy in these countries. In the 1930s, the Army took on the immense task of recruiting, organizing, and administering the Civilian Conservation Corps.</w:t>
      </w:r>
    </w:p>
    <w:p w:rsidR="00B71A43" w:rsidRPr="003A2CC6" w:rsidRDefault="00B71A43" w:rsidP="00B71A43">
      <w:pPr>
        <w:contextualSpacing/>
      </w:pPr>
      <w:r>
        <w:t xml:space="preserve">This past year after the hurricanes in Florida and Hawaii </w:t>
      </w:r>
      <w:r w:rsidRPr="003A2CC6">
        <w:rPr>
          <w:rStyle w:val="TitleChar"/>
        </w:rPr>
        <w:t>many people hailed the</w:t>
      </w:r>
      <w:r>
        <w:t xml:space="preserve"> superb </w:t>
      </w:r>
      <w:r w:rsidRPr="003A2CC6">
        <w:rPr>
          <w:rStyle w:val="TitleChar"/>
        </w:rPr>
        <w:t>contribution the military made to disaster relief as evidence of a "new role" for the U.S. armed forces. Nothing could be more off the target</w:t>
      </w:r>
      <w:r>
        <w:rPr>
          <w:rStyle w:val="TitleChar"/>
        </w:rPr>
        <w:t>.</w:t>
      </w:r>
      <w:r>
        <w:t xml:space="preserve"> The U.S. military have regularly provided such relief in the past. As the official U.S. military history puts it, during the 1920s and 1930s, "the most conspicuous employment of the Army within the United States... was in a variety of tasks that only the Army had the resources and organization to tackle quickly. In floods and blizzards and hurricanes it was the Army that was first on the spot with cots, blankets, and food."2 That has been the case throughout our history. It is hard to conceive of any non-military role for the U.S. military that does not have some precedent in U.S. history. </w:t>
      </w:r>
      <w:r w:rsidRPr="003A2CC6">
        <w:rPr>
          <w:rStyle w:val="TitleChar"/>
        </w:rPr>
        <w:t xml:space="preserve">Non-military functions of the armed forces are as </w:t>
      </w:r>
      <w:r w:rsidRPr="003A2CC6">
        <w:rPr>
          <w:rStyle w:val="Emphasis"/>
        </w:rPr>
        <w:t>American as apple pie</w:t>
      </w:r>
      <w:r>
        <w:t>.</w:t>
      </w:r>
    </w:p>
    <w:p w:rsidR="00B71A43" w:rsidRPr="00B71A43" w:rsidRDefault="00B71A43" w:rsidP="00B71A43"/>
    <w:p w:rsidR="002E44DA" w:rsidRDefault="002E44DA" w:rsidP="002E44DA">
      <w:pPr>
        <w:pStyle w:val="Heading3"/>
        <w:contextualSpacing/>
      </w:pPr>
      <w:r>
        <w:lastRenderedPageBreak/>
        <w:t>Outside Military Structures</w:t>
      </w:r>
    </w:p>
    <w:p w:rsidR="002E44DA" w:rsidRDefault="002E44DA" w:rsidP="002E44DA">
      <w:pPr>
        <w:pStyle w:val="Heading4"/>
      </w:pPr>
      <w:r>
        <w:t>Non-military means outside of army or militia structures – civilian action within the military isn’t topical</w:t>
      </w:r>
    </w:p>
    <w:p w:rsidR="002E44DA" w:rsidRPr="00A02690" w:rsidRDefault="002E44DA" w:rsidP="002E44DA">
      <w:pPr>
        <w:contextualSpacing/>
        <w:rPr>
          <w:rStyle w:val="Style13ptBold"/>
        </w:rPr>
      </w:pPr>
      <w:r w:rsidRPr="00A02690">
        <w:rPr>
          <w:rStyle w:val="Style13ptBold"/>
        </w:rPr>
        <w:t xml:space="preserve">Brown, PhD Thesis, Department of Development Studies, SOAS, University of London, 12 </w:t>
      </w:r>
    </w:p>
    <w:p w:rsidR="002E44DA" w:rsidRDefault="002E44DA" w:rsidP="002E44DA">
      <w:pPr>
        <w:contextualSpacing/>
      </w:pPr>
      <w:r>
        <w:t>[Sylvia, School of Oriental and African Studies, “</w:t>
      </w:r>
      <w:r w:rsidRPr="00F063B3">
        <w:t>Youths in non-military roles in an armed opposition group on the Burmese-Thai border</w:t>
      </w:r>
      <w:r>
        <w:t xml:space="preserve">,” </w:t>
      </w:r>
      <w:hyperlink r:id="rId45" w:history="1">
        <w:r w:rsidRPr="002B6C72">
          <w:rPr>
            <w:rStyle w:val="Hyperlink"/>
          </w:rPr>
          <w:t>http://eprints.soas.ac.uk/15634/1/Brown_3434.pdf</w:t>
        </w:r>
      </w:hyperlink>
      <w:r>
        <w:t>, accessed 7/3/14, TYBG]</w:t>
      </w:r>
    </w:p>
    <w:p w:rsidR="002E44DA" w:rsidRPr="00911A28" w:rsidRDefault="002E44DA" w:rsidP="002E44DA">
      <w:pPr>
        <w:contextualSpacing/>
        <w:rPr>
          <w:rStyle w:val="TitleChar"/>
        </w:rPr>
      </w:pPr>
      <w:r>
        <w:t xml:space="preserve">a) </w:t>
      </w:r>
      <w:r w:rsidRPr="00911A28">
        <w:rPr>
          <w:rStyle w:val="TitleChar"/>
        </w:rPr>
        <w:t xml:space="preserve">Definition of key terms </w:t>
      </w:r>
    </w:p>
    <w:p w:rsidR="002E44DA" w:rsidRDefault="002E44DA" w:rsidP="002E44DA">
      <w:pPr>
        <w:contextualSpacing/>
      </w:pPr>
      <w:r>
        <w:t xml:space="preserve">The term ‘youth’ is understood in this study to be a socially constructed emic term which, like all social constructions, is not static, but continually re-defined by society based on the social context of the time. </w:t>
      </w:r>
      <w:r w:rsidRPr="00911A28">
        <w:rPr>
          <w:rStyle w:val="TitleChar"/>
        </w:rPr>
        <w:t xml:space="preserve">The term ‘non-military’ is used here to refer to roles which are not located within army or militia structures. Since roles within military structures involve both combat and non-combat roles (army cooks, porters, </w:t>
      </w:r>
      <w:proofErr w:type="spellStart"/>
      <w:r w:rsidRPr="00911A28">
        <w:rPr>
          <w:rStyle w:val="TitleChar"/>
        </w:rPr>
        <w:t>signallers</w:t>
      </w:r>
      <w:proofErr w:type="spellEnd"/>
      <w:r w:rsidRPr="00911A28">
        <w:rPr>
          <w:rStyle w:val="TitleChar"/>
        </w:rPr>
        <w:t xml:space="preserve"> and engineers, for example), the term ‘non-combat’ can be used to refer to ancillary roles within a military,</w:t>
      </w:r>
      <w:r>
        <w:t xml:space="preserve"> which are not the focus of this study. This study is concerned with participants outside the armed wing of an armed opposition group entirely, for instance, within its administrative apparatus or mass </w:t>
      </w:r>
      <w:proofErr w:type="spellStart"/>
      <w:r>
        <w:t>organisations</w:t>
      </w:r>
      <w:proofErr w:type="spellEnd"/>
      <w:r>
        <w:t>.</w:t>
      </w:r>
    </w:p>
    <w:p w:rsidR="002A0445" w:rsidRDefault="002A0445" w:rsidP="002E44DA">
      <w:pPr>
        <w:pStyle w:val="Heading3"/>
      </w:pPr>
      <w:r>
        <w:lastRenderedPageBreak/>
        <w:t>Non-Military</w:t>
      </w:r>
    </w:p>
    <w:p w:rsidR="002A0445" w:rsidRPr="007D2DC2" w:rsidRDefault="002A0445" w:rsidP="002A0445">
      <w:pPr>
        <w:pStyle w:val="Heading4"/>
      </w:pPr>
      <w:r>
        <w:t>Defining non-military functionally is impossible – even federal agencies officially labelled as ‘non-military’ have armies</w:t>
      </w:r>
    </w:p>
    <w:p w:rsidR="002A0445" w:rsidRPr="007D2DC2" w:rsidRDefault="002A0445" w:rsidP="002A0445">
      <w:pPr>
        <w:tabs>
          <w:tab w:val="left" w:pos="2235"/>
        </w:tabs>
        <w:rPr>
          <w:rStyle w:val="Style13ptBold"/>
        </w:rPr>
      </w:pPr>
      <w:r w:rsidRPr="007D2DC2">
        <w:rPr>
          <w:rStyle w:val="Style13ptBold"/>
        </w:rPr>
        <w:t>TRNS April 2014</w:t>
      </w:r>
      <w:r>
        <w:rPr>
          <w:rStyle w:val="Style13ptBold"/>
        </w:rPr>
        <w:tab/>
      </w:r>
    </w:p>
    <w:p w:rsidR="002A0445" w:rsidRPr="007D2DC2" w:rsidRDefault="002A0445" w:rsidP="002A0445">
      <w:r w:rsidRPr="007D2DC2">
        <w:t>Talk Radio News Service “Too Many Federal Agencies Have Created Their Own Private Armies” April 21, 2014 http://www.talkradionews.com/opinion/2014/04/21/many-federal-agencies-created-private-armies.html</w:t>
      </w:r>
    </w:p>
    <w:p w:rsidR="002A0445" w:rsidRDefault="002A0445" w:rsidP="002A0445">
      <w:r w:rsidRPr="007D2DC2">
        <w:t xml:space="preserve">Outside of law enforcement, </w:t>
      </w:r>
      <w:r w:rsidRPr="007D2DC2">
        <w:rPr>
          <w:rStyle w:val="TitleChar"/>
        </w:rPr>
        <w:t xml:space="preserve">federal agencies now employ over 25,000 people as armed agents. They are more than guards. They’ve become like private armies </w:t>
      </w:r>
      <w:r w:rsidRPr="007D2DC2">
        <w:t>that can push around private citizens.</w:t>
      </w:r>
      <w:r>
        <w:t xml:space="preserve"> </w:t>
      </w:r>
      <w:r w:rsidRPr="007D2DC2">
        <w:rPr>
          <w:rStyle w:val="TitleChar"/>
        </w:rPr>
        <w:t>Over 70 non-military federal agencies now have their own armed agents.</w:t>
      </w:r>
      <w:r>
        <w:t xml:space="preserve"> </w:t>
      </w:r>
      <w:r w:rsidRPr="007D2DC2">
        <w:t>You expect armed agents with the FBI, the U.S. Marshal Service and the Border Patrol.</w:t>
      </w:r>
      <w:r>
        <w:t xml:space="preserve"> </w:t>
      </w:r>
      <w:proofErr w:type="gramStart"/>
      <w:r w:rsidRPr="007D2DC2">
        <w:t xml:space="preserve">But </w:t>
      </w:r>
      <w:r w:rsidRPr="007D2DC2">
        <w:rPr>
          <w:rStyle w:val="TitleChar"/>
        </w:rPr>
        <w:t>the EPA</w:t>
      </w:r>
      <w:r w:rsidRPr="007D2DC2">
        <w:t>?</w:t>
      </w:r>
      <w:proofErr w:type="gramEnd"/>
      <w:r w:rsidRPr="007D2DC2">
        <w:t xml:space="preserve"> </w:t>
      </w:r>
      <w:proofErr w:type="gramStart"/>
      <w:r w:rsidRPr="007D2DC2">
        <w:rPr>
          <w:rStyle w:val="TitleChar"/>
        </w:rPr>
        <w:t>The Fish &amp; Wildlife Service, Bureau of Land Management, even the Social Security Administration and the National Institutes of Health?</w:t>
      </w:r>
      <w:proofErr w:type="gramEnd"/>
      <w:r w:rsidRPr="007D2DC2">
        <w:rPr>
          <w:rStyle w:val="TitleChar"/>
        </w:rPr>
        <w:t xml:space="preserve"> Even the Department of Education and the Department of Housing and Urban Development have their own armed agents. As do the Food and Drug Administration. </w:t>
      </w:r>
      <w:proofErr w:type="gramStart"/>
      <w:r w:rsidRPr="007D2DC2">
        <w:rPr>
          <w:rStyle w:val="TitleChar"/>
        </w:rPr>
        <w:t>And Veterans Affairs.</w:t>
      </w:r>
      <w:proofErr w:type="gramEnd"/>
      <w:r w:rsidRPr="007D2DC2">
        <w:rPr>
          <w:rStyle w:val="TitleChar"/>
        </w:rPr>
        <w:t xml:space="preserve"> </w:t>
      </w:r>
      <w:proofErr w:type="gramStart"/>
      <w:r w:rsidRPr="007D2DC2">
        <w:rPr>
          <w:rStyle w:val="TitleChar"/>
        </w:rPr>
        <w:t>Even the Government Printing Office and the National Zoo.</w:t>
      </w:r>
      <w:proofErr w:type="gramEnd"/>
      <w:r w:rsidRPr="007D2DC2">
        <w:t xml:space="preserve"> And of course the Library of Congress</w:t>
      </w:r>
      <w:r>
        <w:t xml:space="preserve"> </w:t>
      </w:r>
      <w:r w:rsidRPr="007D2DC2">
        <w:t>Collectively, over 25,000 individuals now work as armed agents of federal agencies not usually associated with law enforcement.</w:t>
      </w:r>
      <w:r>
        <w:t xml:space="preserve"> </w:t>
      </w:r>
      <w:r w:rsidRPr="007D2DC2">
        <w:rPr>
          <w:rStyle w:val="TitleChar"/>
        </w:rPr>
        <w:t xml:space="preserve">These are not just guards. These agents go out on raids to enforce the orders of federal bureaucracies. </w:t>
      </w:r>
      <w:r w:rsidRPr="007D2DC2">
        <w:t>No bureaucracy should have a private army to enforce its orders against the American people.</w:t>
      </w:r>
    </w:p>
    <w:p w:rsidR="002A0445" w:rsidRDefault="002A0445" w:rsidP="002A0445"/>
    <w:p w:rsidR="002A0445" w:rsidRPr="006D24C8" w:rsidRDefault="002A0445" w:rsidP="002A0445">
      <w:pPr>
        <w:pStyle w:val="Heading4"/>
      </w:pPr>
      <w:r>
        <w:t>Distinguishing between military and civilian is impossible</w:t>
      </w:r>
    </w:p>
    <w:p w:rsidR="002A0445" w:rsidRPr="006D24C8" w:rsidRDefault="002A0445" w:rsidP="002A0445">
      <w:pPr>
        <w:rPr>
          <w:rStyle w:val="Style13ptBold"/>
        </w:rPr>
      </w:pPr>
      <w:r w:rsidRPr="006D24C8">
        <w:rPr>
          <w:rStyle w:val="Style13ptBold"/>
        </w:rPr>
        <w:t>Metz 1997</w:t>
      </w:r>
    </w:p>
    <w:p w:rsidR="002A0445" w:rsidRPr="006D24C8" w:rsidRDefault="002A0445" w:rsidP="002A0445">
      <w:r w:rsidRPr="006D24C8">
        <w:t>Steven Metz - Director of Research, and Research Professor of National Security Affairs at the U.S. Army War College Strategic Studies Institute.  “Strategic Horizons: The Military Implications of Alternative Futures” p. 13</w:t>
      </w:r>
      <w:r>
        <w:t xml:space="preserve"> </w:t>
      </w:r>
      <w:r w:rsidRPr="006D24C8">
        <w:t>http://books.google.com/books?id=rtuWH8_ZKyIC&amp;pg=PA13&amp;lpg=PA13&amp;dq=%22distinction+between+military%22&amp;source=bl&amp;ots=-hOX--hQaB&amp;sig=4pdcbxMWBPBhqFmGYDypYu4_N_M&amp;hl=en&amp;sa=X&amp;ei=c_GwU42ZI4SUyASs2YL4BA&amp;ved=0CIsBEOgBMA0#v=onepage&amp;q=%22distinction%20between%20military%22&amp;f=false</w:t>
      </w:r>
    </w:p>
    <w:p w:rsidR="002A0445" w:rsidRPr="006D24C8" w:rsidRDefault="002A0445" w:rsidP="002A0445">
      <w:pPr>
        <w:rPr>
          <w:rStyle w:val="TitleChar"/>
        </w:rPr>
      </w:pPr>
      <w:r w:rsidRPr="006D24C8">
        <w:t>The revolution in military affairs is having other effects</w:t>
      </w:r>
      <w:r>
        <w:t xml:space="preserve"> </w:t>
      </w:r>
      <w:r w:rsidRPr="006D24C8">
        <w:t xml:space="preserve">as well. </w:t>
      </w:r>
      <w:proofErr w:type="gramStart"/>
      <w:r w:rsidRPr="006D24C8">
        <w:t>one</w:t>
      </w:r>
      <w:proofErr w:type="gramEnd"/>
      <w:r w:rsidRPr="006D24C8">
        <w:t xml:space="preserve"> is a reversal of the connection between the size of</w:t>
      </w:r>
      <w:r>
        <w:t xml:space="preserve"> </w:t>
      </w:r>
      <w:r w:rsidRPr="006D24C8">
        <w:t>an armed force and its prowess. Numbers mattered greatly in</w:t>
      </w:r>
      <w:r>
        <w:t xml:space="preserve"> </w:t>
      </w:r>
      <w:r w:rsidRPr="006D24C8">
        <w:t>industrial age warfare when sustained combat between sovereign</w:t>
      </w:r>
      <w:r>
        <w:t xml:space="preserve"> </w:t>
      </w:r>
      <w:r w:rsidRPr="006D24C8">
        <w:t>nation-states was the most important form of military activity.</w:t>
      </w:r>
      <w:r>
        <w:t xml:space="preserve"> </w:t>
      </w:r>
      <w:r w:rsidRPr="006D24C8">
        <w:t>But if advanced militaries make the organizational and conceptual</w:t>
      </w:r>
      <w:r>
        <w:t xml:space="preserve"> </w:t>
      </w:r>
      <w:r w:rsidRPr="006D24C8">
        <w:t>changes necessary to consolidate the revolution in military</w:t>
      </w:r>
      <w:r>
        <w:t xml:space="preserve"> </w:t>
      </w:r>
      <w:r w:rsidRPr="006D24C8">
        <w:t xml:space="preserve">affairs. </w:t>
      </w:r>
      <w:proofErr w:type="gramStart"/>
      <w:r w:rsidRPr="006D24C8">
        <w:t>small</w:t>
      </w:r>
      <w:proofErr w:type="gramEnd"/>
      <w:r w:rsidRPr="006D24C8">
        <w:t xml:space="preserve">. </w:t>
      </w:r>
      <w:proofErr w:type="gramStart"/>
      <w:r w:rsidRPr="006D24C8">
        <w:t>advanced</w:t>
      </w:r>
      <w:proofErr w:type="gramEnd"/>
      <w:r w:rsidRPr="006D24C8">
        <w:t xml:space="preserve"> units may be more effective than the</w:t>
      </w:r>
      <w:r>
        <w:t xml:space="preserve"> </w:t>
      </w:r>
      <w:r w:rsidRPr="006D24C8">
        <w:t>large ones of the past. At the same time, the expense of advanced</w:t>
      </w:r>
      <w:r>
        <w:t xml:space="preserve"> </w:t>
      </w:r>
      <w:r w:rsidRPr="006D24C8">
        <w:t xml:space="preserve">armed forces. </w:t>
      </w:r>
      <w:proofErr w:type="gramStart"/>
      <w:r w:rsidRPr="006D24C8">
        <w:t>whether</w:t>
      </w:r>
      <w:proofErr w:type="gramEnd"/>
      <w:r w:rsidRPr="006D24C8">
        <w:t xml:space="preserve"> in terms of complicated equipment or in</w:t>
      </w:r>
      <w:r>
        <w:t xml:space="preserve"> </w:t>
      </w:r>
      <w:r w:rsidRPr="006D24C8">
        <w:t>terms of the time required to train operators of the equipment,</w:t>
      </w:r>
      <w:r>
        <w:t xml:space="preserve"> </w:t>
      </w:r>
      <w:r w:rsidRPr="006D24C8">
        <w:t>will make attrition warfare less viable.</w:t>
      </w:r>
      <w:r>
        <w:t xml:space="preserve"> </w:t>
      </w:r>
      <w:r w:rsidRPr="006D24C8">
        <w:rPr>
          <w:rStyle w:val="TitleChar"/>
        </w:rPr>
        <w:t>A final important current of change is the blurring between things military and things civilian.</w:t>
      </w:r>
      <w:r w:rsidRPr="006D24C8">
        <w:t xml:space="preserve"> In part, </w:t>
      </w:r>
      <w:r w:rsidRPr="006D24C8">
        <w:rPr>
          <w:rStyle w:val="TitleChar"/>
        </w:rPr>
        <w:t xml:space="preserve">this derives from the increasing role that information and information technology play in military activity. There is less distinction between civilian information technology </w:t>
      </w:r>
      <w:r w:rsidRPr="006D24C8">
        <w:rPr>
          <w:rStyle w:val="TitleChar"/>
        </w:rPr>
        <w:lastRenderedPageBreak/>
        <w:t>and military technology than in other arenas.</w:t>
      </w:r>
      <w:r w:rsidRPr="006D24C8">
        <w:t xml:space="preserve"> The </w:t>
      </w:r>
      <w:r w:rsidRPr="006D24C8">
        <w:rPr>
          <w:rStyle w:val="TitleChar"/>
        </w:rPr>
        <w:t>skills</w:t>
      </w:r>
      <w:r w:rsidRPr="006D24C8">
        <w:t xml:space="preserve"> needed by a future "information warrior'</w:t>
      </w:r>
      <w:r>
        <w:t xml:space="preserve"> </w:t>
      </w:r>
      <w:r w:rsidRPr="006D24C8">
        <w:rPr>
          <w:rStyle w:val="TitleChar"/>
        </w:rPr>
        <w:t xml:space="preserve">will not be fundamentally different </w:t>
      </w:r>
      <w:r w:rsidRPr="006D24C8">
        <w:t>from those in charge of</w:t>
      </w:r>
      <w:r>
        <w:t xml:space="preserve"> </w:t>
      </w:r>
      <w:r w:rsidRPr="006D24C8">
        <w:t xml:space="preserve">corporate information security. </w:t>
      </w:r>
      <w:r w:rsidRPr="006D24C8">
        <w:rPr>
          <w:rStyle w:val="TitleChar"/>
        </w:rPr>
        <w:t>The distinction between daily life in the military and outside it may be insignificant. The expanding concept of national security is also leading to a melding of military and police activity</w:t>
      </w:r>
      <w:r w:rsidRPr="006D24C8">
        <w:t>. As criminals come to be</w:t>
      </w:r>
      <w:r>
        <w:t xml:space="preserve"> </w:t>
      </w:r>
      <w:r w:rsidRPr="006D24C8">
        <w:t>seen as the preeminent security threat in many countries, and as</w:t>
      </w:r>
      <w:r>
        <w:t xml:space="preserve"> </w:t>
      </w:r>
      <w:r w:rsidRPr="006D24C8">
        <w:t>they become better organized, better equipped, and interlinked.</w:t>
      </w:r>
      <w:r>
        <w:t xml:space="preserve"> </w:t>
      </w:r>
      <w:proofErr w:type="gramStart"/>
      <w:r w:rsidRPr="006D24C8">
        <w:rPr>
          <w:rStyle w:val="TitleChar"/>
        </w:rPr>
        <w:t>armed</w:t>
      </w:r>
      <w:proofErr w:type="gramEnd"/>
      <w:r w:rsidRPr="006D24C8">
        <w:rPr>
          <w:rStyle w:val="TitleChar"/>
        </w:rPr>
        <w:t xml:space="preserve"> forces and police will perform many of the same functions and may eventually become indistinguishable. </w:t>
      </w:r>
      <w:r w:rsidRPr="006D24C8">
        <w:t xml:space="preserve"> All of </w:t>
      </w:r>
      <w:r w:rsidRPr="006D24C8">
        <w:rPr>
          <w:rStyle w:val="TitleChar"/>
        </w:rPr>
        <w:t xml:space="preserve">this means that the distinction between military functions and civilian </w:t>
      </w:r>
      <w:proofErr w:type="gramStart"/>
      <w:r w:rsidRPr="006D24C8">
        <w:rPr>
          <w:rStyle w:val="TitleChar"/>
        </w:rPr>
        <w:t>functions,</w:t>
      </w:r>
      <w:proofErr w:type="gramEnd"/>
      <w:r w:rsidRPr="006D24C8">
        <w:rPr>
          <w:rStyle w:val="TitleChar"/>
        </w:rPr>
        <w:t xml:space="preserve"> </w:t>
      </w:r>
      <w:r w:rsidRPr="006D24C8">
        <w:t>or between a military career and a nonmilitary career</w:t>
      </w:r>
      <w:r>
        <w:t xml:space="preserve"> </w:t>
      </w:r>
      <w:r w:rsidRPr="006D24C8">
        <w:rPr>
          <w:rStyle w:val="TitleChar"/>
        </w:rPr>
        <w:t xml:space="preserve">may be less evident than in the past and may eventually fade away all together. </w:t>
      </w:r>
    </w:p>
    <w:p w:rsidR="00784618" w:rsidRDefault="00784618" w:rsidP="00784618">
      <w:pPr>
        <w:pStyle w:val="Heading4"/>
      </w:pPr>
      <w:r>
        <w:t xml:space="preserve">No </w:t>
      </w:r>
      <w:proofErr w:type="spellStart"/>
      <w:r>
        <w:t>brightline</w:t>
      </w:r>
      <w:proofErr w:type="spellEnd"/>
      <w:r>
        <w:t xml:space="preserve"> between non-military and military – the distinction is fluid and mutually reinforcing</w:t>
      </w:r>
    </w:p>
    <w:p w:rsidR="00784618" w:rsidRDefault="00784618" w:rsidP="00784618">
      <w:pPr>
        <w:contextualSpacing/>
        <w:rPr>
          <w:rStyle w:val="Style13ptBold"/>
        </w:rPr>
      </w:pPr>
      <w:r w:rsidRPr="00D70944">
        <w:rPr>
          <w:rStyle w:val="Style13ptBold"/>
        </w:rPr>
        <w:t>Organization for Security and Co-operation in Europe, 12</w:t>
      </w:r>
    </w:p>
    <w:p w:rsidR="00784618" w:rsidRDefault="00784618" w:rsidP="00784618">
      <w:pPr>
        <w:contextualSpacing/>
      </w:pPr>
      <w:r w:rsidRPr="00D70944">
        <w:t xml:space="preserve">[“OSCE Guide on Non-military Confidence-Building Measures (CBMs)”, </w:t>
      </w:r>
      <w:hyperlink r:id="rId46" w:history="1">
        <w:r w:rsidRPr="00D70944">
          <w:rPr>
            <w:rStyle w:val="Hyperlink"/>
          </w:rPr>
          <w:t>http://www.osce.org/cpc/91082?download=true</w:t>
        </w:r>
      </w:hyperlink>
      <w:r w:rsidRPr="00D70944">
        <w:t>, accessed 7/3/14, TYBG]</w:t>
      </w:r>
    </w:p>
    <w:p w:rsidR="00784618" w:rsidRPr="00D70944" w:rsidRDefault="00784618" w:rsidP="00784618">
      <w:pPr>
        <w:contextualSpacing/>
      </w:pPr>
    </w:p>
    <w:p w:rsidR="00784618" w:rsidRDefault="00784618" w:rsidP="00784618">
      <w:pPr>
        <w:contextualSpacing/>
      </w:pPr>
      <w:r w:rsidRPr="00D70944">
        <w:rPr>
          <w:rStyle w:val="TitleChar"/>
        </w:rPr>
        <w:t>While the non-military CBMs discussed</w:t>
      </w:r>
      <w:r w:rsidRPr="00D70944">
        <w:t xml:space="preserve"> in this Guide by definition do not include classical CSBMs, </w:t>
      </w:r>
      <w:r w:rsidRPr="00D70944">
        <w:rPr>
          <w:rStyle w:val="TitleChar"/>
        </w:rPr>
        <w:t>they might include areas in which the military plays a role, such as disaster relief. They might also include other security actors such as the police.</w:t>
      </w:r>
      <w:r w:rsidRPr="00D70944">
        <w:t xml:space="preserve"> As outlined further below (see 'The relationship between CBMs and CSBMs'), </w:t>
      </w:r>
      <w:r w:rsidRPr="00D70944">
        <w:rPr>
          <w:rStyle w:val="TitleChar"/>
        </w:rPr>
        <w:t xml:space="preserve">the border between non-military </w:t>
      </w:r>
      <w:r w:rsidRPr="00D70944">
        <w:t xml:space="preserve">CBMs </w:t>
      </w:r>
      <w:r w:rsidRPr="00D70944">
        <w:rPr>
          <w:rStyle w:val="TitleChar"/>
        </w:rPr>
        <w:t>and military</w:t>
      </w:r>
      <w:r w:rsidRPr="00D70944">
        <w:t xml:space="preserve"> CSBMs </w:t>
      </w:r>
      <w:r w:rsidRPr="00D70944">
        <w:rPr>
          <w:rStyle w:val="TitleChar"/>
        </w:rPr>
        <w:t>is fluid and they are best used in a mutually reinforcing manner where appropriate</w:t>
      </w:r>
      <w:r w:rsidRPr="00D70944">
        <w:t>.</w:t>
      </w:r>
    </w:p>
    <w:p w:rsidR="002A0445" w:rsidRDefault="002A0445" w:rsidP="002A0445">
      <w:pPr>
        <w:pStyle w:val="Heading4"/>
      </w:pPr>
      <w:r>
        <w:t xml:space="preserve">It is impossible to differentiate between civilian and military agents – they are </w:t>
      </w:r>
      <w:r w:rsidRPr="002757D8">
        <w:rPr>
          <w:u w:val="single"/>
        </w:rPr>
        <w:t>fundamentally intertwined</w:t>
      </w:r>
      <w:r>
        <w:t xml:space="preserve"> for every aff</w:t>
      </w:r>
    </w:p>
    <w:p w:rsidR="002A0445" w:rsidRDefault="002A0445" w:rsidP="002A0445">
      <w:pPr>
        <w:rPr>
          <w:rStyle w:val="Style13ptBold"/>
        </w:rPr>
      </w:pPr>
      <w:r>
        <w:rPr>
          <w:rStyle w:val="Style13ptBold"/>
        </w:rPr>
        <w:t>Hopkins et al. ‘96</w:t>
      </w:r>
    </w:p>
    <w:p w:rsidR="002A0445" w:rsidRPr="002757D8" w:rsidRDefault="002A0445" w:rsidP="002A0445">
      <w:r>
        <w:t xml:space="preserve">(D. Douglas – senior attorney for the </w:t>
      </w:r>
      <w:r w:rsidRPr="002757D8">
        <w:t>Environmental Defense Fund,</w:t>
      </w:r>
      <w:r>
        <w:t xml:space="preserve"> “OPEN OCEAN </w:t>
      </w:r>
      <w:r w:rsidRPr="002757D8">
        <w:t>AQUACULTURE: A CONFERENCE</w:t>
      </w:r>
      <w:r>
        <w:t xml:space="preserve">,” quoted from testimony in an </w:t>
      </w:r>
      <w:r w:rsidRPr="002757D8">
        <w:t>Agency Panel Discussion</w:t>
      </w:r>
      <w:r>
        <w:t>, Hein Online)</w:t>
      </w:r>
    </w:p>
    <w:p w:rsidR="002A0445" w:rsidRDefault="002A0445" w:rsidP="002A0445">
      <w:pPr>
        <w:rPr>
          <w:sz w:val="16"/>
        </w:rPr>
      </w:pPr>
      <w:r w:rsidRPr="00C91FE5">
        <w:rPr>
          <w:sz w:val="16"/>
        </w:rPr>
        <w:t xml:space="preserve">BILL BRENNAN: What we are going to do now is provide an </w:t>
      </w:r>
      <w:proofErr w:type="spellStart"/>
      <w:r w:rsidRPr="00C91FE5">
        <w:rPr>
          <w:sz w:val="16"/>
        </w:rPr>
        <w:t>opportu</w:t>
      </w:r>
      <w:proofErr w:type="spellEnd"/>
      <w:r w:rsidRPr="00C91FE5">
        <w:rPr>
          <w:sz w:val="16"/>
        </w:rPr>
        <w:t xml:space="preserve">- </w:t>
      </w:r>
      <w:proofErr w:type="spellStart"/>
      <w:r w:rsidRPr="00C91FE5">
        <w:rPr>
          <w:sz w:val="16"/>
        </w:rPr>
        <w:t>nity</w:t>
      </w:r>
      <w:proofErr w:type="spellEnd"/>
      <w:r w:rsidRPr="00C91FE5">
        <w:rPr>
          <w:sz w:val="16"/>
        </w:rPr>
        <w:t xml:space="preserve"> for the various federal agencies that Doug [Hopkins] has identified in his paper to provide you with an overview of what it is they do </w:t>
      </w:r>
      <w:proofErr w:type="spellStart"/>
      <w:proofErr w:type="gramStart"/>
      <w:r w:rsidRPr="00C91FE5">
        <w:rPr>
          <w:sz w:val="16"/>
        </w:rPr>
        <w:t>vis</w:t>
      </w:r>
      <w:proofErr w:type="spellEnd"/>
      <w:proofErr w:type="gramEnd"/>
      <w:r w:rsidRPr="00C91FE5">
        <w:rPr>
          <w:sz w:val="16"/>
        </w:rPr>
        <w:t xml:space="preserve"> Avis aquaculture. I have also asked them if there was anything that Doug presented in his remarks that they felt compelled to rebut or to bolster, to do so. I have asked them to each speak for about eight to ten minutes so that we can have plenty of opportunity for questions to be directed at any of the agency representatives.</w:t>
      </w:r>
      <w:r w:rsidRPr="00C91FE5">
        <w:rPr>
          <w:sz w:val="12"/>
        </w:rPr>
        <w:t>¶</w:t>
      </w:r>
      <w:r w:rsidRPr="00C91FE5">
        <w:rPr>
          <w:sz w:val="16"/>
        </w:rPr>
        <w:t xml:space="preserve"> </w:t>
      </w:r>
      <w:proofErr w:type="gramStart"/>
      <w:r w:rsidRPr="00C91FE5">
        <w:rPr>
          <w:sz w:val="16"/>
        </w:rPr>
        <w:t>The</w:t>
      </w:r>
      <w:proofErr w:type="gramEnd"/>
      <w:r w:rsidRPr="00C91FE5">
        <w:rPr>
          <w:sz w:val="16"/>
        </w:rPr>
        <w:t xml:space="preserve"> first agency representative that I would like to introduce is Ken Beal. </w:t>
      </w:r>
      <w:r w:rsidRPr="002757D8">
        <w:rPr>
          <w:rStyle w:val="TitleChar"/>
        </w:rPr>
        <w:t>Ken is an assistant chief of the state-federal constituents' programs division of the</w:t>
      </w:r>
      <w:r w:rsidRPr="00604A50">
        <w:rPr>
          <w:rStyle w:val="TitleChar"/>
        </w:rPr>
        <w:t xml:space="preserve"> National Marine Fisheries Service</w:t>
      </w:r>
      <w:r w:rsidRPr="00C91FE5">
        <w:rPr>
          <w:sz w:val="16"/>
        </w:rPr>
        <w:t xml:space="preserve"> in the Gloucester office. He </w:t>
      </w:r>
      <w:r w:rsidRPr="00604A50">
        <w:rPr>
          <w:rStyle w:val="TitleChar"/>
        </w:rPr>
        <w:t>is responsible for oversight of all fishery development activities in the northeast region</w:t>
      </w:r>
      <w:r w:rsidRPr="00C91FE5">
        <w:rPr>
          <w:sz w:val="16"/>
        </w:rPr>
        <w:t xml:space="preserve">. During his career with the fisheries services, </w:t>
      </w:r>
      <w:r w:rsidRPr="00604A50">
        <w:rPr>
          <w:rStyle w:val="TitleChar"/>
        </w:rPr>
        <w:t>Ken has</w:t>
      </w:r>
      <w:r w:rsidRPr="00C91FE5">
        <w:rPr>
          <w:rStyle w:val="TitleChar"/>
          <w:sz w:val="12"/>
        </w:rPr>
        <w:t xml:space="preserve">¶ </w:t>
      </w:r>
      <w:r w:rsidRPr="00604A50">
        <w:rPr>
          <w:rStyle w:val="TitleChar"/>
        </w:rPr>
        <w:t>been responsible for fisheries management and</w:t>
      </w:r>
      <w:r w:rsidRPr="00C91FE5">
        <w:rPr>
          <w:sz w:val="16"/>
        </w:rPr>
        <w:t xml:space="preserve"> environmental assessment, </w:t>
      </w:r>
      <w:r w:rsidRPr="00604A50">
        <w:rPr>
          <w:rStyle w:val="TitleChar"/>
        </w:rPr>
        <w:t>fisheries policy</w:t>
      </w:r>
      <w:r w:rsidRPr="00C91FE5">
        <w:rPr>
          <w:sz w:val="16"/>
        </w:rPr>
        <w:t xml:space="preserve"> and oceanography.</w:t>
      </w:r>
      <w:r w:rsidRPr="00C91FE5">
        <w:rPr>
          <w:sz w:val="12"/>
        </w:rPr>
        <w:t>¶</w:t>
      </w:r>
      <w:r w:rsidRPr="00C91FE5">
        <w:rPr>
          <w:sz w:val="16"/>
        </w:rPr>
        <w:t xml:space="preserve"> KEN BEAL: As Bill noted, my background is somewhat checkered. It goes into a number of the different issues that we are talking about in this discussion. The habitat portion of my background has given me an opportunity to work with the Rivers and Harbors Act of 1899. </w:t>
      </w:r>
      <w:r w:rsidRPr="00604A50">
        <w:rPr>
          <w:rStyle w:val="TitleChar"/>
        </w:rPr>
        <w:t>I have</w:t>
      </w:r>
      <w:r w:rsidRPr="00C91FE5">
        <w:rPr>
          <w:sz w:val="16"/>
        </w:rPr>
        <w:t xml:space="preserve"> had </w:t>
      </w:r>
      <w:r w:rsidRPr="00604A50">
        <w:rPr>
          <w:rStyle w:val="TitleChar"/>
        </w:rPr>
        <w:t>a very intimate relationship with the [U.S. Army] Corps of Engineers. I spent my military time as a fishery biologist for</w:t>
      </w:r>
      <w:r w:rsidRPr="00C91FE5">
        <w:rPr>
          <w:sz w:val="16"/>
        </w:rPr>
        <w:t xml:space="preserve"> them in one of their district offices. My first job with </w:t>
      </w:r>
      <w:r w:rsidRPr="00604A50">
        <w:rPr>
          <w:rStyle w:val="Emphasis"/>
        </w:rPr>
        <w:t>the National Marine Fisheries Service</w:t>
      </w:r>
      <w:r w:rsidRPr="00C91FE5">
        <w:rPr>
          <w:sz w:val="16"/>
        </w:rPr>
        <w:t xml:space="preserve"> was in the headquarters working with the Section 10 permit program. I do know it quite well. More recently, for the past ten years or so, I have been involved with fisheries development activities and this has been primarily working with the </w:t>
      </w:r>
      <w:proofErr w:type="spellStart"/>
      <w:r w:rsidRPr="00C91FE5">
        <w:rPr>
          <w:sz w:val="16"/>
        </w:rPr>
        <w:t>Saltonstall</w:t>
      </w:r>
      <w:proofErr w:type="spellEnd"/>
      <w:r w:rsidRPr="00C91FE5">
        <w:rPr>
          <w:sz w:val="16"/>
        </w:rPr>
        <w:t>-Kennedy grant program, but I have also had some time in management, so I have worked very closely with the [Regional Fishery Management] Councils.</w:t>
      </w:r>
      <w:r w:rsidRPr="00C91FE5">
        <w:rPr>
          <w:sz w:val="12"/>
        </w:rPr>
        <w:t>¶</w:t>
      </w:r>
      <w:r w:rsidRPr="00C91FE5">
        <w:rPr>
          <w:sz w:val="16"/>
        </w:rPr>
        <w:t xml:space="preserve"> All of these different phases have given me a different piece of the pie. Sometimes when you are trying to figure out how an agency reacts to a particular situation, it's good to have a little bit more than one, narrow approach. Trying to look at how they look at one aspect, without seeing the bigger picture. I think that is perhaps why it is a pleasure for me to be here and if it clears some heat that you folks would like to address towards the NMFS, I'll be glad to take that too.</w:t>
      </w:r>
      <w:r w:rsidRPr="00C91FE5">
        <w:rPr>
          <w:sz w:val="12"/>
        </w:rPr>
        <w:t>¶</w:t>
      </w:r>
      <w:r w:rsidRPr="00C91FE5">
        <w:rPr>
          <w:sz w:val="16"/>
        </w:rPr>
        <w:t xml:space="preserve"> </w:t>
      </w:r>
      <w:proofErr w:type="gramStart"/>
      <w:r w:rsidRPr="00C91FE5">
        <w:rPr>
          <w:sz w:val="16"/>
        </w:rPr>
        <w:t>The</w:t>
      </w:r>
      <w:proofErr w:type="gramEnd"/>
      <w:r w:rsidRPr="00C91FE5">
        <w:rPr>
          <w:sz w:val="16"/>
        </w:rPr>
        <w:t xml:space="preserve"> balancing act within the National Marine Fisheries Service covers fish management, fisheries development, conservation, a number of different aspects. In aquaculture you see an endeavor which is truly a fisheries development </w:t>
      </w:r>
      <w:r w:rsidRPr="00C91FE5">
        <w:rPr>
          <w:sz w:val="16"/>
        </w:rPr>
        <w:lastRenderedPageBreak/>
        <w:t>approach.</w:t>
      </w:r>
      <w:r w:rsidRPr="00C91FE5">
        <w:rPr>
          <w:sz w:val="12"/>
        </w:rPr>
        <w:t>¶</w:t>
      </w:r>
      <w:r w:rsidRPr="00C91FE5">
        <w:rPr>
          <w:sz w:val="16"/>
        </w:rPr>
        <w:t xml:space="preserve"> I think that the agency realized, </w:t>
      </w:r>
      <w:r w:rsidRPr="00604A50">
        <w:rPr>
          <w:rStyle w:val="TitleChar"/>
        </w:rPr>
        <w:t>as aquaculture was developing</w:t>
      </w:r>
      <w:r w:rsidRPr="00C91FE5">
        <w:rPr>
          <w:sz w:val="16"/>
        </w:rPr>
        <w:t xml:space="preserve">, that we did have an interest but we also saw some problems. Chris </w:t>
      </w:r>
      <w:proofErr w:type="spellStart"/>
      <w:r w:rsidRPr="00C91FE5">
        <w:rPr>
          <w:sz w:val="16"/>
        </w:rPr>
        <w:t>Mantzaris</w:t>
      </w:r>
      <w:proofErr w:type="spellEnd"/>
      <w:r w:rsidRPr="00C91FE5">
        <w:rPr>
          <w:sz w:val="16"/>
        </w:rPr>
        <w:t xml:space="preserve"> and his crew in </w:t>
      </w:r>
      <w:r w:rsidRPr="00604A50">
        <w:rPr>
          <w:rStyle w:val="TitleChar"/>
        </w:rPr>
        <w:t>the Habitat Division worked very closely with the State</w:t>
      </w:r>
      <w:r w:rsidRPr="00C91FE5">
        <w:rPr>
          <w:sz w:val="16"/>
        </w:rPr>
        <w:t xml:space="preserve"> and developed a joint permit review process so that as an aquaculture developer began his permit process, he could go to one office or one individual and say, "What do I need? What are the steps that I need to go through?" and he would get most of the answers that he was seeking. This is the type of approach that we would like to see in other states and this is being pursued by Chris </w:t>
      </w:r>
      <w:proofErr w:type="spellStart"/>
      <w:r w:rsidRPr="00C91FE5">
        <w:rPr>
          <w:sz w:val="16"/>
        </w:rPr>
        <w:t>Mantzaris</w:t>
      </w:r>
      <w:proofErr w:type="spellEnd"/>
      <w:r w:rsidRPr="00C91FE5">
        <w:rPr>
          <w:sz w:val="16"/>
        </w:rPr>
        <w:t xml:space="preserve"> and his staff. Within the National Marine Fisheries Service we have a risk-averse or a conservation-first approach to fisheries issues. While we are responsible for the marine resources, I think that with any development that may be impacting on the marine resources, we have to take an outlook that if those resources are going to be adversely affected, we have to address that up front. That is our first concern.</w:t>
      </w:r>
      <w:r w:rsidRPr="00C91FE5">
        <w:rPr>
          <w:sz w:val="12"/>
        </w:rPr>
        <w:t>¶</w:t>
      </w:r>
      <w:r w:rsidRPr="00C91FE5">
        <w:rPr>
          <w:sz w:val="16"/>
        </w:rPr>
        <w:t xml:space="preserve"> </w:t>
      </w:r>
      <w:proofErr w:type="gramStart"/>
      <w:r w:rsidRPr="00604A50">
        <w:rPr>
          <w:rStyle w:val="TitleChar"/>
        </w:rPr>
        <w:t>The</w:t>
      </w:r>
      <w:proofErr w:type="gramEnd"/>
      <w:r w:rsidRPr="00604A50">
        <w:rPr>
          <w:rStyle w:val="TitleChar"/>
        </w:rPr>
        <w:t xml:space="preserve"> federal role</w:t>
      </w:r>
      <w:r w:rsidRPr="00C91FE5">
        <w:rPr>
          <w:sz w:val="16"/>
        </w:rPr>
        <w:t xml:space="preserve"> in interacting with the other federal agencies, I think, </w:t>
      </w:r>
      <w:r w:rsidRPr="00604A50">
        <w:rPr>
          <w:rStyle w:val="TitleChar"/>
        </w:rPr>
        <w:t>is one which</w:t>
      </w:r>
      <w:r w:rsidRPr="00C91FE5">
        <w:rPr>
          <w:sz w:val="16"/>
        </w:rPr>
        <w:t xml:space="preserve"> many of the different offices within </w:t>
      </w:r>
      <w:r w:rsidRPr="00604A50">
        <w:rPr>
          <w:rStyle w:val="TitleChar"/>
        </w:rPr>
        <w:t xml:space="preserve">the NMFS are involved </w:t>
      </w:r>
      <w:r w:rsidRPr="00604A50">
        <w:rPr>
          <w:rStyle w:val="Emphasis"/>
        </w:rPr>
        <w:t>on a daily basis</w:t>
      </w:r>
      <w:r w:rsidRPr="00C91FE5">
        <w:rPr>
          <w:sz w:val="16"/>
        </w:rPr>
        <w:t>. We have fisheries researchers at Woods Hole and other laboratories along the coast that are involved with aquaculture. The Milford Laboratory in Connecticut, which Don Calabrese heads up, was created specifically for aquaculture and it is a great source of expertise for anyone who is interested in pursuing this in the northeast.</w:t>
      </w:r>
      <w:r w:rsidRPr="00C91FE5">
        <w:rPr>
          <w:sz w:val="12"/>
        </w:rPr>
        <w:t>¶</w:t>
      </w:r>
      <w:r w:rsidRPr="00C91FE5">
        <w:rPr>
          <w:sz w:val="16"/>
        </w:rPr>
        <w:t xml:space="preserve"> While we don't necessarily know how this aquaculture activities decision-making process is going to settle out with our agency and how we react to the responsibility for aquaculture in the northeast, I think I do agree with Doug that </w:t>
      </w:r>
      <w:r w:rsidRPr="00C91FE5">
        <w:rPr>
          <w:rStyle w:val="TitleChar"/>
        </w:rPr>
        <w:t xml:space="preserve">the National Marine Fisheries Service has a </w:t>
      </w:r>
      <w:proofErr w:type="spellStart"/>
      <w:r w:rsidRPr="00C91FE5">
        <w:rPr>
          <w:rStyle w:val="Emphasis"/>
        </w:rPr>
        <w:t>signifi</w:t>
      </w:r>
      <w:proofErr w:type="spellEnd"/>
      <w:r w:rsidRPr="00C91FE5">
        <w:rPr>
          <w:rStyle w:val="Emphasis"/>
        </w:rPr>
        <w:t>- cant role</w:t>
      </w:r>
      <w:r w:rsidRPr="00C91FE5">
        <w:rPr>
          <w:sz w:val="16"/>
        </w:rPr>
        <w:t xml:space="preserve"> in the marine environment. </w:t>
      </w:r>
      <w:r w:rsidRPr="00C91FE5">
        <w:rPr>
          <w:rStyle w:val="TitleChar"/>
        </w:rPr>
        <w:t>If</w:t>
      </w:r>
      <w:r w:rsidRPr="00C91FE5">
        <w:rPr>
          <w:sz w:val="16"/>
        </w:rPr>
        <w:t xml:space="preserve"> permitting </w:t>
      </w:r>
      <w:r w:rsidRPr="00C91FE5">
        <w:rPr>
          <w:rStyle w:val="TitleChar"/>
        </w:rPr>
        <w:t>responsibility</w:t>
      </w:r>
      <w:r w:rsidRPr="00C91FE5">
        <w:rPr>
          <w:sz w:val="16"/>
        </w:rPr>
        <w:t xml:space="preserve">, leasing or whatever it happens to be, </w:t>
      </w:r>
      <w:r w:rsidRPr="00C91FE5">
        <w:rPr>
          <w:rStyle w:val="TitleChar"/>
        </w:rPr>
        <w:t>is vested with one of the federal agencies it seems logical that it be with the National Marine Fisheries Service</w:t>
      </w:r>
      <w:r w:rsidRPr="00C91FE5">
        <w:rPr>
          <w:sz w:val="16"/>
        </w:rPr>
        <w:t xml:space="preserve">. Within the last two years the funding we have provided through the </w:t>
      </w:r>
      <w:proofErr w:type="spellStart"/>
      <w:r w:rsidRPr="00C91FE5">
        <w:rPr>
          <w:sz w:val="16"/>
        </w:rPr>
        <w:t>Saltonstall</w:t>
      </w:r>
      <w:proofErr w:type="spellEnd"/>
      <w:r w:rsidRPr="00C91FE5">
        <w:rPr>
          <w:sz w:val="16"/>
        </w:rPr>
        <w:t>-Kennedy grant program for aquaculture has amounted to over</w:t>
      </w:r>
      <w:r w:rsidRPr="00C91FE5">
        <w:rPr>
          <w:sz w:val="12"/>
        </w:rPr>
        <w:t>¶</w:t>
      </w:r>
      <w:r w:rsidRPr="00C91FE5">
        <w:rPr>
          <w:sz w:val="16"/>
        </w:rPr>
        <w:t xml:space="preserve"> $5 million. In some of those proposals there were matching funds which totaled over $2 million, so all together there is $7 million that has been invested in the northeast in aquaculture in just a few years. While our investment in this industry is not the end result, I think that resolving the problems that have faced many of the </w:t>
      </w:r>
      <w:proofErr w:type="spellStart"/>
      <w:r w:rsidRPr="00C91FE5">
        <w:rPr>
          <w:sz w:val="16"/>
        </w:rPr>
        <w:t>aquaculturists</w:t>
      </w:r>
      <w:proofErr w:type="spellEnd"/>
      <w:r w:rsidRPr="00C91FE5">
        <w:rPr>
          <w:sz w:val="16"/>
        </w:rPr>
        <w:t xml:space="preserve"> in permitting </w:t>
      </w:r>
      <w:proofErr w:type="spellStart"/>
      <w:r w:rsidRPr="00C91FE5">
        <w:rPr>
          <w:sz w:val="16"/>
        </w:rPr>
        <w:t>prob</w:t>
      </w:r>
      <w:proofErr w:type="spellEnd"/>
      <w:r w:rsidRPr="00C91FE5">
        <w:rPr>
          <w:sz w:val="16"/>
        </w:rPr>
        <w:t xml:space="preserve">- </w:t>
      </w:r>
      <w:proofErr w:type="spellStart"/>
      <w:r w:rsidRPr="00C91FE5">
        <w:rPr>
          <w:sz w:val="16"/>
        </w:rPr>
        <w:t>lems</w:t>
      </w:r>
      <w:proofErr w:type="spellEnd"/>
      <w:r w:rsidRPr="00C91FE5">
        <w:rPr>
          <w:sz w:val="16"/>
        </w:rPr>
        <w:t xml:space="preserve"> has been facilitated by the fact that these grants are in place, that they have money-they have access-to try to resolve some of the problems. We have invested and we want to see them succeed.</w:t>
      </w:r>
      <w:r w:rsidRPr="00C91FE5">
        <w:rPr>
          <w:sz w:val="12"/>
        </w:rPr>
        <w:t>¶</w:t>
      </w:r>
      <w:r w:rsidRPr="00C91FE5">
        <w:rPr>
          <w:sz w:val="16"/>
        </w:rPr>
        <w:t xml:space="preserve"> </w:t>
      </w:r>
      <w:proofErr w:type="gramStart"/>
      <w:r w:rsidRPr="00C91FE5">
        <w:rPr>
          <w:sz w:val="16"/>
        </w:rPr>
        <w:t>If</w:t>
      </w:r>
      <w:proofErr w:type="gramEnd"/>
      <w:r w:rsidRPr="00C91FE5">
        <w:rPr>
          <w:sz w:val="16"/>
        </w:rPr>
        <w:t xml:space="preserve"> the permits they need are being held up by other federal agencies, state agencies, and in some cases local governments, then there is added incentive for those bodies to come up with solutions because of the investment that is behind the request.</w:t>
      </w:r>
    </w:p>
    <w:p w:rsidR="002A0445" w:rsidRPr="002A0445" w:rsidRDefault="002A0445" w:rsidP="002A0445"/>
    <w:p w:rsidR="002E44DA" w:rsidRPr="00EE50F0" w:rsidRDefault="002E44DA" w:rsidP="002E44DA">
      <w:pPr>
        <w:pStyle w:val="Heading3"/>
      </w:pPr>
      <w:r>
        <w:lastRenderedPageBreak/>
        <w:t>Non Aggressive</w:t>
      </w:r>
    </w:p>
    <w:p w:rsidR="002E44DA" w:rsidRDefault="002E44DA" w:rsidP="002E44DA">
      <w:pPr>
        <w:pStyle w:val="Heading4"/>
      </w:pPr>
      <w:r>
        <w:t>Non-aggressive actions through the military is significantly broader than “non-military” – a distinction is made by international law</w:t>
      </w:r>
    </w:p>
    <w:p w:rsidR="002E44DA" w:rsidRPr="00EE50F0" w:rsidRDefault="002E44DA" w:rsidP="002E44DA">
      <w:pPr>
        <w:contextualSpacing/>
        <w:rPr>
          <w:rStyle w:val="Style13ptBold"/>
        </w:rPr>
      </w:pPr>
      <w:proofErr w:type="spellStart"/>
      <w:r w:rsidRPr="00EE50F0">
        <w:rPr>
          <w:rStyle w:val="Style13ptBold"/>
        </w:rPr>
        <w:t>Benko</w:t>
      </w:r>
      <w:proofErr w:type="spellEnd"/>
      <w:r w:rsidRPr="00EE50F0">
        <w:rPr>
          <w:rStyle w:val="Style13ptBold"/>
        </w:rPr>
        <w:t xml:space="preserve">, Prof. of space law &amp; policy at Aachen University of Applied Sciences, 85 </w:t>
      </w:r>
    </w:p>
    <w:p w:rsidR="002E44DA" w:rsidRPr="00BF0DFF" w:rsidRDefault="002E44DA" w:rsidP="002E44DA">
      <w:pPr>
        <w:contextualSpacing/>
      </w:pPr>
      <w:r>
        <w:t xml:space="preserve">[Marietta, “Space Law in the United </w:t>
      </w:r>
      <w:proofErr w:type="spellStart"/>
      <w:r>
        <w:t>Nations,”p</w:t>
      </w:r>
      <w:proofErr w:type="spellEnd"/>
      <w:r>
        <w:t xml:space="preserve">. 176, TYBG] </w:t>
      </w:r>
    </w:p>
    <w:p w:rsidR="002E44DA" w:rsidRPr="001A0850" w:rsidRDefault="002E44DA" w:rsidP="002E44DA">
      <w:pPr>
        <w:contextualSpacing/>
        <w:rPr>
          <w:rStyle w:val="TitleChar"/>
        </w:rPr>
      </w:pPr>
      <w:r w:rsidRPr="001A0850">
        <w:t xml:space="preserve">The vast literature on the subject shows, in space law, </w:t>
      </w:r>
      <w:r w:rsidRPr="001A0850">
        <w:rPr>
          <w:rStyle w:val="TitleChar"/>
        </w:rPr>
        <w:t>two major interpretations of 'peaceful': that of non-military and that of non-aggressive</w:t>
      </w:r>
      <w:r w:rsidRPr="001A0850">
        <w:t xml:space="preserve">53. </w:t>
      </w:r>
      <w:r w:rsidRPr="001A0850">
        <w:rPr>
          <w:rStyle w:val="TitleChar"/>
        </w:rPr>
        <w:t>In international law 'non-military’ is defined as the prohibition to use</w:t>
      </w:r>
      <w:r w:rsidRPr="001A0850">
        <w:t xml:space="preserve"> outer space for </w:t>
      </w:r>
      <w:r w:rsidRPr="001A0850">
        <w:rPr>
          <w:rStyle w:val="TitleChar"/>
        </w:rPr>
        <w:t>military activities in times of peace, whereas 'non-aggressiveness' refers to the permission to use at least partial military precautions. The term 'non-aggressiveness' includes the possibility to apply military activities</w:t>
      </w:r>
      <w:r w:rsidRPr="001A0850">
        <w:t xml:space="preserve"> in outer space law-</w:t>
      </w:r>
      <w:r w:rsidRPr="001A0850">
        <w:rPr>
          <w:rStyle w:val="TitleChar"/>
        </w:rPr>
        <w:t>fully as long as those activities do not aim at direct attack in the sense of the United Nations definition of 'aggression'.</w:t>
      </w:r>
    </w:p>
    <w:p w:rsidR="002E44DA" w:rsidRPr="001A0850" w:rsidRDefault="002E44DA" w:rsidP="002E44DA">
      <w:pPr>
        <w:contextualSpacing/>
      </w:pPr>
      <w:r w:rsidRPr="001A0850">
        <w:rPr>
          <w:rStyle w:val="TitleChar"/>
        </w:rPr>
        <w:t>The concept of non-aggressiveness is, from the political point of view, therefore a much broader one than the non-military one: it permits among other things almost all present activities</w:t>
      </w:r>
      <w:r w:rsidRPr="001A0850">
        <w:t xml:space="preserve"> in outer space such as those of 'spy' satellites, interceptor satellites, remote sensing satellites of a certain type as well as laser beam experiments and the use of nuclear power in outer space.</w:t>
      </w:r>
    </w:p>
    <w:p w:rsidR="002E44DA" w:rsidRPr="001A0850" w:rsidRDefault="002E44DA" w:rsidP="002E44DA">
      <w:pPr>
        <w:contextualSpacing/>
      </w:pPr>
      <w:r w:rsidRPr="001A0850">
        <w:t xml:space="preserve">At this point it begins to be difficult for those among us who are in </w:t>
      </w:r>
      <w:proofErr w:type="spellStart"/>
      <w:r w:rsidRPr="001A0850">
        <w:t>favour</w:t>
      </w:r>
      <w:proofErr w:type="spellEnd"/>
      <w:r w:rsidRPr="001A0850">
        <w:t xml:space="preserve"> of peace on Earth as well as in the rest of outer space, because </w:t>
      </w:r>
      <w:r w:rsidRPr="001A0850">
        <w:rPr>
          <w:rStyle w:val="TitleChar"/>
        </w:rPr>
        <w:t>many</w:t>
      </w:r>
      <w:r w:rsidRPr="001A0850">
        <w:t xml:space="preserve"> outer space </w:t>
      </w:r>
      <w:r w:rsidRPr="001A0850">
        <w:rPr>
          <w:rStyle w:val="TitleChar"/>
        </w:rPr>
        <w:t>activities</w:t>
      </w:r>
      <w:r w:rsidRPr="001A0850">
        <w:t xml:space="preserve">, scientific or not, </w:t>
      </w:r>
      <w:r w:rsidRPr="001A0850">
        <w:rPr>
          <w:rStyle w:val="TitleChar"/>
        </w:rPr>
        <w:t>have up to now been executed by military personnel</w:t>
      </w:r>
      <w:r w:rsidRPr="001A0850">
        <w:t xml:space="preserve">*; </w:t>
      </w:r>
      <w:r w:rsidRPr="001A0850">
        <w:rPr>
          <w:rStyle w:val="TitleChar"/>
        </w:rPr>
        <w:t>so that, if we had to get rid of the 'non-military', this would mean that</w:t>
      </w:r>
      <w:r w:rsidRPr="001A0850">
        <w:t xml:space="preserve"> space </w:t>
      </w:r>
      <w:r w:rsidRPr="001A0850">
        <w:rPr>
          <w:rStyle w:val="TitleChar"/>
        </w:rPr>
        <w:t>research</w:t>
      </w:r>
      <w:r w:rsidRPr="001A0850">
        <w:t xml:space="preserve"> as it stands </w:t>
      </w:r>
      <w:r w:rsidRPr="001A0850">
        <w:rPr>
          <w:rStyle w:val="TitleChar"/>
        </w:rPr>
        <w:t>would become impossible</w:t>
      </w:r>
      <w:r w:rsidRPr="001A0850">
        <w:t>. But it would be difficult, if not impossible, to discontinue space research, the more so since international law, and, to a smaller degree space law, do not forbid the use of outer space for military purposes.</w:t>
      </w:r>
    </w:p>
    <w:p w:rsidR="002E44DA" w:rsidRDefault="002E44DA" w:rsidP="002E44DA">
      <w:pPr>
        <w:contextualSpacing/>
      </w:pPr>
    </w:p>
    <w:p w:rsidR="002E44DA" w:rsidRDefault="002E44DA" w:rsidP="002E44DA">
      <w:pPr>
        <w:pStyle w:val="Heading4"/>
      </w:pPr>
      <w:r>
        <w:t xml:space="preserve">They’re a non-aggressive use of the military – that’s substantially broader than ‘non-military’ – international law establishes a </w:t>
      </w:r>
      <w:proofErr w:type="spellStart"/>
      <w:r>
        <w:t>brightline</w:t>
      </w:r>
      <w:proofErr w:type="spellEnd"/>
    </w:p>
    <w:p w:rsidR="002E44DA" w:rsidRDefault="002E44DA" w:rsidP="002E44DA">
      <w:pPr>
        <w:contextualSpacing/>
      </w:pPr>
      <w:proofErr w:type="spellStart"/>
      <w:r>
        <w:rPr>
          <w:b/>
        </w:rPr>
        <w:t>Benko</w:t>
      </w:r>
      <w:proofErr w:type="spellEnd"/>
      <w:r>
        <w:rPr>
          <w:b/>
        </w:rPr>
        <w:t xml:space="preserve"> et al, 85 </w:t>
      </w:r>
      <w:r>
        <w:t>– served as the legal adviser to the German Delegation in the UN Committee on the Peaceful Uses of Outer Space (UNCOPUOS) from 1979-2013; teaches space law &amp; policy at Aachen University of Applied Sciences (Faculty of Aerospace Engineering</w:t>
      </w:r>
      <w:proofErr w:type="gramStart"/>
      <w:r>
        <w:t>)(</w:t>
      </w:r>
      <w:proofErr w:type="gramEnd"/>
      <w:r>
        <w:t>Marietta, Space Law in the United Nations, p. 176)</w:t>
      </w:r>
    </w:p>
    <w:p w:rsidR="002E44DA" w:rsidRPr="00BF0DFF" w:rsidRDefault="002E44DA" w:rsidP="002E44DA">
      <w:pPr>
        <w:contextualSpacing/>
      </w:pPr>
    </w:p>
    <w:p w:rsidR="002E44DA" w:rsidRDefault="002E44DA" w:rsidP="002E44DA">
      <w:pPr>
        <w:contextualSpacing/>
      </w:pPr>
      <w:r>
        <w:t xml:space="preserve">The vast literature on the subject shows, in space law, two major interpretations </w:t>
      </w:r>
      <w:proofErr w:type="spellStart"/>
      <w:r>
        <w:t>of'peaceful</w:t>
      </w:r>
      <w:proofErr w:type="spellEnd"/>
      <w:r>
        <w:t xml:space="preserve">': that of non-military and that of non-aggressive53. </w:t>
      </w:r>
      <w:r w:rsidRPr="00BF0DFF">
        <w:rPr>
          <w:rStyle w:val="TitleChar"/>
        </w:rPr>
        <w:t>In international law 'non-military’ is defined as the prohibition to use</w:t>
      </w:r>
      <w:r>
        <w:t xml:space="preserve"> outer space </w:t>
      </w:r>
      <w:r w:rsidRPr="00BF0DFF">
        <w:rPr>
          <w:rStyle w:val="TitleChar"/>
        </w:rPr>
        <w:t>for military activities in times of peace, whereas 'non-aggressiveness' refers to the permission to use at least partial military precautions. The term 'non-aggressiveness' includes the possibility to apply military activities</w:t>
      </w:r>
      <w:r>
        <w:t xml:space="preserve"> in outer space law-fully </w:t>
      </w:r>
      <w:r w:rsidRPr="00BF0DFF">
        <w:rPr>
          <w:rStyle w:val="TitleChar"/>
        </w:rPr>
        <w:t>as long as those activities do not aim at direct attac</w:t>
      </w:r>
      <w:r>
        <w:t>k in the sense of the United Nations definition of 'aggression'.</w:t>
      </w:r>
    </w:p>
    <w:p w:rsidR="002E44DA" w:rsidRDefault="002E44DA" w:rsidP="002E44DA">
      <w:pPr>
        <w:contextualSpacing/>
      </w:pPr>
      <w:r w:rsidRPr="00BF0DFF">
        <w:rPr>
          <w:rStyle w:val="TitleChar"/>
        </w:rPr>
        <w:t>The concept of non-aggressiveness is</w:t>
      </w:r>
      <w:r>
        <w:t xml:space="preserve">, from the political point of view, therefore </w:t>
      </w:r>
      <w:r w:rsidRPr="00BF0DFF">
        <w:rPr>
          <w:rStyle w:val="Emphasis"/>
        </w:rPr>
        <w:t>a much broader one than the non-military one</w:t>
      </w:r>
      <w:r>
        <w:t xml:space="preserve">: </w:t>
      </w:r>
      <w:r w:rsidRPr="00BF0DFF">
        <w:rPr>
          <w:rStyle w:val="TitleChar"/>
        </w:rPr>
        <w:t>it permits among other things almost all present activities in outer space such as</w:t>
      </w:r>
      <w:r>
        <w:t xml:space="preserve"> those of 'spy' satellites, interceptor satellites, </w:t>
      </w:r>
      <w:r w:rsidRPr="00BF0DFF">
        <w:rPr>
          <w:rStyle w:val="TitleChar"/>
        </w:rPr>
        <w:t>remote sensing</w:t>
      </w:r>
      <w:r>
        <w:t xml:space="preserve"> satellites of a certain type as well as laser beam experiments </w:t>
      </w:r>
      <w:r w:rsidRPr="00BF0DFF">
        <w:rPr>
          <w:rStyle w:val="TitleChar"/>
        </w:rPr>
        <w:t>and the use of nuclear power</w:t>
      </w:r>
      <w:r>
        <w:t xml:space="preserve"> in outer space.</w:t>
      </w:r>
    </w:p>
    <w:p w:rsidR="002E44DA" w:rsidRDefault="002E44DA" w:rsidP="002E44DA">
      <w:pPr>
        <w:contextualSpacing/>
      </w:pPr>
      <w:r>
        <w:t xml:space="preserve">At this point it begins to be difficult for those among us who are in </w:t>
      </w:r>
      <w:proofErr w:type="spellStart"/>
      <w:r>
        <w:t>favour</w:t>
      </w:r>
      <w:proofErr w:type="spellEnd"/>
      <w:r>
        <w:t xml:space="preserve"> of peace on Earth as well as in the rest of outer space, because </w:t>
      </w:r>
      <w:r w:rsidRPr="00BF0DFF">
        <w:rPr>
          <w:rStyle w:val="TitleChar"/>
        </w:rPr>
        <w:t>many outer space activities, scientific or not, have up to now been executed by military personnel</w:t>
      </w:r>
      <w:r>
        <w:t xml:space="preserve">*; </w:t>
      </w:r>
      <w:r w:rsidRPr="00BF0DFF">
        <w:rPr>
          <w:rStyle w:val="TitleChar"/>
        </w:rPr>
        <w:t xml:space="preserve">so that, if we had to get rid of the 'non-military', this would mean </w:t>
      </w:r>
      <w:r w:rsidRPr="00BF0DFF">
        <w:rPr>
          <w:rStyle w:val="TitleChar"/>
        </w:rPr>
        <w:lastRenderedPageBreak/>
        <w:t>that space research as it stands would become impossible</w:t>
      </w:r>
      <w:r>
        <w:t>. But it would be difficult, if not impossible, to discontinue space research, the more so since international law, and, to a smaller degree space law, do not forbid the use of outer space for military purposes.</w:t>
      </w:r>
    </w:p>
    <w:p w:rsidR="002E44DA" w:rsidRDefault="002E44DA" w:rsidP="002E44DA">
      <w:pPr>
        <w:pStyle w:val="Heading4"/>
      </w:pPr>
      <w:r>
        <w:t xml:space="preserve">Including military operations other than war makes ‘non-military’ meaningless and explodes the topic </w:t>
      </w:r>
    </w:p>
    <w:p w:rsidR="002E44DA" w:rsidRDefault="002E44DA" w:rsidP="002E44DA">
      <w:pPr>
        <w:contextualSpacing/>
      </w:pPr>
      <w:proofErr w:type="spellStart"/>
      <w:r w:rsidRPr="009E26BF">
        <w:rPr>
          <w:b/>
        </w:rPr>
        <w:t>Stepanova</w:t>
      </w:r>
      <w:proofErr w:type="spellEnd"/>
      <w:r w:rsidRPr="009E26BF">
        <w:rPr>
          <w:b/>
        </w:rPr>
        <w:t>, 2</w:t>
      </w:r>
      <w:r>
        <w:t xml:space="preserve"> - Candidate of Historical Sciences (E.A., Military Thought: A Russian Journal of Military Theory and Strategy, “MILITARY OPERATIONS OTHER THAN WAR (THE U.S. VIEW)” </w:t>
      </w:r>
      <w:hyperlink r:id="rId47" w:history="1">
        <w:r w:rsidRPr="00430FEA">
          <w:rPr>
            <w:rStyle w:val="Hyperlink"/>
          </w:rPr>
          <w:t>http://eastviewpress.net/Files/MT_FROM%20THE%20ARCHIVES_No.%203_2010_small.pdf</w:t>
        </w:r>
      </w:hyperlink>
      <w:r>
        <w:t>)</w:t>
      </w:r>
    </w:p>
    <w:p w:rsidR="002E44DA" w:rsidRDefault="002E44DA" w:rsidP="002E44DA">
      <w:pPr>
        <w:contextualSpacing/>
      </w:pPr>
    </w:p>
    <w:p w:rsidR="002E44DA" w:rsidRDefault="002E44DA" w:rsidP="002E44DA">
      <w:pPr>
        <w:contextualSpacing/>
      </w:pPr>
      <w:r w:rsidRPr="009E26BF">
        <w:rPr>
          <w:rStyle w:val="TitleChar"/>
        </w:rPr>
        <w:t>The term “operations other than war</w:t>
      </w:r>
      <w:r>
        <w:t xml:space="preserve">”* itself is formulated by the rule of contraries, stressing their specifics as opposed to conventional military operations. The change of terminology </w:t>
      </w:r>
      <w:r w:rsidRPr="009E26BF">
        <w:rPr>
          <w:rStyle w:val="TitleChar"/>
        </w:rPr>
        <w:t xml:space="preserve">was </w:t>
      </w:r>
      <w:r>
        <w:t xml:space="preserve">also </w:t>
      </w:r>
      <w:r w:rsidRPr="009E26BF">
        <w:rPr>
          <w:rStyle w:val="TitleChar"/>
        </w:rPr>
        <w:t xml:space="preserve">supposed to symbolize the difference of the new concept, which placed a </w:t>
      </w:r>
      <w:r w:rsidRPr="009E26BF">
        <w:rPr>
          <w:rStyle w:val="Emphasis"/>
        </w:rPr>
        <w:t>special thrust on the non-military</w:t>
      </w:r>
      <w:r w:rsidRPr="009E26BF">
        <w:rPr>
          <w:rStyle w:val="TitleChar"/>
        </w:rPr>
        <w:t xml:space="preserve"> character of humanitarian, peacekeeping, and other suchlike operations</w:t>
      </w:r>
      <w:r>
        <w:t xml:space="preserve">, from the 1970s-1980s theory of low-intensity conflicts where they were regarded as less intensive military operations. </w:t>
      </w:r>
      <w:r w:rsidRPr="009E26BF">
        <w:rPr>
          <w:rStyle w:val="TitleChar"/>
        </w:rPr>
        <w:t xml:space="preserve">The concept of operations other than war is </w:t>
      </w:r>
      <w:r w:rsidRPr="009E26BF">
        <w:rPr>
          <w:rStyle w:val="Emphasis"/>
        </w:rPr>
        <w:t>by definition rather blurry</w:t>
      </w:r>
      <w:r>
        <w:t xml:space="preserve">: In U.S. society itself, there are plenty of versions of their definition and classification, as reflected in the relevant documents by the Joint Chiefs of Staff, the Department of Defense, U.S. Army field manuals, and so forth.2 </w:t>
      </w:r>
      <w:r w:rsidRPr="009E26BF">
        <w:rPr>
          <w:rStyle w:val="TitleChar"/>
        </w:rPr>
        <w:t>The U.S. military doctrine specifies the following main types of operations other than war</w:t>
      </w:r>
      <w:r>
        <w:t>:</w:t>
      </w:r>
    </w:p>
    <w:p w:rsidR="002E44DA" w:rsidRDefault="002E44DA" w:rsidP="002E44DA">
      <w:pPr>
        <w:contextualSpacing/>
      </w:pPr>
      <w:r w:rsidRPr="009E26BF">
        <w:rPr>
          <w:rStyle w:val="TitleChar"/>
        </w:rPr>
        <w:t xml:space="preserve">Humanitarian operations in crisis zones </w:t>
      </w:r>
      <w:r>
        <w:t xml:space="preserve">that for their part include the following: </w:t>
      </w:r>
      <w:r w:rsidRPr="009E26BF">
        <w:rPr>
          <w:rStyle w:val="TitleChar"/>
        </w:rPr>
        <w:t>assistance in natural disasters</w:t>
      </w:r>
      <w:r>
        <w:t xml:space="preserve"> and other emergencies (say, man-made disasters); </w:t>
      </w:r>
      <w:r w:rsidRPr="009E26BF">
        <w:rPr>
          <w:rStyle w:val="TitleChar"/>
        </w:rPr>
        <w:t>assistance to refugees</w:t>
      </w:r>
      <w:r>
        <w:t xml:space="preserve"> and displaced persons; </w:t>
      </w:r>
      <w:r w:rsidRPr="009E26BF">
        <w:rPr>
          <w:rStyle w:val="TitleChar"/>
        </w:rPr>
        <w:t>ensuring the security of humanitarian operations</w:t>
      </w:r>
      <w:r>
        <w:t xml:space="preserve"> (facilitating access for international humanitarian organization and service officers to disaster areas, and protection of humanitarian personnel, columns of refugees and areas of their temporary accommodation, humanitarian aid convoys and depots as well as seaports and airports used to deliver humanitarian aid); </w:t>
      </w:r>
      <w:r w:rsidRPr="009E26BF">
        <w:rPr>
          <w:rStyle w:val="TitleChar"/>
        </w:rPr>
        <w:t>and technical support—say, in “humanitarian mine-clearing”</w:t>
      </w:r>
      <w:r>
        <w:t xml:space="preserve"> (not directly connected with military necessity).</w:t>
      </w:r>
    </w:p>
    <w:p w:rsidR="002E44DA" w:rsidRDefault="002E44DA" w:rsidP="002E44DA">
      <w:pPr>
        <w:contextualSpacing/>
      </w:pPr>
      <w:r w:rsidRPr="009E26BF">
        <w:rPr>
          <w:rStyle w:val="TitleChar"/>
        </w:rPr>
        <w:t>Peace support operations</w:t>
      </w:r>
      <w:r>
        <w:t>: peacekeeping operations, contingent on consent by the belligerents to the presence of peacekeeping forces as well as non-use of force to the extent possible, even in self-defense—say, the UN operation in Cyprus (since 1964) or Cambodia (1991-1992 and 1992-1993); and peace enforcement operations, with none of the aforementioned limitations—e.g., NATO operations in Bosnia (since 1995) and Kosovo (since 1999).</w:t>
      </w:r>
    </w:p>
    <w:p w:rsidR="002E44DA" w:rsidRDefault="002E44DA" w:rsidP="002E44DA">
      <w:pPr>
        <w:contextualSpacing/>
      </w:pPr>
      <w:proofErr w:type="gramStart"/>
      <w:r>
        <w:t>Counterinsurgency and nation assistance (assistance in creating local (national) security agencies—training, arming, technical and information support; humanitarian and other non-emergency assistance, etc.).</w:t>
      </w:r>
      <w:proofErr w:type="gramEnd"/>
    </w:p>
    <w:p w:rsidR="002E44DA" w:rsidRDefault="002E44DA" w:rsidP="002E44DA">
      <w:pPr>
        <w:contextualSpacing/>
      </w:pPr>
      <w:r>
        <w:t>Support for insurgency (guerrilla) movements in other countries (support by the U.S. military-political leadership for the mujahedin in Afghanistan in 1979-1989).</w:t>
      </w:r>
    </w:p>
    <w:p w:rsidR="002E44DA" w:rsidRDefault="002E44DA" w:rsidP="002E44DA">
      <w:pPr>
        <w:contextualSpacing/>
      </w:pPr>
      <w:proofErr w:type="gramStart"/>
      <w:r>
        <w:t>Noncombatant evacuation operations in zones of conflict or man-made disaster (e.g., 1991 operations to evacuate U.S. and other citizens from Somalia and Zaire).</w:t>
      </w:r>
      <w:proofErr w:type="gramEnd"/>
    </w:p>
    <w:p w:rsidR="002E44DA" w:rsidRDefault="002E44DA" w:rsidP="002E44DA">
      <w:pPr>
        <w:contextualSpacing/>
      </w:pPr>
      <w:proofErr w:type="gramStart"/>
      <w:r w:rsidRPr="009E26BF">
        <w:rPr>
          <w:rStyle w:val="TitleChar"/>
        </w:rPr>
        <w:t>Sanctions enforcement</w:t>
      </w:r>
      <w:r>
        <w:t xml:space="preserve"> (e.g., the 1993 operation along the Haitian coast) and no-fly zone enforcement—in Iraq (since 1992) and in Bosnia (since 1993).</w:t>
      </w:r>
      <w:proofErr w:type="gramEnd"/>
    </w:p>
    <w:p w:rsidR="002E44DA" w:rsidRDefault="002E44DA" w:rsidP="002E44DA">
      <w:pPr>
        <w:contextualSpacing/>
      </w:pPr>
      <w:proofErr w:type="gramStart"/>
      <w:r>
        <w:t>Show of force (patrolling by U.S. Air Force of insurgency bases in the course of a coup attempt in the Philippines in 1989).</w:t>
      </w:r>
      <w:proofErr w:type="gramEnd"/>
    </w:p>
    <w:p w:rsidR="002E44DA" w:rsidRDefault="002E44DA" w:rsidP="002E44DA">
      <w:pPr>
        <w:contextualSpacing/>
      </w:pPr>
      <w:r w:rsidRPr="009E26BF">
        <w:rPr>
          <w:rStyle w:val="TitleChar"/>
        </w:rPr>
        <w:lastRenderedPageBreak/>
        <w:t>Non-combat operations also include short-term actions to deliver pinpoint strikes, controlling proliferation of weapons of mass destruction, arms contro</w:t>
      </w:r>
      <w:r>
        <w:t xml:space="preserve">l (inspections), </w:t>
      </w:r>
      <w:r w:rsidRPr="009E26BF">
        <w:rPr>
          <w:rStyle w:val="TitleChar"/>
        </w:rPr>
        <w:t>and interagency military contacts</w:t>
      </w:r>
      <w:r>
        <w:t>.3</w:t>
      </w:r>
    </w:p>
    <w:p w:rsidR="002E44DA" w:rsidRPr="009E26BF" w:rsidRDefault="002E44DA" w:rsidP="002E44DA">
      <w:pPr>
        <w:contextualSpacing/>
        <w:rPr>
          <w:rStyle w:val="TitleChar"/>
        </w:rPr>
      </w:pPr>
      <w:r>
        <w:t xml:space="preserve">Although U.S. military doctrine provides for military participation in operations other than war mainly abroad, it allows for the use of armed forces in operations other than war also domestically. </w:t>
      </w:r>
      <w:r w:rsidRPr="009E26BF">
        <w:rPr>
          <w:rStyle w:val="TitleChar"/>
        </w:rPr>
        <w:t>This includes support for civilian authorities—in dealing with strikes, emergencies and natural disasters as well as in search-and-rescue, humanitarian, and other operations; law enforcement</w:t>
      </w:r>
      <w:r>
        <w:t xml:space="preserve"> agencies—in restoring public order (in the event of mass riots), </w:t>
      </w:r>
      <w:r w:rsidRPr="009E26BF">
        <w:rPr>
          <w:rStyle w:val="TitleChar"/>
        </w:rPr>
        <w:t>protection of sensitive installations</w:t>
      </w:r>
      <w:r>
        <w:t xml:space="preserve"> (e.g., electric power and water intake stations, transport and communication nodes, and so forth) </w:t>
      </w:r>
      <w:r w:rsidRPr="009E26BF">
        <w:rPr>
          <w:rStyle w:val="TitleChar"/>
        </w:rPr>
        <w:t>as well as in counterdrug and counterterrorism operations.</w:t>
      </w:r>
    </w:p>
    <w:p w:rsidR="002E44DA" w:rsidRDefault="002E44DA" w:rsidP="002E44DA">
      <w:pPr>
        <w:contextualSpacing/>
      </w:pPr>
      <w:r>
        <w:t>Whereas some types of operations other than war provide for the use of force (say, peace enforcement), others (humanitarian or “traditional” peacekeeping operations) do not. Oftentimes both types of operation are conducted simultaneously: Humanitarian operation combined with peace enforcement (as in Bosnia, Kosovo, etc.) is becoming standard practice. Finally, operations other than war can be both multilateral (multinational) and unilateral—i.e., conducted by one or several countries. The most common types of operations other than war are peacekeeping and humanitarian operations.</w:t>
      </w:r>
    </w:p>
    <w:p w:rsidR="002E44DA" w:rsidRPr="00CE1F3B" w:rsidRDefault="002E44DA" w:rsidP="00CE1F3B">
      <w:pPr>
        <w:contextualSpacing/>
      </w:pPr>
      <w:r>
        <w:t xml:space="preserve">For all the diversity of </w:t>
      </w:r>
      <w:r w:rsidRPr="009E26BF">
        <w:rPr>
          <w:rStyle w:val="TitleChar"/>
        </w:rPr>
        <w:t>operations other than war</w:t>
      </w:r>
      <w:r>
        <w:t xml:space="preserve">, they </w:t>
      </w:r>
      <w:r w:rsidRPr="009E26BF">
        <w:rPr>
          <w:rStyle w:val="TitleChar"/>
        </w:rPr>
        <w:t>have something in common, which sets them apart from military</w:t>
      </w:r>
      <w:r>
        <w:t xml:space="preserve"> (combat) </w:t>
      </w:r>
      <w:r w:rsidRPr="009E26BF">
        <w:rPr>
          <w:rStyle w:val="TitleChar"/>
        </w:rPr>
        <w:t>operations</w:t>
      </w:r>
      <w:r>
        <w:t xml:space="preserve"> per se—namely, </w:t>
      </w:r>
      <w:r w:rsidRPr="009E26BF">
        <w:rPr>
          <w:rStyle w:val="TitleChar"/>
        </w:rPr>
        <w:t>their predominantly political character</w:t>
      </w:r>
      <w:r>
        <w:t xml:space="preserve">. Regardless of the role that armed forces play in an operation other than war, it serves above all political, not military, tasks and objectives. Although military operations are in the final analysis also dictated by political considerations, in operations other than war, political considerations prevail over all other considerations. </w:t>
      </w:r>
      <w:r w:rsidRPr="009E26BF">
        <w:rPr>
          <w:rStyle w:val="TitleChar"/>
        </w:rPr>
        <w:t>These operations are designed not to achieve military victory, but to avert, limit, and settle conflicts; keep the peace and provide support to civilian authorities in internal crises</w:t>
      </w:r>
      <w:r>
        <w:t xml:space="preserve">; maintain and assert influence in a particular region, and so forth—naturally, in accordance with national interests.4 They do not include such goals as effective engagement or physical elimination of an adversary; they are called upon to, among other things, create conditions for electoral victory by local political forces loyal to the “international community” or national authorities. Operations other than war are literally permeated with political interests and considerations on all levels while their objectives are always limited (that is to say, are not related to the vital interests of participating countries) and can change often and quickly—contingent on the prevailing situation. Although in theory, specific tasks addressed by armed forces at a particular stage of an operation (say, forcible separation of belligerents) should be subordinated to its general political tasks, in practice it is often the case that political considerations not only do not coincide with military needs at given moment but </w:t>
      </w:r>
      <w:r w:rsidR="00CE1F3B">
        <w:t>even are in conflict with them.</w:t>
      </w:r>
    </w:p>
    <w:p w:rsidR="0066260C" w:rsidRDefault="0066260C" w:rsidP="0066260C">
      <w:pPr>
        <w:pStyle w:val="Heading2"/>
      </w:pPr>
      <w:r>
        <w:lastRenderedPageBreak/>
        <w:t>***EXPLORATION***</w:t>
      </w:r>
    </w:p>
    <w:p w:rsidR="0066260C" w:rsidRDefault="0066260C" w:rsidP="0066260C">
      <w:pPr>
        <w:pStyle w:val="Heading3"/>
      </w:pPr>
      <w:r>
        <w:lastRenderedPageBreak/>
        <w:t>Laundry List</w:t>
      </w:r>
    </w:p>
    <w:p w:rsidR="0066260C" w:rsidRPr="008A1011" w:rsidRDefault="0066260C" w:rsidP="0066260C">
      <w:pPr>
        <w:pStyle w:val="Heading4"/>
      </w:pPr>
      <w:r>
        <w:t>Exploration includes multiple different things</w:t>
      </w:r>
    </w:p>
    <w:p w:rsidR="0066260C" w:rsidRPr="008A1011" w:rsidRDefault="0066260C" w:rsidP="0066260C">
      <w:pPr>
        <w:rPr>
          <w:rStyle w:val="AuthorYear"/>
        </w:rPr>
      </w:pPr>
      <w:r w:rsidRPr="008A1011">
        <w:rPr>
          <w:rStyle w:val="AuthorYear"/>
        </w:rPr>
        <w:t xml:space="preserve">NOAA 01 </w:t>
      </w:r>
    </w:p>
    <w:p w:rsidR="0066260C" w:rsidRPr="008A1011" w:rsidRDefault="0066260C" w:rsidP="0066260C">
      <w:r w:rsidRPr="008A1011">
        <w:t xml:space="preserve">(National Ocean and Atmospheric Administration, January 2001, “A New Era of Ocean Exploration” </w:t>
      </w:r>
      <w:hyperlink r:id="rId48" w:history="1">
        <w:r w:rsidRPr="003D27E9">
          <w:rPr>
            <w:rStyle w:val="Hyperlink"/>
          </w:rPr>
          <w:t>http://oceanservice.noaa.gov/websites/retiredsites/oceanpanel.pdf</w:t>
        </w:r>
      </w:hyperlink>
      <w:r>
        <w:t xml:space="preserve"> accessed 7/13/14, LK)</w:t>
      </w:r>
    </w:p>
    <w:p w:rsidR="0066260C" w:rsidRPr="008A1011" w:rsidRDefault="0066260C" w:rsidP="0066260C">
      <w:r w:rsidRPr="008A1011">
        <w:t xml:space="preserve">Navy proposes </w:t>
      </w:r>
      <w:r w:rsidRPr="005D1A6B">
        <w:rPr>
          <w:rStyle w:val="TitleChar"/>
        </w:rPr>
        <w:t>the following topical</w:t>
      </w:r>
      <w:r w:rsidRPr="008A1011">
        <w:t xml:space="preserve"> </w:t>
      </w:r>
      <w:r w:rsidRPr="005D1A6B">
        <w:rPr>
          <w:rStyle w:val="TitleChar"/>
        </w:rPr>
        <w:t>areas</w:t>
      </w:r>
      <w:r w:rsidRPr="008A1011">
        <w:t xml:space="preserve"> as suitable for</w:t>
      </w:r>
    </w:p>
    <w:p w:rsidR="0066260C" w:rsidRPr="005D1A6B" w:rsidRDefault="0066260C" w:rsidP="0066260C">
      <w:pPr>
        <w:rPr>
          <w:rStyle w:val="TitleChar"/>
        </w:rPr>
      </w:pPr>
      <w:r w:rsidRPr="008A1011">
        <w:t xml:space="preserve">National commitments and interagency efforts </w:t>
      </w:r>
      <w:r w:rsidRPr="005D1A6B">
        <w:rPr>
          <w:rStyle w:val="TitleChar"/>
        </w:rPr>
        <w:t>in ocean</w:t>
      </w:r>
    </w:p>
    <w:p w:rsidR="0066260C" w:rsidRPr="005D1A6B" w:rsidRDefault="0066260C" w:rsidP="0066260C">
      <w:pPr>
        <w:rPr>
          <w:rStyle w:val="TitleChar"/>
        </w:rPr>
      </w:pPr>
      <w:proofErr w:type="gramStart"/>
      <w:r w:rsidRPr="005D1A6B">
        <w:rPr>
          <w:rStyle w:val="TitleChar"/>
        </w:rPr>
        <w:t>exploration</w:t>
      </w:r>
      <w:proofErr w:type="gramEnd"/>
      <w:r w:rsidRPr="005D1A6B">
        <w:rPr>
          <w:rStyle w:val="TitleChar"/>
        </w:rPr>
        <w:t>:</w:t>
      </w:r>
    </w:p>
    <w:p w:rsidR="0066260C" w:rsidRPr="008A1011" w:rsidRDefault="0066260C" w:rsidP="0066260C">
      <w:r w:rsidRPr="008A1011">
        <w:t xml:space="preserve">• </w:t>
      </w:r>
      <w:r w:rsidRPr="005D1A6B">
        <w:rPr>
          <w:rStyle w:val="TitleChar"/>
        </w:rPr>
        <w:t>Seafloor exploration &amp; mapping</w:t>
      </w:r>
      <w:r w:rsidRPr="008A1011">
        <w:t xml:space="preserve"> (e.g., Neptune, </w:t>
      </w:r>
      <w:proofErr w:type="spellStart"/>
      <w:r w:rsidRPr="008A1011">
        <w:t>GOMaP</w:t>
      </w:r>
      <w:proofErr w:type="spellEnd"/>
      <w:r w:rsidRPr="008A1011">
        <w:t>)</w:t>
      </w:r>
    </w:p>
    <w:p w:rsidR="0066260C" w:rsidRPr="008A1011" w:rsidRDefault="0066260C" w:rsidP="0066260C">
      <w:r w:rsidRPr="008A1011">
        <w:t xml:space="preserve">• </w:t>
      </w:r>
      <w:r w:rsidRPr="005D1A6B">
        <w:rPr>
          <w:rStyle w:val="TitleChar"/>
        </w:rPr>
        <w:t>Hyperspectral sensing from space</w:t>
      </w:r>
    </w:p>
    <w:p w:rsidR="0066260C" w:rsidRPr="008A1011" w:rsidRDefault="0066260C" w:rsidP="0066260C">
      <w:r w:rsidRPr="008A1011">
        <w:t xml:space="preserve">• </w:t>
      </w:r>
      <w:r w:rsidRPr="005D1A6B">
        <w:rPr>
          <w:rStyle w:val="TitleChar"/>
        </w:rPr>
        <w:t>Long-time series in U.S. waters</w:t>
      </w:r>
      <w:r w:rsidRPr="008A1011">
        <w:t xml:space="preserve"> as part of an integrated ocean observing system (OCEAN.US)</w:t>
      </w:r>
    </w:p>
    <w:p w:rsidR="0066260C" w:rsidRPr="008A1011" w:rsidRDefault="0066260C" w:rsidP="0066260C">
      <w:r w:rsidRPr="005D1A6B">
        <w:rPr>
          <w:rStyle w:val="TitleChar"/>
        </w:rPr>
        <w:t>• Cooperative coastal efforts</w:t>
      </w:r>
      <w:r w:rsidRPr="008A1011">
        <w:t xml:space="preserve"> with other nations</w:t>
      </w:r>
    </w:p>
    <w:p w:rsidR="0066260C" w:rsidRPr="008A1011" w:rsidRDefault="0066260C" w:rsidP="0066260C">
      <w:r w:rsidRPr="008A1011">
        <w:t xml:space="preserve">• </w:t>
      </w:r>
      <w:r w:rsidRPr="005D1A6B">
        <w:rPr>
          <w:rStyle w:val="TitleChar"/>
        </w:rPr>
        <w:t>Inventories of marine life</w:t>
      </w:r>
      <w:r w:rsidRPr="008A1011">
        <w:t xml:space="preserve"> (e.g. a census of marine mammals)</w:t>
      </w:r>
    </w:p>
    <w:p w:rsidR="0066260C" w:rsidRPr="008A1011" w:rsidRDefault="0066260C" w:rsidP="0066260C">
      <w:r w:rsidRPr="008A1011">
        <w:t xml:space="preserve">• </w:t>
      </w:r>
      <w:r w:rsidRPr="005D1A6B">
        <w:rPr>
          <w:rStyle w:val="TitleChar"/>
        </w:rPr>
        <w:t>Inventories of polar ice caps</w:t>
      </w:r>
    </w:p>
    <w:p w:rsidR="0066260C" w:rsidRDefault="0066260C" w:rsidP="0066260C">
      <w:pPr>
        <w:rPr>
          <w:rStyle w:val="TitleChar"/>
        </w:rPr>
      </w:pPr>
      <w:r w:rsidRPr="008A1011">
        <w:t xml:space="preserve">• </w:t>
      </w:r>
      <w:r w:rsidRPr="005D1A6B">
        <w:rPr>
          <w:rStyle w:val="TitleChar"/>
        </w:rPr>
        <w:t>Marine archaeology</w:t>
      </w:r>
    </w:p>
    <w:p w:rsidR="0066260C" w:rsidRDefault="0066260C" w:rsidP="0066260C">
      <w:pPr>
        <w:pStyle w:val="Heading4"/>
      </w:pPr>
      <w:r>
        <w:t>Six areas of exploration have been recommended as priorities</w:t>
      </w:r>
    </w:p>
    <w:p w:rsidR="0066260C" w:rsidRDefault="0066260C" w:rsidP="0066260C">
      <w:r w:rsidRPr="005A5100">
        <w:rPr>
          <w:rStyle w:val="Style13ptBold"/>
        </w:rPr>
        <w:t>NRC</w:t>
      </w:r>
      <w:r>
        <w:rPr>
          <w:rStyle w:val="Style13ptBold"/>
        </w:rPr>
        <w:t>,</w:t>
      </w:r>
      <w:r w:rsidRPr="005A5100">
        <w:rPr>
          <w:rStyle w:val="Style13ptBold"/>
        </w:rPr>
        <w:t xml:space="preserve"> </w:t>
      </w:r>
      <w:r>
        <w:rPr>
          <w:rStyle w:val="Style13ptBold"/>
        </w:rPr>
        <w:t xml:space="preserve">Committee on the Exploration of Seas, </w:t>
      </w:r>
      <w:r w:rsidRPr="005A5100">
        <w:rPr>
          <w:rStyle w:val="Style13ptBold"/>
        </w:rPr>
        <w:t>3</w:t>
      </w:r>
      <w:r>
        <w:t xml:space="preserve">   </w:t>
      </w:r>
    </w:p>
    <w:p w:rsidR="0066260C" w:rsidRPr="005A5100" w:rsidRDefault="0066260C" w:rsidP="0066260C">
      <w:pPr>
        <w:rPr>
          <w:rStyle w:val="TitleChar"/>
          <w:bCs/>
        </w:rPr>
      </w:pPr>
      <w:r>
        <w:t xml:space="preserve">(National Research Committee, “Exploration of the Seas: Voyage into the Unknown,” </w:t>
      </w:r>
      <w:hyperlink r:id="rId49" w:history="1">
        <w:r w:rsidRPr="00DC1616">
          <w:rPr>
            <w:rStyle w:val="Hyperlink"/>
          </w:rPr>
          <w:t>http://explore.noaa.gov/sites/OER/Documents/national-research-council-voyage.pdf</w:t>
        </w:r>
      </w:hyperlink>
      <w:r>
        <w:rPr>
          <w:rStyle w:val="Hyperlink"/>
        </w:rPr>
        <w:t>, accessed 7/13/14, LK)</w:t>
      </w:r>
    </w:p>
    <w:p w:rsidR="0066260C" w:rsidRPr="00407222" w:rsidRDefault="0066260C" w:rsidP="0066260C">
      <w:pPr>
        <w:pStyle w:val="CardIndented"/>
        <w:rPr>
          <w:rStyle w:val="TitleChar"/>
        </w:rPr>
      </w:pPr>
      <w:r>
        <w:t xml:space="preserve">Recommendation: </w:t>
      </w:r>
      <w:r w:rsidRPr="00407222">
        <w:rPr>
          <w:rStyle w:val="TitleChar"/>
        </w:rPr>
        <w:t>Several promising areas were identified as having</w:t>
      </w:r>
    </w:p>
    <w:p w:rsidR="0066260C" w:rsidRPr="00407222" w:rsidRDefault="0066260C" w:rsidP="0066260C">
      <w:pPr>
        <w:pStyle w:val="CardIndented"/>
        <w:rPr>
          <w:rStyle w:val="TitleChar"/>
        </w:rPr>
      </w:pPr>
      <w:proofErr w:type="gramStart"/>
      <w:r w:rsidRPr="00407222">
        <w:rPr>
          <w:rStyle w:val="TitleChar"/>
        </w:rPr>
        <w:t>broad</w:t>
      </w:r>
      <w:proofErr w:type="gramEnd"/>
      <w:r w:rsidRPr="00407222">
        <w:rPr>
          <w:rStyle w:val="TitleChar"/>
        </w:rPr>
        <w:t xml:space="preserve"> international interest and are recommended as potential initial</w:t>
      </w:r>
    </w:p>
    <w:p w:rsidR="0066260C" w:rsidRPr="00407222" w:rsidRDefault="0066260C" w:rsidP="0066260C">
      <w:pPr>
        <w:pStyle w:val="CardIndented"/>
        <w:rPr>
          <w:rStyle w:val="TitleChar"/>
        </w:rPr>
      </w:pPr>
      <w:proofErr w:type="gramStart"/>
      <w:r w:rsidRPr="00407222">
        <w:rPr>
          <w:rStyle w:val="TitleChar"/>
        </w:rPr>
        <w:t>exploration</w:t>
      </w:r>
      <w:proofErr w:type="gramEnd"/>
      <w:r w:rsidRPr="00407222">
        <w:rPr>
          <w:rStyle w:val="TitleChar"/>
        </w:rPr>
        <w:t xml:space="preserve"> themes:</w:t>
      </w:r>
    </w:p>
    <w:p w:rsidR="0066260C" w:rsidRPr="00407222" w:rsidRDefault="0066260C" w:rsidP="0066260C">
      <w:pPr>
        <w:pStyle w:val="CardIndented"/>
        <w:rPr>
          <w:rStyle w:val="TitleChar"/>
        </w:rPr>
      </w:pPr>
      <w:r w:rsidRPr="00407222">
        <w:rPr>
          <w:rStyle w:val="TitleChar"/>
        </w:rPr>
        <w:t xml:space="preserve">• </w:t>
      </w:r>
      <w:proofErr w:type="gramStart"/>
      <w:r w:rsidRPr="00407222">
        <w:rPr>
          <w:rStyle w:val="TitleChar"/>
        </w:rPr>
        <w:t>marine</w:t>
      </w:r>
      <w:proofErr w:type="gramEnd"/>
      <w:r w:rsidRPr="00407222">
        <w:rPr>
          <w:rStyle w:val="TitleChar"/>
        </w:rPr>
        <w:t xml:space="preserve"> biodiversity;</w:t>
      </w:r>
    </w:p>
    <w:p w:rsidR="0066260C" w:rsidRPr="00407222" w:rsidRDefault="0066260C" w:rsidP="0066260C">
      <w:pPr>
        <w:pStyle w:val="CardIndented"/>
        <w:rPr>
          <w:rStyle w:val="TitleChar"/>
        </w:rPr>
      </w:pPr>
      <w:r w:rsidRPr="00407222">
        <w:rPr>
          <w:rStyle w:val="TitleChar"/>
        </w:rPr>
        <w:t xml:space="preserve">• </w:t>
      </w:r>
      <w:proofErr w:type="gramStart"/>
      <w:r w:rsidRPr="00407222">
        <w:rPr>
          <w:rStyle w:val="TitleChar"/>
        </w:rPr>
        <w:t>the</w:t>
      </w:r>
      <w:proofErr w:type="gramEnd"/>
      <w:r w:rsidRPr="00407222">
        <w:rPr>
          <w:rStyle w:val="TitleChar"/>
        </w:rPr>
        <w:t xml:space="preserve"> Arctic Ocean;</w:t>
      </w:r>
    </w:p>
    <w:p w:rsidR="0066260C" w:rsidRPr="00407222" w:rsidRDefault="0066260C" w:rsidP="0066260C">
      <w:pPr>
        <w:pStyle w:val="CardIndented"/>
        <w:rPr>
          <w:rStyle w:val="TitleChar"/>
        </w:rPr>
      </w:pPr>
      <w:r w:rsidRPr="00407222">
        <w:rPr>
          <w:rStyle w:val="TitleChar"/>
        </w:rPr>
        <w:t xml:space="preserve">• </w:t>
      </w:r>
      <w:proofErr w:type="gramStart"/>
      <w:r w:rsidRPr="00407222">
        <w:rPr>
          <w:rStyle w:val="TitleChar"/>
        </w:rPr>
        <w:t>the</w:t>
      </w:r>
      <w:proofErr w:type="gramEnd"/>
      <w:r w:rsidRPr="00407222">
        <w:rPr>
          <w:rStyle w:val="TitleChar"/>
        </w:rPr>
        <w:t xml:space="preserve"> Southern Ocean and Antarctic ice shelves;</w:t>
      </w:r>
    </w:p>
    <w:p w:rsidR="0066260C" w:rsidRPr="00407222" w:rsidRDefault="0066260C" w:rsidP="0066260C">
      <w:pPr>
        <w:pStyle w:val="CardIndented"/>
        <w:rPr>
          <w:rStyle w:val="TitleChar"/>
        </w:rPr>
      </w:pPr>
      <w:r w:rsidRPr="00407222">
        <w:rPr>
          <w:rStyle w:val="TitleChar"/>
        </w:rPr>
        <w:t xml:space="preserve">• </w:t>
      </w:r>
      <w:proofErr w:type="gramStart"/>
      <w:r w:rsidRPr="00407222">
        <w:rPr>
          <w:rStyle w:val="TitleChar"/>
        </w:rPr>
        <w:t>deep</w:t>
      </w:r>
      <w:proofErr w:type="gramEnd"/>
      <w:r w:rsidRPr="00407222">
        <w:rPr>
          <w:rStyle w:val="TitleChar"/>
        </w:rPr>
        <w:t xml:space="preserve"> water and its influence on climate change;</w:t>
      </w:r>
    </w:p>
    <w:p w:rsidR="0066260C" w:rsidRPr="00407222" w:rsidRDefault="0066260C" w:rsidP="0066260C">
      <w:pPr>
        <w:pStyle w:val="CardIndented"/>
        <w:rPr>
          <w:rStyle w:val="TitleChar"/>
        </w:rPr>
      </w:pPr>
      <w:r w:rsidRPr="00407222">
        <w:rPr>
          <w:rStyle w:val="TitleChar"/>
        </w:rPr>
        <w:t>• exploring the ocean through time; and</w:t>
      </w:r>
    </w:p>
    <w:p w:rsidR="0066260C" w:rsidRPr="00407222" w:rsidRDefault="0066260C" w:rsidP="0066260C">
      <w:pPr>
        <w:pStyle w:val="CardIndented"/>
        <w:rPr>
          <w:rStyle w:val="TitleChar"/>
        </w:rPr>
      </w:pPr>
      <w:r w:rsidRPr="00407222">
        <w:rPr>
          <w:rStyle w:val="TitleChar"/>
        </w:rPr>
        <w:t xml:space="preserve">• </w:t>
      </w:r>
      <w:proofErr w:type="gramStart"/>
      <w:r w:rsidRPr="00407222">
        <w:rPr>
          <w:rStyle w:val="TitleChar"/>
        </w:rPr>
        <w:t>marine</w:t>
      </w:r>
      <w:proofErr w:type="gramEnd"/>
      <w:r w:rsidRPr="00407222">
        <w:rPr>
          <w:rStyle w:val="TitleChar"/>
        </w:rPr>
        <w:t xml:space="preserve"> archaeology.</w:t>
      </w:r>
    </w:p>
    <w:p w:rsidR="0066260C" w:rsidRPr="00407222" w:rsidRDefault="0066260C" w:rsidP="0066260C">
      <w:pPr>
        <w:pStyle w:val="CardIndented"/>
        <w:rPr>
          <w:rStyle w:val="TitleChar"/>
        </w:rPr>
      </w:pPr>
      <w:r w:rsidRPr="00407222">
        <w:rPr>
          <w:rStyle w:val="TitleChar"/>
        </w:rPr>
        <w:lastRenderedPageBreak/>
        <w:t>Studies in those areas will reveal additional insights into living and</w:t>
      </w:r>
      <w:r>
        <w:rPr>
          <w:rStyle w:val="TitleChar"/>
        </w:rPr>
        <w:t xml:space="preserve"> </w:t>
      </w:r>
      <w:r w:rsidRPr="00407222">
        <w:rPr>
          <w:rStyle w:val="TitleChar"/>
        </w:rPr>
        <w:t xml:space="preserve">nonliving resources </w:t>
      </w:r>
      <w:r>
        <w:t xml:space="preserve">(fisheries, </w:t>
      </w:r>
      <w:proofErr w:type="spellStart"/>
      <w:r>
        <w:t>bioproducts</w:t>
      </w:r>
      <w:proofErr w:type="spellEnd"/>
      <w:r>
        <w:t xml:space="preserve">, energy resources, mineral deposits); </w:t>
      </w:r>
      <w:r w:rsidRPr="00407222">
        <w:rPr>
          <w:rStyle w:val="TitleChar"/>
        </w:rPr>
        <w:t>human history; and how changes in physical, chemical, and biological</w:t>
      </w:r>
    </w:p>
    <w:p w:rsidR="0066260C" w:rsidRPr="00407222" w:rsidRDefault="0066260C" w:rsidP="0066260C">
      <w:pPr>
        <w:pStyle w:val="CardIndented"/>
        <w:rPr>
          <w:bCs/>
          <w:u w:val="thick"/>
        </w:rPr>
      </w:pPr>
      <w:proofErr w:type="gramStart"/>
      <w:r w:rsidRPr="00407222">
        <w:rPr>
          <w:rStyle w:val="TitleChar"/>
        </w:rPr>
        <w:t>properties</w:t>
      </w:r>
      <w:proofErr w:type="gramEnd"/>
      <w:r w:rsidRPr="00407222">
        <w:rPr>
          <w:rStyle w:val="TitleChar"/>
        </w:rPr>
        <w:t xml:space="preserve"> of the ocean and seafloor affect our environment and climate.</w:t>
      </w:r>
      <w:r>
        <w:rPr>
          <w:rStyle w:val="TitleChar"/>
        </w:rPr>
        <w:t xml:space="preserve"> </w:t>
      </w:r>
      <w:r w:rsidRPr="00407222">
        <w:rPr>
          <w:rStyle w:val="TitleChar"/>
        </w:rPr>
        <w:t>The list clearly is not exhaustive, but it identifies some areas in which</w:t>
      </w:r>
      <w:r>
        <w:rPr>
          <w:rStyle w:val="TitleChar"/>
        </w:rPr>
        <w:t xml:space="preserve"> </w:t>
      </w:r>
      <w:r w:rsidRPr="00407222">
        <w:rPr>
          <w:rStyle w:val="TitleChar"/>
        </w:rPr>
        <w:t xml:space="preserve">international interest has been demonstrated, </w:t>
      </w:r>
      <w:r>
        <w:t>and for which major discoveries</w:t>
      </w:r>
    </w:p>
    <w:p w:rsidR="0066260C" w:rsidRDefault="0066260C" w:rsidP="0066260C">
      <w:pPr>
        <w:pStyle w:val="CardIndented"/>
      </w:pPr>
      <w:proofErr w:type="gramStart"/>
      <w:r>
        <w:t>are</w:t>
      </w:r>
      <w:proofErr w:type="gramEnd"/>
      <w:r>
        <w:t xml:space="preserve"> likely. Two of these exploration themes, marine biodiversity and the Arctic Ocean, are used later in this report as examples for the project selection process for ocean exploration programs.</w:t>
      </w:r>
    </w:p>
    <w:p w:rsidR="0066260C" w:rsidRPr="008A1011" w:rsidRDefault="0066260C" w:rsidP="0066260C"/>
    <w:p w:rsidR="00FC02B4" w:rsidRPr="00227841" w:rsidRDefault="00FC02B4" w:rsidP="00FC02B4">
      <w:pPr>
        <w:pStyle w:val="Heading3"/>
      </w:pPr>
      <w:bookmarkStart w:id="27" w:name="_Toc298403451"/>
      <w:r>
        <w:lastRenderedPageBreak/>
        <w:t>Exploration = Unknown</w:t>
      </w:r>
      <w:bookmarkEnd w:id="27"/>
    </w:p>
    <w:p w:rsidR="00FC02B4" w:rsidRPr="000C19C0" w:rsidRDefault="00FC02B4" w:rsidP="00FC02B4">
      <w:pPr>
        <w:pStyle w:val="Heading4"/>
      </w:pPr>
      <w:r>
        <w:t>Exploration is a trip into the unknown</w:t>
      </w:r>
    </w:p>
    <w:p w:rsidR="00FC02B4" w:rsidRDefault="00FC02B4" w:rsidP="00FC02B4">
      <w:pPr>
        <w:pStyle w:val="tag"/>
      </w:pPr>
    </w:p>
    <w:p w:rsidR="00FC02B4" w:rsidRPr="00AA0FE1" w:rsidRDefault="00FC02B4" w:rsidP="00FC02B4">
      <w:pPr>
        <w:pStyle w:val="tag"/>
        <w:rPr>
          <w:b w:val="0"/>
        </w:rPr>
      </w:pPr>
      <w:r>
        <w:t>Dictionary.com 6(</w:t>
      </w:r>
      <w:r>
        <w:rPr>
          <w:rStyle w:val="cite"/>
        </w:rPr>
        <w:t xml:space="preserve">Dictionary.com: definitions, June 13 2006, </w:t>
      </w:r>
      <w:r w:rsidRPr="00324EBE">
        <w:rPr>
          <w:rStyle w:val="cite"/>
        </w:rPr>
        <w:t>dictionary.reference.com/browse/exploration</w:t>
      </w:r>
      <w:r>
        <w:rPr>
          <w:rStyle w:val="cite"/>
        </w:rPr>
        <w:t>, DA 6/20/11, OST)</w:t>
      </w:r>
    </w:p>
    <w:p w:rsidR="00FC02B4" w:rsidRDefault="00FC02B4" w:rsidP="00FC02B4">
      <w:pPr>
        <w:pStyle w:val="card"/>
      </w:pPr>
      <w:proofErr w:type="gramStart"/>
      <w:r>
        <w:t>1.the</w:t>
      </w:r>
      <w:proofErr w:type="gramEnd"/>
      <w:r>
        <w:t xml:space="preserve"> act or process of exploring 2.</w:t>
      </w:r>
      <w:r>
        <w:tab/>
      </w:r>
      <w:proofErr w:type="gramStart"/>
      <w:r>
        <w:t>med  examination</w:t>
      </w:r>
      <w:proofErr w:type="gramEnd"/>
      <w:r>
        <w:t xml:space="preserve"> of an organ or part for diagnostic purposes 3.</w:t>
      </w:r>
      <w:r w:rsidRPr="00324EBE">
        <w:rPr>
          <w:rStyle w:val="underline"/>
        </w:rPr>
        <w:t xml:space="preserve">an organized trip into unfamiliar regions, </w:t>
      </w:r>
      <w:proofErr w:type="spellStart"/>
      <w:r w:rsidRPr="00324EBE">
        <w:rPr>
          <w:rStyle w:val="underline"/>
        </w:rPr>
        <w:t>esp</w:t>
      </w:r>
      <w:proofErr w:type="spellEnd"/>
      <w:r w:rsidRPr="00324EBE">
        <w:rPr>
          <w:rStyle w:val="underline"/>
        </w:rPr>
        <w:t xml:space="preserve"> for scientific purposes</w:t>
      </w:r>
      <w:r>
        <w:t>; expedition.</w:t>
      </w:r>
    </w:p>
    <w:p w:rsidR="00FC02B4" w:rsidRDefault="00FC02B4" w:rsidP="00FC02B4"/>
    <w:p w:rsidR="00FC02B4" w:rsidRDefault="00FC02B4" w:rsidP="00FC02B4">
      <w:pPr>
        <w:pStyle w:val="Heading4"/>
      </w:pPr>
      <w:r>
        <w:t>Exploration is to search in unknown places</w:t>
      </w:r>
    </w:p>
    <w:p w:rsidR="00FC02B4" w:rsidRDefault="00FC02B4" w:rsidP="00FC02B4">
      <w:pPr>
        <w:pStyle w:val="tag"/>
      </w:pPr>
    </w:p>
    <w:p w:rsidR="00FC02B4" w:rsidRPr="00324EBE" w:rsidRDefault="00FC02B4" w:rsidP="00FC02B4">
      <w:pPr>
        <w:pStyle w:val="tag"/>
        <w:rPr>
          <w:rStyle w:val="cite"/>
        </w:rPr>
      </w:pPr>
      <w:r>
        <w:t>Oracle 1(</w:t>
      </w:r>
      <w:r>
        <w:rPr>
          <w:rStyle w:val="cite"/>
        </w:rPr>
        <w:t>Oracle-Think quest, web site on outer space, 2/1/01,</w:t>
      </w:r>
      <w:r w:rsidRPr="00AA0FE1">
        <w:t xml:space="preserve"> </w:t>
      </w:r>
      <w:r w:rsidRPr="00AA0FE1">
        <w:rPr>
          <w:rStyle w:val="cite"/>
        </w:rPr>
        <w:t>http://library.thinkquest.org/5014/glossary.html</w:t>
      </w:r>
      <w:r>
        <w:rPr>
          <w:rStyle w:val="cite"/>
        </w:rPr>
        <w:t>, DA 6/20/11, OST)</w:t>
      </w:r>
    </w:p>
    <w:p w:rsidR="00FC02B4" w:rsidRPr="00227841" w:rsidRDefault="00FC02B4" w:rsidP="00FC02B4">
      <w:pPr>
        <w:pStyle w:val="card"/>
        <w:rPr>
          <w:b/>
          <w:u w:val="single"/>
        </w:rPr>
      </w:pPr>
      <w:proofErr w:type="gramStart"/>
      <w:r w:rsidRPr="00324EBE">
        <w:rPr>
          <w:rStyle w:val="underline"/>
        </w:rPr>
        <w:t>exploration</w:t>
      </w:r>
      <w:proofErr w:type="gramEnd"/>
      <w:r w:rsidRPr="00324EBE">
        <w:rPr>
          <w:rStyle w:val="underline"/>
        </w:rPr>
        <w:t xml:space="preserve"> - to search in unknown places.</w:t>
      </w:r>
    </w:p>
    <w:p w:rsidR="00FC02B4" w:rsidRDefault="00FC02B4" w:rsidP="00FC02B4">
      <w:pPr>
        <w:pStyle w:val="tag"/>
      </w:pPr>
    </w:p>
    <w:p w:rsidR="00FC02B4" w:rsidRDefault="00FC02B4" w:rsidP="00FC02B4">
      <w:pPr>
        <w:rPr>
          <w:b/>
          <w:sz w:val="24"/>
        </w:rPr>
      </w:pPr>
      <w:r>
        <w:br w:type="page"/>
      </w:r>
    </w:p>
    <w:p w:rsidR="00FC02B4" w:rsidRDefault="00FC02B4" w:rsidP="00FC02B4">
      <w:pPr>
        <w:pStyle w:val="Heading3"/>
      </w:pPr>
      <w:bookmarkStart w:id="28" w:name="_Toc298403452"/>
      <w:bookmarkStart w:id="29" w:name="_GoBack"/>
      <w:bookmarkEnd w:id="29"/>
      <w:r>
        <w:lastRenderedPageBreak/>
        <w:t>Exploration = Travel</w:t>
      </w:r>
      <w:bookmarkEnd w:id="28"/>
    </w:p>
    <w:p w:rsidR="00FC02B4" w:rsidRDefault="00FC02B4" w:rsidP="00FC02B4">
      <w:pPr>
        <w:pStyle w:val="Heading4"/>
      </w:pPr>
      <w:r>
        <w:t>To explore is to search for discovery</w:t>
      </w:r>
    </w:p>
    <w:p w:rsidR="00FC02B4" w:rsidRPr="00AA0FE1" w:rsidRDefault="00FC02B4" w:rsidP="00FC02B4">
      <w:pPr>
        <w:pStyle w:val="tag"/>
        <w:rPr>
          <w:b w:val="0"/>
        </w:rPr>
      </w:pPr>
      <w:r>
        <w:t>Dictionary.com 6(</w:t>
      </w:r>
      <w:r>
        <w:rPr>
          <w:rStyle w:val="cite"/>
        </w:rPr>
        <w:t xml:space="preserve">Dictionary.com: definitions, June 13 2006, </w:t>
      </w:r>
      <w:r w:rsidRPr="00324EBE">
        <w:rPr>
          <w:rStyle w:val="cite"/>
        </w:rPr>
        <w:t>dictionary.reference.com/browse/exploration</w:t>
      </w:r>
      <w:r>
        <w:rPr>
          <w:rStyle w:val="cite"/>
        </w:rPr>
        <w:t>, DA 6/20/11, OST)</w:t>
      </w:r>
    </w:p>
    <w:p w:rsidR="00FC02B4" w:rsidRDefault="00FC02B4" w:rsidP="00FC02B4">
      <w:pPr>
        <w:pStyle w:val="card"/>
      </w:pPr>
      <w:r>
        <w:t xml:space="preserve">1. </w:t>
      </w:r>
      <w:r w:rsidRPr="00324EBE">
        <w:rPr>
          <w:rStyle w:val="underline"/>
        </w:rPr>
        <w:t>To traverse</w:t>
      </w:r>
      <w:r>
        <w:t xml:space="preserve"> or range </w:t>
      </w:r>
      <w:r w:rsidRPr="00324EBE">
        <w:rPr>
          <w:rStyle w:val="underline"/>
        </w:rPr>
        <w:t>over</w:t>
      </w:r>
      <w:r>
        <w:t xml:space="preserve"> (a region, area, etc.) </w:t>
      </w:r>
      <w:r w:rsidRPr="00324EBE">
        <w:rPr>
          <w:rStyle w:val="underline"/>
        </w:rPr>
        <w:t>for the purpose of discovery</w:t>
      </w:r>
      <w:r>
        <w:t>: to explore the island. 2</w:t>
      </w:r>
      <w:r w:rsidRPr="00324EBE">
        <w:rPr>
          <w:rStyle w:val="underline"/>
        </w:rPr>
        <w:t xml:space="preserve">. </w:t>
      </w:r>
      <w:proofErr w:type="gramStart"/>
      <w:r w:rsidRPr="00324EBE">
        <w:rPr>
          <w:rStyle w:val="underline"/>
        </w:rPr>
        <w:t>to</w:t>
      </w:r>
      <w:proofErr w:type="gramEnd"/>
      <w:r w:rsidRPr="00324EBE">
        <w:rPr>
          <w:rStyle w:val="underline"/>
        </w:rPr>
        <w:t xml:space="preserve"> look into closely</w:t>
      </w:r>
      <w:r>
        <w:t xml:space="preserve">; scrutinize; examine: Let us explore the possibilities for improvement. 3. Surgery .to </w:t>
      </w:r>
      <w:proofErr w:type="gramStart"/>
      <w:r>
        <w:t>investigate</w:t>
      </w:r>
      <w:proofErr w:type="gramEnd"/>
      <w:r>
        <w:t xml:space="preserve"> into, especially mechanically, as with a probe.  </w:t>
      </w:r>
    </w:p>
    <w:p w:rsidR="00FC02B4" w:rsidRDefault="00FC02B4" w:rsidP="00FC02B4"/>
    <w:p w:rsidR="00FC02B4" w:rsidRPr="00FC02B4" w:rsidRDefault="00FC02B4" w:rsidP="00FC02B4">
      <w:pPr>
        <w:pStyle w:val="Heading4"/>
      </w:pPr>
      <w:r w:rsidRPr="00FC02B4">
        <w:t xml:space="preserve">Exploration includes travel </w:t>
      </w:r>
    </w:p>
    <w:p w:rsidR="00FC02B4" w:rsidRPr="00AA0FE1" w:rsidRDefault="00FC02B4" w:rsidP="00FC02B4">
      <w:pPr>
        <w:rPr>
          <w:rStyle w:val="cite"/>
          <w:b w:val="0"/>
          <w:sz w:val="20"/>
        </w:rPr>
      </w:pPr>
      <w:r w:rsidRPr="00AA0FE1">
        <w:rPr>
          <w:rStyle w:val="tagChar"/>
          <w:rFonts w:eastAsiaTheme="minorHAnsi"/>
        </w:rPr>
        <w:t>American Heritage Dictionary 4</w:t>
      </w:r>
      <w:r>
        <w:t xml:space="preserve">(American Heritage Dictionary 4th </w:t>
      </w:r>
      <w:proofErr w:type="spellStart"/>
      <w:proofErr w:type="gramStart"/>
      <w:r>
        <w:t>ed</w:t>
      </w:r>
      <w:proofErr w:type="spellEnd"/>
      <w:proofErr w:type="gramEnd"/>
      <w:r>
        <w:t xml:space="preserve"> </w:t>
      </w:r>
      <w:hyperlink r:id="rId50" w:anchor="ixzz1PsSPzFP2" w:history="1">
        <w:r w:rsidRPr="00AA0FE1">
          <w:t>www.answers.com/topic/explore#ixzz1PsSPzFP2</w:t>
        </w:r>
      </w:hyperlink>
      <w:r>
        <w:t>, 2004, DA 6/20/11, OST)</w:t>
      </w:r>
    </w:p>
    <w:p w:rsidR="00FC02B4" w:rsidRDefault="00FC02B4" w:rsidP="00FC02B4">
      <w:pPr>
        <w:pStyle w:val="card"/>
      </w:pPr>
      <w:r>
        <w:t xml:space="preserve">To investigate systematically; examine: explore every possibility. </w:t>
      </w:r>
      <w:r w:rsidRPr="00AA0FE1">
        <w:rPr>
          <w:rStyle w:val="underline"/>
        </w:rPr>
        <w:t>To search into or travel in for the purpose of discovery: exploring outer space</w:t>
      </w:r>
      <w:r>
        <w:t xml:space="preserve">. </w:t>
      </w:r>
      <w:proofErr w:type="gramStart"/>
      <w:r>
        <w:t>Medicine.</w:t>
      </w:r>
      <w:proofErr w:type="gramEnd"/>
      <w:r>
        <w:t xml:space="preserve"> </w:t>
      </w:r>
      <w:proofErr w:type="gramStart"/>
      <w:r>
        <w:t>To examine for diagnostic purposes.</w:t>
      </w:r>
      <w:proofErr w:type="gramEnd"/>
      <w:r>
        <w:t xml:space="preserve"> </w:t>
      </w:r>
    </w:p>
    <w:p w:rsidR="0066260C" w:rsidRPr="008A1011" w:rsidRDefault="0066260C" w:rsidP="00FC02B4"/>
    <w:p w:rsidR="0066260C" w:rsidRDefault="0066260C" w:rsidP="0066260C">
      <w:pPr>
        <w:pStyle w:val="Heading3"/>
      </w:pPr>
      <w:r>
        <w:lastRenderedPageBreak/>
        <w:t>Can Be Research</w:t>
      </w:r>
    </w:p>
    <w:p w:rsidR="0066260C" w:rsidRPr="008A1011" w:rsidRDefault="0066260C" w:rsidP="0066260C">
      <w:pPr>
        <w:pStyle w:val="Heading4"/>
      </w:pPr>
      <w:r w:rsidRPr="008A1011">
        <w:t>Ocean exploration is the first stage of research and can lead to directed discovery</w:t>
      </w:r>
    </w:p>
    <w:p w:rsidR="0066260C" w:rsidRPr="004B1382" w:rsidRDefault="0066260C" w:rsidP="0066260C">
      <w:pPr>
        <w:rPr>
          <w:rStyle w:val="Style13ptBold"/>
        </w:rPr>
      </w:pPr>
      <w:proofErr w:type="spellStart"/>
      <w:r w:rsidRPr="004B1382">
        <w:rPr>
          <w:rStyle w:val="Style13ptBold"/>
        </w:rPr>
        <w:t>Mineart</w:t>
      </w:r>
      <w:proofErr w:type="spellEnd"/>
      <w:r w:rsidRPr="004B1382">
        <w:rPr>
          <w:rStyle w:val="Style13ptBold"/>
        </w:rPr>
        <w:t xml:space="preserve"> Oceanography </w:t>
      </w:r>
      <w:proofErr w:type="spellStart"/>
      <w:r w:rsidRPr="004B1382">
        <w:rPr>
          <w:rStyle w:val="Style13ptBold"/>
        </w:rPr>
        <w:t>Dept</w:t>
      </w:r>
      <w:proofErr w:type="spellEnd"/>
      <w:r w:rsidRPr="004B1382">
        <w:rPr>
          <w:rStyle w:val="Style13ptBold"/>
        </w:rPr>
        <w:t>, US Naval Academy 2</w:t>
      </w:r>
    </w:p>
    <w:p w:rsidR="0066260C" w:rsidRPr="008A1011" w:rsidRDefault="0066260C" w:rsidP="0066260C">
      <w:r w:rsidRPr="008A1011">
        <w:t xml:space="preserve"> (G.M, “A data management strategy for the ocean exploration program” OCEANS '02 MTS/IEEE (Volume</w:t>
      </w:r>
      <w:proofErr w:type="gramStart"/>
      <w:r w:rsidRPr="008A1011">
        <w:t>:3</w:t>
      </w:r>
      <w:proofErr w:type="gramEnd"/>
      <w:r w:rsidRPr="008A1011">
        <w:t xml:space="preserve"> )¶ </w:t>
      </w:r>
      <w:hyperlink r:id="rId51" w:history="1">
        <w:r w:rsidRPr="008A1011">
          <w:rPr>
            <w:rStyle w:val="Hyperlink"/>
          </w:rPr>
          <w:t>http://www.docstoc.com/docs/89070111/A-Data-Management-Strategy-for-the-Ocean-Exploration-Program</w:t>
        </w:r>
      </w:hyperlink>
      <w:r>
        <w:t>, accessed 7/13/14, LK)</w:t>
      </w:r>
    </w:p>
    <w:p w:rsidR="0066260C" w:rsidRDefault="0066260C" w:rsidP="0066260C">
      <w:r w:rsidRPr="008A1011">
        <w:rPr>
          <w:rStyle w:val="TitleChar"/>
        </w:rPr>
        <w:t>The Frontier Report defines ocean exploration as “discovery through disciplined diverse observations and recording of the findings</w:t>
      </w:r>
      <w:r w:rsidRPr="008A1011">
        <w:t xml:space="preserve">” [2]. </w:t>
      </w:r>
      <w:r w:rsidRPr="008A1011">
        <w:rPr>
          <w:rStyle w:val="TitleChar"/>
        </w:rPr>
        <w:t>The U.S. Navy,</w:t>
      </w:r>
      <w:r w:rsidRPr="008A1011">
        <w:t xml:space="preserve"> a partner in the President’s Panel process, </w:t>
      </w:r>
      <w:r w:rsidRPr="008A1011">
        <w:rPr>
          <w:rStyle w:val="TitleChar"/>
        </w:rPr>
        <w:t>has refined its definition as the systematic examination of the oceans for the purposes of discovery; cataloging and documenting what one finds</w:t>
      </w:r>
      <w:r w:rsidRPr="008A1011">
        <w:t xml:space="preserve">; boldly going where no one has gone before; </w:t>
      </w:r>
      <w:r w:rsidRPr="008A1011">
        <w:rPr>
          <w:rStyle w:val="TitleChar"/>
        </w:rPr>
        <w:t>and providing an initial knowledge base for hypothesis-based science and for exploitation</w:t>
      </w:r>
      <w:r w:rsidRPr="008A1011">
        <w:t xml:space="preserve"> [3]. </w:t>
      </w:r>
      <w:r w:rsidRPr="008A1011">
        <w:rPr>
          <w:rStyle w:val="TitleChar"/>
        </w:rPr>
        <w:t>This definition recognizes that true ocean exploration is planned and executed to achieve discoveries as an intentional process rather than relying on serendipitous discoveries that sporadically emerge</w:t>
      </w:r>
      <w:r w:rsidRPr="008A1011">
        <w:t xml:space="preserve"> from typical oceanographic research programs. This definition also emphasizes the recording of results to facilitate the sharing of each new baseline level of knowledge across a broad, multidisciplinary user community.</w:t>
      </w:r>
    </w:p>
    <w:p w:rsidR="0066260C" w:rsidRPr="00F17C6B" w:rsidRDefault="0066260C" w:rsidP="0066260C">
      <w:pPr>
        <w:pStyle w:val="Heading4"/>
      </w:pPr>
      <w:r>
        <w:t>Exploration entails objectives on research and observation</w:t>
      </w:r>
    </w:p>
    <w:p w:rsidR="0066260C" w:rsidRPr="008703EE" w:rsidRDefault="0066260C" w:rsidP="0066260C">
      <w:pPr>
        <w:rPr>
          <w:rStyle w:val="Style13ptBold"/>
        </w:rPr>
      </w:pPr>
      <w:r w:rsidRPr="008703EE">
        <w:rPr>
          <w:rStyle w:val="Style13ptBold"/>
        </w:rPr>
        <w:t>National Academies, advisory organizations to the United States Government, ‘09</w:t>
      </w:r>
    </w:p>
    <w:p w:rsidR="0066260C" w:rsidRDefault="0066260C" w:rsidP="0066260C">
      <w:r>
        <w:t xml:space="preserve">[National Academies, August 2009, “Ocean Exploration,” </w:t>
      </w:r>
      <w:hyperlink r:id="rId52" w:history="1">
        <w:r w:rsidRPr="00A55613">
          <w:rPr>
            <w:rStyle w:val="Hyperlink"/>
          </w:rPr>
          <w:t>http://oceanleadership.org/wp-content/uploads/2009/08/Ocean_Exploration.pdf</w:t>
        </w:r>
      </w:hyperlink>
      <w:r>
        <w:t>, 07/13/2014, PD]</w:t>
      </w:r>
    </w:p>
    <w:p w:rsidR="0066260C" w:rsidRPr="00EE40AF" w:rsidRDefault="0066260C" w:rsidP="0066260C">
      <w:pPr>
        <w:rPr>
          <w:b/>
          <w:u w:val="single"/>
        </w:rPr>
      </w:pPr>
      <w:r w:rsidRPr="00F17C6B">
        <w:rPr>
          <w:rStyle w:val="TitleChar"/>
        </w:rPr>
        <w:t xml:space="preserve">WHAT IS OCEAN EXPLORATION? As defined by the President's Panel on Ocean Exploration </w:t>
      </w:r>
      <w:r w:rsidRPr="00F17C6B">
        <w:t>(National Oceanic and Atmospheric Administration, 2000)</w:t>
      </w:r>
      <w:r w:rsidRPr="00F17C6B">
        <w:rPr>
          <w:rStyle w:val="TitleChar"/>
        </w:rPr>
        <w:t xml:space="preserve">, ocean exploration is dis- </w:t>
      </w:r>
      <w:proofErr w:type="spellStart"/>
      <w:r w:rsidRPr="00F17C6B">
        <w:rPr>
          <w:rStyle w:val="TitleChar"/>
        </w:rPr>
        <w:t>covery</w:t>
      </w:r>
      <w:proofErr w:type="spellEnd"/>
      <w:r w:rsidRPr="00F17C6B">
        <w:rPr>
          <w:rStyle w:val="TitleChar"/>
        </w:rPr>
        <w:t xml:space="preserve"> through disciplined, diverse observations and recordings of findings. It includes rigorous, systematic observations and documentation of biological, chemical, physical, geological, and archeological aspects of the ocean in the three dimensions of space and in time.</w:t>
      </w:r>
    </w:p>
    <w:p w:rsidR="0066260C" w:rsidRDefault="0066260C" w:rsidP="0066260C">
      <w:pPr>
        <w:pStyle w:val="Heading3"/>
      </w:pPr>
      <w:r>
        <w:lastRenderedPageBreak/>
        <w:t>Can have Objectives</w:t>
      </w:r>
    </w:p>
    <w:p w:rsidR="0066260C" w:rsidRPr="008A1011" w:rsidRDefault="0066260C" w:rsidP="0066260C">
      <w:pPr>
        <w:pStyle w:val="Heading4"/>
      </w:pPr>
      <w:r w:rsidRPr="008A1011">
        <w:t xml:space="preserve">Exploration can involve targeted searches </w:t>
      </w:r>
    </w:p>
    <w:p w:rsidR="0066260C" w:rsidRPr="004B1382" w:rsidRDefault="0066260C" w:rsidP="0066260C">
      <w:pPr>
        <w:rPr>
          <w:rStyle w:val="Style13ptBold"/>
        </w:rPr>
      </w:pPr>
      <w:r w:rsidRPr="004B1382">
        <w:rPr>
          <w:rStyle w:val="Style13ptBold"/>
        </w:rPr>
        <w:t xml:space="preserve">Clinton President of the Constitution of the United States14  </w:t>
      </w:r>
    </w:p>
    <w:p w:rsidR="0066260C" w:rsidRPr="008A1011" w:rsidRDefault="0066260C" w:rsidP="0066260C">
      <w:pPr>
        <w:rPr>
          <w:rFonts w:cs="Times New Roman"/>
        </w:rPr>
      </w:pPr>
      <w:r w:rsidRPr="008A1011">
        <w:rPr>
          <w:rFonts w:cs="Times New Roman"/>
        </w:rPr>
        <w:t xml:space="preserve">(2014, William J. Clinton, Public Lands, chapter </w:t>
      </w:r>
      <w:proofErr w:type="gramStart"/>
      <w:r w:rsidRPr="008A1011">
        <w:rPr>
          <w:rFonts w:cs="Times New Roman"/>
        </w:rPr>
        <w:t>29 :</w:t>
      </w:r>
      <w:proofErr w:type="gramEnd"/>
      <w:r w:rsidRPr="008A1011">
        <w:rPr>
          <w:rFonts w:cs="Times New Roman"/>
        </w:rPr>
        <w:t xml:space="preserve"> Submerged Lands </w:t>
      </w:r>
      <w:hyperlink r:id="rId53" w:history="1">
        <w:r w:rsidRPr="008A1011">
          <w:rPr>
            <w:rStyle w:val="Hyperlink"/>
          </w:rPr>
          <w:t>http://uscode.house.gov/view.xhtml?req=(title:43%20section:1331%20edition:prelim</w:t>
        </w:r>
      </w:hyperlink>
      <w:r>
        <w:rPr>
          <w:rFonts w:cs="Times New Roman"/>
        </w:rPr>
        <w:t xml:space="preserve"> </w:t>
      </w:r>
      <w:r>
        <w:t>accessed 7/13/14, LK)</w:t>
      </w:r>
      <w:r w:rsidRPr="008A1011">
        <w:rPr>
          <w:rFonts w:cs="Times New Roman"/>
        </w:rPr>
        <w:t xml:space="preserve"> </w:t>
      </w:r>
    </w:p>
    <w:p w:rsidR="0066260C" w:rsidRPr="008A1011" w:rsidRDefault="0066260C" w:rsidP="0066260C">
      <w:r w:rsidRPr="008A1011">
        <w:rPr>
          <w:rStyle w:val="Emphasis"/>
        </w:rPr>
        <w:t>The term “exploration” means the process of searching for minerals</w:t>
      </w:r>
      <w:r w:rsidRPr="008A1011">
        <w:t xml:space="preserve">, including </w:t>
      </w:r>
      <w:r w:rsidRPr="008A1011">
        <w:rPr>
          <w:rStyle w:val="TitleChar"/>
        </w:rPr>
        <w:t xml:space="preserve">(1) geophysical surveys where magnetic, gravity, seismic, or other systems are used to detect or imply the presence of such minerals, </w:t>
      </w:r>
      <w:r w:rsidRPr="008A1011">
        <w:t xml:space="preserve">and (2) </w:t>
      </w:r>
      <w:r w:rsidRPr="008A1011">
        <w:rPr>
          <w:rStyle w:val="TitleChar"/>
        </w:rPr>
        <w:t>any drilling,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r w:rsidRPr="008A1011">
        <w:t>.</w:t>
      </w:r>
    </w:p>
    <w:p w:rsidR="0066260C" w:rsidRPr="00562DA8" w:rsidRDefault="0066260C" w:rsidP="0066260C">
      <w:pPr>
        <w:pStyle w:val="Heading4"/>
        <w:rPr>
          <w:rStyle w:val="Style13ptBold"/>
          <w:b/>
        </w:rPr>
      </w:pPr>
      <w:r>
        <w:rPr>
          <w:rStyle w:val="Style13ptBold"/>
          <w:b/>
        </w:rPr>
        <w:t>Exploration requires an objective</w:t>
      </w:r>
    </w:p>
    <w:p w:rsidR="0066260C" w:rsidRDefault="0066260C" w:rsidP="0066260C">
      <w:pPr>
        <w:rPr>
          <w:rStyle w:val="Style13ptBold"/>
        </w:rPr>
      </w:pPr>
      <w:r w:rsidRPr="00562DA8">
        <w:rPr>
          <w:rStyle w:val="Style13ptBold"/>
        </w:rPr>
        <w:t>NOAA, National Oceanic and Atmospheric Administration 2014</w:t>
      </w:r>
      <w:r>
        <w:rPr>
          <w:rStyle w:val="Style13ptBold"/>
        </w:rPr>
        <w:t xml:space="preserve"> </w:t>
      </w:r>
    </w:p>
    <w:p w:rsidR="0066260C" w:rsidRPr="00562DA8" w:rsidRDefault="0066260C" w:rsidP="0066260C">
      <w:pPr>
        <w:rPr>
          <w:rStyle w:val="Style13ptBold"/>
        </w:rPr>
      </w:pPr>
      <w:r>
        <w:rPr>
          <w:rStyle w:val="Style13ptBold"/>
        </w:rPr>
        <w:t xml:space="preserve">(2014, “Exploration and Research,” </w:t>
      </w:r>
      <w:hyperlink r:id="rId54" w:history="1">
        <w:r w:rsidRPr="003D27E9">
          <w:rPr>
            <w:rStyle w:val="Hyperlink"/>
            <w:sz w:val="26"/>
          </w:rPr>
          <w:t>http://www.noaa.gov/ocean.html</w:t>
        </w:r>
      </w:hyperlink>
      <w:r>
        <w:rPr>
          <w:rStyle w:val="Style13ptBold"/>
        </w:rPr>
        <w:t>, accessed 7/13/14, LK)</w:t>
      </w:r>
    </w:p>
    <w:p w:rsidR="0066260C" w:rsidRPr="00FF313A" w:rsidRDefault="0066260C" w:rsidP="0066260C">
      <w:r>
        <w:t xml:space="preserve"> </w:t>
      </w:r>
      <w:r w:rsidRPr="00FF313A">
        <w:t>Exploration and Research</w:t>
      </w:r>
    </w:p>
    <w:p w:rsidR="0066260C" w:rsidRDefault="0066260C" w:rsidP="0066260C">
      <w:pPr>
        <w:rPr>
          <w:rStyle w:val="TitleChar"/>
        </w:rPr>
      </w:pPr>
      <w:r w:rsidRPr="00DC635F">
        <w:rPr>
          <w:rStyle w:val="TitleChar"/>
        </w:rPr>
        <w:t>NOAA’s </w:t>
      </w:r>
      <w:hyperlink r:id="rId55" w:history="1">
        <w:r w:rsidRPr="00DC635F">
          <w:rPr>
            <w:rStyle w:val="Emphasis"/>
          </w:rPr>
          <w:t>Office of Ocean Exploration</w:t>
        </w:r>
      </w:hyperlink>
      <w:r w:rsidRPr="00DC635F">
        <w:t> and </w:t>
      </w:r>
      <w:hyperlink r:id="rId56" w:history="1">
        <w:r w:rsidRPr="00DC635F">
          <w:rPr>
            <w:rStyle w:val="Hyperlink"/>
          </w:rPr>
          <w:t>Research Program</w:t>
        </w:r>
      </w:hyperlink>
      <w:r w:rsidRPr="00DC635F">
        <w:t> </w:t>
      </w:r>
      <w:r w:rsidRPr="00DC635F">
        <w:rPr>
          <w:rStyle w:val="TitleChar"/>
        </w:rPr>
        <w:t>explores the unknown ocean, using and developing advanced technology for discoveries including new undersea habitats, communities, species, phenomena and greater understanding of ecosystems. NOAA led exploration is revealing clues to the origin of life on Earth, potential cures for human diseases, answers to help achieve sustainable use of resources, links to our maritime history, and information to help protect endangered species.</w:t>
      </w:r>
    </w:p>
    <w:p w:rsidR="0066260C" w:rsidRDefault="0066260C" w:rsidP="0066260C">
      <w:pPr>
        <w:pStyle w:val="Heading3"/>
      </w:pPr>
      <w:r>
        <w:lastRenderedPageBreak/>
        <w:t>Looking for things</w:t>
      </w:r>
    </w:p>
    <w:p w:rsidR="0066260C" w:rsidRPr="008A1011" w:rsidRDefault="0066260C" w:rsidP="0066260C">
      <w:pPr>
        <w:pStyle w:val="Heading4"/>
      </w:pPr>
      <w:r w:rsidRPr="008A1011">
        <w:t>Exploratio</w:t>
      </w:r>
      <w:r>
        <w:t>n just means looking for things</w:t>
      </w:r>
      <w:r w:rsidRPr="008A1011">
        <w:t xml:space="preserve"> </w:t>
      </w:r>
    </w:p>
    <w:p w:rsidR="0066260C" w:rsidRPr="004B1382" w:rsidRDefault="0066260C" w:rsidP="0066260C">
      <w:pPr>
        <w:rPr>
          <w:rStyle w:val="Style13ptBold"/>
        </w:rPr>
      </w:pPr>
      <w:r w:rsidRPr="004B1382">
        <w:rPr>
          <w:rStyle w:val="Style13ptBold"/>
        </w:rPr>
        <w:t>OEP ‘12</w:t>
      </w:r>
    </w:p>
    <w:p w:rsidR="0066260C" w:rsidRPr="004B1382" w:rsidRDefault="0066260C" w:rsidP="0066260C">
      <w:r w:rsidRPr="004B1382">
        <w:t xml:space="preserve">The Ocean Exploration Program, “Ocean Exploration’s Second Decade” </w:t>
      </w:r>
      <w:hyperlink r:id="rId57" w:history="1">
        <w:r w:rsidRPr="004B1382">
          <w:rPr>
            <w:rStyle w:val="Hyperlink"/>
          </w:rPr>
          <w:t>http://explore.noaa.gov/sites/OER/Documents/about-oer/program-review/2012-12-12-FINAL-OE-Review-Report.pdf</w:t>
        </w:r>
      </w:hyperlink>
      <w:r w:rsidRPr="004B1382">
        <w:t>, accessed 7/13/14, LK)</w:t>
      </w:r>
    </w:p>
    <w:p w:rsidR="0066260C" w:rsidRPr="008A1011" w:rsidRDefault="0066260C" w:rsidP="0066260C">
      <w:pPr>
        <w:rPr>
          <w:rStyle w:val="Emphasis"/>
        </w:rPr>
      </w:pPr>
      <w:r w:rsidRPr="008A1011">
        <w:rPr>
          <w:rStyle w:val="TitleChar"/>
        </w:rPr>
        <w:t>The present Panel affirms the brief definition of exploration</w:t>
      </w:r>
      <w:r w:rsidRPr="008A1011">
        <w:rPr>
          <w:rFonts w:cs="Times New Roman"/>
          <w:sz w:val="14"/>
        </w:rPr>
        <w:t xml:space="preserve"> of the 2000 Panel: </w:t>
      </w:r>
      <w:r w:rsidRPr="008A1011">
        <w:rPr>
          <w:rStyle w:val="Emphasis"/>
        </w:rPr>
        <w:t>Exploration is the systematic search and investigation for the initial purpose of discovery</w:t>
      </w:r>
      <w:r w:rsidRPr="008A1011">
        <w:rPr>
          <w:rStyle w:val="TitleChar"/>
        </w:rPr>
        <w:t xml:space="preserve"> and the more elaborated definition of the US Navy:</w:t>
      </w:r>
      <w:r w:rsidRPr="008A1011">
        <w:rPr>
          <w:rFonts w:cs="Times New Roman"/>
          <w:sz w:val="14"/>
        </w:rPr>
        <w:t xml:space="preserve"> </w:t>
      </w:r>
      <w:r w:rsidRPr="008A1011">
        <w:rPr>
          <w:rStyle w:val="Emphasis"/>
        </w:rPr>
        <w:t>Systematic examination for the purposes of discovery; cataloging/documenting what one finds; boldly going where no one has gone before; providing an initial knowledge base for hypothesis-based science and for exploitation.</w:t>
      </w:r>
    </w:p>
    <w:p w:rsidR="0066260C" w:rsidRPr="008A1011" w:rsidRDefault="0066260C" w:rsidP="0066260C">
      <w:pPr>
        <w:rPr>
          <w:rFonts w:cs="Times New Roman"/>
        </w:rPr>
      </w:pPr>
      <w:r w:rsidRPr="008A1011">
        <w:rPr>
          <w:rStyle w:val="TitleChar"/>
        </w:rPr>
        <w:t>The Panel affirms that Ocean Exploration is distinct from comprehensive surveys</w:t>
      </w:r>
      <w:r w:rsidRPr="008A1011">
        <w:rPr>
          <w:rFonts w:cs="Times New Roman"/>
        </w:rPr>
        <w:t xml:space="preserve"> (such</w:t>
      </w:r>
    </w:p>
    <w:p w:rsidR="0066260C" w:rsidRPr="008A1011" w:rsidRDefault="0066260C" w:rsidP="0066260C">
      <w:pPr>
        <w:rPr>
          <w:rStyle w:val="TitleChar"/>
        </w:rPr>
      </w:pPr>
      <w:proofErr w:type="gramStart"/>
      <w:r w:rsidRPr="008A1011">
        <w:rPr>
          <w:rFonts w:cs="Times New Roman"/>
          <w:sz w:val="14"/>
        </w:rPr>
        <w:t>as</w:t>
      </w:r>
      <w:proofErr w:type="gramEnd"/>
      <w:r w:rsidRPr="008A1011">
        <w:rPr>
          <w:rFonts w:cs="Times New Roman"/>
          <w:sz w:val="14"/>
        </w:rPr>
        <w:t xml:space="preserve"> those carried out by NAVOCEANO and NOAA Corps) </w:t>
      </w:r>
      <w:r w:rsidRPr="008A1011">
        <w:rPr>
          <w:rStyle w:val="TitleChar"/>
        </w:rPr>
        <w:t>and at-sea research</w:t>
      </w:r>
      <w:r w:rsidRPr="008A1011">
        <w:rPr>
          <w:rFonts w:cs="Times New Roman"/>
          <w:sz w:val="14"/>
        </w:rPr>
        <w:t xml:space="preserve"> (sponsored by National Science Foundation, Office of Naval Research, and other agencies), </w:t>
      </w:r>
      <w:r w:rsidRPr="008A1011">
        <w:rPr>
          <w:rStyle w:val="TitleChar"/>
        </w:rPr>
        <w:t>including hypothesis-driven investigations aimed at the ocean bottom, artifacts, water column, and marine life.</w:t>
      </w:r>
    </w:p>
    <w:p w:rsidR="0066260C" w:rsidRDefault="0066260C" w:rsidP="0066260C">
      <w:pPr>
        <w:pStyle w:val="Heading3"/>
      </w:pPr>
      <w:r>
        <w:lastRenderedPageBreak/>
        <w:t>Breadth of Knowledge</w:t>
      </w:r>
    </w:p>
    <w:p w:rsidR="0066260C" w:rsidRPr="00E94BCA" w:rsidRDefault="0066260C" w:rsidP="0066260C">
      <w:pPr>
        <w:pStyle w:val="Heading4"/>
      </w:pPr>
      <w:r w:rsidRPr="00E94BCA">
        <w:t>Exploration expands the BREADTH of knowledge about the oceans—distinct from research.</w:t>
      </w:r>
    </w:p>
    <w:p w:rsidR="0066260C" w:rsidRDefault="0066260C" w:rsidP="0066260C">
      <w:pPr>
        <w:rPr>
          <w:rStyle w:val="Style13ptBold"/>
        </w:rPr>
      </w:pPr>
      <w:r w:rsidRPr="00E94BCA">
        <w:rPr>
          <w:rStyle w:val="Style13ptBold"/>
        </w:rPr>
        <w:t>NOAA</w:t>
      </w:r>
      <w:r>
        <w:rPr>
          <w:rStyle w:val="Style13ptBold"/>
        </w:rPr>
        <w:t>,</w:t>
      </w:r>
      <w:r w:rsidRPr="00E94BCA">
        <w:rPr>
          <w:rStyle w:val="Style13ptBold"/>
        </w:rPr>
        <w:t xml:space="preserve"> </w:t>
      </w:r>
      <w:r>
        <w:rPr>
          <w:rStyle w:val="Style13ptBold"/>
        </w:rPr>
        <w:t>O</w:t>
      </w:r>
      <w:r w:rsidRPr="00E94BCA">
        <w:rPr>
          <w:rStyle w:val="Style13ptBold"/>
        </w:rPr>
        <w:t xml:space="preserve">ffice of EXPLORATION AND RESEARCH, 2014 </w:t>
      </w:r>
    </w:p>
    <w:p w:rsidR="0066260C" w:rsidRPr="00AF2AEF" w:rsidRDefault="0066260C" w:rsidP="0066260C">
      <w:r w:rsidRPr="00AF2AEF">
        <w:t xml:space="preserve">(National Oceanic and Atmospheric Administration, “OER Mission and Vision,” </w:t>
      </w:r>
      <w:hyperlink r:id="rId58" w:history="1">
        <w:r w:rsidRPr="00AF2AEF">
          <w:rPr>
            <w:rStyle w:val="Hyperlink"/>
          </w:rPr>
          <w:t>http://explore.noaa.gov/</w:t>
        </w:r>
      </w:hyperlink>
      <w:r w:rsidRPr="00AF2AEF">
        <w:t>, accessed 7/13/14, LK)</w:t>
      </w:r>
    </w:p>
    <w:p w:rsidR="0066260C" w:rsidRPr="00C47DC6" w:rsidRDefault="0066260C" w:rsidP="0066260C">
      <w:r w:rsidRPr="00C47DC6">
        <w:rPr>
          <w:rStyle w:val="Emphasis"/>
        </w:rPr>
        <w:t>Exploration</w:t>
      </w:r>
      <w:r w:rsidRPr="00C47DC6">
        <w:rPr>
          <w:rStyle w:val="TitleChar"/>
        </w:rPr>
        <w:t xml:space="preserve"> advances the </w:t>
      </w:r>
      <w:r w:rsidRPr="00C47DC6">
        <w:rPr>
          <w:rStyle w:val="Emphasis"/>
        </w:rPr>
        <w:t>breadth</w:t>
      </w:r>
      <w:r w:rsidRPr="00C47DC6">
        <w:rPr>
          <w:rStyle w:val="TitleChar"/>
        </w:rPr>
        <w:t xml:space="preserve"> of knowledge and </w:t>
      </w:r>
      <w:r w:rsidRPr="00C47DC6">
        <w:rPr>
          <w:rStyle w:val="Emphasis"/>
        </w:rPr>
        <w:t>Research</w:t>
      </w:r>
      <w:r w:rsidRPr="00C47DC6">
        <w:rPr>
          <w:rStyle w:val="TitleChar"/>
        </w:rPr>
        <w:t xml:space="preserve"> advances the </w:t>
      </w:r>
      <w:r w:rsidRPr="00C47DC6">
        <w:rPr>
          <w:rStyle w:val="Emphasis"/>
        </w:rPr>
        <w:t>depth</w:t>
      </w:r>
      <w:r w:rsidRPr="00C47DC6">
        <w:rPr>
          <w:rStyle w:val="TitleChar"/>
        </w:rPr>
        <w:t xml:space="preserve"> of knowledge</w:t>
      </w:r>
      <w:r w:rsidRPr="00C47DC6">
        <w:t>.</w:t>
      </w:r>
    </w:p>
    <w:p w:rsidR="0066260C" w:rsidRPr="00C47DC6" w:rsidRDefault="0066260C" w:rsidP="0066260C">
      <w:r w:rsidRPr="00C47DC6">
        <w:t>Vision Statement:  The Office of Ocean Exploration and Research catalyzes discovery to transform understanding of the global ocean.</w:t>
      </w:r>
    </w:p>
    <w:p w:rsidR="0066260C" w:rsidRPr="00C47DC6" w:rsidRDefault="0066260C" w:rsidP="0066260C">
      <w:r w:rsidRPr="00C47DC6">
        <w:t xml:space="preserve">Mission Statement:  OER explores the ocean to enhance research, policy and management decisions, to develop new lines of scientific inquiry, </w:t>
      </w:r>
      <w:r w:rsidRPr="00C47DC6">
        <w:rPr>
          <w:rStyle w:val="TitleChar"/>
        </w:rPr>
        <w:t>and to advise NOAA and the Nation on critical issues by:</w:t>
      </w:r>
    </w:p>
    <w:p w:rsidR="0066260C" w:rsidRPr="00C47DC6" w:rsidRDefault="0066260C" w:rsidP="0066260C">
      <w:pPr>
        <w:rPr>
          <w:rStyle w:val="TitleChar"/>
        </w:rPr>
      </w:pPr>
      <w:r w:rsidRPr="00C47DC6">
        <w:rPr>
          <w:rStyle w:val="TitleChar"/>
        </w:rPr>
        <w:t>Leading partnerships to accomplish national ocean exploration goals;</w:t>
      </w:r>
    </w:p>
    <w:p w:rsidR="0066260C" w:rsidRPr="00C47DC6" w:rsidRDefault="0066260C" w:rsidP="0066260C">
      <w:pPr>
        <w:rPr>
          <w:rStyle w:val="TitleChar"/>
        </w:rPr>
      </w:pPr>
      <w:r w:rsidRPr="00C47DC6">
        <w:rPr>
          <w:rStyle w:val="TitleChar"/>
        </w:rPr>
        <w:t>Conducting interdisciplinary baseline characterizations of unknown or poorly-known ocean areas, processes, and resources;</w:t>
      </w:r>
    </w:p>
    <w:p w:rsidR="0066260C" w:rsidRPr="00C47DC6" w:rsidRDefault="0066260C" w:rsidP="0066260C">
      <w:r w:rsidRPr="00C47DC6">
        <w:t>Increasing the pace, scope, and efficiency of exploration and research to improve the technical capability of the United States marine science community; and</w:t>
      </w:r>
    </w:p>
    <w:p w:rsidR="0066260C" w:rsidRDefault="0066260C" w:rsidP="0066260C">
      <w:r w:rsidRPr="00C47DC6">
        <w:t>Engaging and educating audiences in ocean exploration through innovative means.</w:t>
      </w:r>
    </w:p>
    <w:p w:rsidR="0066260C" w:rsidRDefault="0066260C" w:rsidP="0066260C">
      <w:pPr>
        <w:pStyle w:val="Heading3"/>
      </w:pPr>
      <w:r>
        <w:lastRenderedPageBreak/>
        <w:t>Not Only Resources</w:t>
      </w:r>
    </w:p>
    <w:p w:rsidR="0066260C" w:rsidRPr="003C7593" w:rsidRDefault="0066260C" w:rsidP="0066260C">
      <w:pPr>
        <w:pStyle w:val="Heading4"/>
      </w:pPr>
      <w:r w:rsidRPr="003C7593">
        <w:t>Exploration is more than just looking for resources</w:t>
      </w:r>
    </w:p>
    <w:p w:rsidR="0066260C" w:rsidRPr="003C7593" w:rsidRDefault="0066260C" w:rsidP="0066260C">
      <w:r w:rsidRPr="003C7593">
        <w:t>[The National Oceanic and Atmospheric Administration (NOAA), January 7</w:t>
      </w:r>
      <w:r w:rsidRPr="003C7593">
        <w:rPr>
          <w:vertAlign w:val="superscript"/>
        </w:rPr>
        <w:t>th</w:t>
      </w:r>
      <w:r w:rsidRPr="003C7593">
        <w:t xml:space="preserve">, 2013, NOAA, “What Is Ocean Exploration and Why Is It Important?” </w:t>
      </w:r>
      <w:proofErr w:type="gramStart"/>
      <w:r w:rsidRPr="003C7593">
        <w:t>Accessed 7-4-14, J.J.]</w:t>
      </w:r>
      <w:proofErr w:type="gramEnd"/>
    </w:p>
    <w:p w:rsidR="0066260C" w:rsidRPr="003C7593" w:rsidRDefault="0066260C" w:rsidP="0066260C">
      <w:r w:rsidRPr="003C7593">
        <w:rPr>
          <w:rStyle w:val="TitleChar"/>
        </w:rPr>
        <w:t>Ocean exploration is about making new discoveries, searching for things that are unusual and unexpected</w:t>
      </w:r>
      <w:r w:rsidRPr="003C7593">
        <w:t>.</w:t>
      </w:r>
    </w:p>
    <w:p w:rsidR="0066260C" w:rsidRPr="003C7593" w:rsidRDefault="0066260C" w:rsidP="0066260C">
      <w:r w:rsidRPr="003C7593">
        <w:t xml:space="preserve">Although </w:t>
      </w:r>
      <w:r w:rsidRPr="003C7593">
        <w:rPr>
          <w:rStyle w:val="TitleChar"/>
        </w:rPr>
        <w:t>it involves the search for things yet unknown</w:t>
      </w:r>
      <w:r w:rsidRPr="003C7593">
        <w:t xml:space="preserve">, ocean exploration is disciplined and systematic. </w:t>
      </w:r>
      <w:r w:rsidRPr="003C7593">
        <w:rPr>
          <w:rStyle w:val="TitleChar"/>
        </w:rPr>
        <w:t>It includes rigorous observations and documentation of biological, chemical, physical, geological, and archaeological aspects of the ocean</w:t>
      </w:r>
      <w:r w:rsidRPr="003C7593">
        <w:t>.</w:t>
      </w:r>
    </w:p>
    <w:p w:rsidR="0066260C" w:rsidRPr="003C7593" w:rsidRDefault="0066260C" w:rsidP="0066260C">
      <w:r w:rsidRPr="003C7593">
        <w:t>Findings made through ocean exploration expand our fundamental scientific knowledge and understanding, helping to lay the foundation for more detailed, hypothesis-based scientific investigations.</w:t>
      </w:r>
    </w:p>
    <w:p w:rsidR="0066260C" w:rsidRPr="003C7593" w:rsidRDefault="0066260C" w:rsidP="0066260C">
      <w:r w:rsidRPr="003C7593">
        <w:t>While new discoveries are always exciting to scientists, information from ocean exploration is important to everyone. Unlocking the mysteries of deep-sea ecosystems can reveal new sources for medical drugs, food, energy resources, and other products. Information from deep-ocean exploration can help predict earthquakes and tsunamis and help us understand how we are affecting and being affected by changes in Earth’s climate and atmosphere. Expeditions to the unexplored ocean can help focus research into critical geographic and subject areas that are likely to produce tangible benefits.</w:t>
      </w:r>
    </w:p>
    <w:p w:rsidR="0066260C" w:rsidRPr="003C7593" w:rsidRDefault="0066260C" w:rsidP="0066260C">
      <w:r w:rsidRPr="003C7593">
        <w:rPr>
          <w:rStyle w:val="TitleChar"/>
        </w:rPr>
        <w:t>Ocean exploration can improve ocean literacy and inspire new generations of youth to seek careers in science, technology, engineering, and mathematics</w:t>
      </w:r>
      <w:r w:rsidRPr="003C7593">
        <w:t>. The challenges of exploring the deep ocean can provide the basis for problem-solving instruction in technology and engineering that can be applied in other situations.</w:t>
      </w:r>
    </w:p>
    <w:p w:rsidR="0066260C" w:rsidRPr="003C7593" w:rsidRDefault="0066260C" w:rsidP="0066260C">
      <w:r w:rsidRPr="003C7593">
        <w:rPr>
          <w:rStyle w:val="TitleChar"/>
        </w:rPr>
        <w:t>Exploration leaves a legacy of new knowledge that can be used by those not yet born to answer questions not yet posed at the time of exploration</w:t>
      </w:r>
      <w:r w:rsidRPr="003C7593">
        <w:t>.</w:t>
      </w:r>
    </w:p>
    <w:p w:rsidR="0066260C" w:rsidRPr="003C7593" w:rsidRDefault="0066260C" w:rsidP="0066260C">
      <w:r w:rsidRPr="003C7593">
        <w:t>The Ocean Explorer website chronicles ocean explorations co-funded by the NOAA Office of Ocean Exploration and Research, explains the tools and technology used during these explorations, and provides opportunities for people of all ages to expand their understanding of the ocean environment.</w:t>
      </w:r>
    </w:p>
    <w:p w:rsidR="0066260C" w:rsidRPr="002A0445" w:rsidRDefault="0066260C" w:rsidP="0066260C">
      <w:r w:rsidRPr="003C7593">
        <w:t>Scientists, policy makers, and others interested in learning more about the “business” behind the science presented on this site are encouraged to visit the NOAA Office of Ocean Exploration and Research website.</w:t>
      </w:r>
    </w:p>
    <w:p w:rsidR="0066260C" w:rsidRDefault="0066260C" w:rsidP="0066260C">
      <w:pPr>
        <w:pStyle w:val="Heading3"/>
      </w:pPr>
      <w:r w:rsidRPr="002A0445">
        <w:lastRenderedPageBreak/>
        <w:t>Does Not Require Humans</w:t>
      </w:r>
    </w:p>
    <w:p w:rsidR="0066260C" w:rsidRDefault="0066260C" w:rsidP="0066260C">
      <w:pPr>
        <w:pStyle w:val="Heading4"/>
      </w:pPr>
      <w:r>
        <w:t>Ocean exploration is the discovery of diverse observations</w:t>
      </w:r>
    </w:p>
    <w:p w:rsidR="0066260C" w:rsidRPr="005A6236" w:rsidRDefault="0066260C" w:rsidP="0066260C">
      <w:pPr>
        <w:rPr>
          <w:rStyle w:val="Style13ptBold"/>
        </w:rPr>
      </w:pPr>
      <w:r>
        <w:rPr>
          <w:rStyle w:val="Style13ptBold"/>
        </w:rPr>
        <w:t>National Academies, no date</w:t>
      </w:r>
    </w:p>
    <w:p w:rsidR="0066260C" w:rsidRDefault="0066260C" w:rsidP="0066260C">
      <w:r>
        <w:t xml:space="preserve">[Highlights of National Academies Official Report, “Ocean Exploration”, </w:t>
      </w:r>
      <w:hyperlink r:id="rId59" w:history="1">
        <w:r w:rsidRPr="00CB276C">
          <w:rPr>
            <w:rStyle w:val="Hyperlink"/>
          </w:rPr>
          <w:t>http://dels.nas.edu/resources/static-assets/osb/miscellaneous/exploration_final.pdf</w:t>
        </w:r>
      </w:hyperlink>
      <w:r>
        <w:t>, page 21, accessed 6/29/14, GNL]</w:t>
      </w:r>
    </w:p>
    <w:p w:rsidR="0066260C" w:rsidRPr="002A0445" w:rsidRDefault="0066260C" w:rsidP="0066260C">
      <w:pPr>
        <w:rPr>
          <w:b/>
          <w:u w:val="single"/>
        </w:rPr>
      </w:pPr>
      <w:r>
        <w:t xml:space="preserve">What is </w:t>
      </w:r>
      <w:r w:rsidRPr="005A6236">
        <w:rPr>
          <w:rStyle w:val="TitleChar"/>
        </w:rPr>
        <w:t>Ocean Exploration?</w:t>
      </w:r>
      <w:r>
        <w:t xml:space="preserve"> </w:t>
      </w:r>
      <w:r w:rsidRPr="005A6236">
        <w:rPr>
          <w:rStyle w:val="TitleChar"/>
        </w:rPr>
        <w:t>As defined by the President’s Panel on Ocean</w:t>
      </w:r>
      <w:r>
        <w:t xml:space="preserve"> </w:t>
      </w:r>
      <w:r w:rsidRPr="005A6236">
        <w:rPr>
          <w:rStyle w:val="TitleChar"/>
        </w:rPr>
        <w:t>Exploration</w:t>
      </w:r>
      <w:r>
        <w:t xml:space="preserve"> (National Oceanic and Atmospheric Administration, 2000), </w:t>
      </w:r>
      <w:r w:rsidRPr="005A6236">
        <w:rPr>
          <w:rStyle w:val="TitleChar"/>
        </w:rPr>
        <w:t>ocean exploration is discovery through disciplined, diverse observations and recordings of findings</w:t>
      </w:r>
      <w:r>
        <w:t xml:space="preserve">. </w:t>
      </w:r>
      <w:r w:rsidRPr="005A6236">
        <w:rPr>
          <w:rStyle w:val="TitleChar"/>
        </w:rPr>
        <w:t>It includes rigorous systematic observations and documentation of biological, chemical, physical, geological, and archaeological aspects of the ocean in the three dimensions of space and in time.</w:t>
      </w:r>
    </w:p>
    <w:p w:rsidR="0066260C" w:rsidRDefault="0066260C" w:rsidP="0066260C">
      <w:pPr>
        <w:pStyle w:val="Heading3"/>
      </w:pPr>
      <w:r>
        <w:lastRenderedPageBreak/>
        <w:t>Contiguous Zones</w:t>
      </w:r>
    </w:p>
    <w:p w:rsidR="0066260C" w:rsidRDefault="0066260C" w:rsidP="0066260C">
      <w:pPr>
        <w:pStyle w:val="Heading4"/>
      </w:pPr>
      <w:r>
        <w:t>Oceans include contiguous zones</w:t>
      </w:r>
    </w:p>
    <w:p w:rsidR="0066260C" w:rsidRPr="00AE26D4" w:rsidRDefault="0066260C" w:rsidP="0066260C">
      <w:pPr>
        <w:rPr>
          <w:rStyle w:val="Style13ptBold"/>
        </w:rPr>
      </w:pPr>
      <w:r>
        <w:rPr>
          <w:rStyle w:val="Style13ptBold"/>
        </w:rPr>
        <w:t>Davidson</w:t>
      </w:r>
      <w:r w:rsidRPr="00AE26D4">
        <w:rPr>
          <w:rStyle w:val="Style13ptBold"/>
        </w:rPr>
        <w:t xml:space="preserve">, </w:t>
      </w:r>
      <w:r w:rsidRPr="006C79CF">
        <w:rPr>
          <w:rStyle w:val="Style13ptBold"/>
        </w:rPr>
        <w:t>Professor of Law at University of Baltimore</w:t>
      </w:r>
      <w:r w:rsidRPr="00AE26D4">
        <w:rPr>
          <w:rStyle w:val="Style13ptBold"/>
        </w:rPr>
        <w:t xml:space="preserve">, </w:t>
      </w:r>
      <w:r>
        <w:rPr>
          <w:rStyle w:val="Style13ptBold"/>
        </w:rPr>
        <w:t>‘05</w:t>
      </w:r>
    </w:p>
    <w:p w:rsidR="0066260C" w:rsidRDefault="0066260C" w:rsidP="0066260C">
      <w:pPr>
        <w:rPr>
          <w:color w:val="000000"/>
          <w:sz w:val="24"/>
        </w:rPr>
      </w:pPr>
      <w:r w:rsidRPr="001F2FF8">
        <w:rPr>
          <w:color w:val="000000"/>
          <w:sz w:val="24"/>
        </w:rPr>
        <w:t>[</w:t>
      </w:r>
      <w:r>
        <w:rPr>
          <w:color w:val="000000"/>
          <w:sz w:val="24"/>
        </w:rPr>
        <w:t>Steven G.</w:t>
      </w:r>
      <w:r w:rsidRPr="001F2FF8">
        <w:rPr>
          <w:color w:val="000000"/>
          <w:sz w:val="24"/>
        </w:rPr>
        <w:t xml:space="preserve">, </w:t>
      </w:r>
      <w:r w:rsidRPr="00125EDA">
        <w:rPr>
          <w:color w:val="000000"/>
          <w:sz w:val="24"/>
        </w:rPr>
        <w:t>DEFINING "ADDITION" OF A POLLUTANT INTO NAVIGABLE WATERS FROM A POINT SOURCE UNDER THE CLEAN WATER ACT: THE QUESTIONS ANSWERED - AND THOSE NOT ANSWERED - BY SOUTH FLORIDA WATER MANAGEMENT DISTRICT v. MICCOSUKEE TRIBE OF INDIANS</w:t>
      </w:r>
      <w:r w:rsidRPr="001F2FF8">
        <w:rPr>
          <w:color w:val="000000"/>
          <w:sz w:val="24"/>
        </w:rPr>
        <w:t xml:space="preserve">, </w:t>
      </w:r>
      <w:r>
        <w:rPr>
          <w:color w:val="000000"/>
          <w:sz w:val="24"/>
        </w:rPr>
        <w:t>KEC</w:t>
      </w:r>
      <w:r w:rsidRPr="001F2FF8">
        <w:rPr>
          <w:color w:val="000000"/>
          <w:sz w:val="24"/>
        </w:rPr>
        <w:t>]</w:t>
      </w:r>
    </w:p>
    <w:p w:rsidR="0066260C" w:rsidRDefault="0066260C" w:rsidP="0066260C"/>
    <w:p w:rsidR="0066260C" w:rsidRDefault="0066260C" w:rsidP="0066260C">
      <w:r w:rsidRPr="0009507A">
        <w:t>18. Id. at § 1362(16). Section 502(16) of the CWA states that "[</w:t>
      </w:r>
      <w:proofErr w:type="spellStart"/>
      <w:r w:rsidRPr="0009507A">
        <w:t>tihe</w:t>
      </w:r>
      <w:proofErr w:type="spellEnd"/>
      <w:r w:rsidRPr="0009507A">
        <w:t xml:space="preserve"> term 'dis- charge' when used without qualification includes a discharge of a pollutant, and a discharge of pollutants." The terms "discharge of a pollutant" and "discharge of </w:t>
      </w:r>
      <w:proofErr w:type="spellStart"/>
      <w:r w:rsidRPr="0009507A">
        <w:t>pollu</w:t>
      </w:r>
      <w:proofErr w:type="spellEnd"/>
      <w:r w:rsidRPr="0009507A">
        <w:t xml:space="preserve">- </w:t>
      </w:r>
      <w:proofErr w:type="spellStart"/>
      <w:r w:rsidRPr="0009507A">
        <w:t>tants</w:t>
      </w:r>
      <w:proofErr w:type="spellEnd"/>
      <w:r w:rsidRPr="0009507A">
        <w:t xml:space="preserve">" are defined by section 502(12), id. at § 1362(12), to mean "(A) any addition of any pollutant to navigable waters from any point source, [and] (B) any addition of any pollutant to the waters of the contiguous zone or the ocean from any point source other than a vessel or other floating craft." </w:t>
      </w:r>
      <w:r w:rsidRPr="0009507A">
        <w:rPr>
          <w:rStyle w:val="TitleChar"/>
        </w:rPr>
        <w:t>"Contiguous zone" is defined by the CWA to mean "the entire area established or to be established by the United States under article 24 of the Convention of Territorial Sea and the Contiguous Zone</w:t>
      </w:r>
      <w:r w:rsidRPr="0009507A">
        <w:t xml:space="preserve">," id. </w:t>
      </w:r>
      <w:proofErr w:type="gramStart"/>
      <w:r w:rsidRPr="0009507A">
        <w:t>at</w:t>
      </w:r>
      <w:proofErr w:type="gramEnd"/>
      <w:r w:rsidRPr="0009507A">
        <w:t xml:space="preserve"> § 1362(9), </w:t>
      </w:r>
      <w:r w:rsidRPr="0009507A">
        <w:rPr>
          <w:rStyle w:val="TitleChar"/>
        </w:rPr>
        <w:t>and "ocean" is defined by the CWA to mean "any portion of the high seas and the contiguous zone."</w:t>
      </w:r>
      <w:r w:rsidRPr="0009507A">
        <w:t xml:space="preserve"> </w:t>
      </w:r>
      <w:proofErr w:type="gramStart"/>
      <w:r w:rsidRPr="0009507A">
        <w:t>Id. at § 1362(10).</w:t>
      </w:r>
      <w:proofErr w:type="gramEnd"/>
    </w:p>
    <w:p w:rsidR="0066260C" w:rsidRDefault="0066260C" w:rsidP="0066260C">
      <w:pPr>
        <w:pStyle w:val="Heading2"/>
      </w:pPr>
      <w:r>
        <w:lastRenderedPageBreak/>
        <w:t>***AND/OR***</w:t>
      </w:r>
    </w:p>
    <w:p w:rsidR="0066260C" w:rsidRDefault="0066260C" w:rsidP="0066260C">
      <w:pPr>
        <w:pStyle w:val="Heading3"/>
      </w:pPr>
      <w:bookmarkStart w:id="30" w:name="_Toc298403462"/>
      <w:r>
        <w:lastRenderedPageBreak/>
        <w:t>And/Or: Either or Both</w:t>
      </w:r>
      <w:bookmarkEnd w:id="30"/>
    </w:p>
    <w:p w:rsidR="0066260C" w:rsidRPr="00925426" w:rsidRDefault="0066260C" w:rsidP="0066260C"/>
    <w:p w:rsidR="0066260C" w:rsidRPr="0066260C" w:rsidRDefault="0066260C" w:rsidP="0066260C">
      <w:pPr>
        <w:pStyle w:val="Heading4"/>
        <w:rPr>
          <w:sz w:val="24"/>
          <w:lang w:eastAsia="ja-JP"/>
        </w:rPr>
      </w:pPr>
      <w:r w:rsidRPr="00DD07F0">
        <w:rPr>
          <w:lang w:eastAsia="ja-JP"/>
        </w:rPr>
        <w:t>And/or</w:t>
      </w:r>
      <w:r>
        <w:rPr>
          <w:lang w:eastAsia="ja-JP"/>
        </w:rPr>
        <w:t xml:space="preserve"> means one or the other or both</w:t>
      </w:r>
    </w:p>
    <w:p w:rsidR="0066260C" w:rsidRPr="00306B1E" w:rsidRDefault="0066260C" w:rsidP="0066260C">
      <w:pPr>
        <w:rPr>
          <w:b/>
          <w:sz w:val="24"/>
        </w:rPr>
      </w:pPr>
      <w:r w:rsidRPr="00306B1E">
        <w:rPr>
          <w:rStyle w:val="cite"/>
        </w:rPr>
        <w:t>Words and Phrases 07</w:t>
      </w:r>
      <w:r>
        <w:rPr>
          <w:rStyle w:val="cite"/>
        </w:rPr>
        <w:t xml:space="preserve"> </w:t>
      </w:r>
      <w:r>
        <w:rPr>
          <w:lang w:eastAsia="ja-JP"/>
        </w:rPr>
        <w:t>(</w:t>
      </w:r>
      <w:r w:rsidRPr="00925426">
        <w:rPr>
          <w:lang w:eastAsia="ja-JP"/>
        </w:rPr>
        <w:t>Volume 3A, page 220, 2007</w:t>
      </w:r>
      <w:r>
        <w:rPr>
          <w:lang w:eastAsia="ja-JP"/>
        </w:rPr>
        <w:t>)</w:t>
      </w:r>
    </w:p>
    <w:p w:rsidR="0066260C" w:rsidRDefault="0066260C" w:rsidP="0066260C">
      <w:pPr>
        <w:pStyle w:val="card"/>
        <w:rPr>
          <w:lang w:eastAsia="ja-JP"/>
        </w:rPr>
      </w:pPr>
      <w:proofErr w:type="gramStart"/>
      <w:r w:rsidRPr="00925426">
        <w:rPr>
          <w:lang w:eastAsia="ja-JP"/>
        </w:rPr>
        <w:t>C.A.1 (Mass.) 1981.</w:t>
      </w:r>
      <w:proofErr w:type="gramEnd"/>
      <w:r w:rsidRPr="00925426">
        <w:rPr>
          <w:lang w:eastAsia="ja-JP"/>
        </w:rPr>
        <w:t xml:space="preserve">  </w:t>
      </w:r>
      <w:r w:rsidRPr="00306B1E">
        <w:rPr>
          <w:rStyle w:val="underline"/>
        </w:rPr>
        <w:t>Words “and/or,”</w:t>
      </w:r>
      <w:r w:rsidRPr="00925426">
        <w:rPr>
          <w:lang w:eastAsia="ja-JP"/>
        </w:rPr>
        <w:t xml:space="preserve"> for contract purposes, </w:t>
      </w:r>
      <w:r w:rsidRPr="00925426">
        <w:rPr>
          <w:u w:val="single"/>
          <w:lang w:eastAsia="ja-JP"/>
        </w:rPr>
        <w:t xml:space="preserve">commonly </w:t>
      </w:r>
      <w:r w:rsidRPr="00306B1E">
        <w:rPr>
          <w:rStyle w:val="underline"/>
        </w:rPr>
        <w:t>mean the one or the other or both</w:t>
      </w:r>
      <w:r w:rsidRPr="00925426">
        <w:rPr>
          <w:lang w:eastAsia="ja-JP"/>
        </w:rPr>
        <w:t xml:space="preserve">.  Local Division 589 Amalgamated Transit Union, AFL-CIO, CLC v. Com. of Mass., 666 F.2d 618, certiorari denied Local Div. 589, Amalgamated Transit Union AFL-CIO v. </w:t>
      </w:r>
      <w:proofErr w:type="spellStart"/>
      <w:r w:rsidRPr="00925426">
        <w:rPr>
          <w:lang w:eastAsia="ja-JP"/>
        </w:rPr>
        <w:t>Massa¬chusetts</w:t>
      </w:r>
      <w:proofErr w:type="spellEnd"/>
      <w:r w:rsidRPr="00925426">
        <w:rPr>
          <w:lang w:eastAsia="ja-JP"/>
        </w:rPr>
        <w:t xml:space="preserve">, 102 S.C!. </w:t>
      </w:r>
      <w:proofErr w:type="gramStart"/>
      <w:r w:rsidRPr="00925426">
        <w:rPr>
          <w:lang w:eastAsia="ja-JP"/>
        </w:rPr>
        <w:t xml:space="preserve">2928, 457 U.S. 1117, </w:t>
      </w:r>
      <w:r>
        <w:rPr>
          <w:lang w:eastAsia="ja-JP"/>
        </w:rPr>
        <w:t>73 L.Ed.2d 1329.-Contracts 159.</w:t>
      </w:r>
      <w:proofErr w:type="gramEnd"/>
    </w:p>
    <w:p w:rsidR="0066260C" w:rsidRPr="0066260C" w:rsidRDefault="0066260C" w:rsidP="0066260C">
      <w:pPr>
        <w:rPr>
          <w:lang w:eastAsia="ja-JP"/>
        </w:rPr>
      </w:pPr>
    </w:p>
    <w:p w:rsidR="0066260C" w:rsidRPr="0066260C" w:rsidRDefault="0066260C" w:rsidP="0066260C">
      <w:pPr>
        <w:pStyle w:val="Heading4"/>
        <w:rPr>
          <w:sz w:val="24"/>
          <w:lang w:eastAsia="ja-JP"/>
        </w:rPr>
      </w:pPr>
      <w:r w:rsidRPr="00DD07F0">
        <w:rPr>
          <w:lang w:eastAsia="ja-JP"/>
        </w:rPr>
        <w:t>“And/or” denotes that items joined by it can be taken as alternatives or togeth</w:t>
      </w:r>
      <w:r>
        <w:rPr>
          <w:lang w:eastAsia="ja-JP"/>
        </w:rPr>
        <w:t>er</w:t>
      </w:r>
    </w:p>
    <w:p w:rsidR="0066260C" w:rsidRPr="00306B1E" w:rsidRDefault="0066260C" w:rsidP="0066260C">
      <w:pPr>
        <w:rPr>
          <w:sz w:val="24"/>
          <w:lang w:eastAsia="ja-JP"/>
        </w:rPr>
      </w:pPr>
      <w:smartTag w:uri="urn:schemas-microsoft-com:office:smarttags" w:element="City">
        <w:smartTag w:uri="urn:schemas-microsoft-com:office:smarttags" w:element="place">
          <w:r w:rsidRPr="00306B1E">
            <w:rPr>
              <w:rStyle w:val="cite"/>
            </w:rPr>
            <w:t>Oxford</w:t>
          </w:r>
        </w:smartTag>
      </w:smartTag>
      <w:r w:rsidRPr="00306B1E">
        <w:rPr>
          <w:rStyle w:val="cite"/>
        </w:rPr>
        <w:t xml:space="preserve"> English Dictionary 08</w:t>
      </w:r>
      <w:r>
        <w:rPr>
          <w:lang w:eastAsia="ja-JP"/>
        </w:rPr>
        <w:t xml:space="preserve"> (</w:t>
      </w:r>
      <w:r w:rsidRPr="00925426">
        <w:rPr>
          <w:lang w:eastAsia="ja-JP"/>
        </w:rPr>
        <w:t>Draft Revision, June, Online Edition, accessed August 1, 2008</w:t>
      </w:r>
      <w:r>
        <w:rPr>
          <w:lang w:eastAsia="ja-JP"/>
        </w:rPr>
        <w:t>)</w:t>
      </w:r>
    </w:p>
    <w:p w:rsidR="0066260C" w:rsidRPr="00925426" w:rsidRDefault="0066260C" w:rsidP="0066260C">
      <w:pPr>
        <w:pStyle w:val="card"/>
        <w:rPr>
          <w:lang w:eastAsia="ja-JP"/>
        </w:rPr>
      </w:pPr>
      <w:r w:rsidRPr="00925426">
        <w:rPr>
          <w:lang w:eastAsia="ja-JP"/>
        </w:rPr>
        <w:t xml:space="preserve">f. </w:t>
      </w:r>
      <w:r w:rsidRPr="00306B1E">
        <w:rPr>
          <w:rStyle w:val="underline"/>
        </w:rPr>
        <w:t>and/or</w:t>
      </w:r>
      <w:r w:rsidRPr="00925426">
        <w:rPr>
          <w:lang w:eastAsia="ja-JP"/>
        </w:rPr>
        <w:t xml:space="preserve"> (also and or): </w:t>
      </w:r>
      <w:r w:rsidRPr="00306B1E">
        <w:rPr>
          <w:rStyle w:val="underline"/>
        </w:rPr>
        <w:t>a formula denoting that the items joined by it can be taken either together or as alternatives</w:t>
      </w:r>
      <w:r w:rsidRPr="00925426">
        <w:rPr>
          <w:lang w:eastAsia="ja-JP"/>
        </w:rPr>
        <w:t>. Cf. either/or at EITHER adv. 3c.</w:t>
      </w:r>
    </w:p>
    <w:p w:rsidR="0066260C" w:rsidRDefault="0066260C" w:rsidP="0066260C">
      <w:pPr>
        <w:pStyle w:val="tag"/>
        <w:rPr>
          <w:lang w:eastAsia="ja-JP"/>
        </w:rPr>
      </w:pPr>
    </w:p>
    <w:p w:rsidR="0066260C" w:rsidRPr="00DD07F0" w:rsidRDefault="0066260C" w:rsidP="0066260C">
      <w:pPr>
        <w:pStyle w:val="Heading4"/>
        <w:rPr>
          <w:lang w:eastAsia="ja-JP"/>
        </w:rPr>
      </w:pPr>
      <w:r w:rsidRPr="00DD07F0">
        <w:rPr>
          <w:lang w:eastAsia="ja-JP"/>
        </w:rPr>
        <w:t>“And/or” has significance in law and policy.  It allows the use of both “and” and “or” interchangeably for a group of terms</w:t>
      </w:r>
    </w:p>
    <w:p w:rsidR="0066260C" w:rsidRPr="00925426" w:rsidRDefault="0066260C" w:rsidP="0066260C">
      <w:pPr>
        <w:pStyle w:val="tag"/>
        <w:rPr>
          <w:b w:val="0"/>
          <w:sz w:val="20"/>
          <w:lang w:eastAsia="ja-JP"/>
        </w:rPr>
      </w:pPr>
    </w:p>
    <w:p w:rsidR="0066260C" w:rsidRPr="00925426" w:rsidRDefault="0066260C" w:rsidP="0066260C">
      <w:proofErr w:type="spellStart"/>
      <w:r w:rsidRPr="00306B1E">
        <w:rPr>
          <w:rStyle w:val="cite"/>
        </w:rPr>
        <w:t>Ballentine’s</w:t>
      </w:r>
      <w:proofErr w:type="spellEnd"/>
      <w:r w:rsidRPr="00306B1E">
        <w:rPr>
          <w:rStyle w:val="cite"/>
        </w:rPr>
        <w:t xml:space="preserve"> Law Dictionary 69</w:t>
      </w:r>
      <w:r w:rsidRPr="00306B1E">
        <w:t xml:space="preserve"> </w:t>
      </w:r>
      <w:r>
        <w:t>(</w:t>
      </w:r>
      <w:r w:rsidRPr="00306B1E">
        <w:t xml:space="preserve">3d. </w:t>
      </w:r>
      <w:proofErr w:type="spellStart"/>
      <w:proofErr w:type="gramStart"/>
      <w:r w:rsidRPr="00306B1E">
        <w:t>ed</w:t>
      </w:r>
      <w:proofErr w:type="spellEnd"/>
      <w:proofErr w:type="gramEnd"/>
      <w:r w:rsidRPr="00306B1E">
        <w:t>, 1969, p. 73</w:t>
      </w:r>
      <w:r>
        <w:t>)</w:t>
      </w:r>
    </w:p>
    <w:p w:rsidR="0066260C" w:rsidRDefault="0066260C" w:rsidP="0066260C">
      <w:pPr>
        <w:pStyle w:val="card"/>
        <w:rPr>
          <w:lang w:eastAsia="ja-JP"/>
        </w:rPr>
      </w:pPr>
      <w:r w:rsidRPr="00306B1E">
        <w:rPr>
          <w:rStyle w:val="underline"/>
        </w:rPr>
        <w:t>In statutes</w:t>
      </w:r>
      <w:r w:rsidRPr="00925426">
        <w:rPr>
          <w:lang w:eastAsia="ja-JP"/>
        </w:rPr>
        <w:t xml:space="preserve">, however, </w:t>
      </w:r>
      <w:r w:rsidRPr="00306B1E">
        <w:rPr>
          <w:rStyle w:val="underline"/>
        </w:rPr>
        <w:t xml:space="preserve">the use of the expression “and/or” has been considered to have a significance, </w:t>
      </w:r>
      <w:r w:rsidRPr="00925426">
        <w:rPr>
          <w:lang w:eastAsia="ja-JP"/>
        </w:rPr>
        <w:t xml:space="preserve">the view being that </w:t>
      </w:r>
      <w:r w:rsidRPr="00306B1E">
        <w:rPr>
          <w:rStyle w:val="underline"/>
        </w:rPr>
        <w:t>the intention of the legislature in using the expression is that the word “and” and the word “or” are to be construed as used interchangeably</w:t>
      </w:r>
      <w:r w:rsidRPr="00925426">
        <w:rPr>
          <w:lang w:eastAsia="ja-JP"/>
        </w:rPr>
        <w:t>.  50 Am Jurisprudence 1</w:t>
      </w:r>
      <w:r w:rsidRPr="00925426">
        <w:rPr>
          <w:vertAlign w:val="superscript"/>
          <w:lang w:eastAsia="ja-JP"/>
        </w:rPr>
        <w:t>st</w:t>
      </w:r>
      <w:r w:rsidRPr="00925426">
        <w:rPr>
          <w:lang w:eastAsia="ja-JP"/>
        </w:rPr>
        <w:t xml:space="preserve"> Statutes.</w:t>
      </w:r>
    </w:p>
    <w:p w:rsidR="0066260C" w:rsidRDefault="0066260C" w:rsidP="0066260C">
      <w:pPr>
        <w:rPr>
          <w:lang w:eastAsia="ja-JP"/>
        </w:rPr>
      </w:pPr>
    </w:p>
    <w:p w:rsidR="0066260C" w:rsidRPr="00553DD0" w:rsidRDefault="0066260C" w:rsidP="0066260C">
      <w:pPr>
        <w:pStyle w:val="Heading4"/>
      </w:pPr>
      <w:proofErr w:type="gramStart"/>
      <w:r>
        <w:t>Either or both.</w:t>
      </w:r>
      <w:proofErr w:type="gramEnd"/>
    </w:p>
    <w:p w:rsidR="0066260C" w:rsidRPr="00217F94" w:rsidRDefault="0066260C" w:rsidP="0066260C">
      <w:pPr>
        <w:pStyle w:val="tag"/>
        <w:rPr>
          <w:b w:val="0"/>
          <w:sz w:val="18"/>
        </w:rPr>
      </w:pPr>
      <w:proofErr w:type="spellStart"/>
      <w:r>
        <w:t>Brians</w:t>
      </w:r>
      <w:proofErr w:type="spellEnd"/>
      <w:r>
        <w:t xml:space="preserve"> 10</w:t>
      </w:r>
      <w:r>
        <w:rPr>
          <w:b w:val="0"/>
        </w:rPr>
        <w:t xml:space="preserve"> </w:t>
      </w:r>
      <w:r w:rsidRPr="00217F94">
        <w:rPr>
          <w:b w:val="0"/>
          <w:sz w:val="18"/>
        </w:rPr>
        <w:t xml:space="preserve">(Paul, </w:t>
      </w:r>
      <w:smartTag w:uri="urn:schemas-microsoft-com:office:smarttags" w:element="place">
        <w:r>
          <w:rPr>
            <w:b w:val="0"/>
            <w:sz w:val="18"/>
          </w:rPr>
          <w:t>Princeton</w:t>
        </w:r>
      </w:smartTag>
      <w:r>
        <w:rPr>
          <w:b w:val="0"/>
          <w:sz w:val="18"/>
        </w:rPr>
        <w:t xml:space="preserve">, </w:t>
      </w:r>
      <w:r w:rsidRPr="000D0A52">
        <w:rPr>
          <w:b w:val="0"/>
          <w:i/>
          <w:sz w:val="18"/>
        </w:rPr>
        <w:t>Common Errors in English Usage</w:t>
      </w:r>
      <w:r w:rsidRPr="00217F94">
        <w:rPr>
          <w:b w:val="0"/>
          <w:sz w:val="18"/>
        </w:rPr>
        <w:t>, http://www.wsu.edu/~brians/errors/errors.html)</w:t>
      </w:r>
    </w:p>
    <w:p w:rsidR="0066260C" w:rsidRDefault="0066260C" w:rsidP="0066260C">
      <w:pPr>
        <w:pStyle w:val="card"/>
      </w:pPr>
      <w:r w:rsidRPr="00553DD0">
        <w:rPr>
          <w:rStyle w:val="underline"/>
        </w:rPr>
        <w:t>The legal phrase “and/or,” indicating that you can either choose between two alternatives or choose both of them</w:t>
      </w:r>
      <w:r w:rsidRPr="00217F94">
        <w:t xml:space="preserve">, has proved irresistible in other contexts and is now widely acceptable though it irritates some readers as jargon. However, you can logically use it only when you are discussing choices which may or may not both </w:t>
      </w:r>
      <w:proofErr w:type="gramStart"/>
      <w:r w:rsidRPr="00217F94">
        <w:t>be</w:t>
      </w:r>
      <w:proofErr w:type="gramEnd"/>
      <w:r w:rsidRPr="00217F94">
        <w:t xml:space="preserve"> done: “Bring chips and/or beer.” It’s very much overused where simple “or” would do, and it would be wrong to say, “</w:t>
      </w:r>
      <w:proofErr w:type="gramStart"/>
      <w:r w:rsidRPr="00217F94">
        <w:t>you</w:t>
      </w:r>
      <w:proofErr w:type="gramEnd"/>
      <w:r w:rsidRPr="00217F94">
        <w:t xml:space="preserve"> can get to the campus for this morning’s meeting on a bike and/or in a car.” Choosing one eliminates the possibility of the other, so this isn’t </w:t>
      </w:r>
      <w:proofErr w:type="gramStart"/>
      <w:r w:rsidRPr="00217F94">
        <w:t>an and/or</w:t>
      </w:r>
      <w:proofErr w:type="gramEnd"/>
      <w:r w:rsidRPr="00217F94">
        <w:t xml:space="preserve"> situation.</w:t>
      </w:r>
    </w:p>
    <w:p w:rsidR="0066260C" w:rsidRPr="0066260C" w:rsidRDefault="0066260C" w:rsidP="0066260C">
      <w:pPr>
        <w:pStyle w:val="Heading4"/>
        <w:rPr>
          <w:rStyle w:val="cite"/>
          <w:b/>
          <w:lang w:eastAsia="ja-JP"/>
        </w:rPr>
      </w:pPr>
      <w:r>
        <w:rPr>
          <w:lang w:eastAsia="ja-JP"/>
        </w:rPr>
        <w:t>And/or means one or the other or both</w:t>
      </w:r>
    </w:p>
    <w:p w:rsidR="0066260C" w:rsidRDefault="0066260C" w:rsidP="0066260C">
      <w:pPr>
        <w:rPr>
          <w:lang w:eastAsia="ja-JP"/>
        </w:rPr>
      </w:pPr>
      <w:proofErr w:type="spellStart"/>
      <w:r w:rsidRPr="00763500">
        <w:rPr>
          <w:rStyle w:val="cite"/>
          <w:lang w:eastAsia="ja-JP"/>
        </w:rPr>
        <w:t>Pullum</w:t>
      </w:r>
      <w:proofErr w:type="spellEnd"/>
      <w:r w:rsidRPr="00763500">
        <w:rPr>
          <w:rStyle w:val="cite"/>
          <w:lang w:eastAsia="ja-JP"/>
        </w:rPr>
        <w:t xml:space="preserve"> 8 </w:t>
      </w:r>
      <w:r>
        <w:rPr>
          <w:lang w:eastAsia="ja-JP"/>
        </w:rPr>
        <w:t xml:space="preserve">(Geoffrey K., Professor of General Linguistics – </w:t>
      </w:r>
      <w:smartTag w:uri="urn:schemas-microsoft-com:office:smarttags" w:element="place">
        <w:smartTag w:uri="urn:schemas-microsoft-com:office:smarttags" w:element="PlaceType">
          <w:r>
            <w:rPr>
              <w:lang w:eastAsia="ja-JP"/>
            </w:rPr>
            <w:t>University</w:t>
          </w:r>
        </w:smartTag>
        <w:r>
          <w:rPr>
            <w:lang w:eastAsia="ja-JP"/>
          </w:rPr>
          <w:t xml:space="preserve"> of </w:t>
        </w:r>
        <w:smartTag w:uri="urn:schemas-microsoft-com:office:smarttags" w:element="PlaceName">
          <w:r>
            <w:rPr>
              <w:lang w:eastAsia="ja-JP"/>
            </w:rPr>
            <w:t>Edinburgh</w:t>
          </w:r>
        </w:smartTag>
      </w:smartTag>
      <w:r>
        <w:rPr>
          <w:lang w:eastAsia="ja-JP"/>
        </w:rPr>
        <w:t xml:space="preserve">, “And/or: "and </w:t>
      </w:r>
      <w:proofErr w:type="spellStart"/>
      <w:r>
        <w:rPr>
          <w:lang w:eastAsia="ja-JP"/>
        </w:rPr>
        <w:t>AND</w:t>
      </w:r>
      <w:proofErr w:type="spellEnd"/>
      <w:r>
        <w:rPr>
          <w:lang w:eastAsia="ja-JP"/>
        </w:rPr>
        <w:t xml:space="preserve"> or", or "and OR </w:t>
      </w:r>
      <w:proofErr w:type="spellStart"/>
      <w:r>
        <w:rPr>
          <w:lang w:eastAsia="ja-JP"/>
        </w:rPr>
        <w:t>or</w:t>
      </w:r>
      <w:proofErr w:type="spellEnd"/>
      <w:r>
        <w:rPr>
          <w:lang w:eastAsia="ja-JP"/>
        </w:rPr>
        <w:t>"?”, Language Log, 4-14, http://languagelog.ldc.upenn.edu/nll/?p=35)</w:t>
      </w:r>
    </w:p>
    <w:p w:rsidR="0066260C" w:rsidRPr="00763500" w:rsidRDefault="0066260C" w:rsidP="0066260C">
      <w:pPr>
        <w:pStyle w:val="card"/>
        <w:rPr>
          <w:lang w:eastAsia="ja-JP"/>
        </w:rPr>
      </w:pPr>
      <w:r w:rsidRPr="00CE0A92">
        <w:rPr>
          <w:rStyle w:val="underline"/>
        </w:rPr>
        <w:t xml:space="preserve">Does and/or mean "and </w:t>
      </w:r>
      <w:proofErr w:type="spellStart"/>
      <w:r w:rsidRPr="00CE0A92">
        <w:rPr>
          <w:rStyle w:val="underline"/>
        </w:rPr>
        <w:t>and</w:t>
      </w:r>
      <w:proofErr w:type="spellEnd"/>
      <w:r w:rsidRPr="00CE0A92">
        <w:rPr>
          <w:rStyle w:val="underline"/>
        </w:rPr>
        <w:t xml:space="preserve"> or", or "and or </w:t>
      </w:r>
      <w:proofErr w:type="spellStart"/>
      <w:r w:rsidRPr="00CE0A92">
        <w:rPr>
          <w:rStyle w:val="underline"/>
        </w:rPr>
        <w:t>or</w:t>
      </w:r>
      <w:proofErr w:type="spellEnd"/>
      <w:r w:rsidRPr="00CE0A92">
        <w:rPr>
          <w:rStyle w:val="underline"/>
        </w:rPr>
        <w:t>"?</w:t>
      </w:r>
      <w:r>
        <w:rPr>
          <w:lang w:eastAsia="ja-JP"/>
        </w:rPr>
        <w:t xml:space="preserve"> That is, if I say I am interested in A and/or B, do I mean I'm interested in A and B and I'm interested in A or B, or do I mean that I'm interested in A and B or I'm interested in A or B? (You may want to say that it means I'm interested in A and B and/or </w:t>
      </w:r>
      <w:proofErr w:type="gramStart"/>
      <w:r>
        <w:rPr>
          <w:lang w:eastAsia="ja-JP"/>
        </w:rPr>
        <w:t>I'm</w:t>
      </w:r>
      <w:proofErr w:type="gramEnd"/>
      <w:r>
        <w:rPr>
          <w:lang w:eastAsia="ja-JP"/>
        </w:rPr>
        <w:t xml:space="preserve"> interested in A or B; but in that case I repeat my question.) Having reflected on it for a little while, I am convinced that </w:t>
      </w:r>
      <w:r w:rsidRPr="00CE0A92">
        <w:rPr>
          <w:rStyle w:val="underline"/>
        </w:rPr>
        <w:t xml:space="preserve">the answer has to be that A and/or B must mean "A and B or </w:t>
      </w:r>
      <w:proofErr w:type="gramStart"/>
      <w:r w:rsidRPr="00CE0A92">
        <w:rPr>
          <w:rStyle w:val="underline"/>
        </w:rPr>
        <w:t>A or</w:t>
      </w:r>
      <w:proofErr w:type="gramEnd"/>
      <w:r w:rsidRPr="00CE0A92">
        <w:rPr>
          <w:rStyle w:val="underline"/>
        </w:rPr>
        <w:t xml:space="preserve"> B". </w:t>
      </w:r>
      <w:r>
        <w:rPr>
          <w:lang w:eastAsia="ja-JP"/>
        </w:rPr>
        <w:t xml:space="preserve">That is, if an entity A is claimed to </w:t>
      </w:r>
      <w:r>
        <w:rPr>
          <w:lang w:eastAsia="ja-JP"/>
        </w:rPr>
        <w:lastRenderedPageBreak/>
        <w:t>have the property of being F and/or G, the claim amounts to saying that either (</w:t>
      </w:r>
      <w:proofErr w:type="spellStart"/>
      <w:r>
        <w:rPr>
          <w:lang w:eastAsia="ja-JP"/>
        </w:rPr>
        <w:t>i</w:t>
      </w:r>
      <w:proofErr w:type="spellEnd"/>
      <w:r>
        <w:rPr>
          <w:lang w:eastAsia="ja-JP"/>
        </w:rPr>
        <w:t xml:space="preserve">) A has the property of being both F and G or (ii) A has the property of being either F or G. And to claim that F is a property of entities A and/or B is to claim that </w:t>
      </w:r>
      <w:proofErr w:type="gramStart"/>
      <w:r>
        <w:rPr>
          <w:lang w:eastAsia="ja-JP"/>
        </w:rPr>
        <w:t>either (</w:t>
      </w:r>
      <w:proofErr w:type="spellStart"/>
      <w:r>
        <w:rPr>
          <w:lang w:eastAsia="ja-JP"/>
        </w:rPr>
        <w:t>i</w:t>
      </w:r>
      <w:proofErr w:type="spellEnd"/>
      <w:r>
        <w:rPr>
          <w:lang w:eastAsia="ja-JP"/>
        </w:rPr>
        <w:t>) F holds for A and</w:t>
      </w:r>
      <w:proofErr w:type="gramEnd"/>
      <w:r>
        <w:rPr>
          <w:lang w:eastAsia="ja-JP"/>
        </w:rPr>
        <w:t xml:space="preserve"> B or (ii) F holds for A or B. However, in that case </w:t>
      </w:r>
      <w:r w:rsidRPr="00CE0A92">
        <w:rPr>
          <w:rStyle w:val="underline"/>
        </w:rPr>
        <w:t>and/or is effectively identical in meaning with or,</w:t>
      </w:r>
      <w:r>
        <w:rPr>
          <w:lang w:eastAsia="ja-JP"/>
        </w:rPr>
        <w:t xml:space="preserve"> so it is at first rather hard to see why and/or exists at all. But I do have a guess. The right theory of what or means in English is that it is in general inclusive but that sometimes the exclusive special case is conveyed as a conversational </w:t>
      </w:r>
      <w:proofErr w:type="spellStart"/>
      <w:r>
        <w:rPr>
          <w:lang w:eastAsia="ja-JP"/>
        </w:rPr>
        <w:t>implicature</w:t>
      </w:r>
      <w:proofErr w:type="spellEnd"/>
      <w:r>
        <w:rPr>
          <w:lang w:eastAsia="ja-JP"/>
        </w:rPr>
        <w:t xml:space="preserve">. I'm going to study linguistics at either York or Edinburgh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w:t>
      </w:r>
      <w:smartTag w:uri="urn:schemas-microsoft-com:office:smarttags" w:element="City">
        <w:r>
          <w:rPr>
            <w:lang w:eastAsia="ja-JP"/>
          </w:rPr>
          <w:t>York</w:t>
        </w:r>
      </w:smartTag>
      <w:r>
        <w:rPr>
          <w:lang w:eastAsia="ja-JP"/>
        </w:rPr>
        <w:t xml:space="preserve"> it will not be </w:t>
      </w:r>
      <w:smartTag w:uri="urn:schemas-microsoft-com:office:smarttags" w:element="City">
        <w:r>
          <w:rPr>
            <w:lang w:eastAsia="ja-JP"/>
          </w:rPr>
          <w:t>Edinburgh</w:t>
        </w:r>
      </w:smartTag>
      <w:r>
        <w:rPr>
          <w:lang w:eastAsia="ja-JP"/>
        </w:rPr>
        <w:t xml:space="preserve">, and if it is </w:t>
      </w:r>
      <w:smartTag w:uri="urn:schemas-microsoft-com:office:smarttags" w:element="City">
        <w:r>
          <w:rPr>
            <w:lang w:eastAsia="ja-JP"/>
          </w:rPr>
          <w:t>Edinburgh</w:t>
        </w:r>
      </w:smartTag>
      <w:r>
        <w:rPr>
          <w:lang w:eastAsia="ja-JP"/>
        </w:rPr>
        <w:t xml:space="preserve"> it will not be </w:t>
      </w:r>
      <w:smartTag w:uri="urn:schemas-microsoft-com:office:smarttags" w:element="City">
        <w:smartTag w:uri="urn:schemas-microsoft-com:office:smarttags" w:element="place">
          <w:r>
            <w:rPr>
              <w:lang w:eastAsia="ja-JP"/>
            </w:rPr>
            <w:t>York</w:t>
          </w:r>
        </w:smartTag>
      </w:smartTag>
      <w:r>
        <w:rPr>
          <w:lang w:eastAsia="ja-JP"/>
        </w:rPr>
        <w:t xml:space="preserve">. But of course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CE0A92">
        <w:rPr>
          <w:rStyle w:val="underline"/>
        </w:rPr>
        <w:t>When they don't exclude each other, it's always understood that or allows for both: obviously someone whose ambition is to win either an Oscar or an Olympic medal wouldn't feel a failure if they won both.</w:t>
      </w:r>
      <w:r>
        <w:rPr>
          <w:lang w:eastAsia="ja-JP"/>
        </w:rPr>
        <w:t xml:space="preserve"> Winning both would satisfy the ambition in spades. So my guess would be that and/or is a way of underlining the point that </w:t>
      </w:r>
      <w:proofErr w:type="gramStart"/>
      <w:r>
        <w:rPr>
          <w:lang w:eastAsia="ja-JP"/>
        </w:rPr>
        <w:t>the or</w:t>
      </w:r>
      <w:proofErr w:type="gramEnd"/>
      <w:r>
        <w:rPr>
          <w:lang w:eastAsia="ja-JP"/>
        </w:rPr>
        <w:t xml:space="preserve"> is to be understood in its inclusive sense rather than its exclusive sense. Sometimes you want to explicitly indicate "or more than one of the above", and and/or does that. Take the first example of and/or in the Wall Street Journal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Washington Post) is this: Too many of his attitudes, claims and complaints are careless, conflicting, dubious, inaccurate, mean, petty, simplistic, superficial, uninformed and/or pointlessly biased.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true, not false. </w:t>
      </w:r>
      <w:r w:rsidRPr="00CE0A92">
        <w:rPr>
          <w:rStyle w:val="underline"/>
        </w:rPr>
        <w:t xml:space="preserve">An or would have done the job here, but the and/or injects a (logically redundant) reminder that it may well be the case that more than one of the list </w:t>
      </w:r>
      <w:r>
        <w:rPr>
          <w:lang w:eastAsia="ja-JP"/>
        </w:rPr>
        <w:t xml:space="preserve">of ten properties </w:t>
      </w:r>
      <w:r w:rsidRPr="00CE0A92">
        <w:rPr>
          <w:rStyle w:val="underline"/>
        </w:rPr>
        <w:t>applies</w:t>
      </w:r>
      <w:r>
        <w:rPr>
          <w:lang w:eastAsia="ja-JP"/>
        </w:rPr>
        <w:t xml:space="preserve"> to the miserable individual in question.</w:t>
      </w:r>
    </w:p>
    <w:p w:rsidR="0066260C" w:rsidRDefault="0066260C" w:rsidP="0066260C">
      <w:pPr>
        <w:pStyle w:val="Heading3"/>
        <w:rPr>
          <w:lang w:eastAsia="ja-JP"/>
        </w:rPr>
      </w:pPr>
      <w:bookmarkStart w:id="31" w:name="_Toc298403464"/>
      <w:r>
        <w:rPr>
          <w:lang w:eastAsia="ja-JP"/>
        </w:rPr>
        <w:lastRenderedPageBreak/>
        <w:t>And/Or: Or</w:t>
      </w:r>
      <w:bookmarkEnd w:id="31"/>
    </w:p>
    <w:p w:rsidR="0066260C" w:rsidRPr="0066260C" w:rsidRDefault="0066260C" w:rsidP="0066260C">
      <w:pPr>
        <w:pStyle w:val="Heading4"/>
        <w:rPr>
          <w:rStyle w:val="cite"/>
          <w:rFonts w:asciiTheme="minorHAnsi" w:hAnsiTheme="minorHAnsi"/>
          <w:b/>
          <w:sz w:val="26"/>
          <w:lang w:eastAsia="ja-JP"/>
        </w:rPr>
      </w:pPr>
      <w:r>
        <w:rPr>
          <w:lang w:eastAsia="ja-JP"/>
        </w:rPr>
        <w:t>“And/or” means or</w:t>
      </w:r>
    </w:p>
    <w:p w:rsidR="0066260C" w:rsidRDefault="0066260C" w:rsidP="0066260C">
      <w:pPr>
        <w:pStyle w:val="card"/>
        <w:ind w:left="0"/>
        <w:rPr>
          <w:lang w:eastAsia="ja-JP"/>
        </w:rPr>
      </w:pPr>
      <w:r w:rsidRPr="00E27914">
        <w:rPr>
          <w:rStyle w:val="cite"/>
          <w:lang w:eastAsia="ja-JP"/>
        </w:rPr>
        <w:t>Words and Phrases 7</w:t>
      </w:r>
      <w:r>
        <w:rPr>
          <w:lang w:eastAsia="ja-JP"/>
        </w:rPr>
        <w:t xml:space="preserve"> (3A W&amp;P, p. 224)</w:t>
      </w:r>
    </w:p>
    <w:p w:rsidR="0066260C" w:rsidRDefault="0066260C" w:rsidP="0066260C">
      <w:pPr>
        <w:pStyle w:val="card"/>
        <w:rPr>
          <w:lang w:eastAsia="ja-JP"/>
        </w:rPr>
      </w:pPr>
      <w:r>
        <w:rPr>
          <w:lang w:eastAsia="ja-JP"/>
        </w:rPr>
        <w:t xml:space="preserve">Or. 1942. As used in the constitutional amendment and statue relating to the creation of public utility districts, </w:t>
      </w:r>
      <w:r w:rsidRPr="00E27914">
        <w:rPr>
          <w:rStyle w:val="underline"/>
        </w:rPr>
        <w:t>the hybrid phrase “and/or” may be construed as meaning “or”</w:t>
      </w:r>
      <w:r>
        <w:rPr>
          <w:lang w:eastAsia="ja-JP"/>
        </w:rPr>
        <w:t>.—</w:t>
      </w:r>
      <w:proofErr w:type="spellStart"/>
      <w:r>
        <w:rPr>
          <w:lang w:eastAsia="ja-JP"/>
        </w:rPr>
        <w:t>Ollilo</w:t>
      </w:r>
      <w:proofErr w:type="spellEnd"/>
      <w:r>
        <w:rPr>
          <w:lang w:eastAsia="ja-JP"/>
        </w:rPr>
        <w:t xml:space="preserve"> v. Clatskanie People’s Utility Dist., 132 P.2d 416, 170 Or. 173.</w:t>
      </w:r>
    </w:p>
    <w:p w:rsidR="0066260C" w:rsidRDefault="0066260C" w:rsidP="0066260C">
      <w:pPr>
        <w:pStyle w:val="Heading3"/>
      </w:pPr>
      <w:bookmarkStart w:id="32" w:name="_Toc298403465"/>
      <w:r w:rsidRPr="00306B1E">
        <w:lastRenderedPageBreak/>
        <w:t xml:space="preserve">And/Or: </w:t>
      </w:r>
      <w:r>
        <w:t>Meaningless Monstrosity</w:t>
      </w:r>
      <w:bookmarkEnd w:id="32"/>
    </w:p>
    <w:p w:rsidR="0066260C" w:rsidRDefault="0066260C" w:rsidP="0066260C">
      <w:pPr>
        <w:pStyle w:val="Heading4"/>
      </w:pPr>
      <w:r>
        <w:t>“And/or” has no definite meaning.  It is a monstrosity of language which renders a law unenforceable.</w:t>
      </w:r>
    </w:p>
    <w:p w:rsidR="0066260C" w:rsidRDefault="0066260C" w:rsidP="0066260C">
      <w:proofErr w:type="spellStart"/>
      <w:r w:rsidRPr="00306B1E">
        <w:rPr>
          <w:rStyle w:val="cite"/>
        </w:rPr>
        <w:t>Ballentine’s</w:t>
      </w:r>
      <w:proofErr w:type="spellEnd"/>
      <w:r w:rsidRPr="00306B1E">
        <w:rPr>
          <w:rStyle w:val="cite"/>
        </w:rPr>
        <w:t xml:space="preserve"> Law Dictionary 69</w:t>
      </w:r>
      <w:r>
        <w:t xml:space="preserve"> (3d. </w:t>
      </w:r>
      <w:proofErr w:type="spellStart"/>
      <w:proofErr w:type="gramStart"/>
      <w:r>
        <w:t>ed</w:t>
      </w:r>
      <w:proofErr w:type="spellEnd"/>
      <w:proofErr w:type="gramEnd"/>
      <w:r>
        <w:t>, 1969, p. 73)</w:t>
      </w:r>
    </w:p>
    <w:p w:rsidR="0066260C" w:rsidRDefault="0066260C" w:rsidP="0066260C">
      <w:pPr>
        <w:pStyle w:val="card"/>
      </w:pPr>
      <w:r w:rsidRPr="00306B1E">
        <w:rPr>
          <w:rStyle w:val="underline"/>
        </w:rPr>
        <w:t>[And/or is] something of a monstrosity in the English language, used</w:t>
      </w:r>
      <w:r>
        <w:t xml:space="preserve"> by draftsmen </w:t>
      </w:r>
      <w:r w:rsidRPr="00306B1E">
        <w:rPr>
          <w:rStyle w:val="underline"/>
        </w:rPr>
        <w:t xml:space="preserve">out of an over-abundance of caution.  </w:t>
      </w:r>
      <w:proofErr w:type="gramStart"/>
      <w:r w:rsidRPr="00306B1E">
        <w:rPr>
          <w:rStyle w:val="underline"/>
        </w:rPr>
        <w:t>So indefinite as to render an administrative order inoperative or unenforceable for lack of certainty</w:t>
      </w:r>
      <w:r>
        <w:t>.</w:t>
      </w:r>
      <w:proofErr w:type="gramEnd"/>
      <w:r>
        <w:t xml:space="preserve">  2 Am Jurisprudence 2d Administrative Law § 462.</w:t>
      </w:r>
    </w:p>
    <w:p w:rsidR="0066260C" w:rsidRDefault="0066260C" w:rsidP="0066260C"/>
    <w:p w:rsidR="0066260C" w:rsidRPr="0066260C" w:rsidRDefault="0066260C" w:rsidP="0066260C">
      <w:pPr>
        <w:pStyle w:val="Heading4"/>
      </w:pPr>
      <w:r w:rsidRPr="0066260C">
        <w:t>“And/or” is meaningless.</w:t>
      </w:r>
    </w:p>
    <w:p w:rsidR="0066260C" w:rsidRPr="00306B1E" w:rsidRDefault="0066260C" w:rsidP="0066260C">
      <w:r w:rsidRPr="00306B1E">
        <w:rPr>
          <w:rStyle w:val="cite"/>
        </w:rPr>
        <w:t>Words and Phrases 07</w:t>
      </w:r>
      <w:r>
        <w:t xml:space="preserve"> (</w:t>
      </w:r>
      <w:r w:rsidRPr="00306B1E">
        <w:t>Volume 3A, page 222, 2007</w:t>
      </w:r>
      <w:r>
        <w:t>)</w:t>
      </w:r>
    </w:p>
    <w:p w:rsidR="0066260C" w:rsidRPr="0066260C" w:rsidRDefault="0066260C" w:rsidP="0066260C">
      <w:pPr>
        <w:pStyle w:val="card"/>
      </w:pPr>
      <w:smartTag w:uri="urn:schemas-microsoft-com:office:smarttags" w:element="place">
        <w:smartTag w:uri="urn:schemas-microsoft-com:office:smarttags" w:element="State">
          <w:r w:rsidRPr="00306B1E">
            <w:t>Mo.</w:t>
          </w:r>
        </w:smartTag>
      </w:smartTag>
      <w:r w:rsidRPr="00306B1E">
        <w:t xml:space="preserve"> 1940.  </w:t>
      </w:r>
      <w:r w:rsidRPr="00306B1E">
        <w:rPr>
          <w:rStyle w:val="underline"/>
        </w:rPr>
        <w:t>The symbol “and/or” in city ordinances is meaningless</w:t>
      </w:r>
      <w:r w:rsidRPr="00306B1E">
        <w:t xml:space="preserve">.  </w:t>
      </w:r>
      <w:proofErr w:type="gramStart"/>
      <w:r w:rsidRPr="00306B1E">
        <w:t>City of Washington v. Washington Oil Co, 145 S.W.2d 366, 346 Mo. 1183—Municipal Corporations 120.</w:t>
      </w:r>
      <w:proofErr w:type="gramEnd"/>
    </w:p>
    <w:p w:rsidR="00DF0EA1" w:rsidRDefault="00CE1F3B" w:rsidP="00DF0EA1">
      <w:pPr>
        <w:pStyle w:val="Heading2"/>
      </w:pPr>
      <w:r>
        <w:lastRenderedPageBreak/>
        <w:t>***DEVELOPMENT***</w:t>
      </w:r>
    </w:p>
    <w:p w:rsidR="000358B5" w:rsidRDefault="000358B5" w:rsidP="000358B5">
      <w:pPr>
        <w:pStyle w:val="Heading3"/>
      </w:pPr>
      <w:r>
        <w:lastRenderedPageBreak/>
        <w:t>Areas/Inclusive Lists</w:t>
      </w:r>
    </w:p>
    <w:p w:rsidR="000358B5" w:rsidRDefault="000358B5" w:rsidP="000358B5">
      <w:proofErr w:type="spellStart"/>
      <w:r w:rsidRPr="00963CC9">
        <w:rPr>
          <w:rStyle w:val="Style13ptBold"/>
        </w:rPr>
        <w:t>Lipp</w:t>
      </w:r>
      <w:proofErr w:type="spellEnd"/>
      <w:r w:rsidRPr="00963CC9">
        <w:rPr>
          <w:rStyle w:val="Style13ptBold"/>
        </w:rPr>
        <w:t xml:space="preserve"> </w:t>
      </w:r>
      <w:proofErr w:type="gramStart"/>
      <w:r w:rsidRPr="00963CC9">
        <w:rPr>
          <w:rStyle w:val="Style13ptBold"/>
        </w:rPr>
        <w:t xml:space="preserve">60 </w:t>
      </w:r>
      <w:r>
        <w:t xml:space="preserve"> James</w:t>
      </w:r>
      <w:proofErr w:type="gramEnd"/>
      <w:r>
        <w:t xml:space="preserve"> E. </w:t>
      </w:r>
      <w:proofErr w:type="spellStart"/>
      <w:r>
        <w:t>Lipp</w:t>
      </w:r>
      <w:proofErr w:type="spellEnd"/>
      <w:r>
        <w:t xml:space="preserve">, director of development planning of the Lockheed Aircraft Corp, member of the </w:t>
      </w:r>
    </w:p>
    <w:p w:rsidR="000358B5" w:rsidRDefault="000358B5" w:rsidP="000358B5">
      <w:r>
        <w:t xml:space="preserve">National Academy of Sciences Panel on New Devices for Exploring the Oceans, and chairman of the National Security Industrial </w:t>
      </w:r>
      <w:proofErr w:type="spellStart"/>
      <w:r>
        <w:t>Asso</w:t>
      </w:r>
      <w:proofErr w:type="spellEnd"/>
      <w:r>
        <w:t xml:space="preserve"> </w:t>
      </w:r>
      <w:proofErr w:type="spellStart"/>
      <w:r>
        <w:t>ciation's</w:t>
      </w:r>
      <w:proofErr w:type="spellEnd"/>
      <w:r>
        <w:t xml:space="preserve"> Task Group on Undersea Navigation and Oceanography.   FRONTIERS IN OCEANIC RESEARCH HEARINGS House COMMITTEE ON SCIENCE AND ASTRONAUTICS </w:t>
      </w:r>
    </w:p>
    <w:p w:rsidR="000358B5" w:rsidRDefault="000358B5" w:rsidP="000358B5">
      <w:r>
        <w:t xml:space="preserve">APRIL 28 AND 29, 1960   </w:t>
      </w:r>
      <w:r w:rsidRPr="00B232DA">
        <w:t>http://archive.org/stream/frontiersinocean00unit/frontiersinocean00unit_djvu.txt</w:t>
      </w:r>
    </w:p>
    <w:p w:rsidR="000358B5" w:rsidRDefault="000358B5" w:rsidP="000358B5">
      <w:pPr>
        <w:pStyle w:val="CardIndented"/>
        <w:rPr>
          <w:rStyle w:val="StyleBoldUnderline"/>
        </w:rPr>
      </w:pPr>
      <w:r>
        <w:t xml:space="preserve">I should like to </w:t>
      </w:r>
      <w:r w:rsidRPr="00963CC9">
        <w:rPr>
          <w:rStyle w:val="StyleBoldUnderline"/>
        </w:rPr>
        <w:t>subdivide the field of ocean development into half a dozen parts</w:t>
      </w:r>
      <w:r>
        <w:t xml:space="preserve"> and handle each very briefly. </w:t>
      </w:r>
      <w:r w:rsidRPr="00963CC9">
        <w:rPr>
          <w:rStyle w:val="StyleBoldUnderline"/>
        </w:rPr>
        <w:t xml:space="preserve">These </w:t>
      </w:r>
      <w:proofErr w:type="gramStart"/>
      <w:r w:rsidRPr="00963CC9">
        <w:rPr>
          <w:rStyle w:val="StyleBoldUnderline"/>
        </w:rPr>
        <w:t>are ;</w:t>
      </w:r>
      <w:proofErr w:type="gramEnd"/>
      <w:r w:rsidRPr="00963CC9">
        <w:rPr>
          <w:rStyle w:val="StyleBoldUnderline"/>
        </w:rPr>
        <w:t xml:space="preserve"> naval weapons, underwater transportation and communication, fresh water conversion, mining or chemical extraction of minerals, food production, and finally research activities.</w:t>
      </w:r>
    </w:p>
    <w:p w:rsidR="000358B5" w:rsidRDefault="000358B5" w:rsidP="000358B5">
      <w:pPr>
        <w:pStyle w:val="CardIndented"/>
      </w:pPr>
    </w:p>
    <w:p w:rsidR="000358B5" w:rsidRPr="0098021C" w:rsidRDefault="000358B5" w:rsidP="000358B5">
      <w:proofErr w:type="spellStart"/>
      <w:r w:rsidRPr="001D1364">
        <w:rPr>
          <w:rStyle w:val="Style13ptBold"/>
        </w:rPr>
        <w:t>Hajost</w:t>
      </w:r>
      <w:proofErr w:type="spellEnd"/>
      <w:r w:rsidRPr="001D1364">
        <w:rPr>
          <w:rStyle w:val="Style13ptBold"/>
        </w:rPr>
        <w:t xml:space="preserve"> 87</w:t>
      </w:r>
      <w:r>
        <w:t xml:space="preserve">     </w:t>
      </w:r>
      <w:r w:rsidRPr="0098021C">
        <w:t>SCOTT A. HAJOST</w:t>
      </w:r>
      <w:proofErr w:type="gramStart"/>
      <w:r>
        <w:t xml:space="preserve">,  </w:t>
      </w:r>
      <w:r w:rsidRPr="0098021C">
        <w:t>Office</w:t>
      </w:r>
      <w:proofErr w:type="gramEnd"/>
      <w:r w:rsidRPr="0098021C">
        <w:t xml:space="preserve"> of the Legal Adviser U.S. Department of State</w:t>
      </w:r>
      <w:r>
        <w:t xml:space="preserve">   </w:t>
      </w:r>
      <w:r w:rsidRPr="0098021C">
        <w:t>American Journal of International Law</w:t>
      </w:r>
      <w:r>
        <w:t xml:space="preserve">  </w:t>
      </w:r>
      <w:r w:rsidRPr="0098021C">
        <w:t>April, 1987</w:t>
      </w:r>
      <w:r>
        <w:t xml:space="preserve">  </w:t>
      </w:r>
      <w:r w:rsidRPr="0098021C">
        <w:t>81 A.J.I.L. 527</w:t>
      </w:r>
      <w:r>
        <w:t xml:space="preserve">  </w:t>
      </w:r>
      <w:r w:rsidRPr="0098021C">
        <w:t xml:space="preserve">BOOK REVIEW: Ocean Yearbook 5. </w:t>
      </w:r>
      <w:proofErr w:type="gramStart"/>
      <w:r w:rsidRPr="0098021C">
        <w:t xml:space="preserve">Edited by Elisabeth Mann </w:t>
      </w:r>
      <w:proofErr w:type="spellStart"/>
      <w:r w:rsidRPr="0098021C">
        <w:t>Borgese</w:t>
      </w:r>
      <w:proofErr w:type="spellEnd"/>
      <w:r w:rsidRPr="0098021C">
        <w:t xml:space="preserve"> and Norton Ginsburg.</w:t>
      </w:r>
      <w:proofErr w:type="gramEnd"/>
      <w:r>
        <w:t xml:space="preserve">  </w:t>
      </w:r>
      <w:proofErr w:type="gramStart"/>
      <w:r w:rsidRPr="0098021C">
        <w:t>The University of Chicago Press, 1985.</w:t>
      </w:r>
      <w:proofErr w:type="gramEnd"/>
      <w:r w:rsidRPr="0098021C">
        <w:t xml:space="preserve"> </w:t>
      </w:r>
      <w:proofErr w:type="gramStart"/>
      <w:r w:rsidRPr="0098021C">
        <w:t>Pp. xvi, 544.</w:t>
      </w:r>
      <w:proofErr w:type="gramEnd"/>
      <w:r w:rsidRPr="0098021C">
        <w:t xml:space="preserve"> </w:t>
      </w:r>
      <w:proofErr w:type="gramStart"/>
      <w:r w:rsidRPr="0098021C">
        <w:t>Index.</w:t>
      </w:r>
      <w:proofErr w:type="gramEnd"/>
      <w:r w:rsidRPr="0098021C">
        <w:t xml:space="preserve"> </w:t>
      </w:r>
      <w:proofErr w:type="gramStart"/>
      <w:r w:rsidRPr="0098021C">
        <w:t>$ 49.</w:t>
      </w:r>
      <w:proofErr w:type="gramEnd"/>
      <w:r>
        <w:t xml:space="preserve">  </w:t>
      </w:r>
      <w:proofErr w:type="gramStart"/>
      <w:r>
        <w:t>lexis</w:t>
      </w:r>
      <w:proofErr w:type="gramEnd"/>
    </w:p>
    <w:p w:rsidR="000358B5" w:rsidRPr="005C13D9" w:rsidRDefault="000358B5" w:rsidP="000358B5">
      <w:pPr>
        <w:pStyle w:val="CardIndented"/>
        <w:rPr>
          <w:rStyle w:val="StyleBoldUnderline"/>
        </w:rPr>
      </w:pPr>
      <w:r w:rsidRPr="001D1364">
        <w:t xml:space="preserve">This work, sponsored by </w:t>
      </w:r>
      <w:r w:rsidRPr="005C13D9">
        <w:rPr>
          <w:rStyle w:val="StyleBoldUnderline"/>
        </w:rPr>
        <w:t>the International Ocean Institute of Malta</w:t>
      </w:r>
      <w:r w:rsidRPr="001D1364">
        <w:t>, is the fifth in a series of volumes of collected</w:t>
      </w:r>
      <w:r>
        <w:t xml:space="preserve"> essays and documents concerning ocean development and affairs. The present volume </w:t>
      </w:r>
      <w:r w:rsidRPr="005C13D9">
        <w:rPr>
          <w:rStyle w:val="StyleBoldUnderline"/>
        </w:rPr>
        <w:t>covers nine general subjects: the 1982 UN Convention on the Law of the Sea and its Preparatory Commission, living resources, nonliving resources, transportation and communication, marine science and technology, the environment, coastal management, military activities and regional developments.</w:t>
      </w:r>
    </w:p>
    <w:p w:rsidR="000358B5" w:rsidRDefault="000358B5" w:rsidP="000358B5"/>
    <w:p w:rsidR="000358B5" w:rsidRDefault="000358B5" w:rsidP="000358B5">
      <w:proofErr w:type="gramStart"/>
      <w:r w:rsidRPr="00BE158B">
        <w:rPr>
          <w:rStyle w:val="Style13ptBold"/>
        </w:rPr>
        <w:t>JIN  98</w:t>
      </w:r>
      <w:proofErr w:type="gramEnd"/>
      <w:r>
        <w:t xml:space="preserve">       JIN Japan Institute of Navigation   1998    "Ocean Engineering Research Committee"</w:t>
      </w:r>
    </w:p>
    <w:p w:rsidR="000358B5" w:rsidRDefault="000358B5" w:rsidP="000358B5">
      <w:hyperlink r:id="rId60" w:history="1">
        <w:r w:rsidRPr="004151EE">
          <w:rPr>
            <w:rStyle w:val="Hyperlink"/>
          </w:rPr>
          <w:t>http://members.j-navigation.org/e-committee/Ocean.htm</w:t>
        </w:r>
      </w:hyperlink>
    </w:p>
    <w:p w:rsidR="000358B5" w:rsidRDefault="000358B5" w:rsidP="000358B5">
      <w:pPr>
        <w:pStyle w:val="CardIndented"/>
      </w:pPr>
      <w:r>
        <w:t xml:space="preserve">What is ocean development?  </w:t>
      </w:r>
      <w:r w:rsidRPr="004D3524">
        <w:rPr>
          <w:rStyle w:val="StyleBoldUnderline"/>
        </w:rPr>
        <w:t>Professor</w:t>
      </w:r>
      <w:r>
        <w:t xml:space="preserve"> </w:t>
      </w:r>
      <w:proofErr w:type="spellStart"/>
      <w:r>
        <w:t>Kiyomitsu</w:t>
      </w:r>
      <w:proofErr w:type="spellEnd"/>
      <w:r>
        <w:t xml:space="preserve"> </w:t>
      </w:r>
      <w:proofErr w:type="spellStart"/>
      <w:r w:rsidRPr="004D3524">
        <w:rPr>
          <w:rStyle w:val="StyleBoldUnderline"/>
        </w:rPr>
        <w:t>Fujii</w:t>
      </w:r>
      <w:proofErr w:type="spellEnd"/>
      <w:r w:rsidRPr="004D3524">
        <w:rPr>
          <w:rStyle w:val="StyleBoldUnderline"/>
        </w:rPr>
        <w:t xml:space="preserve"> </w:t>
      </w:r>
      <w:r>
        <w:t>of the University of</w:t>
      </w:r>
    </w:p>
    <w:p w:rsidR="000358B5" w:rsidRDefault="000358B5" w:rsidP="000358B5">
      <w:pPr>
        <w:pStyle w:val="CardIndented"/>
      </w:pPr>
      <w:r>
        <w:t xml:space="preserve">Tokyo </w:t>
      </w:r>
      <w:r w:rsidRPr="004D3524">
        <w:rPr>
          <w:rStyle w:val="StyleBoldUnderline"/>
        </w:rPr>
        <w:t>defines ocean development</w:t>
      </w:r>
      <w:r>
        <w:t xml:space="preserve"> in his book </w:t>
      </w:r>
      <w:r w:rsidRPr="004D3524">
        <w:rPr>
          <w:rStyle w:val="StyleBoldUnderline"/>
        </w:rPr>
        <w:t>as using oceans</w:t>
      </w:r>
      <w:r>
        <w:t xml:space="preserve"> for mankind, while</w:t>
      </w:r>
    </w:p>
    <w:p w:rsidR="000358B5" w:rsidRDefault="000358B5" w:rsidP="000358B5">
      <w:pPr>
        <w:pStyle w:val="CardIndented"/>
      </w:pPr>
      <w:proofErr w:type="gramStart"/>
      <w:r>
        <w:t>preserving</w:t>
      </w:r>
      <w:proofErr w:type="gramEnd"/>
      <w:r>
        <w:t xml:space="preserve"> the beauty of nature.  In the light of its significance and meaning,</w:t>
      </w:r>
    </w:p>
    <w:p w:rsidR="000358B5" w:rsidRPr="004D3524" w:rsidRDefault="000358B5" w:rsidP="000358B5">
      <w:pPr>
        <w:pStyle w:val="CardIndented"/>
        <w:rPr>
          <w:rStyle w:val="StyleBoldUnderline"/>
        </w:rPr>
      </w:pPr>
      <w:proofErr w:type="gramStart"/>
      <w:r>
        <w:t>the</w:t>
      </w:r>
      <w:proofErr w:type="gramEnd"/>
      <w:r>
        <w:t xml:space="preserve"> term "Ocean Development" is not necessarily a new term.  </w:t>
      </w:r>
      <w:r w:rsidRPr="004D3524">
        <w:rPr>
          <w:rStyle w:val="StyleBoldUnderline"/>
        </w:rPr>
        <w:t>Ocean development</w:t>
      </w:r>
    </w:p>
    <w:p w:rsidR="000358B5" w:rsidRPr="004D3524" w:rsidRDefault="000358B5" w:rsidP="000358B5">
      <w:pPr>
        <w:pStyle w:val="CardIndented"/>
        <w:rPr>
          <w:rStyle w:val="StyleBoldUnderline"/>
        </w:rPr>
      </w:pPr>
      <w:proofErr w:type="gramStart"/>
      <w:r w:rsidRPr="004D3524">
        <w:rPr>
          <w:rStyle w:val="StyleBoldUnderline"/>
        </w:rPr>
        <w:t>is</w:t>
      </w:r>
      <w:proofErr w:type="gramEnd"/>
      <w:r w:rsidRPr="004D3524">
        <w:rPr>
          <w:rStyle w:val="StyleBoldUnderline"/>
        </w:rPr>
        <w:t xml:space="preserve"> broadly classified into three aspects: (1) Utilization of ocean resources,</w:t>
      </w:r>
    </w:p>
    <w:p w:rsidR="000358B5" w:rsidRPr="004D3524" w:rsidRDefault="000358B5" w:rsidP="000358B5">
      <w:pPr>
        <w:pStyle w:val="CardIndented"/>
        <w:rPr>
          <w:rStyle w:val="StyleBoldUnderline"/>
        </w:rPr>
      </w:pPr>
      <w:r w:rsidRPr="004D3524">
        <w:rPr>
          <w:rStyle w:val="StyleBoldUnderline"/>
        </w:rPr>
        <w:t xml:space="preserve">(2) Utilization of ocean spaces, and (3) Utilization of ocean energy. </w:t>
      </w:r>
    </w:p>
    <w:p w:rsidR="000358B5" w:rsidRDefault="000358B5" w:rsidP="000358B5">
      <w:pPr>
        <w:pStyle w:val="CardIndented"/>
      </w:pPr>
      <w:r>
        <w:t>Among these, development of marine resources has long been established as</w:t>
      </w:r>
    </w:p>
    <w:p w:rsidR="000358B5" w:rsidRDefault="000358B5" w:rsidP="000358B5">
      <w:pPr>
        <w:pStyle w:val="CardIndented"/>
      </w:pPr>
      <w:proofErr w:type="gramStart"/>
      <w:r>
        <w:t>fishery</w:t>
      </w:r>
      <w:proofErr w:type="gramEnd"/>
      <w:r>
        <w:t xml:space="preserve"> science and technology, and shipping, naval architecture and port/</w:t>
      </w:r>
      <w:proofErr w:type="spellStart"/>
      <w:r>
        <w:t>harbour</w:t>
      </w:r>
      <w:proofErr w:type="spellEnd"/>
    </w:p>
    <w:p w:rsidR="000358B5" w:rsidRDefault="000358B5" w:rsidP="000358B5">
      <w:pPr>
        <w:pStyle w:val="CardIndented"/>
      </w:pPr>
      <w:proofErr w:type="gramStart"/>
      <w:r>
        <w:t>construction</w:t>
      </w:r>
      <w:proofErr w:type="gramEnd"/>
      <w:r>
        <w:t xml:space="preserve"> are covered by the category of using ocean spaces, which have</w:t>
      </w:r>
    </w:p>
    <w:p w:rsidR="000358B5" w:rsidRDefault="000358B5" w:rsidP="000358B5">
      <w:pPr>
        <w:pStyle w:val="CardIndented"/>
      </w:pPr>
      <w:proofErr w:type="gramStart"/>
      <w:r>
        <w:t>grown</w:t>
      </w:r>
      <w:proofErr w:type="gramEnd"/>
      <w:r>
        <w:t xml:space="preserve"> into industries in Japan.  When the Committee initiated its activities, however,</w:t>
      </w:r>
    </w:p>
    <w:p w:rsidR="000358B5" w:rsidRDefault="000358B5" w:rsidP="000358B5">
      <w:pPr>
        <w:pStyle w:val="CardIndented"/>
      </w:pPr>
      <w:proofErr w:type="gramStart"/>
      <w:r>
        <w:t>the</w:t>
      </w:r>
      <w:proofErr w:type="gramEnd"/>
      <w:r>
        <w:t xml:space="preserve"> real concept that caught attention was a new type of ocean development,</w:t>
      </w:r>
    </w:p>
    <w:p w:rsidR="000358B5" w:rsidRPr="00FC0001" w:rsidRDefault="000358B5" w:rsidP="000358B5">
      <w:pPr>
        <w:pStyle w:val="CardIndented"/>
      </w:pPr>
      <w:proofErr w:type="gramStart"/>
      <w:r>
        <w:t>which</w:t>
      </w:r>
      <w:proofErr w:type="gramEnd"/>
      <w:r>
        <w:t xml:space="preserve"> was outside the coverage that conventional terms had implied. </w:t>
      </w:r>
    </w:p>
    <w:p w:rsidR="000358B5" w:rsidRPr="00BE158B" w:rsidRDefault="000358B5" w:rsidP="000358B5">
      <w:r w:rsidRPr="00BE158B">
        <w:rPr>
          <w:rStyle w:val="Style13ptBold"/>
        </w:rPr>
        <w:lastRenderedPageBreak/>
        <w:t xml:space="preserve">South Pacific </w:t>
      </w:r>
      <w:proofErr w:type="gramStart"/>
      <w:r w:rsidRPr="00BE158B">
        <w:rPr>
          <w:rStyle w:val="Style13ptBold"/>
        </w:rPr>
        <w:t>Commission  91</w:t>
      </w:r>
      <w:proofErr w:type="gramEnd"/>
      <w:r>
        <w:t xml:space="preserve">    </w:t>
      </w:r>
      <w:r w:rsidRPr="00BE158B">
        <w:t>South Pacific Commission, "International Centre for Ocean Development"   5-9 August 1991</w:t>
      </w:r>
      <w:r>
        <w:t xml:space="preserve">        </w:t>
      </w:r>
      <w:hyperlink r:id="rId61" w:history="1">
        <w:r w:rsidRPr="00BE158B">
          <w:rPr>
            <w:rStyle w:val="Hyperlink"/>
          </w:rPr>
          <w:t>http://www.spc.int/DigitalLibrary/Doc/FAME/Meetings/RTMF/23/IP22.pdf</w:t>
        </w:r>
      </w:hyperlink>
    </w:p>
    <w:p w:rsidR="000358B5" w:rsidRPr="004D3524" w:rsidRDefault="000358B5" w:rsidP="000358B5">
      <w:pPr>
        <w:pStyle w:val="CardIndented"/>
        <w:rPr>
          <w:rStyle w:val="StyleBoldUnderline"/>
        </w:rPr>
      </w:pPr>
      <w:r>
        <w:t>ICOD'</w:t>
      </w:r>
      <w:r w:rsidRPr="009949C9">
        <w:rPr>
          <w:sz w:val="12"/>
        </w:rPr>
        <w:t xml:space="preserve"> </w:t>
      </w:r>
      <w:r>
        <w:t>s</w:t>
      </w:r>
      <w:r>
        <w:rPr>
          <w:sz w:val="12"/>
        </w:rPr>
        <w:t xml:space="preserve"> </w:t>
      </w:r>
      <w:r w:rsidRPr="009949C9">
        <w:rPr>
          <w:sz w:val="12"/>
        </w:rPr>
        <w:t xml:space="preserve"> </w:t>
      </w:r>
      <w:r>
        <w:t>mandate</w:t>
      </w:r>
      <w:r>
        <w:rPr>
          <w:sz w:val="12"/>
        </w:rPr>
        <w:t xml:space="preserve"> </w:t>
      </w:r>
      <w:r w:rsidRPr="009949C9">
        <w:rPr>
          <w:sz w:val="12"/>
        </w:rPr>
        <w:t xml:space="preserve"> </w:t>
      </w:r>
      <w:r>
        <w:t>encompasses</w:t>
      </w:r>
      <w:r>
        <w:rPr>
          <w:sz w:val="12"/>
        </w:rPr>
        <w:t xml:space="preserve"> </w:t>
      </w:r>
      <w:r w:rsidRPr="009949C9">
        <w:rPr>
          <w:sz w:val="12"/>
        </w:rPr>
        <w:t xml:space="preserve"> </w:t>
      </w:r>
      <w:r w:rsidRPr="004D3524">
        <w:rPr>
          <w:rStyle w:val="StyleBoldUnderline"/>
        </w:rPr>
        <w:t>all  aspects  of  ocean  resource  development  and  management</w:t>
      </w:r>
      <w:r>
        <w:rPr>
          <w:sz w:val="12"/>
        </w:rPr>
        <w:t xml:space="preserve"> </w:t>
      </w:r>
      <w:r w:rsidRPr="009949C9">
        <w:rPr>
          <w:sz w:val="12"/>
        </w:rPr>
        <w:t xml:space="preserve"> </w:t>
      </w:r>
      <w:r>
        <w:t>.</w:t>
      </w:r>
      <w:r>
        <w:rPr>
          <w:sz w:val="12"/>
        </w:rPr>
        <w:t xml:space="preserve"> </w:t>
      </w:r>
      <w:r w:rsidRPr="009949C9">
        <w:rPr>
          <w:sz w:val="12"/>
        </w:rPr>
        <w:t xml:space="preserve"> </w:t>
      </w:r>
      <w:r>
        <w:t>Programs</w:t>
      </w:r>
      <w:r>
        <w:rPr>
          <w:sz w:val="12"/>
        </w:rPr>
        <w:t xml:space="preserve"> </w:t>
      </w:r>
      <w:r w:rsidRPr="009949C9">
        <w:rPr>
          <w:sz w:val="12"/>
        </w:rPr>
        <w:t xml:space="preserve"> </w:t>
      </w:r>
      <w:r>
        <w:t>build</w:t>
      </w:r>
      <w:r>
        <w:rPr>
          <w:sz w:val="12"/>
        </w:rPr>
        <w:t xml:space="preserve"> </w:t>
      </w:r>
      <w:r w:rsidRPr="009949C9">
        <w:rPr>
          <w:sz w:val="12"/>
        </w:rPr>
        <w:t xml:space="preserve"> </w:t>
      </w:r>
      <w:r>
        <w:t>on</w:t>
      </w:r>
      <w:r>
        <w:rPr>
          <w:sz w:val="12"/>
        </w:rPr>
        <w:t xml:space="preserve"> </w:t>
      </w:r>
      <w:r w:rsidRPr="009949C9">
        <w:rPr>
          <w:sz w:val="12"/>
        </w:rPr>
        <w:t xml:space="preserve"> </w:t>
      </w:r>
      <w:r>
        <w:t>specific</w:t>
      </w:r>
      <w:r>
        <w:rPr>
          <w:sz w:val="12"/>
        </w:rPr>
        <w:t xml:space="preserve"> </w:t>
      </w:r>
      <w:r w:rsidRPr="009949C9">
        <w:rPr>
          <w:sz w:val="12"/>
        </w:rPr>
        <w:t xml:space="preserve"> </w:t>
      </w:r>
      <w:r>
        <w:t>areas</w:t>
      </w:r>
      <w:r>
        <w:rPr>
          <w:sz w:val="12"/>
        </w:rPr>
        <w:t xml:space="preserve"> </w:t>
      </w:r>
      <w:r w:rsidRPr="009949C9">
        <w:rPr>
          <w:sz w:val="12"/>
        </w:rPr>
        <w:t xml:space="preserve"> </w:t>
      </w:r>
      <w:r>
        <w:t>of</w:t>
      </w:r>
      <w:r>
        <w:rPr>
          <w:sz w:val="12"/>
        </w:rPr>
        <w:t xml:space="preserve"> </w:t>
      </w:r>
      <w:r w:rsidRPr="009949C9">
        <w:rPr>
          <w:sz w:val="12"/>
        </w:rPr>
        <w:t xml:space="preserve"> </w:t>
      </w:r>
      <w:proofErr w:type="spellStart"/>
      <w:r>
        <w:t>sectoral</w:t>
      </w:r>
      <w:proofErr w:type="spellEnd"/>
      <w:r>
        <w:rPr>
          <w:sz w:val="12"/>
        </w:rPr>
        <w:t xml:space="preserve"> </w:t>
      </w:r>
      <w:r w:rsidRPr="009949C9">
        <w:rPr>
          <w:sz w:val="12"/>
        </w:rPr>
        <w:t xml:space="preserve"> </w:t>
      </w:r>
      <w:r>
        <w:t>expertise</w:t>
      </w:r>
      <w:r>
        <w:rPr>
          <w:sz w:val="12"/>
        </w:rPr>
        <w:t xml:space="preserve"> </w:t>
      </w:r>
      <w:r w:rsidRPr="009949C9">
        <w:rPr>
          <w:sz w:val="12"/>
        </w:rPr>
        <w:t xml:space="preserve"> </w:t>
      </w:r>
      <w:r>
        <w:t>in</w:t>
      </w:r>
      <w:r>
        <w:rPr>
          <w:sz w:val="12"/>
        </w:rPr>
        <w:t xml:space="preserve"> </w:t>
      </w:r>
      <w:r w:rsidRPr="009949C9">
        <w:rPr>
          <w:sz w:val="12"/>
        </w:rPr>
        <w:t xml:space="preserve"> </w:t>
      </w:r>
      <w:r>
        <w:t>developing</w:t>
      </w:r>
      <w:r>
        <w:rPr>
          <w:sz w:val="12"/>
        </w:rPr>
        <w:t xml:space="preserve"> </w:t>
      </w:r>
      <w:r w:rsidRPr="009949C9">
        <w:rPr>
          <w:sz w:val="12"/>
        </w:rPr>
        <w:t xml:space="preserve"> </w:t>
      </w:r>
      <w:r>
        <w:t>countries</w:t>
      </w:r>
      <w:r>
        <w:rPr>
          <w:sz w:val="12"/>
        </w:rPr>
        <w:t xml:space="preserve"> </w:t>
      </w:r>
      <w:r w:rsidRPr="009949C9">
        <w:rPr>
          <w:sz w:val="12"/>
        </w:rPr>
        <w:t xml:space="preserve"> </w:t>
      </w:r>
      <w:r>
        <w:t>or</w:t>
      </w:r>
      <w:r>
        <w:rPr>
          <w:sz w:val="12"/>
        </w:rPr>
        <w:t xml:space="preserve"> </w:t>
      </w:r>
      <w:r w:rsidRPr="009949C9">
        <w:rPr>
          <w:sz w:val="12"/>
        </w:rPr>
        <w:t xml:space="preserve"> </w:t>
      </w:r>
      <w:r>
        <w:t>regions</w:t>
      </w:r>
      <w:r>
        <w:rPr>
          <w:sz w:val="12"/>
        </w:rPr>
        <w:t xml:space="preserve"> </w:t>
      </w:r>
      <w:r w:rsidRPr="009949C9">
        <w:rPr>
          <w:sz w:val="12"/>
        </w:rPr>
        <w:t xml:space="preserve"> </w:t>
      </w:r>
      <w:r>
        <w:t>.</w:t>
      </w:r>
      <w:r>
        <w:rPr>
          <w:sz w:val="12"/>
        </w:rPr>
        <w:t xml:space="preserve"> </w:t>
      </w:r>
      <w:r w:rsidRPr="009949C9">
        <w:rPr>
          <w:sz w:val="12"/>
        </w:rPr>
        <w:t xml:space="preserve"> </w:t>
      </w:r>
      <w:r>
        <w:t>The</w:t>
      </w:r>
      <w:r>
        <w:rPr>
          <w:sz w:val="12"/>
        </w:rPr>
        <w:t xml:space="preserve"> </w:t>
      </w:r>
      <w:r w:rsidRPr="009949C9">
        <w:rPr>
          <w:sz w:val="12"/>
        </w:rPr>
        <w:t xml:space="preserve"> </w:t>
      </w:r>
      <w:r>
        <w:t>programs</w:t>
      </w:r>
      <w:r>
        <w:rPr>
          <w:sz w:val="12"/>
        </w:rPr>
        <w:t xml:space="preserve"> </w:t>
      </w:r>
      <w:r w:rsidRPr="009949C9">
        <w:rPr>
          <w:sz w:val="12"/>
        </w:rPr>
        <w:t xml:space="preserve"> </w:t>
      </w:r>
      <w:r>
        <w:t>and</w:t>
      </w:r>
      <w:r>
        <w:rPr>
          <w:sz w:val="12"/>
        </w:rPr>
        <w:t xml:space="preserve"> </w:t>
      </w:r>
      <w:r w:rsidRPr="009949C9">
        <w:rPr>
          <w:sz w:val="12"/>
        </w:rPr>
        <w:t xml:space="preserve"> </w:t>
      </w:r>
      <w:r>
        <w:t>projects</w:t>
      </w:r>
      <w:r>
        <w:rPr>
          <w:sz w:val="12"/>
        </w:rPr>
        <w:t xml:space="preserve"> </w:t>
      </w:r>
      <w:r w:rsidRPr="009949C9">
        <w:rPr>
          <w:sz w:val="12"/>
        </w:rPr>
        <w:t xml:space="preserve"> </w:t>
      </w:r>
      <w:r>
        <w:t>of</w:t>
      </w:r>
      <w:r>
        <w:rPr>
          <w:sz w:val="12"/>
        </w:rPr>
        <w:t xml:space="preserve"> </w:t>
      </w:r>
      <w:r w:rsidRPr="009949C9">
        <w:rPr>
          <w:sz w:val="12"/>
        </w:rPr>
        <w:t xml:space="preserve"> </w:t>
      </w:r>
      <w:r>
        <w:t>ICO</w:t>
      </w:r>
      <w:r>
        <w:rPr>
          <w:sz w:val="12"/>
        </w:rPr>
        <w:t xml:space="preserve"> </w:t>
      </w:r>
      <w:r w:rsidRPr="004D3524">
        <w:rPr>
          <w:rStyle w:val="StyleBoldUnderline"/>
        </w:rPr>
        <w:t>D  have  been  grouped  under  several  broad  themes  :  integrated  ocean  management  and  development</w:t>
      </w:r>
      <w:r>
        <w:rPr>
          <w:sz w:val="12"/>
        </w:rPr>
        <w:t xml:space="preserve"> </w:t>
      </w:r>
      <w:r w:rsidRPr="009949C9">
        <w:rPr>
          <w:sz w:val="12"/>
        </w:rPr>
        <w:t xml:space="preserve"> </w:t>
      </w:r>
      <w:r>
        <w:t>(IOM)</w:t>
      </w:r>
      <w:r>
        <w:rPr>
          <w:sz w:val="12"/>
        </w:rPr>
        <w:t xml:space="preserve"> </w:t>
      </w:r>
      <w:r w:rsidRPr="009949C9">
        <w:rPr>
          <w:sz w:val="12"/>
        </w:rPr>
        <w:t xml:space="preserve"> </w:t>
      </w:r>
      <w:r>
        <w:t>;</w:t>
      </w:r>
      <w:r>
        <w:rPr>
          <w:sz w:val="12"/>
        </w:rPr>
        <w:t xml:space="preserve"> </w:t>
      </w:r>
      <w:r w:rsidRPr="009949C9">
        <w:rPr>
          <w:sz w:val="12"/>
        </w:rPr>
        <w:t xml:space="preserve"> </w:t>
      </w:r>
      <w:r w:rsidRPr="004D3524">
        <w:rPr>
          <w:rStyle w:val="StyleBoldUnderline"/>
        </w:rPr>
        <w:t xml:space="preserve">fisheries  management  and  development  ;  </w:t>
      </w:r>
      <w:proofErr w:type="spellStart"/>
      <w:r w:rsidRPr="004D3524">
        <w:rPr>
          <w:rStyle w:val="StyleBoldUnderline"/>
        </w:rPr>
        <w:t>mariculture</w:t>
      </w:r>
      <w:proofErr w:type="spellEnd"/>
      <w:r w:rsidRPr="004D3524">
        <w:rPr>
          <w:rStyle w:val="StyleBoldUnderline"/>
        </w:rPr>
        <w:t xml:space="preserve">  ;  coastal  development  and  management  ;  non-living  resource  management  and  development  ;  marine  transportation  and  ports  management  ;  and  marine  environmental  conservation. </w:t>
      </w:r>
    </w:p>
    <w:p w:rsidR="000358B5" w:rsidRPr="000358B5" w:rsidRDefault="000358B5" w:rsidP="000358B5"/>
    <w:p w:rsidR="0066260C" w:rsidRDefault="0066260C" w:rsidP="0066260C">
      <w:pPr>
        <w:pStyle w:val="Heading3"/>
      </w:pPr>
      <w:r>
        <w:lastRenderedPageBreak/>
        <w:t>Must be Preexisting</w:t>
      </w:r>
    </w:p>
    <w:p w:rsidR="0066260C" w:rsidRDefault="0066260C" w:rsidP="0066260C">
      <w:pPr>
        <w:pStyle w:val="Heading4"/>
      </w:pPr>
      <w:r>
        <w:t>"Development" means expanding a preexisting program</w:t>
      </w:r>
    </w:p>
    <w:p w:rsidR="0066260C" w:rsidRPr="007E4D34" w:rsidRDefault="0066260C" w:rsidP="0066260C">
      <w:pPr>
        <w:pStyle w:val="tag"/>
      </w:pPr>
      <w:proofErr w:type="spellStart"/>
      <w:r>
        <w:t>Wordnet</w:t>
      </w:r>
      <w:proofErr w:type="spellEnd"/>
      <w:r>
        <w:t xml:space="preserve"> 3.1</w:t>
      </w:r>
    </w:p>
    <w:p w:rsidR="0066260C" w:rsidRDefault="0066260C" w:rsidP="0066260C">
      <w:pPr>
        <w:pStyle w:val="card"/>
      </w:pPr>
      <w:r>
        <w:rPr>
          <w:rStyle w:val="underline"/>
        </w:rPr>
        <w:t xml:space="preserve">Development - </w:t>
      </w:r>
      <w:r w:rsidRPr="007B526F">
        <w:rPr>
          <w:rStyle w:val="underline"/>
        </w:rPr>
        <w:t xml:space="preserve">Act of improving by expanding or enlarging or refining; </w:t>
      </w:r>
      <w:r w:rsidRPr="007E4D34">
        <w:t>"he congratulated them on their development of a plan to meet the emergency"; "they funded research and development"</w:t>
      </w:r>
    </w:p>
    <w:p w:rsidR="0066260C" w:rsidRDefault="0066260C" w:rsidP="0066260C"/>
    <w:p w:rsidR="0066260C" w:rsidRDefault="0066260C" w:rsidP="0066260C">
      <w:pPr>
        <w:pStyle w:val="Heading4"/>
      </w:pPr>
      <w:r>
        <w:t>Development requires a maturation from a previous stage</w:t>
      </w:r>
    </w:p>
    <w:p w:rsidR="0066260C" w:rsidRPr="007B526F" w:rsidRDefault="0066260C" w:rsidP="0066260C">
      <w:pPr>
        <w:pStyle w:val="tag"/>
      </w:pPr>
      <w:proofErr w:type="spellStart"/>
      <w:r>
        <w:t>Wordnet</w:t>
      </w:r>
      <w:proofErr w:type="spellEnd"/>
      <w:r>
        <w:t xml:space="preserve"> 3.1</w:t>
      </w:r>
    </w:p>
    <w:p w:rsidR="0066260C" w:rsidRDefault="0066260C" w:rsidP="0066260C">
      <w:pPr>
        <w:pStyle w:val="card"/>
      </w:pPr>
      <w:r w:rsidRPr="00B902C4">
        <w:rPr>
          <w:rStyle w:val="underline"/>
        </w:rPr>
        <w:t xml:space="preserve">Development - evolution (a process in which something passes by degrees to a different stage (especially a more advanced or mature stage)) </w:t>
      </w:r>
      <w:r w:rsidRPr="007B526F">
        <w:t>"the development of his ideas took many years"; "the evolution of Greek civilization"; "the slow development of her skill as a writer"</w:t>
      </w:r>
    </w:p>
    <w:p w:rsidR="0066260C" w:rsidRDefault="0066260C" w:rsidP="0066260C">
      <w:pPr>
        <w:pStyle w:val="tag"/>
      </w:pPr>
    </w:p>
    <w:p w:rsidR="0066260C" w:rsidRDefault="0066260C" w:rsidP="0066260C">
      <w:pPr>
        <w:pStyle w:val="Heading4"/>
      </w:pPr>
      <w:r>
        <w:t>Means advancement or growth</w:t>
      </w:r>
    </w:p>
    <w:p w:rsidR="0066260C" w:rsidRPr="00414815" w:rsidRDefault="0066260C" w:rsidP="0066260C">
      <w:pPr>
        <w:pStyle w:val="tag"/>
      </w:pPr>
      <w:r>
        <w:t>Oxford Dictionary, 11</w:t>
      </w:r>
    </w:p>
    <w:p w:rsidR="0066260C" w:rsidRDefault="0066260C" w:rsidP="0066260C">
      <w:pPr>
        <w:pStyle w:val="card"/>
        <w:rPr>
          <w:rStyle w:val="underline"/>
        </w:rPr>
      </w:pPr>
      <w:r w:rsidRPr="00414815">
        <w:rPr>
          <w:rStyle w:val="underline"/>
        </w:rPr>
        <w:t>1. A specified state of growth or advancement</w:t>
      </w:r>
    </w:p>
    <w:p w:rsidR="0066260C" w:rsidRDefault="0066260C" w:rsidP="0066260C"/>
    <w:p w:rsidR="0066260C" w:rsidRDefault="0066260C" w:rsidP="0066260C">
      <w:pPr>
        <w:pStyle w:val="Heading4"/>
      </w:pPr>
      <w:r>
        <w:t>Means growth from a previous stage</w:t>
      </w:r>
    </w:p>
    <w:p w:rsidR="0066260C" w:rsidRPr="00B67593" w:rsidRDefault="0066260C" w:rsidP="0066260C">
      <w:pPr>
        <w:pStyle w:val="tag"/>
      </w:pPr>
      <w:r>
        <w:t xml:space="preserve">Dictionary.com </w:t>
      </w:r>
    </w:p>
    <w:p w:rsidR="0066260C" w:rsidRPr="00B67593" w:rsidRDefault="0066260C" w:rsidP="0066260C">
      <w:pPr>
        <w:pStyle w:val="card"/>
        <w:rPr>
          <w:rStyle w:val="underline"/>
        </w:rPr>
      </w:pPr>
      <w:proofErr w:type="gramStart"/>
      <w:r w:rsidRPr="00B67593">
        <w:rPr>
          <w:rStyle w:val="underline"/>
        </w:rPr>
        <w:t>the</w:t>
      </w:r>
      <w:proofErr w:type="gramEnd"/>
      <w:r w:rsidRPr="00B67593">
        <w:rPr>
          <w:rStyle w:val="underline"/>
        </w:rPr>
        <w:t> </w:t>
      </w:r>
      <w:hyperlink r:id="rId62" w:history="1">
        <w:r w:rsidRPr="00B67593">
          <w:rPr>
            <w:rStyle w:val="underline"/>
          </w:rPr>
          <w:t>act</w:t>
        </w:r>
      </w:hyperlink>
      <w:r w:rsidRPr="00B67593">
        <w:rPr>
          <w:rStyle w:val="underline"/>
        </w:rPr>
        <w:t> or process of </w:t>
      </w:r>
      <w:hyperlink r:id="rId63" w:history="1">
        <w:r w:rsidRPr="00B67593">
          <w:rPr>
            <w:rStyle w:val="underline"/>
          </w:rPr>
          <w:t>developing</w:t>
        </w:r>
      </w:hyperlink>
      <w:r w:rsidRPr="00B67593">
        <w:rPr>
          <w:rStyle w:val="underline"/>
        </w:rPr>
        <w:t>;  growth; progress: </w:t>
      </w:r>
      <w:r w:rsidRPr="00B67593">
        <w:t>child development; economic development.</w:t>
      </w:r>
    </w:p>
    <w:p w:rsidR="0066260C" w:rsidRPr="0066260C" w:rsidRDefault="0066260C" w:rsidP="0066260C"/>
    <w:p w:rsidR="002A0445" w:rsidRDefault="002A0445" w:rsidP="002A0445">
      <w:pPr>
        <w:pStyle w:val="Heading3"/>
      </w:pPr>
      <w:r>
        <w:lastRenderedPageBreak/>
        <w:t>Exploitation</w:t>
      </w:r>
    </w:p>
    <w:p w:rsidR="002A0445" w:rsidRDefault="002A0445" w:rsidP="002A0445">
      <w:pPr>
        <w:pStyle w:val="Heading4"/>
      </w:pPr>
      <w:r>
        <w:t>Ocean “development” is utilization of a resource</w:t>
      </w:r>
    </w:p>
    <w:p w:rsidR="002A0445" w:rsidRPr="00A120BE" w:rsidRDefault="002A0445" w:rsidP="002A0445">
      <w:r w:rsidRPr="00A120BE">
        <w:rPr>
          <w:rStyle w:val="Style13ptBold"/>
        </w:rPr>
        <w:t>Owen</w:t>
      </w:r>
      <w:r>
        <w:rPr>
          <w:rStyle w:val="Style13ptBold"/>
        </w:rPr>
        <w:t>,</w:t>
      </w:r>
      <w:r w:rsidRPr="00A120BE">
        <w:rPr>
          <w:rStyle w:val="Style13ptBold"/>
        </w:rPr>
        <w:t xml:space="preserve"> </w:t>
      </w:r>
      <w:r w:rsidRPr="001E6940">
        <w:rPr>
          <w:rStyle w:val="Style13ptBold"/>
        </w:rPr>
        <w:t xml:space="preserve">Consultant to the UN Food and Agriculture Organization </w:t>
      </w:r>
      <w:r w:rsidRPr="00A120BE">
        <w:rPr>
          <w:rStyle w:val="Style13ptBold"/>
        </w:rPr>
        <w:t>3</w:t>
      </w:r>
      <w:r>
        <w:t xml:space="preserve"> – (Daniel</w:t>
      </w:r>
      <w:proofErr w:type="gramStart"/>
      <w:r>
        <w:t>, ,</w:t>
      </w:r>
      <w:proofErr w:type="gramEnd"/>
      <w:r>
        <w:t xml:space="preserve"> “Legal And Institutional Aspects Of Management Arrangements For Shared Stocks With Reference To Small </w:t>
      </w:r>
      <w:proofErr w:type="spellStart"/>
      <w:r>
        <w:t>Pelagics</w:t>
      </w:r>
      <w:proofErr w:type="spellEnd"/>
      <w:r>
        <w:t xml:space="preserve"> In Northwest Africa”, FAO Fisheries Circular No. 988, </w:t>
      </w:r>
      <w:hyperlink r:id="rId64" w:history="1">
        <w:r w:rsidRPr="00D86D88">
          <w:rPr>
            <w:rStyle w:val="Hyperlink"/>
          </w:rPr>
          <w:t>http://www.fao.org/docrep/006/y4698b/y4698b04.htm</w:t>
        </w:r>
      </w:hyperlink>
      <w:r>
        <w:t>, Accessed 7-3-14, LK)</w:t>
      </w:r>
    </w:p>
    <w:p w:rsidR="002A0445" w:rsidRDefault="002A0445" w:rsidP="002A0445">
      <w:r>
        <w:t xml:space="preserve">1.2 The legal regime for management of shared stocks </w:t>
      </w:r>
    </w:p>
    <w:p w:rsidR="002A0445" w:rsidRDefault="002A0445" w:rsidP="002A0445">
      <w:r>
        <w:t xml:space="preserve">For a stock shared between two or more </w:t>
      </w:r>
      <w:proofErr w:type="spellStart"/>
      <w:r>
        <w:t>neighbouring</w:t>
      </w:r>
      <w:proofErr w:type="spellEnd"/>
      <w:r>
        <w:t xml:space="preserve"> coastal States and not ranging onto the high seas, the regime of Art 63(1) LOSC is appropriate. It states that: </w:t>
      </w:r>
    </w:p>
    <w:p w:rsidR="002A0445" w:rsidRDefault="002A0445" w:rsidP="002A0445">
      <w:pPr>
        <w:ind w:left="720"/>
      </w:pPr>
      <w:r>
        <w:t xml:space="preserve">Where the same stock or stocks of associated species occur within the exclusive economic zones of two or more coastal States, these States shall seek, either directly or through appropriate </w:t>
      </w:r>
      <w:proofErr w:type="spellStart"/>
      <w:r>
        <w:t>subregional</w:t>
      </w:r>
      <w:proofErr w:type="spellEnd"/>
      <w:r>
        <w:t xml:space="preserve"> or regional organizations, to agree upon the measures necessary to coordinate and ensure the conservation and development of such stocks without prejudice to the other provisions of this Part. </w:t>
      </w:r>
    </w:p>
    <w:p w:rsidR="002A0445" w:rsidRDefault="002A0445" w:rsidP="002A0445">
      <w:pPr>
        <w:rPr>
          <w:rStyle w:val="TitleChar"/>
        </w:rPr>
      </w:pPr>
      <w:r w:rsidRPr="00A120BE">
        <w:rPr>
          <w:rStyle w:val="TitleChar"/>
        </w:rPr>
        <w:t xml:space="preserve">Regarding the term “development”, </w:t>
      </w:r>
      <w:proofErr w:type="spellStart"/>
      <w:r w:rsidRPr="00A120BE">
        <w:rPr>
          <w:rStyle w:val="TitleChar"/>
        </w:rPr>
        <w:t>Nandan</w:t>
      </w:r>
      <w:proofErr w:type="spellEnd"/>
      <w:r w:rsidRPr="00A120BE">
        <w:rPr>
          <w:rStyle w:val="TitleChar"/>
        </w:rPr>
        <w:t xml:space="preserve">, </w:t>
      </w:r>
      <w:proofErr w:type="spellStart"/>
      <w:r w:rsidRPr="00A120BE">
        <w:rPr>
          <w:rStyle w:val="TitleChar"/>
        </w:rPr>
        <w:t>Rosenne</w:t>
      </w:r>
      <w:proofErr w:type="spellEnd"/>
      <w:r w:rsidRPr="00A120BE">
        <w:rPr>
          <w:rStyle w:val="TitleChar"/>
        </w:rPr>
        <w:t xml:space="preserve"> and </w:t>
      </w:r>
      <w:proofErr w:type="spellStart"/>
      <w:proofErr w:type="gramStart"/>
      <w:r w:rsidRPr="00A120BE">
        <w:rPr>
          <w:rStyle w:val="TitleChar"/>
        </w:rPr>
        <w:t>Grandy</w:t>
      </w:r>
      <w:proofErr w:type="spellEnd"/>
      <w:r>
        <w:t>[</w:t>
      </w:r>
      <w:proofErr w:type="gramEnd"/>
      <w:r>
        <w:t xml:space="preserve">4] </w:t>
      </w:r>
      <w:r w:rsidRPr="00A120BE">
        <w:rPr>
          <w:rStyle w:val="TitleChar"/>
        </w:rPr>
        <w:t>state that:</w:t>
      </w:r>
      <w:r>
        <w:rPr>
          <w:rStyle w:val="TitleChar"/>
        </w:rPr>
        <w:t xml:space="preserve"> </w:t>
      </w:r>
    </w:p>
    <w:p w:rsidR="002A0445" w:rsidRDefault="002A0445" w:rsidP="002A0445">
      <w:pPr>
        <w:ind w:left="720"/>
      </w:pPr>
      <w:r w:rsidRPr="00A120BE">
        <w:rPr>
          <w:rStyle w:val="TitleChar"/>
        </w:rPr>
        <w:t xml:space="preserve">The reference to “development”... relates to the development of those stocks as fishery </w:t>
      </w:r>
      <w:r w:rsidRPr="00A120BE">
        <w:rPr>
          <w:rStyle w:val="Emphasis"/>
        </w:rPr>
        <w:t>resources</w:t>
      </w:r>
      <w:r w:rsidRPr="00A120BE">
        <w:rPr>
          <w:rStyle w:val="TitleChar"/>
        </w:rPr>
        <w:t xml:space="preserve">. This includes increased </w:t>
      </w:r>
      <w:r w:rsidRPr="00A120BE">
        <w:rPr>
          <w:rStyle w:val="Emphasis"/>
        </w:rPr>
        <w:t>exploitation</w:t>
      </w:r>
      <w:r w:rsidRPr="00A120BE">
        <w:rPr>
          <w:rStyle w:val="TitleChar"/>
        </w:rPr>
        <w:t xml:space="preserve"> of</w:t>
      </w:r>
      <w:r>
        <w:t xml:space="preserve"> little-used </w:t>
      </w:r>
      <w:r w:rsidRPr="00A120BE">
        <w:rPr>
          <w:rStyle w:val="TitleChar"/>
        </w:rPr>
        <w:t>stocks, as well as improvements in</w:t>
      </w:r>
      <w:r>
        <w:t xml:space="preserve"> the </w:t>
      </w:r>
      <w:r w:rsidRPr="00A120BE">
        <w:rPr>
          <w:rStyle w:val="Emphasis"/>
        </w:rPr>
        <w:t>management</w:t>
      </w:r>
      <w:r>
        <w:t xml:space="preserve"> of heavily-fished stocks </w:t>
      </w:r>
      <w:r w:rsidRPr="00A120BE">
        <w:rPr>
          <w:rStyle w:val="TitleChar"/>
        </w:rPr>
        <w:t>for more effective exploitation</w:t>
      </w:r>
      <w:r>
        <w:t>. Combined with the requirement in article 61 of not endangering a given stock by overexploitation, this envisages a long-term strategy of maintaining the stock as a viable resource.</w:t>
      </w:r>
    </w:p>
    <w:p w:rsidR="002A0445" w:rsidRDefault="002A0445" w:rsidP="002A0445">
      <w:pPr>
        <w:pStyle w:val="Heading4"/>
      </w:pPr>
      <w:r>
        <w:t xml:space="preserve">The purpose of Ocean Development is to exploit the resources found from the exploration </w:t>
      </w:r>
    </w:p>
    <w:p w:rsidR="002A0445" w:rsidRPr="00DD07C6" w:rsidRDefault="002A0445" w:rsidP="002A0445">
      <w:r w:rsidRPr="00B67FA5">
        <w:rPr>
          <w:rStyle w:val="Style13ptBold"/>
        </w:rPr>
        <w:t>Japanese Institute of Navigation, 98</w:t>
      </w:r>
      <w:r>
        <w:rPr>
          <w:b/>
        </w:rPr>
        <w:t xml:space="preserve"> </w:t>
      </w:r>
      <w:r>
        <w:t xml:space="preserve">(“Ocean Engineering Research Committee”, </w:t>
      </w:r>
      <w:hyperlink r:id="rId65" w:history="1">
        <w:r w:rsidRPr="00430FEA">
          <w:rPr>
            <w:rStyle w:val="Hyperlink"/>
          </w:rPr>
          <w:t>http://members.j-navigation.org/e-committee/Ocean.htm</w:t>
        </w:r>
      </w:hyperlink>
      <w:r>
        <w:t>, Accessed 7-3-14, LK)</w:t>
      </w:r>
    </w:p>
    <w:p w:rsidR="002A0445" w:rsidRDefault="002A0445" w:rsidP="002A0445">
      <w:r>
        <w:t xml:space="preserve">Discussions of "Ocean Engineering" are inseparable from "Ocean Development." </w:t>
      </w:r>
      <w:r w:rsidRPr="00293A3E">
        <w:rPr>
          <w:rStyle w:val="TitleChar"/>
        </w:rPr>
        <w:t>What is ocean development?</w:t>
      </w:r>
      <w:r>
        <w:rPr>
          <w:rStyle w:val="TitleChar"/>
        </w:rPr>
        <w:t xml:space="preserve"> </w:t>
      </w:r>
      <w:r w:rsidRPr="00293A3E">
        <w:rPr>
          <w:rStyle w:val="TitleChar"/>
        </w:rPr>
        <w:t>Professor</w:t>
      </w:r>
      <w:r>
        <w:t xml:space="preserve"> </w:t>
      </w:r>
      <w:proofErr w:type="spellStart"/>
      <w:r>
        <w:t>Kiyomitsu</w:t>
      </w:r>
      <w:proofErr w:type="spellEnd"/>
      <w:r>
        <w:t xml:space="preserve"> </w:t>
      </w:r>
      <w:proofErr w:type="spellStart"/>
      <w:r w:rsidRPr="00293A3E">
        <w:rPr>
          <w:rStyle w:val="TitleChar"/>
        </w:rPr>
        <w:t>Fujii</w:t>
      </w:r>
      <w:proofErr w:type="spellEnd"/>
      <w:r w:rsidRPr="00293A3E">
        <w:rPr>
          <w:rStyle w:val="TitleChar"/>
        </w:rPr>
        <w:t xml:space="preserve"> </w:t>
      </w:r>
      <w:r>
        <w:t xml:space="preserve">of the University of Tokyo </w:t>
      </w:r>
      <w:r w:rsidRPr="00DD07C6">
        <w:rPr>
          <w:rStyle w:val="TitleChar"/>
        </w:rPr>
        <w:t xml:space="preserve">defines ocean development </w:t>
      </w:r>
      <w:r>
        <w:t xml:space="preserve">in his book </w:t>
      </w:r>
      <w:r w:rsidRPr="00DD07C6">
        <w:rPr>
          <w:rStyle w:val="TitleChar"/>
        </w:rPr>
        <w:t xml:space="preserve">as </w:t>
      </w:r>
      <w:r w:rsidRPr="00DD07C6">
        <w:t>using oceans for mankind, while</w:t>
      </w:r>
      <w:r>
        <w:t xml:space="preserve"> </w:t>
      </w:r>
      <w:r w:rsidRPr="00DD07C6">
        <w:t>preserving the beauty of nature.</w:t>
      </w:r>
      <w:r>
        <w:t xml:space="preserve"> </w:t>
      </w:r>
      <w:r w:rsidRPr="00DD07C6">
        <w:t>In the light of its significance and meaning,</w:t>
      </w:r>
      <w:r>
        <w:t xml:space="preserve"> </w:t>
      </w:r>
      <w:r w:rsidRPr="00DD07C6">
        <w:t>the term "Ocean Development" is not necessarily a new term.</w:t>
      </w:r>
      <w:r>
        <w:t xml:space="preserve"> </w:t>
      </w:r>
      <w:r w:rsidRPr="00DD07C6">
        <w:t>Ocean development</w:t>
      </w:r>
      <w:r>
        <w:t xml:space="preserve"> </w:t>
      </w:r>
      <w:r w:rsidRPr="00DD07C6">
        <w:t>is</w:t>
      </w:r>
      <w:r w:rsidRPr="00DD07C6">
        <w:rPr>
          <w:rStyle w:val="TitleChar"/>
        </w:rPr>
        <w:t xml:space="preserve"> broadly classified into three aspects: (1) Utilization of ocean resources,</w:t>
      </w:r>
      <w:r>
        <w:rPr>
          <w:rStyle w:val="TitleChar"/>
        </w:rPr>
        <w:t xml:space="preserve"> </w:t>
      </w:r>
      <w:r w:rsidRPr="00DD07C6">
        <w:rPr>
          <w:rStyle w:val="TitleChar"/>
        </w:rPr>
        <w:t>(2) Utilization of ocean spaces, and (3) Utilization of ocean energy</w:t>
      </w:r>
      <w:r>
        <w:t>. Among these, development of marine resources has long been established as fishery science and technology, and shipping, naval architecture and port/</w:t>
      </w:r>
      <w:proofErr w:type="spellStart"/>
      <w:r>
        <w:t>harbour</w:t>
      </w:r>
      <w:proofErr w:type="spellEnd"/>
      <w:r>
        <w:t xml:space="preserve"> construction are covered by the category of using ocean spaces, which have grown into industries in Japan. When the Committee initiated its activities, however, the real concept that caught attention was a new type of ocean development, which was outside the coverage that conventional terms had implied. </w:t>
      </w:r>
    </w:p>
    <w:p w:rsidR="002A0445" w:rsidRDefault="002A0445" w:rsidP="002A0445">
      <w:r>
        <w:t xml:space="preserve">Special technologies are required for developing oceans, and an academic field is necessary to provide a base to construct such special technologies in systematic and organic ways. This academic field is Ocean Engineering. Dr. </w:t>
      </w:r>
      <w:proofErr w:type="spellStart"/>
      <w:r>
        <w:t>Tadayoshi</w:t>
      </w:r>
      <w:proofErr w:type="spellEnd"/>
      <w:r>
        <w:t xml:space="preserve"> Sasaki of the Tokyo Fisheries University stated that "Ocean Engineering" is </w:t>
      </w:r>
      <w:r>
        <w:lastRenderedPageBreak/>
        <w:t>the integration of several fields in which diverse approaches are to be taken for the ocean environment, unlike individual engineering fields in a traditional sense.</w:t>
      </w:r>
    </w:p>
    <w:p w:rsidR="00A22177" w:rsidRPr="00486EB6" w:rsidRDefault="00A22177" w:rsidP="00A22177">
      <w:pPr>
        <w:pStyle w:val="Heading4"/>
      </w:pPr>
      <w:r>
        <w:t>Conservation efforts are development – they allow more sustained use of resources</w:t>
      </w:r>
    </w:p>
    <w:p w:rsidR="00A22177" w:rsidRDefault="00A22177" w:rsidP="00A22177">
      <w:proofErr w:type="spellStart"/>
      <w:r w:rsidRPr="00293A3E">
        <w:rPr>
          <w:b/>
        </w:rPr>
        <w:t>Barnabe</w:t>
      </w:r>
      <w:proofErr w:type="spellEnd"/>
      <w:r w:rsidRPr="00293A3E">
        <w:rPr>
          <w:b/>
        </w:rPr>
        <w:t>, 97</w:t>
      </w:r>
      <w:r>
        <w:t xml:space="preserve"> – professor of marine ecology at the University of Montpellier (Gilbert, </w:t>
      </w:r>
      <w:r w:rsidRPr="00293A3E">
        <w:rPr>
          <w:u w:val="single"/>
        </w:rPr>
        <w:t>Ecology and Management of Coastal Waters: The Aquatic Environment</w:t>
      </w:r>
      <w:r w:rsidRPr="00293A3E">
        <w:t xml:space="preserve">, </w:t>
      </w:r>
      <w:r>
        <w:t>p. 3-4)</w:t>
      </w:r>
    </w:p>
    <w:p w:rsidR="00A22177" w:rsidRDefault="00A22177" w:rsidP="00A22177">
      <w:r>
        <w:t>1.3 DEFINITIONS OF COASTAL DEVELOPMENT</w:t>
      </w:r>
    </w:p>
    <w:p w:rsidR="00A22177" w:rsidRDefault="00A22177" w:rsidP="00A22177">
      <w:r w:rsidRPr="00293A3E">
        <w:rPr>
          <w:rStyle w:val="TitleChar"/>
        </w:rPr>
        <w:t xml:space="preserve">In ecological terms, development is defined as the </w:t>
      </w:r>
      <w:proofErr w:type="spellStart"/>
      <w:r w:rsidRPr="00293A3E">
        <w:rPr>
          <w:rStyle w:val="TitleChar"/>
        </w:rPr>
        <w:t>organisation</w:t>
      </w:r>
      <w:proofErr w:type="spellEnd"/>
      <w:r w:rsidRPr="00293A3E">
        <w:rPr>
          <w:rStyle w:val="TitleChar"/>
        </w:rPr>
        <w:t xml:space="preserve"> of a space by modifying an ecosystem in order to exploit </w:t>
      </w:r>
      <w:proofErr w:type="gramStart"/>
      <w:r w:rsidRPr="00293A3E">
        <w:rPr>
          <w:rStyle w:val="TitleChar"/>
        </w:rPr>
        <w:t>it,</w:t>
      </w:r>
      <w:proofErr w:type="gramEnd"/>
      <w:r w:rsidRPr="00293A3E">
        <w:rPr>
          <w:rStyle w:val="TitleChar"/>
        </w:rPr>
        <w:t xml:space="preserve"> or the creation of habitats with a view to encouraging reproduction or settling of particular species</w:t>
      </w:r>
      <w:r>
        <w:t xml:space="preserve"> (Parent, 1990). Thus, pastoral, rural or forestry developments have become well known on land and involve </w:t>
      </w:r>
      <w:r w:rsidRPr="00293A3E">
        <w:t>the development and careful exploitation of natural resources</w:t>
      </w:r>
      <w:r>
        <w:t xml:space="preserve"> with respect to the environment, since development also requires judicious </w:t>
      </w:r>
      <w:proofErr w:type="spellStart"/>
      <w:r>
        <w:t>organisation</w:t>
      </w:r>
      <w:proofErr w:type="spellEnd"/>
      <w:r>
        <w:t>.</w:t>
      </w:r>
    </w:p>
    <w:p w:rsidR="00A22177" w:rsidRDefault="00A22177" w:rsidP="00A22177">
      <w:r w:rsidRPr="00293A3E">
        <w:rPr>
          <w:rStyle w:val="TitleChar"/>
        </w:rPr>
        <w:t>The development of</w:t>
      </w:r>
      <w:r>
        <w:t xml:space="preserve"> European </w:t>
      </w:r>
      <w:r w:rsidRPr="00293A3E">
        <w:rPr>
          <w:rStyle w:val="TitleChar"/>
        </w:rPr>
        <w:t>coastal waters</w:t>
      </w:r>
      <w:r>
        <w:t xml:space="preserve"> which is aimed first at animal and, to a lesser degree, at plant resources can be defined in the same way. This </w:t>
      </w:r>
      <w:r w:rsidRPr="00293A3E">
        <w:rPr>
          <w:rStyle w:val="TitleChar"/>
        </w:rPr>
        <w:t>consists of the application of scientific and technical principles and concepts to animal or plant populations, as well as to their habitats, with a view to encouraging the reproduction or settling of particular species or ensuring their healthy survival</w:t>
      </w:r>
      <w:r>
        <w:t>.</w:t>
      </w:r>
    </w:p>
    <w:p w:rsidR="00A22177" w:rsidRDefault="00A22177" w:rsidP="00A22177">
      <w:r>
        <w:t xml:space="preserve">These aims are of no direct benefit to man, whereas those of land management concern human ecology and are defined as the </w:t>
      </w:r>
      <w:proofErr w:type="spellStart"/>
      <w:r>
        <w:t>organisation</w:t>
      </w:r>
      <w:proofErr w:type="spellEnd"/>
      <w:r>
        <w:t xml:space="preserve"> of space so as to improve living conditions for populations, to develop economic activities and to develop natural resources while avoiding disturbance of natural ecosystems (Parent, 1990). According to </w:t>
      </w:r>
      <w:proofErr w:type="spellStart"/>
      <w:r>
        <w:t>Lamotte</w:t>
      </w:r>
      <w:proofErr w:type="spellEnd"/>
      <w:r>
        <w:t xml:space="preserve"> (1985), the concept of </w:t>
      </w:r>
      <w:r w:rsidRPr="00293A3E">
        <w:rPr>
          <w:rStyle w:val="TitleChar"/>
        </w:rPr>
        <w:t>development consists of the transformation</w:t>
      </w:r>
      <w:r>
        <w:t xml:space="preserve"> by man </w:t>
      </w:r>
      <w:r w:rsidRPr="00293A3E">
        <w:rPr>
          <w:rStyle w:val="TitleChar"/>
        </w:rPr>
        <w:t>of a system</w:t>
      </w:r>
      <w:r>
        <w:t>—extending to the land, productivity, or some complex combination of these—</w:t>
      </w:r>
      <w:r w:rsidRPr="00293A3E">
        <w:rPr>
          <w:rStyle w:val="TitleChar"/>
        </w:rPr>
        <w:t xml:space="preserve">with a view to more rational or efficient </w:t>
      </w:r>
      <w:proofErr w:type="spellStart"/>
      <w:r w:rsidRPr="00293A3E">
        <w:rPr>
          <w:rStyle w:val="TitleChar"/>
        </w:rPr>
        <w:t>utilisation</w:t>
      </w:r>
      <w:proofErr w:type="spellEnd"/>
      <w:r w:rsidRPr="00293A3E">
        <w:rPr>
          <w:rStyle w:val="TitleChar"/>
        </w:rPr>
        <w:t xml:space="preserve"> of resources</w:t>
      </w:r>
      <w:r>
        <w:t>; he added that it involves an activity which is essential to human society ... man's objective is to free himself from the constraints of the functioning of natural ecosystems in which he evolves and which he transforms.</w:t>
      </w:r>
    </w:p>
    <w:p w:rsidR="00A22177" w:rsidRDefault="00A22177" w:rsidP="00A22177">
      <w:r>
        <w:t>The coastal domain is not very well defined; in France, it is considered to be a zone approximately 40 km on either side of the water's edge (Anon., 1994). Coastal waters thus extend 40 km out from the coast.</w:t>
      </w:r>
    </w:p>
    <w:p w:rsidR="00A22177" w:rsidRDefault="00A22177" w:rsidP="00A22177">
      <w:r>
        <w:t>Development of coastal waters must aim to compromise between man's requirements (in terms of food, leisure, etc.) and safeguarding aquatic ecosystems. There is no contradiction between these two objectives, even from the point of view of strict human utilitarianism; this goal can also be attained by conservation of ecosystems (since reserves or wildlife parks constitute developments) as well as by modifications. It has been said that it has now become essential to save the whales and the elephants ... not for the whales and elephants themselves, but in order that we develop the qualities that will save them and which will save ourselves (</w:t>
      </w:r>
      <w:proofErr w:type="spellStart"/>
      <w:r>
        <w:t>Panneau</w:t>
      </w:r>
      <w:proofErr w:type="spellEnd"/>
      <w:r>
        <w:t>, 1990).</w:t>
      </w:r>
    </w:p>
    <w:p w:rsidR="00A22177" w:rsidRDefault="00A22177" w:rsidP="00A22177">
      <w:r w:rsidRPr="00293A3E">
        <w:rPr>
          <w:rStyle w:val="TitleChar"/>
        </w:rPr>
        <w:t xml:space="preserve">This compromise between strict human </w:t>
      </w:r>
      <w:proofErr w:type="spellStart"/>
      <w:r w:rsidRPr="00293A3E">
        <w:rPr>
          <w:rStyle w:val="TitleChar"/>
        </w:rPr>
        <w:t>utilisation</w:t>
      </w:r>
      <w:proofErr w:type="spellEnd"/>
      <w:r w:rsidRPr="00293A3E">
        <w:rPr>
          <w:rStyle w:val="TitleChar"/>
        </w:rPr>
        <w:t xml:space="preserve"> and conservation of natural ecosystems can also be shown by sustainable development</w:t>
      </w:r>
      <w:r>
        <w:t xml:space="preserve">*, </w:t>
      </w:r>
      <w:r w:rsidRPr="00293A3E">
        <w:rPr>
          <w:rStyle w:val="TitleChar"/>
        </w:rPr>
        <w:t>which consists o</w:t>
      </w:r>
      <w:r>
        <w:rPr>
          <w:rStyle w:val="TitleChar"/>
        </w:rPr>
        <w:t>f man</w:t>
      </w:r>
      <w:r w:rsidRPr="00293A3E">
        <w:rPr>
          <w:rStyle w:val="TitleChar"/>
        </w:rPr>
        <w:t xml:space="preserve">agement and development that are limited with </w:t>
      </w:r>
      <w:r>
        <w:rPr>
          <w:rStyle w:val="TitleChar"/>
        </w:rPr>
        <w:t>respect to nature but are perma</w:t>
      </w:r>
      <w:r w:rsidRPr="00293A3E">
        <w:rPr>
          <w:rStyle w:val="TitleChar"/>
        </w:rPr>
        <w:t>nently renewable</w:t>
      </w:r>
      <w:r>
        <w:t>, as advocated by the Rio Conference in 1992.</w:t>
      </w:r>
    </w:p>
    <w:p w:rsidR="002A0445" w:rsidRPr="003C7593" w:rsidRDefault="002A0445" w:rsidP="002A0445">
      <w:pPr>
        <w:pStyle w:val="Heading4"/>
      </w:pPr>
      <w:r w:rsidRPr="003C7593">
        <w:t>Ocean Development includes conservation</w:t>
      </w:r>
    </w:p>
    <w:p w:rsidR="002A0445" w:rsidRPr="003C7593" w:rsidRDefault="002A0445" w:rsidP="002A0445">
      <w:pPr>
        <w:rPr>
          <w:rStyle w:val="Style13ptBold"/>
        </w:rPr>
      </w:pPr>
      <w:r w:rsidRPr="003C7593">
        <w:rPr>
          <w:rStyle w:val="Style13ptBold"/>
        </w:rPr>
        <w:t>United Nations University, Academic and Research Arm of the UN, 1994</w:t>
      </w:r>
    </w:p>
    <w:p w:rsidR="002A0445" w:rsidRPr="003C7593" w:rsidRDefault="002A0445" w:rsidP="002A0445">
      <w:pPr>
        <w:rPr>
          <w:color w:val="000000"/>
          <w:sz w:val="24"/>
        </w:rPr>
      </w:pPr>
      <w:r w:rsidRPr="003C7593">
        <w:rPr>
          <w:color w:val="000000"/>
          <w:sz w:val="24"/>
        </w:rPr>
        <w:lastRenderedPageBreak/>
        <w:t>[United Nations University, “</w:t>
      </w:r>
      <w:r w:rsidRPr="003C7593">
        <w:t>National case-studies: India and Japan Ocean governance: sustainable development of the Seas</w:t>
      </w:r>
      <w:r w:rsidRPr="003C7593">
        <w:rPr>
          <w:color w:val="000000"/>
          <w:sz w:val="24"/>
        </w:rPr>
        <w:t>,” http://archive.unu.edu/unupress/unupbooks/uu15oe/uu15oe0f.htm, Accessed: 7/4/14, JO]</w:t>
      </w:r>
    </w:p>
    <w:p w:rsidR="002A0445" w:rsidRDefault="002A0445" w:rsidP="002A0445">
      <w:pPr>
        <w:rPr>
          <w:rStyle w:val="TitleChar"/>
        </w:rPr>
      </w:pPr>
      <w:r w:rsidRPr="003C7593">
        <w:t xml:space="preserve">As "ocean policy," broadly speaking, covers matters involving to some degree almost all ministries and agencies of the government, some kind of coordinating system is inevitable. For that reason, the Ocean Science and Technology Council </w:t>
      </w:r>
      <w:proofErr w:type="gramStart"/>
      <w:r w:rsidRPr="003C7593">
        <w:t>was</w:t>
      </w:r>
      <w:proofErr w:type="gramEnd"/>
      <w:r w:rsidRPr="003C7593">
        <w:t xml:space="preserve"> set up in 1961 to advise the prime minister.11 On the recommendation of the Council, the "Marine Science and Technology Centre in Japan" and the "Marine Science and Aquaculture Development Centre Japan" were established in 1971. Later, </w:t>
      </w:r>
      <w:r w:rsidRPr="003C7593">
        <w:rPr>
          <w:rStyle w:val="TitleChar"/>
        </w:rPr>
        <w:t xml:space="preserve">the Council was reformed as the Ocean Development Council, and expanded its brief to include all aspects of ocean development </w:t>
      </w:r>
      <w:r w:rsidRPr="003C7593">
        <w:rPr>
          <w:rStyle w:val="Emphasis"/>
        </w:rPr>
        <w:t>including the conservation of marine resources</w:t>
      </w:r>
      <w:r w:rsidRPr="003C7593">
        <w:rPr>
          <w:rStyle w:val="TitleChar"/>
        </w:rPr>
        <w:t>.</w:t>
      </w:r>
    </w:p>
    <w:p w:rsidR="004941BB" w:rsidRPr="004941BB" w:rsidRDefault="004941BB" w:rsidP="004941BB"/>
    <w:p w:rsidR="002A0445" w:rsidRDefault="002A0445" w:rsidP="002A0445">
      <w:pPr>
        <w:pStyle w:val="Heading3"/>
      </w:pPr>
      <w:r>
        <w:lastRenderedPageBreak/>
        <w:t>Renewables</w:t>
      </w:r>
    </w:p>
    <w:p w:rsidR="002A0445" w:rsidRDefault="002A0445" w:rsidP="002A0445">
      <w:pPr>
        <w:pStyle w:val="Heading4"/>
      </w:pPr>
      <w:r>
        <w:t>Development is resource extraction – distinct from production of energy</w:t>
      </w:r>
    </w:p>
    <w:p w:rsidR="002A0445" w:rsidRDefault="002A0445" w:rsidP="002A0445">
      <w:r>
        <w:rPr>
          <w:b/>
        </w:rPr>
        <w:t xml:space="preserve">US Code, 14 </w:t>
      </w:r>
      <w:r>
        <w:t xml:space="preserve">(43 USC 1331: Definitions, current as of 2014, From Title 43-PUBLIC LANDS CHAPTER 29-SUBMERGED LANDS SUBCHAPTER III-OUTER CONTINENTAL SHELF LANDS, </w:t>
      </w:r>
      <w:hyperlink r:id="rId66" w:history="1">
        <w:r w:rsidRPr="00D86D88">
          <w:rPr>
            <w:rStyle w:val="Hyperlink"/>
          </w:rPr>
          <w:t>http://uscode.house.gov/view.xhtml?req=(title:43%20section:1331%20edition:prelim, Accessed 7-3-14, LK))</w:t>
        </w:r>
      </w:hyperlink>
    </w:p>
    <w:p w:rsidR="002A0445" w:rsidRDefault="002A0445" w:rsidP="002A0445">
      <w:r w:rsidRPr="00486EB6">
        <w:t xml:space="preserve">(k) The term “exploration” means the process of searching for minerals, including (1) geophysical surveys where magnetic, gravity, seismic, or other systems are used to detect or imply the presence of such minerals, and (2) any drilling, </w:t>
      </w:r>
      <w:r>
        <w:t xml:space="preserve">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 </w:t>
      </w:r>
    </w:p>
    <w:p w:rsidR="002A0445" w:rsidRDefault="002A0445" w:rsidP="002A0445">
      <w:r>
        <w:t xml:space="preserve">(l) </w:t>
      </w:r>
      <w:r w:rsidRPr="00486EB6">
        <w:rPr>
          <w:rStyle w:val="TitleChar"/>
        </w:rPr>
        <w:t>The term “development” means those activities which take place following discovery of minerals</w:t>
      </w:r>
      <w:r>
        <w:t xml:space="preserve"> in paying quantities, </w:t>
      </w:r>
      <w:r w:rsidRPr="00486EB6">
        <w:rPr>
          <w:rStyle w:val="TitleChar"/>
        </w:rPr>
        <w:t>including geophysical activity, drilling, platform construction, and operation of all onshore support facilities</w:t>
      </w:r>
      <w:r>
        <w:t xml:space="preserve">, and which are for the purpose of ultimately producing the minerals discovered; </w:t>
      </w:r>
    </w:p>
    <w:p w:rsidR="002A0445" w:rsidRDefault="002A0445" w:rsidP="002A0445">
      <w:r>
        <w:t xml:space="preserve">(m) </w:t>
      </w:r>
      <w:r w:rsidRPr="00486EB6">
        <w:rPr>
          <w:rStyle w:val="TitleChar"/>
        </w:rPr>
        <w:t>The term “production” means those activities which take place after the successful completion of any means for the removal of minerals, including such removal, field operations, transfer of minerals to shore, operation monitoring, maintenance, and work-over drilling</w:t>
      </w:r>
      <w:r>
        <w:t>;</w:t>
      </w:r>
    </w:p>
    <w:p w:rsidR="00DF0EA1" w:rsidRDefault="00784618" w:rsidP="004941BB">
      <w:pPr>
        <w:pStyle w:val="Heading4"/>
      </w:pPr>
      <w:r>
        <w:t xml:space="preserve"> </w:t>
      </w:r>
      <w:r w:rsidR="00DF0EA1">
        <w:t>“Development” includes renewable energy</w:t>
      </w:r>
    </w:p>
    <w:p w:rsidR="004B1382" w:rsidRDefault="004B1382" w:rsidP="00DF0EA1">
      <w:r>
        <w:rPr>
          <w:rStyle w:val="Style13ptBold"/>
        </w:rPr>
        <w:t xml:space="preserve">Parish, </w:t>
      </w:r>
      <w:r w:rsidRPr="004B1382">
        <w:rPr>
          <w:rStyle w:val="Style13ptBold"/>
        </w:rPr>
        <w:t>Conservation Law Foundation</w:t>
      </w:r>
      <w:r>
        <w:rPr>
          <w:rStyle w:val="Style13ptBold"/>
        </w:rPr>
        <w:t>,</w:t>
      </w:r>
      <w:r w:rsidRPr="005A7C06">
        <w:rPr>
          <w:rStyle w:val="Style13ptBold"/>
        </w:rPr>
        <w:t xml:space="preserve"> </w:t>
      </w:r>
      <w:r w:rsidR="00DF0EA1" w:rsidRPr="005A7C06">
        <w:rPr>
          <w:rStyle w:val="Style13ptBold"/>
        </w:rPr>
        <w:t>13</w:t>
      </w:r>
      <w:r w:rsidR="00DF0EA1">
        <w:t xml:space="preserve"> – </w:t>
      </w:r>
    </w:p>
    <w:p w:rsidR="00DF0EA1" w:rsidRDefault="004B1382" w:rsidP="00DF0EA1">
      <w:r>
        <w:t>(</w:t>
      </w:r>
      <w:r w:rsidR="00DF0EA1">
        <w:t xml:space="preserve">Devon, “Protecting Ocean Resources and Promoting Sustainable Development”, March, </w:t>
      </w:r>
      <w:hyperlink r:id="rId67" w:history="1">
        <w:r w:rsidR="00DF0EA1" w:rsidRPr="00D86D88">
          <w:rPr>
            <w:rStyle w:val="Hyperlink"/>
          </w:rPr>
          <w:t>http://www.clf.org/wp-content/uploads/2013/03/MA_Ocean_073012.pdf</w:t>
        </w:r>
      </w:hyperlink>
      <w:r w:rsidR="00DF0EA1">
        <w:t>, Accessed 7-3-14, LK)</w:t>
      </w:r>
    </w:p>
    <w:p w:rsidR="00DF0EA1" w:rsidRPr="005A7C06" w:rsidRDefault="00DF0EA1" w:rsidP="00DF0EA1">
      <w:r w:rsidRPr="005A7C06">
        <w:rPr>
          <w:rStyle w:val="TitleChar"/>
        </w:rPr>
        <w:t>A requirement of the Massachusetts Oceans Act of 2008, the</w:t>
      </w:r>
      <w:r>
        <w:t xml:space="preserve"> Massachusetts Ocean Plan </w:t>
      </w:r>
      <w:r w:rsidRPr="005A7C06">
        <w:rPr>
          <w:rStyle w:val="TitleChar"/>
        </w:rPr>
        <w:t>(Ocean Plan) was created to ensure the protection of</w:t>
      </w:r>
      <w:r>
        <w:t xml:space="preserve"> the state’s Special, Sensitive or Unique (SSU) </w:t>
      </w:r>
      <w:r w:rsidRPr="005A7C06">
        <w:rPr>
          <w:rStyle w:val="TitleChar"/>
        </w:rPr>
        <w:t>ocean areas while</w:t>
      </w:r>
      <w:r>
        <w:t xml:space="preserve"> also </w:t>
      </w:r>
      <w:r w:rsidRPr="005A7C06">
        <w:rPr>
          <w:rStyle w:val="TitleChar"/>
        </w:rPr>
        <w:t xml:space="preserve">encouraging responsible ocean development, </w:t>
      </w:r>
      <w:r w:rsidRPr="005A7C06">
        <w:rPr>
          <w:rStyle w:val="Emphasis"/>
        </w:rPr>
        <w:t>including renewable energy</w:t>
      </w:r>
      <w:r w:rsidRPr="005A7C06">
        <w:rPr>
          <w:rStyle w:val="TitleChar"/>
        </w:rPr>
        <w:t>, in state ocean waters</w:t>
      </w:r>
      <w:r>
        <w:t>. The creation of the plan proceeded in three phases: information and data gathering; draft plan development; and formal public review of the draft plan and the finalization of the plan. An extensive public participation program was conducted during each phase of the planning process with public listening sessions and workshops held across the state, more than 300 public comments filed regarding the draft plan, formal public hearings held after the release of the draft plan, and hundreds of meetings with diverse stakeholders, including marine pilots, fishermen, energy developers, non-governmental organizations, and academia.</w:t>
      </w:r>
    </w:p>
    <w:p w:rsidR="002A0445" w:rsidRDefault="002A0445" w:rsidP="002A0445">
      <w:pPr>
        <w:pStyle w:val="Heading3"/>
      </w:pPr>
      <w:r>
        <w:lastRenderedPageBreak/>
        <w:t>Commercialize</w:t>
      </w:r>
    </w:p>
    <w:p w:rsidR="002A0445" w:rsidRPr="00A17223" w:rsidRDefault="002A0445" w:rsidP="002A0445">
      <w:pPr>
        <w:pStyle w:val="Heading4"/>
      </w:pPr>
      <w:r>
        <w:t>Development requires intent to commercialize</w:t>
      </w:r>
    </w:p>
    <w:p w:rsidR="002A0445" w:rsidRPr="00F17C6B" w:rsidRDefault="002A0445" w:rsidP="002A0445">
      <w:pPr>
        <w:rPr>
          <w:rStyle w:val="Style13ptBold"/>
        </w:rPr>
      </w:pPr>
      <w:proofErr w:type="gramStart"/>
      <w:r w:rsidRPr="00F17C6B">
        <w:rPr>
          <w:rStyle w:val="Style13ptBold"/>
        </w:rPr>
        <w:t>Solomon, Marshall, and Stuart, prof. of marketing @ St. Josephs.</w:t>
      </w:r>
      <w:proofErr w:type="gramEnd"/>
      <w:r w:rsidRPr="00F17C6B">
        <w:rPr>
          <w:rStyle w:val="Style13ptBold"/>
        </w:rPr>
        <w:t xml:space="preserve"> U., prof. of marketing &amp; strategy @ Rollins College, and prof. of marketing @ U. South Carolina, ‘11</w:t>
      </w:r>
    </w:p>
    <w:p w:rsidR="002A0445" w:rsidRDefault="002A0445" w:rsidP="002A0445">
      <w:r>
        <w:t xml:space="preserve">[Michael R., Greg W., </w:t>
      </w:r>
      <w:proofErr w:type="spellStart"/>
      <w:r>
        <w:t>Inora</w:t>
      </w:r>
      <w:proofErr w:type="spellEnd"/>
      <w:r>
        <w:t xml:space="preserve"> W., 02/11/2011, </w:t>
      </w:r>
      <w:hyperlink r:id="rId68" w:anchor="v=onepage&amp;q=%22development%20is%20commercialization%22&amp;f=false" w:history="1">
        <w:r w:rsidRPr="00A55613">
          <w:rPr>
            <w:rStyle w:val="Hyperlink"/>
          </w:rPr>
          <w:t>http://books.google.com/books?id=XXdV31_RT84C&amp;pg=PA81&amp;lpg=PA81&amp;dq=%22development+is+commercialization%22&amp;source=bl&amp;ots=QWla3EUdHz&amp;sig=wx0aWpPEMcSfKVtIw6RdDyWDoec&amp;hl=en&amp;sa=X&amp;ei=qEDDU8rANbOy7AaaoYGoAg&amp;ved=0CCYQ6AEwAQ#v=onepage&amp;q=%22development%20is%20commercialization%22&amp;f=false</w:t>
        </w:r>
      </w:hyperlink>
      <w:r>
        <w:t>, 07/13/2014, PD]</w:t>
      </w:r>
    </w:p>
    <w:p w:rsidR="002A0445" w:rsidRDefault="002A0445" w:rsidP="002A0445">
      <w:r w:rsidRPr="00F17C6B">
        <w:rPr>
          <w:rStyle w:val="TitleChar"/>
        </w:rPr>
        <w:t xml:space="preserve">The last phase in new product development is commercialization. This means the launch- </w:t>
      </w:r>
      <w:proofErr w:type="spellStart"/>
      <w:r w:rsidRPr="00F17C6B">
        <w:rPr>
          <w:rStyle w:val="TitleChar"/>
        </w:rPr>
        <w:t>ing</w:t>
      </w:r>
      <w:proofErr w:type="spellEnd"/>
      <w:r w:rsidRPr="00F17C6B">
        <w:rPr>
          <w:rStyle w:val="TitleChar"/>
        </w:rPr>
        <w:t xml:space="preserve"> of a new product, and it requires full-scale production, distribution, advertising, sales promotion—the works</w:t>
      </w:r>
      <w:r>
        <w:t xml:space="preserve">. For this reason, commercialization of a new product cannot happen overnight. A launch requires planning and careful preparation. </w:t>
      </w:r>
      <w:r w:rsidRPr="00362365">
        <w:rPr>
          <w:rStyle w:val="TitleChar"/>
        </w:rPr>
        <w:t xml:space="preserve">Marketers must implement trade promotion plans that offer special incentives </w:t>
      </w:r>
      <w:r>
        <w:t>to encourage dealers, retailers, or other members of the channel to stock the new product so that customers will find it on store shelves the very first time they look</w:t>
      </w:r>
      <w:r w:rsidRPr="00362365">
        <w:rPr>
          <w:rStyle w:val="TitleChar"/>
        </w:rPr>
        <w:t xml:space="preserve">. They must also develop consumer sales promotions such as coupons. </w:t>
      </w:r>
      <w:r>
        <w:t xml:space="preserve">Marketers may arrange to have point-of-purchase displays designed, built, and delivered to retail outlets. If the new product is especially complex, customer </w:t>
      </w:r>
      <w:proofErr w:type="spellStart"/>
      <w:r>
        <w:t>ser</w:t>
      </w:r>
      <w:proofErr w:type="spellEnd"/>
      <w:r>
        <w:t>- vice employees must receive extensive training and preparation.</w:t>
      </w:r>
    </w:p>
    <w:p w:rsidR="002A0445" w:rsidRPr="00A17223" w:rsidRDefault="002A0445" w:rsidP="002A0445">
      <w:pPr>
        <w:pStyle w:val="Heading4"/>
        <w:rPr>
          <w:rStyle w:val="Style13ptBold"/>
          <w:b/>
        </w:rPr>
      </w:pPr>
      <w:r>
        <w:rPr>
          <w:rStyle w:val="Style13ptBold"/>
          <w:b/>
        </w:rPr>
        <w:t>End product of development is to commercialize</w:t>
      </w:r>
    </w:p>
    <w:p w:rsidR="002A0445" w:rsidRPr="00362365" w:rsidRDefault="002A0445" w:rsidP="002A0445">
      <w:pPr>
        <w:rPr>
          <w:rStyle w:val="Style13ptBold"/>
        </w:rPr>
      </w:pPr>
      <w:r w:rsidRPr="00362365">
        <w:rPr>
          <w:rStyle w:val="Style13ptBold"/>
        </w:rPr>
        <w:t>McDaniel</w:t>
      </w:r>
      <w:r>
        <w:rPr>
          <w:rStyle w:val="Style13ptBold"/>
        </w:rPr>
        <w:t>, prof. of economics @ U. N. Colorado</w:t>
      </w:r>
      <w:r w:rsidRPr="00362365">
        <w:rPr>
          <w:rStyle w:val="Style13ptBold"/>
        </w:rPr>
        <w:t xml:space="preserve"> ‘02</w:t>
      </w:r>
    </w:p>
    <w:p w:rsidR="002A0445" w:rsidRDefault="002A0445" w:rsidP="002A0445">
      <w:r>
        <w:t xml:space="preserve">[Bruce, May 2002, “Entrepreneurship and Innovation: An Economic Approach”, </w:t>
      </w:r>
      <w:hyperlink r:id="rId69" w:anchor="v=onepage&amp;q=%22development%20is%20commercialization%22&amp;f=false" w:history="1">
        <w:r w:rsidRPr="00A55613">
          <w:rPr>
            <w:rStyle w:val="Hyperlink"/>
          </w:rPr>
          <w:t>http://books.google.com/books?id=XXdV31_RT84C&amp;pg=PA81&amp;lpg=PA81&amp;dq=%22development+is+commercialization%22&amp;source=bl&amp;ots=QWla3EUdHz&amp;sig=wx0aWpPEMcSfKVtIw6RdDyWDoec&amp;hl=en&amp;sa=X&amp;ei=qEDDU8rANbOy7AaaoYGoAg&amp;ved=0CCYQ6AEwAQ#v=onepage&amp;q=%22development%20is%20commercialization%22&amp;f=false</w:t>
        </w:r>
      </w:hyperlink>
      <w:r>
        <w:t>, 07/13/2014, PD]</w:t>
      </w:r>
    </w:p>
    <w:p w:rsidR="002A0445" w:rsidRPr="008918EC" w:rsidRDefault="002A0445" w:rsidP="002A0445">
      <w:r>
        <w:t xml:space="preserve">Figure 4.1 briefly summarizes the flow of the development pro- </w:t>
      </w:r>
      <w:proofErr w:type="spellStart"/>
      <w:r>
        <w:t>cess</w:t>
      </w:r>
      <w:proofErr w:type="spellEnd"/>
      <w:r>
        <w:t xml:space="preserve"> of products and processes</w:t>
      </w:r>
      <w:r w:rsidRPr="00362365">
        <w:rPr>
          <w:rStyle w:val="TitleChar"/>
        </w:rPr>
        <w:t xml:space="preserve">. The end result of research and development is commercialization, and commercialization is de- fined as the "production for sale" of a product. Obviously, if more commercialization is desirable, then more research and develop- </w:t>
      </w:r>
      <w:proofErr w:type="spellStart"/>
      <w:r w:rsidRPr="00362365">
        <w:rPr>
          <w:rStyle w:val="TitleChar"/>
        </w:rPr>
        <w:t>ment</w:t>
      </w:r>
      <w:proofErr w:type="spellEnd"/>
      <w:r w:rsidRPr="00362365">
        <w:rPr>
          <w:rStyle w:val="TitleChar"/>
        </w:rPr>
        <w:t xml:space="preserve"> is required</w:t>
      </w:r>
      <w:r>
        <w:t xml:space="preserve">. However, more research and development has not historically been directly proportionate to the increases in new product development. This less than proportional increase in new products can be attributed to government policies concerning </w:t>
      </w:r>
      <w:proofErr w:type="spellStart"/>
      <w:r>
        <w:t>gov</w:t>
      </w:r>
      <w:proofErr w:type="spellEnd"/>
      <w:r>
        <w:t xml:space="preserve">- </w:t>
      </w:r>
      <w:proofErr w:type="spellStart"/>
      <w:r>
        <w:t>ernment</w:t>
      </w:r>
      <w:proofErr w:type="spellEnd"/>
      <w:r>
        <w:t>-funded research and development.</w:t>
      </w:r>
    </w:p>
    <w:p w:rsidR="002A0445" w:rsidRPr="00EE40AF" w:rsidRDefault="002A0445" w:rsidP="002A0445"/>
    <w:p w:rsidR="002A0445" w:rsidRDefault="002A0445" w:rsidP="002A0445"/>
    <w:p w:rsidR="002A0445" w:rsidRDefault="002A0445" w:rsidP="002A0445">
      <w:pPr>
        <w:pStyle w:val="Heading4"/>
      </w:pPr>
      <w:r>
        <w:t>“Development” is preparation for commercial production</w:t>
      </w:r>
    </w:p>
    <w:p w:rsidR="002A0445" w:rsidRPr="00EC397F" w:rsidRDefault="002A0445" w:rsidP="002A0445">
      <w:pPr>
        <w:rPr>
          <w:rStyle w:val="Style13ptBold"/>
        </w:rPr>
      </w:pPr>
      <w:r w:rsidRPr="00EC397F">
        <w:rPr>
          <w:rStyle w:val="Style13ptBold"/>
        </w:rPr>
        <w:t>Energy Dictionary, 7</w:t>
      </w:r>
    </w:p>
    <w:p w:rsidR="002A0445" w:rsidRDefault="002A0445" w:rsidP="002A0445">
      <w:r>
        <w:lastRenderedPageBreak/>
        <w:t xml:space="preserve">[11-3-07, Energy Dictionary, </w:t>
      </w:r>
      <w:hyperlink r:id="rId70" w:anchor="develop" w:history="1">
        <w:r w:rsidRPr="001D3A60">
          <w:rPr>
            <w:rStyle w:val="Hyperlink"/>
          </w:rPr>
          <w:t>http://www.photius.com/energy/glossaryd.html#develop</w:t>
        </w:r>
      </w:hyperlink>
      <w:r>
        <w:t>, Accessed 7/4/14, CX]</w:t>
      </w:r>
    </w:p>
    <w:p w:rsidR="002A0445" w:rsidRDefault="002A0445" w:rsidP="002A0445"/>
    <w:p w:rsidR="002A0445" w:rsidRDefault="002A0445" w:rsidP="002A0445">
      <w:r w:rsidRPr="00743043">
        <w:rPr>
          <w:rStyle w:val="TitleChar"/>
        </w:rPr>
        <w:t>Development: The preparation of a specific mineral deposit for commercial production</w:t>
      </w:r>
      <w:r w:rsidRPr="001F3CC2">
        <w:t>; this preparation includes construction of access to the deposit and of facilities to extract the minerals. The development process is sometimes further distinguished between a preproduction stage and a current stage, with the distinction being made on the basis of whether the development work is performed before or after production from the mineral deposit has commenced on a commercial scale.</w:t>
      </w:r>
    </w:p>
    <w:p w:rsidR="002A0445" w:rsidRPr="002A2EBE" w:rsidRDefault="002A0445" w:rsidP="002A0445"/>
    <w:p w:rsidR="002A0445" w:rsidRPr="003C7593" w:rsidRDefault="002A0445" w:rsidP="002A0445">
      <w:pPr>
        <w:pStyle w:val="Heading4"/>
      </w:pPr>
      <w:r w:rsidRPr="003C7593">
        <w:t>Develop means make available for commercial use–specifically in the context of property</w:t>
      </w:r>
    </w:p>
    <w:p w:rsidR="002A0445" w:rsidRPr="003C7593" w:rsidRDefault="002A0445" w:rsidP="002A0445">
      <w:pPr>
        <w:rPr>
          <w:rStyle w:val="Style13ptBold"/>
        </w:rPr>
      </w:pPr>
      <w:r w:rsidRPr="003C7593">
        <w:rPr>
          <w:rStyle w:val="Style13ptBold"/>
        </w:rPr>
        <w:t>Matthews, Alaska Supreme Court Chief Justice, 91</w:t>
      </w:r>
    </w:p>
    <w:p w:rsidR="002A0445" w:rsidRPr="003C7593" w:rsidRDefault="002A0445" w:rsidP="002A0445">
      <w:pPr>
        <w:rPr>
          <w:rStyle w:val="Style13ptBold"/>
          <w:b w:val="0"/>
          <w:bCs w:val="0"/>
        </w:rPr>
      </w:pPr>
      <w:r w:rsidRPr="003C7593">
        <w:t xml:space="preserve">[Warren, 3/15/91, Alaska Supreme Court, “Kenai Borough v. Cook Inlet Region &amp; </w:t>
      </w:r>
      <w:proofErr w:type="spellStart"/>
      <w:r w:rsidRPr="003C7593">
        <w:t>Salamatov</w:t>
      </w:r>
      <w:proofErr w:type="spellEnd"/>
      <w:r w:rsidRPr="003C7593">
        <w:t xml:space="preserve"> Native Assoc. (3/15/91), 807 P 2d 487</w:t>
      </w:r>
      <w:r w:rsidRPr="003C7593">
        <w:rPr>
          <w:color w:val="000000"/>
          <w:sz w:val="24"/>
        </w:rPr>
        <w:t>,” http://www.touchngo.com/sp/html/sp-3671.htm, accessed 6/30/14, AC]</w:t>
      </w:r>
    </w:p>
    <w:p w:rsidR="002A0445" w:rsidRPr="003C7593" w:rsidRDefault="002A0445" w:rsidP="002A0445">
      <w:r w:rsidRPr="003C7593">
        <w:t>The meaning of the term &amp;</w:t>
      </w:r>
      <w:proofErr w:type="spellStart"/>
      <w:r w:rsidRPr="003C7593">
        <w:t>quot</w:t>
      </w:r>
      <w:proofErr w:type="gramStart"/>
      <w:r w:rsidRPr="003C7593">
        <w:t>;developed</w:t>
      </w:r>
      <w:proofErr w:type="gramEnd"/>
      <w:r w:rsidRPr="003C7593">
        <w:t>&amp;quot</w:t>
      </w:r>
      <w:proofErr w:type="spellEnd"/>
      <w:r w:rsidRPr="003C7593">
        <w:t>; under ANCSA is a question of federal law. Consequently,</w:t>
      </w:r>
      <w:r w:rsidRPr="003C7593">
        <w:rPr>
          <w:u w:val="thick"/>
        </w:rPr>
        <w:t xml:space="preserve"> </w:t>
      </w:r>
      <w:r w:rsidRPr="003C7593">
        <w:rPr>
          <w:b/>
          <w:u w:val="single"/>
        </w:rPr>
        <w:t>the primary consideration in determining meaning is the intent of Congress.</w:t>
      </w:r>
      <w:r w:rsidRPr="003C7593">
        <w:t xml:space="preserve"> Although it is well established that ambiguities in ANCSA are to be resolved favorably to Natives, Alaska Public Easement Defense Fund v. Andrus, 435 F. Supp. 664, 670-71 (D. Alaska 1977); People of South </w:t>
      </w:r>
      <w:proofErr w:type="spellStart"/>
      <w:r w:rsidRPr="003C7593">
        <w:t>Naknek</w:t>
      </w:r>
      <w:proofErr w:type="spellEnd"/>
      <w:r w:rsidRPr="003C7593">
        <w:t xml:space="preserve"> v. Bristol Bay Borough, 466 F. Supp. 870, 873 (D. Alaska 1979), if congressional intent is clear, we must defer to it. </w:t>
      </w:r>
      <w:proofErr w:type="spellStart"/>
      <w:proofErr w:type="gramStart"/>
      <w:r w:rsidRPr="003C7593">
        <w:t>Hakala</w:t>
      </w:r>
      <w:proofErr w:type="spellEnd"/>
      <w:r w:rsidRPr="003C7593">
        <w:t xml:space="preserve"> v. </w:t>
      </w:r>
      <w:proofErr w:type="spellStart"/>
      <w:r w:rsidRPr="003C7593">
        <w:t>Atxam</w:t>
      </w:r>
      <w:proofErr w:type="spellEnd"/>
      <w:r w:rsidRPr="003C7593">
        <w:t xml:space="preserve"> Corp., 753 P.2d 1144, 1147 (Alaska 1988).</w:t>
      </w:r>
      <w:proofErr w:type="gramEnd"/>
      <w:r w:rsidRPr="003C7593">
        <w:t xml:space="preserve"> </w:t>
      </w:r>
      <w:r>
        <w:tab/>
      </w:r>
    </w:p>
    <w:p w:rsidR="002A0445" w:rsidRPr="003C7593" w:rsidRDefault="002A0445" w:rsidP="002A0445">
      <w:r w:rsidRPr="003C7593">
        <w:t>One indication of congressional intent is the ordinary meaning of the words used in the statute. In the context of raw land</w:t>
      </w:r>
      <w:proofErr w:type="gramStart"/>
      <w:r w:rsidRPr="003C7593">
        <w:t>,</w:t>
      </w:r>
      <w:r w:rsidRPr="003C7593">
        <w:rPr>
          <w:b/>
          <w:u w:val="single"/>
        </w:rPr>
        <w:t>8</w:t>
      </w:r>
      <w:proofErr w:type="gramEnd"/>
      <w:r w:rsidRPr="003C7593">
        <w:rPr>
          <w:b/>
          <w:u w:val="single"/>
        </w:rPr>
        <w:t xml:space="preserve"> the common meaning of developed includes subdivided property</w:t>
      </w:r>
      <w:r w:rsidRPr="003C7593">
        <w:t xml:space="preserve"> which is</w:t>
      </w:r>
      <w:r w:rsidRPr="003C7593">
        <w:rPr>
          <w:u w:val="thick"/>
        </w:rPr>
        <w:t xml:space="preserve"> </w:t>
      </w:r>
      <w:r w:rsidRPr="003C7593">
        <w:rPr>
          <w:b/>
          <w:u w:val="single"/>
        </w:rPr>
        <w:t>ready for sale. Webster's</w:t>
      </w:r>
      <w:r w:rsidRPr="003C7593">
        <w:t xml:space="preserve"> Third New International Dictionary of the English Language, Unabridged (1968), </w:t>
      </w:r>
      <w:r w:rsidRPr="003C7593">
        <w:rPr>
          <w:b/>
          <w:u w:val="single"/>
        </w:rPr>
        <w:t>defines develop in a land context as</w:t>
      </w:r>
      <w:r w:rsidRPr="003C7593">
        <w:t xml:space="preserve"> follows: </w:t>
      </w:r>
    </w:p>
    <w:p w:rsidR="002A0445" w:rsidRPr="003C7593" w:rsidRDefault="002A0445" w:rsidP="002A0445">
      <w:r w:rsidRPr="003C7593">
        <w:t xml:space="preserve">to make actually available or usable (something previously only potentially available or usable) . . . .: as (1): </w:t>
      </w:r>
      <w:r w:rsidRPr="003C7593">
        <w:rPr>
          <w:b/>
          <w:u w:val="single"/>
        </w:rPr>
        <w:t xml:space="preserve">to convert (as raw land) into an area suitable for residential or business purposes </w:t>
      </w:r>
      <w:r w:rsidRPr="003C7593">
        <w:t>&amp;</w:t>
      </w:r>
      <w:proofErr w:type="spellStart"/>
      <w:r w:rsidRPr="003C7593">
        <w:t>nbsp</w:t>
      </w:r>
      <w:proofErr w:type="gramStart"/>
      <w:r w:rsidRPr="003C7593">
        <w:t>;they</w:t>
      </w:r>
      <w:proofErr w:type="spellEnd"/>
      <w:proofErr w:type="gramEnd"/>
      <w:r w:rsidRPr="003C7593">
        <w:t xml:space="preserve"> ~</w:t>
      </w:r>
      <w:proofErr w:type="spellStart"/>
      <w:r w:rsidRPr="003C7593">
        <w:t>ed</w:t>
      </w:r>
      <w:proofErr w:type="spellEnd"/>
      <w:r w:rsidRPr="003C7593">
        <w:t xml:space="preserve"> several large tracts on the edge of town¤; also: to alter raw land into (an area suitable for building) &amp;</w:t>
      </w:r>
      <w:proofErr w:type="spellStart"/>
      <w:r w:rsidRPr="003C7593">
        <w:t>nbsp;the</w:t>
      </w:r>
      <w:proofErr w:type="spellEnd"/>
      <w:r w:rsidRPr="003C7593">
        <w:t xml:space="preserve"> subdivisions that they ~</w:t>
      </w:r>
      <w:proofErr w:type="spellStart"/>
      <w:r w:rsidRPr="003C7593">
        <w:t>ed</w:t>
      </w:r>
      <w:proofErr w:type="spellEnd"/>
      <w:r w:rsidRPr="003C7593">
        <w:t xml:space="preserve"> were soon built up¤ . . . . </w:t>
      </w:r>
    </w:p>
    <w:p w:rsidR="002A0445" w:rsidRDefault="002A0445" w:rsidP="002A0445">
      <w:r w:rsidRPr="003C7593">
        <w:t>Cases dealing with the term &amp;</w:t>
      </w:r>
      <w:proofErr w:type="spellStart"/>
      <w:r w:rsidRPr="003C7593">
        <w:t>quot</w:t>
      </w:r>
      <w:proofErr w:type="gramStart"/>
      <w:r w:rsidRPr="003C7593">
        <w:t>;developed</w:t>
      </w:r>
      <w:proofErr w:type="gramEnd"/>
      <w:r w:rsidRPr="003C7593">
        <w:t>&amp;quot</w:t>
      </w:r>
      <w:proofErr w:type="spellEnd"/>
      <w:r w:rsidRPr="003C7593">
        <w:t>; in the context of land confirm that &amp;</w:t>
      </w:r>
      <w:proofErr w:type="spellStart"/>
      <w:r w:rsidRPr="003C7593">
        <w:t>quot;develop&amp;quot</w:t>
      </w:r>
      <w:proofErr w:type="spellEnd"/>
      <w:r w:rsidRPr="003C7593">
        <w:t xml:space="preserve">; connotes conversion into an area suitable for use or sale. </w:t>
      </w:r>
      <w:proofErr w:type="spellStart"/>
      <w:r w:rsidRPr="003C7593">
        <w:t>Winkelman</w:t>
      </w:r>
      <w:proofErr w:type="spellEnd"/>
      <w:r w:rsidRPr="003C7593">
        <w:t xml:space="preserve"> v. City of Tiburon, 108 Cal. </w:t>
      </w:r>
      <w:proofErr w:type="spellStart"/>
      <w:r w:rsidRPr="003C7593">
        <w:t>Rptr</w:t>
      </w:r>
      <w:proofErr w:type="spellEnd"/>
      <w:r w:rsidRPr="003C7593">
        <w:t xml:space="preserve">. 415, 421 (Cal. App. 1973) </w:t>
      </w:r>
      <w:r w:rsidRPr="003C7593">
        <w:rPr>
          <w:b/>
          <w:u w:val="single"/>
        </w:rPr>
        <w:t>The term `developed' connotes the act of converting a tract of land into an area suitable for residential or business uses)</w:t>
      </w:r>
      <w:r w:rsidRPr="003C7593">
        <w:t xml:space="preserve">  </w:t>
      </w:r>
      <w:proofErr w:type="spellStart"/>
      <w:r w:rsidRPr="003C7593">
        <w:t>Muirhead</w:t>
      </w:r>
      <w:proofErr w:type="spellEnd"/>
      <w:r w:rsidRPr="003C7593">
        <w:t xml:space="preserve"> v. Pilot Properties, Inc., 258 So.2d 232, 233 (Miss. 1972) (same holding); Prince George's County v. Equitable Trust Co., 408 A.2d 737, 742 (Md. Ct. Spec. App. 1979) (&amp;</w:t>
      </w:r>
      <w:proofErr w:type="spellStart"/>
      <w:r w:rsidRPr="003C7593">
        <w:t>quot;Develop</w:t>
      </w:r>
      <w:proofErr w:type="spellEnd"/>
      <w:r w:rsidRPr="003C7593">
        <w:t xml:space="preserve"> [is defined as] the conversion of raw land into an area suitable for residential or business uses.&amp;</w:t>
      </w:r>
      <w:proofErr w:type="spellStart"/>
      <w:r w:rsidRPr="003C7593">
        <w:t>quot</w:t>
      </w:r>
      <w:proofErr w:type="spellEnd"/>
      <w:r w:rsidRPr="003C7593">
        <w:t>; (Quoting Webster's New International Dictionary, (2d Ed. 1959)); Best Building Co. v. Sikes, 394 S.W.2d 57, 63 (Tex. App. 1965) (court approved trial court finding based in part on extrinsic evidence that &amp;</w:t>
      </w:r>
      <w:proofErr w:type="spellStart"/>
      <w:r w:rsidRPr="003C7593">
        <w:t>quot;developed&amp;quot</w:t>
      </w:r>
      <w:proofErr w:type="spellEnd"/>
      <w:r w:rsidRPr="003C7593">
        <w:t>; included subdividing, building streets, and installing utilities)</w:t>
      </w:r>
    </w:p>
    <w:p w:rsidR="002A0445" w:rsidRDefault="002A0445" w:rsidP="002A0445">
      <w:pPr>
        <w:pStyle w:val="CardIndented"/>
        <w:rPr>
          <w:rStyle w:val="TitleChar"/>
        </w:rPr>
      </w:pPr>
    </w:p>
    <w:p w:rsidR="002A0445" w:rsidRDefault="002A0445" w:rsidP="002A0445">
      <w:pPr>
        <w:rPr>
          <w:rFonts w:eastAsiaTheme="majorEastAsia" w:cstheme="majorBidi"/>
          <w:sz w:val="32"/>
          <w:szCs w:val="24"/>
          <w:u w:val="single"/>
        </w:rPr>
      </w:pPr>
    </w:p>
    <w:p w:rsidR="002A0445" w:rsidRDefault="002A0445" w:rsidP="002A0445">
      <w:pPr>
        <w:pStyle w:val="Heading4"/>
      </w:pPr>
      <w:r>
        <w:t>Production is not exploration or development</w:t>
      </w:r>
    </w:p>
    <w:p w:rsidR="002A0445" w:rsidRDefault="002A0445" w:rsidP="002A0445">
      <w:r w:rsidRPr="00595C9C">
        <w:rPr>
          <w:rStyle w:val="Style13ptBold"/>
        </w:rPr>
        <w:t>Wang</w:t>
      </w:r>
      <w:r>
        <w:rPr>
          <w:rStyle w:val="Style13ptBold"/>
        </w:rPr>
        <w:t>, Quality Strategies</w:t>
      </w:r>
      <w:r w:rsidRPr="00595C9C">
        <w:rPr>
          <w:rStyle w:val="Style13ptBold"/>
        </w:rPr>
        <w:t xml:space="preserve"> </w:t>
      </w:r>
      <w:r>
        <w:rPr>
          <w:rStyle w:val="Style13ptBold"/>
        </w:rPr>
        <w:t xml:space="preserve">Research Sciences Group Director, </w:t>
      </w:r>
      <w:r w:rsidRPr="00595C9C">
        <w:rPr>
          <w:rStyle w:val="Style13ptBold"/>
        </w:rPr>
        <w:t>99</w:t>
      </w:r>
      <w:r>
        <w:t xml:space="preserve"> </w:t>
      </w:r>
    </w:p>
    <w:p w:rsidR="002A0445" w:rsidRDefault="002A0445" w:rsidP="002A0445">
      <w:r>
        <w:t>[</w:t>
      </w:r>
      <w:proofErr w:type="spellStart"/>
      <w:r>
        <w:t>Haijiang</w:t>
      </w:r>
      <w:proofErr w:type="spellEnd"/>
      <w:r>
        <w:t xml:space="preserve">, Science Direct, “China's Oil Industry and Market”, </w:t>
      </w:r>
      <w:hyperlink r:id="rId71" w:history="1">
        <w:r w:rsidRPr="001D3A60">
          <w:rPr>
            <w:rStyle w:val="Hyperlink"/>
          </w:rPr>
          <w:t>http://www.sciencedirect.com/science/book/9780080430058</w:t>
        </w:r>
      </w:hyperlink>
      <w:r>
        <w:t xml:space="preserve">, </w:t>
      </w:r>
      <w:proofErr w:type="spellStart"/>
      <w:r>
        <w:t>pg</w:t>
      </w:r>
      <w:proofErr w:type="spellEnd"/>
      <w:r>
        <w:t xml:space="preserve"> 369-370, Accessed 7-4-14, CX]</w:t>
      </w:r>
    </w:p>
    <w:p w:rsidR="002A0445" w:rsidRDefault="002A0445" w:rsidP="002A0445"/>
    <w:p w:rsidR="002A0445" w:rsidRDefault="002A0445" w:rsidP="002A0445">
      <w:r>
        <w:t>The term "petroleum operations" shall mean exploration, development and production operations carried out in order to implement a contract, as well as activities in connection therewith;</w:t>
      </w:r>
    </w:p>
    <w:p w:rsidR="002A0445" w:rsidRPr="00595C9C" w:rsidRDefault="002A0445" w:rsidP="002A0445">
      <w:r w:rsidRPr="00400B0A">
        <w:t>The term</w:t>
      </w:r>
      <w:r w:rsidRPr="00595C9C">
        <w:rPr>
          <w:rStyle w:val="TitleChar"/>
        </w:rPr>
        <w:t xml:space="preserve"> "exploration operations" </w:t>
      </w:r>
      <w:r w:rsidRPr="00400B0A">
        <w:t xml:space="preserve">shall </w:t>
      </w:r>
      <w:r w:rsidRPr="00595C9C">
        <w:rPr>
          <w:rStyle w:val="TitleChar"/>
        </w:rPr>
        <w:t>mean all work carried out to find</w:t>
      </w:r>
      <w:r w:rsidRPr="00595C9C">
        <w:t xml:space="preserve"> oil-bearing </w:t>
      </w:r>
      <w:r w:rsidRPr="00595C9C">
        <w:rPr>
          <w:rStyle w:val="TitleChar"/>
        </w:rPr>
        <w:t>traps</w:t>
      </w:r>
      <w:r w:rsidRPr="00595C9C">
        <w:t xml:space="preserve"> by various means such as geological, geophysical and geochemical means, including the drilling of exploration wells, as well as all work carried out to determine whether a discovered petroleum trap has commercial value, such as the drilling of appraisal wells, feasibility studies and preparation of overall development programs for the oil/</w:t>
      </w:r>
      <w:proofErr w:type="spellStart"/>
      <w:r w:rsidRPr="00595C9C">
        <w:t>gasfield</w:t>
      </w:r>
      <w:proofErr w:type="spellEnd"/>
      <w:r w:rsidRPr="00595C9C">
        <w:t>;</w:t>
      </w:r>
    </w:p>
    <w:p w:rsidR="002A0445" w:rsidRPr="00EC397F" w:rsidRDefault="002A0445" w:rsidP="002A0445">
      <w:pPr>
        <w:rPr>
          <w:rStyle w:val="TitleChar"/>
        </w:rPr>
      </w:pPr>
      <w:r w:rsidRPr="00400B0A">
        <w:t xml:space="preserve">The term </w:t>
      </w:r>
      <w:r w:rsidRPr="00595C9C">
        <w:rPr>
          <w:rStyle w:val="TitleChar"/>
        </w:rPr>
        <w:t xml:space="preserve">"development operations" </w:t>
      </w:r>
      <w:r w:rsidRPr="00400B0A">
        <w:t xml:space="preserve">shall </w:t>
      </w:r>
      <w:r w:rsidRPr="00595C9C">
        <w:rPr>
          <w:rStyle w:val="TitleChar"/>
        </w:rPr>
        <w:t>mean all designing, manufacturing, installation and drilling projects</w:t>
      </w:r>
      <w:r>
        <w:t xml:space="preserve">, and the corresponding research, </w:t>
      </w:r>
      <w:r w:rsidRPr="00595C9C">
        <w:rPr>
          <w:rStyle w:val="TitleChar"/>
        </w:rPr>
        <w:t>carried out</w:t>
      </w:r>
      <w:r>
        <w:t xml:space="preserve"> as from the date of approval of the overall development program for the oil/</w:t>
      </w:r>
      <w:proofErr w:type="spellStart"/>
      <w:r>
        <w:t>gasfield</w:t>
      </w:r>
      <w:proofErr w:type="spellEnd"/>
      <w:r>
        <w:t xml:space="preserve"> </w:t>
      </w:r>
      <w:r w:rsidRPr="00595C9C">
        <w:rPr>
          <w:rStyle w:val="TitleChar"/>
        </w:rPr>
        <w:t xml:space="preserve">for </w:t>
      </w:r>
      <w:r w:rsidRPr="00400B0A">
        <w:t>the purpose of realizing</w:t>
      </w:r>
      <w:r>
        <w:t xml:space="preserve"> petroleum </w:t>
      </w:r>
      <w:r w:rsidRPr="00595C9C">
        <w:rPr>
          <w:rStyle w:val="TitleChar"/>
        </w:rPr>
        <w:t>production</w:t>
      </w:r>
      <w:r>
        <w:t xml:space="preserve">, including production activities </w:t>
      </w:r>
      <w:r w:rsidRPr="00EC397F">
        <w:rPr>
          <w:rStyle w:val="TitleChar"/>
        </w:rPr>
        <w:t xml:space="preserve">carried out prior to </w:t>
      </w:r>
      <w:r w:rsidRPr="00EC397F">
        <w:t>the commencement of</w:t>
      </w:r>
      <w:r w:rsidRPr="00EC397F">
        <w:rPr>
          <w:rStyle w:val="TitleChar"/>
        </w:rPr>
        <w:t xml:space="preserve"> commercial production;</w:t>
      </w:r>
    </w:p>
    <w:p w:rsidR="002A0445" w:rsidRDefault="002A0445" w:rsidP="002A0445">
      <w:r w:rsidRPr="00400B0A">
        <w:t xml:space="preserve">The term </w:t>
      </w:r>
      <w:r w:rsidRPr="00595C9C">
        <w:rPr>
          <w:rStyle w:val="TitleChar"/>
        </w:rPr>
        <w:t xml:space="preserve">"production operations" </w:t>
      </w:r>
      <w:r w:rsidRPr="00400B0A">
        <w:t>carried shall</w:t>
      </w:r>
      <w:r w:rsidRPr="00595C9C">
        <w:rPr>
          <w:rStyle w:val="TitleChar"/>
        </w:rPr>
        <w:t xml:space="preserve"> </w:t>
      </w:r>
      <w:proofErr w:type="gramStart"/>
      <w:r w:rsidRPr="00595C9C">
        <w:rPr>
          <w:rStyle w:val="TitleChar"/>
        </w:rPr>
        <w:t>means</w:t>
      </w:r>
      <w:proofErr w:type="gramEnd"/>
      <w:r w:rsidRPr="00595C9C">
        <w:rPr>
          <w:rStyle w:val="TitleChar"/>
        </w:rPr>
        <w:t xml:space="preserve"> all operations out for the purpose of petroleum production as from the date of commencement of the commercial production</w:t>
      </w:r>
      <w:r>
        <w:t xml:space="preserve"> of an oil/</w:t>
      </w:r>
      <w:proofErr w:type="spellStart"/>
      <w:r>
        <w:t>gasfield</w:t>
      </w:r>
      <w:proofErr w:type="spellEnd"/>
      <w:r>
        <w:t xml:space="preserve">, </w:t>
      </w:r>
      <w:r w:rsidRPr="00595C9C">
        <w:rPr>
          <w:rStyle w:val="TitleChar"/>
        </w:rPr>
        <w:t>as well as all activities in connection therewith</w:t>
      </w:r>
      <w:r>
        <w:t>.</w:t>
      </w:r>
    </w:p>
    <w:p w:rsidR="002A0445" w:rsidRDefault="002A0445" w:rsidP="002A0445">
      <w:pPr>
        <w:pStyle w:val="Heading3"/>
      </w:pPr>
      <w:r>
        <w:lastRenderedPageBreak/>
        <w:t>Must Be Physical</w:t>
      </w:r>
    </w:p>
    <w:p w:rsidR="002A0445" w:rsidRDefault="002A0445" w:rsidP="002A0445"/>
    <w:p w:rsidR="002A0445" w:rsidRDefault="002A0445" w:rsidP="002A0445">
      <w:pPr>
        <w:pStyle w:val="Heading4"/>
      </w:pPr>
      <w:r>
        <w:t>Government Ocean Development means physical action</w:t>
      </w:r>
    </w:p>
    <w:p w:rsidR="002A0445" w:rsidRPr="00E96EE4" w:rsidRDefault="002A0445" w:rsidP="002A0445">
      <w:pPr>
        <w:rPr>
          <w:rStyle w:val="Style13ptBold"/>
        </w:rPr>
      </w:pPr>
      <w:r w:rsidRPr="00E96EE4">
        <w:rPr>
          <w:rStyle w:val="Style13ptBold"/>
        </w:rPr>
        <w:t xml:space="preserve">Grimes, </w:t>
      </w:r>
      <w:proofErr w:type="spellStart"/>
      <w:r w:rsidRPr="00E96EE4">
        <w:rPr>
          <w:rStyle w:val="Style13ptBold"/>
        </w:rPr>
        <w:t>programme</w:t>
      </w:r>
      <w:proofErr w:type="spellEnd"/>
      <w:r w:rsidRPr="00E96EE4">
        <w:rPr>
          <w:rStyle w:val="Style13ptBold"/>
        </w:rPr>
        <w:t xml:space="preserve"> manager at the Perth Regional </w:t>
      </w:r>
      <w:proofErr w:type="spellStart"/>
      <w:r w:rsidRPr="00E96EE4">
        <w:rPr>
          <w:rStyle w:val="Style13ptBold"/>
        </w:rPr>
        <w:t>Programme</w:t>
      </w:r>
      <w:proofErr w:type="spellEnd"/>
      <w:r w:rsidRPr="00E96EE4">
        <w:rPr>
          <w:rStyle w:val="Style13ptBold"/>
        </w:rPr>
        <w:t xml:space="preserve"> Office of UNESCO's Intergovernmental Oceanographic Commission, 12</w:t>
      </w:r>
    </w:p>
    <w:p w:rsidR="002A0445" w:rsidRDefault="002A0445" w:rsidP="002A0445">
      <w:r>
        <w:t xml:space="preserve">[Sarah, 2/15/2012, SciDev.Net, “Ocean science for sustainable development: Facts and figures”, </w:t>
      </w:r>
      <w:hyperlink r:id="rId72" w:history="1">
        <w:r w:rsidRPr="00756A4F">
          <w:rPr>
            <w:rStyle w:val="Hyperlink"/>
          </w:rPr>
          <w:t>http://www.scidev.net/global/fisheries/feature/ocean-science-for-sustainable-development-facts-and-figures-1.html</w:t>
        </w:r>
      </w:hyperlink>
      <w:r>
        <w:t>. Accessed 7/5/2014 CK]</w:t>
      </w:r>
    </w:p>
    <w:p w:rsidR="002A0445" w:rsidRDefault="002A0445" w:rsidP="002A0445"/>
    <w:p w:rsidR="002A0445" w:rsidRDefault="002A0445" w:rsidP="002A0445">
      <w:r>
        <w:t xml:space="preserve">Even so, </w:t>
      </w:r>
      <w:r w:rsidRPr="009A5587">
        <w:rPr>
          <w:rStyle w:val="TitleChar"/>
        </w:rPr>
        <w:t>much of the ocean remains unexplored in spite of our growing recognition of its role in</w:t>
      </w:r>
      <w:r>
        <w:t xml:space="preserve"> sustainable </w:t>
      </w:r>
      <w:r w:rsidRPr="009A5587">
        <w:rPr>
          <w:rStyle w:val="TitleChar"/>
        </w:rPr>
        <w:t>development</w:t>
      </w:r>
      <w:r>
        <w:t xml:space="preserve">. Since the early 1990s, </w:t>
      </w:r>
      <w:r w:rsidRPr="009A5587">
        <w:rPr>
          <w:rStyle w:val="TitleChar"/>
        </w:rPr>
        <w:t>governments and researchers</w:t>
      </w:r>
      <w:r>
        <w:t xml:space="preserve"> in both developed and developing countries </w:t>
      </w:r>
      <w:r w:rsidRPr="009A5587">
        <w:rPr>
          <w:rStyle w:val="TitleChar"/>
        </w:rPr>
        <w:t>have made strong commitments to</w:t>
      </w:r>
      <w:r>
        <w:t xml:space="preserve"> ongoing ocean monitoring — especially of </w:t>
      </w:r>
      <w:r w:rsidRPr="009A5587">
        <w:rPr>
          <w:rStyle w:val="TitleChar"/>
        </w:rPr>
        <w:t>physical measures</w:t>
      </w:r>
      <w:r>
        <w:t xml:space="preserve"> such as temperature and salinity and, more recently, the biological components.</w:t>
      </w:r>
    </w:p>
    <w:p w:rsidR="002A0445" w:rsidRDefault="002A0445" w:rsidP="002A0445">
      <w:pPr>
        <w:pStyle w:val="Heading3"/>
      </w:pPr>
      <w:r>
        <w:lastRenderedPageBreak/>
        <w:t>Not Physical</w:t>
      </w:r>
    </w:p>
    <w:p w:rsidR="002A0445" w:rsidRDefault="002A0445" w:rsidP="002A0445">
      <w:pPr>
        <w:pStyle w:val="Heading4"/>
      </w:pPr>
      <w:r>
        <w:t>Ocean development can be multiple programs and projects</w:t>
      </w:r>
    </w:p>
    <w:p w:rsidR="002A0445" w:rsidRPr="00E96EE4" w:rsidRDefault="002A0445" w:rsidP="002A0445">
      <w:pPr>
        <w:rPr>
          <w:rStyle w:val="Style13ptBold"/>
        </w:rPr>
      </w:pPr>
      <w:r w:rsidRPr="00E96EE4">
        <w:rPr>
          <w:rStyle w:val="Style13ptBold"/>
        </w:rPr>
        <w:t>South Pacific Commission, 91</w:t>
      </w:r>
    </w:p>
    <w:p w:rsidR="002A0445" w:rsidRDefault="002A0445" w:rsidP="002A0445">
      <w:r>
        <w:t xml:space="preserve">[SOUTH PACIFIC COMMISSION, 8/5/1991, INTERNATIONAL CENTRE FOR OCEAN DEVELOPMENT, “TWENTY-THIRD REGIONAL TECHNICAL MEETING ON FISHERIES”, </w:t>
      </w:r>
      <w:hyperlink r:id="rId73" w:history="1">
        <w:r w:rsidRPr="00756A4F">
          <w:rPr>
            <w:rStyle w:val="Hyperlink"/>
          </w:rPr>
          <w:t>http://www.spc.int/DigitalLibrary/Doc/FAME/Meetings/RTMF/23/IP22.pdf</w:t>
        </w:r>
      </w:hyperlink>
      <w:r>
        <w:t>, accessed 7/5/</w:t>
      </w:r>
      <w:proofErr w:type="gramStart"/>
      <w:r>
        <w:t>2014  CK</w:t>
      </w:r>
      <w:proofErr w:type="gramEnd"/>
      <w:r>
        <w:t>]</w:t>
      </w:r>
    </w:p>
    <w:p w:rsidR="002A0445" w:rsidRDefault="002A0445" w:rsidP="002A0445">
      <w:r>
        <w:t xml:space="preserve">ICOD's mandate encompasses </w:t>
      </w:r>
      <w:r w:rsidRPr="003731E2">
        <w:rPr>
          <w:rStyle w:val="TitleChar"/>
        </w:rPr>
        <w:t>all aspects of ocean</w:t>
      </w:r>
      <w:r>
        <w:t xml:space="preserve"> resource </w:t>
      </w:r>
      <w:r w:rsidRPr="003731E2">
        <w:rPr>
          <w:rStyle w:val="TitleChar"/>
        </w:rPr>
        <w:t xml:space="preserve">development </w:t>
      </w:r>
      <w:r>
        <w:t>and management</w:t>
      </w:r>
      <w:r w:rsidRPr="003731E2">
        <w:rPr>
          <w:rStyle w:val="TitleChar"/>
        </w:rPr>
        <w:t xml:space="preserve">. Programs build on specific areas of </w:t>
      </w:r>
      <w:proofErr w:type="spellStart"/>
      <w:r w:rsidRPr="003731E2">
        <w:rPr>
          <w:rStyle w:val="TitleChar"/>
        </w:rPr>
        <w:t>sectoral</w:t>
      </w:r>
      <w:proofErr w:type="spellEnd"/>
      <w:r w:rsidRPr="003731E2">
        <w:rPr>
          <w:rStyle w:val="TitleChar"/>
        </w:rPr>
        <w:t xml:space="preserve"> expertise in developing countries</w:t>
      </w:r>
      <w:r>
        <w:t xml:space="preserve"> or regions. </w:t>
      </w:r>
      <w:r w:rsidRPr="003731E2">
        <w:rPr>
          <w:rStyle w:val="TitleChar"/>
        </w:rPr>
        <w:t>The programs and projects</w:t>
      </w:r>
      <w:r>
        <w:t xml:space="preserve"> of </w:t>
      </w:r>
      <w:r w:rsidRPr="003731E2">
        <w:rPr>
          <w:rStyle w:val="TitleChar"/>
        </w:rPr>
        <w:t xml:space="preserve">ICOD have been grouped under several broad themes: integrated ocean management and development (IOM); fisheries management and development; </w:t>
      </w:r>
      <w:proofErr w:type="spellStart"/>
      <w:r w:rsidRPr="003731E2">
        <w:rPr>
          <w:rStyle w:val="TitleChar"/>
        </w:rPr>
        <w:t>mariculture</w:t>
      </w:r>
      <w:proofErr w:type="spellEnd"/>
      <w:r w:rsidRPr="003731E2">
        <w:rPr>
          <w:rStyle w:val="TitleChar"/>
        </w:rPr>
        <w:t>; coastal development and management; non-living resource management and development; marine transportation and ports management; and marine environmental conservation</w:t>
      </w:r>
      <w:r>
        <w:t xml:space="preserve">. </w:t>
      </w:r>
    </w:p>
    <w:p w:rsidR="002A0445" w:rsidRDefault="0066260C" w:rsidP="0066260C">
      <w:pPr>
        <w:pStyle w:val="Heading2"/>
      </w:pPr>
      <w:r>
        <w:lastRenderedPageBreak/>
        <w:t>***OF***</w:t>
      </w:r>
    </w:p>
    <w:p w:rsidR="0066260C" w:rsidRDefault="0066260C" w:rsidP="0066260C">
      <w:pPr>
        <w:pStyle w:val="Heading3"/>
      </w:pPr>
      <w:r>
        <w:lastRenderedPageBreak/>
        <w:t>Of Definitions</w:t>
      </w:r>
    </w:p>
    <w:p w:rsidR="0066260C" w:rsidRPr="0066260C" w:rsidRDefault="0066260C" w:rsidP="0066260C">
      <w:pPr>
        <w:pStyle w:val="Heading4"/>
        <w:rPr>
          <w:rStyle w:val="cite"/>
          <w:rFonts w:asciiTheme="minorHAnsi" w:hAnsiTheme="minorHAnsi"/>
          <w:b/>
          <w:sz w:val="26"/>
        </w:rPr>
      </w:pPr>
      <w:r>
        <w:t>Of is a preposition used with a verbal noun to link it to the following noun that is the object of the verb embedded in the verbal noun.  Oceans are the “object” that must be explored</w:t>
      </w:r>
    </w:p>
    <w:p w:rsidR="0066260C" w:rsidRPr="00BE367B" w:rsidRDefault="0066260C" w:rsidP="0066260C">
      <w:pPr>
        <w:rPr>
          <w:b/>
          <w:sz w:val="24"/>
        </w:rPr>
      </w:pPr>
      <w:r w:rsidRPr="00BE367B">
        <w:rPr>
          <w:rStyle w:val="cite"/>
        </w:rPr>
        <w:t>World English Dictionary</w:t>
      </w:r>
      <w:r>
        <w:rPr>
          <w:rStyle w:val="cite"/>
        </w:rPr>
        <w:t xml:space="preserve"> </w:t>
      </w:r>
      <w:r>
        <w:t>(</w:t>
      </w:r>
      <w:hyperlink r:id="rId74" w:history="1">
        <w:r w:rsidRPr="00D27EE0">
          <w:t>http://dictionary.reference.com/browse/of</w:t>
        </w:r>
      </w:hyperlink>
      <w:r>
        <w:t>)</w:t>
      </w:r>
    </w:p>
    <w:p w:rsidR="0066260C" w:rsidRDefault="0066260C" w:rsidP="0066260C">
      <w:pPr>
        <w:pStyle w:val="card"/>
      </w:pPr>
      <w:proofErr w:type="gramStart"/>
      <w:r>
        <w:t>of  (</w:t>
      </w:r>
      <w:proofErr w:type="spellStart"/>
      <w:proofErr w:type="gramEnd"/>
      <w:r>
        <w:t>ɒv</w:t>
      </w:r>
      <w:proofErr w:type="spellEnd"/>
      <w:r>
        <w:t xml:space="preserve">, ( unstressed ) </w:t>
      </w:r>
      <w:proofErr w:type="spellStart"/>
      <w:r>
        <w:t>əv</w:t>
      </w:r>
      <w:proofErr w:type="spellEnd"/>
      <w:r>
        <w:t xml:space="preserve">) </w:t>
      </w:r>
    </w:p>
    <w:p w:rsidR="0066260C" w:rsidRDefault="0066260C" w:rsidP="0066260C">
      <w:pPr>
        <w:pStyle w:val="card"/>
      </w:pPr>
      <w:r>
        <w:t>— prep</w:t>
      </w:r>
    </w:p>
    <w:p w:rsidR="0066260C" w:rsidRDefault="0066260C" w:rsidP="000358B5">
      <w:pPr>
        <w:pStyle w:val="card"/>
        <w:numPr>
          <w:ilvl w:val="0"/>
          <w:numId w:val="19"/>
        </w:numPr>
      </w:pPr>
      <w:r w:rsidRPr="00C926B3">
        <w:rPr>
          <w:rStyle w:val="underline"/>
        </w:rPr>
        <w:t>used with a verbal noun</w:t>
      </w:r>
      <w:r>
        <w:t xml:space="preserve"> or gerund </w:t>
      </w:r>
      <w:r w:rsidRPr="00C926B3">
        <w:rPr>
          <w:rStyle w:val="underline"/>
        </w:rPr>
        <w:t>to link it with a following noun that is either the subject or the object of the verb embedded in the gerund</w:t>
      </w:r>
      <w:r>
        <w:t xml:space="preserve">: </w:t>
      </w:r>
      <w:r w:rsidRPr="00C926B3">
        <w:rPr>
          <w:rStyle w:val="underline"/>
        </w:rPr>
        <w:t>the breathing of a</w:t>
      </w:r>
      <w:r>
        <w:t xml:space="preserve"> fine </w:t>
      </w:r>
      <w:r w:rsidRPr="00C926B3">
        <w:rPr>
          <w:rStyle w:val="underline"/>
        </w:rPr>
        <w:t xml:space="preserve">swimmer </w:t>
      </w:r>
      <w:r>
        <w:t>(subject) ; the breathing of clean air (object)</w:t>
      </w:r>
    </w:p>
    <w:p w:rsidR="000358B5" w:rsidRDefault="000358B5" w:rsidP="000358B5"/>
    <w:p w:rsidR="000358B5" w:rsidRPr="00A6408F" w:rsidRDefault="000358B5" w:rsidP="000358B5">
      <w:pPr>
        <w:pStyle w:val="Heading4"/>
      </w:pPr>
      <w:r w:rsidRPr="00A6408F">
        <w:t>Of means associated with</w:t>
      </w:r>
    </w:p>
    <w:p w:rsidR="000358B5" w:rsidRPr="00A6408F" w:rsidRDefault="000358B5" w:rsidP="000358B5">
      <w:r w:rsidRPr="00A6408F">
        <w:rPr>
          <w:rStyle w:val="Style13ptBold"/>
        </w:rPr>
        <w:t xml:space="preserve">Words and Phrases </w:t>
      </w:r>
      <w:proofErr w:type="gramStart"/>
      <w:r w:rsidRPr="00A6408F">
        <w:rPr>
          <w:rStyle w:val="Style13ptBold"/>
        </w:rPr>
        <w:t>72</w:t>
      </w:r>
      <w:r w:rsidRPr="00A6408F">
        <w:t xml:space="preserve">  </w:t>
      </w:r>
      <w:proofErr w:type="spellStart"/>
      <w:r w:rsidRPr="00A6408F">
        <w:t>vol</w:t>
      </w:r>
      <w:proofErr w:type="spellEnd"/>
      <w:proofErr w:type="gramEnd"/>
      <w:r w:rsidRPr="00A6408F">
        <w:t xml:space="preserve"> 72 p 338</w:t>
      </w:r>
    </w:p>
    <w:p w:rsidR="000358B5" w:rsidRDefault="000358B5" w:rsidP="000358B5">
      <w:pPr>
        <w:pStyle w:val="CardIndented"/>
      </w:pPr>
      <w:r w:rsidRPr="00A6408F">
        <w:rPr>
          <w:rStyle w:val="StyleBoldUnderline"/>
        </w:rPr>
        <w:t>Word "of" general</w:t>
      </w:r>
      <w:r>
        <w:rPr>
          <w:rStyle w:val="StyleBoldUnderline"/>
        </w:rPr>
        <w:t>ly</w:t>
      </w:r>
      <w:r w:rsidRPr="00A6408F">
        <w:rPr>
          <w:rStyle w:val="StyleBoldUnderline"/>
        </w:rPr>
        <w:t xml:space="preserve"> means "associated with" or "connected with" or "pertaining to."</w:t>
      </w:r>
      <w:r w:rsidRPr="00A6408F">
        <w:t xml:space="preserve">  </w:t>
      </w:r>
      <w:proofErr w:type="gramStart"/>
      <w:r w:rsidRPr="00A6408F">
        <w:t xml:space="preserve">Kelly v. US </w:t>
      </w:r>
      <w:proofErr w:type="spellStart"/>
      <w:r w:rsidRPr="00A6408F">
        <w:t>Dept</w:t>
      </w:r>
      <w:proofErr w:type="spellEnd"/>
      <w:r w:rsidRPr="00A6408F">
        <w:t xml:space="preserve"> of </w:t>
      </w:r>
      <w:proofErr w:type="spellStart"/>
      <w:r w:rsidRPr="00A6408F">
        <w:t>Intererior</w:t>
      </w:r>
      <w:proofErr w:type="spellEnd"/>
      <w:r w:rsidRPr="00A6408F">
        <w:t>.</w:t>
      </w:r>
      <w:proofErr w:type="gramEnd"/>
      <w:r w:rsidRPr="00A6408F">
        <w:t xml:space="preserve"> DC, Cal, 339 F </w:t>
      </w:r>
      <w:proofErr w:type="spellStart"/>
      <w:r w:rsidRPr="00A6408F">
        <w:t>Supp</w:t>
      </w:r>
      <w:proofErr w:type="spellEnd"/>
      <w:r w:rsidRPr="00A6408F">
        <w:t xml:space="preserve"> 1095, 1100l</w:t>
      </w:r>
    </w:p>
    <w:p w:rsidR="000358B5" w:rsidRDefault="000358B5" w:rsidP="000358B5"/>
    <w:p w:rsidR="000358B5" w:rsidRPr="000F6DD0" w:rsidRDefault="000358B5" w:rsidP="000358B5">
      <w:proofErr w:type="gramStart"/>
      <w:r w:rsidRPr="000F6DD0">
        <w:rPr>
          <w:rStyle w:val="Style13ptBold"/>
        </w:rPr>
        <w:t>American Heritage 9</w:t>
      </w:r>
      <w:r>
        <w:t xml:space="preserve">   </w:t>
      </w:r>
      <w:r w:rsidRPr="000F6DD0">
        <w:t>The American Heritage® Dictionary of the English Language, Fourth Edition copyright ©2000 by Houghton Mifflin Company.</w:t>
      </w:r>
      <w:proofErr w:type="gramEnd"/>
      <w:r w:rsidRPr="000F6DD0">
        <w:t xml:space="preserve"> </w:t>
      </w:r>
      <w:proofErr w:type="gramStart"/>
      <w:r w:rsidRPr="000F6DD0">
        <w:t>Updated in 2009.</w:t>
      </w:r>
      <w:proofErr w:type="gramEnd"/>
      <w:r w:rsidRPr="000F6DD0">
        <w:t xml:space="preserve"> </w:t>
      </w:r>
      <w:proofErr w:type="gramStart"/>
      <w:r w:rsidRPr="000F6DD0">
        <w:t xml:space="preserve">Published by </w:t>
      </w:r>
      <w:hyperlink r:id="rId75" w:tgtFrame="_blank" w:history="1">
        <w:r w:rsidRPr="000F6DD0">
          <w:rPr>
            <w:rStyle w:val="Hyperlink"/>
          </w:rPr>
          <w:t>Houghton Mifflin Company</w:t>
        </w:r>
      </w:hyperlink>
      <w:r w:rsidRPr="000F6DD0">
        <w:t>.</w:t>
      </w:r>
      <w:proofErr w:type="gramEnd"/>
      <w:r w:rsidRPr="000F6DD0">
        <w:t xml:space="preserve"> All rights reserved.   </w:t>
      </w:r>
      <w:hyperlink r:id="rId76" w:history="1">
        <w:r w:rsidRPr="000F6DD0">
          <w:rPr>
            <w:rStyle w:val="Hyperlink"/>
          </w:rPr>
          <w:t>http://www.thefreedictionary.com/OF</w:t>
        </w:r>
      </w:hyperlink>
    </w:p>
    <w:p w:rsidR="000358B5" w:rsidRDefault="000358B5" w:rsidP="000358B5">
      <w:pPr>
        <w:pStyle w:val="CardIndented"/>
      </w:pPr>
      <w:proofErr w:type="gramStart"/>
      <w:r>
        <w:t>of  (</w:t>
      </w:r>
      <w:proofErr w:type="spellStart"/>
      <w:proofErr w:type="gramEnd"/>
      <w:r>
        <w:t>ŭv</w:t>
      </w:r>
      <w:proofErr w:type="spellEnd"/>
      <w:r>
        <w:t xml:space="preserve">, </w:t>
      </w:r>
      <w:proofErr w:type="spellStart"/>
      <w:r>
        <w:t>ŏv</w:t>
      </w:r>
      <w:proofErr w:type="spellEnd"/>
      <w:r>
        <w:t xml:space="preserve">; </w:t>
      </w:r>
      <w:proofErr w:type="spellStart"/>
      <w:r>
        <w:t>əv</w:t>
      </w:r>
      <w:proofErr w:type="spellEnd"/>
      <w:r>
        <w:t xml:space="preserve"> when unstressed)</w:t>
      </w:r>
    </w:p>
    <w:p w:rsidR="000358B5" w:rsidRDefault="000358B5" w:rsidP="000358B5">
      <w:pPr>
        <w:pStyle w:val="CardIndented"/>
      </w:pPr>
      <w:proofErr w:type="gramStart"/>
      <w:r>
        <w:t>prep</w:t>
      </w:r>
      <w:proofErr w:type="gramEnd"/>
      <w:r>
        <w:t>.</w:t>
      </w:r>
    </w:p>
    <w:p w:rsidR="000358B5" w:rsidRDefault="000358B5" w:rsidP="000358B5">
      <w:pPr>
        <w:pStyle w:val="CardIndented"/>
      </w:pPr>
      <w:r>
        <w:t>1. Derived or coming from; originating at or from: customs of the South.</w:t>
      </w:r>
    </w:p>
    <w:p w:rsidR="000358B5" w:rsidRDefault="000358B5" w:rsidP="000358B5">
      <w:pPr>
        <w:pStyle w:val="CardIndented"/>
      </w:pPr>
      <w:r>
        <w:t>2. Caused by; resulting from: a death of tuberculosis.</w:t>
      </w:r>
    </w:p>
    <w:p w:rsidR="000358B5" w:rsidRDefault="000358B5" w:rsidP="000358B5">
      <w:pPr>
        <w:pStyle w:val="CardIndented"/>
      </w:pPr>
      <w:r>
        <w:t>3. Away from; at a distance from: a mile east of here.</w:t>
      </w:r>
    </w:p>
    <w:p w:rsidR="000358B5" w:rsidRDefault="000358B5" w:rsidP="000358B5">
      <w:pPr>
        <w:pStyle w:val="CardIndented"/>
      </w:pPr>
      <w:r>
        <w:t>4. So as to be separated or relieved from: robbed of one's dignity; cured of distemper.</w:t>
      </w:r>
    </w:p>
    <w:p w:rsidR="000358B5" w:rsidRDefault="000358B5" w:rsidP="000358B5">
      <w:pPr>
        <w:pStyle w:val="CardIndented"/>
      </w:pPr>
      <w:r>
        <w:t xml:space="preserve">5. </w:t>
      </w:r>
      <w:proofErr w:type="gramStart"/>
      <w:r>
        <w:t>From</w:t>
      </w:r>
      <w:proofErr w:type="gramEnd"/>
      <w:r>
        <w:t xml:space="preserve"> the total or group comprising: give of one's time; two of my friends; most of the cases.</w:t>
      </w:r>
    </w:p>
    <w:p w:rsidR="000358B5" w:rsidRDefault="000358B5" w:rsidP="000358B5">
      <w:pPr>
        <w:pStyle w:val="CardIndented"/>
      </w:pPr>
      <w:r>
        <w:t>6. Composed or made from: a dress of silk.</w:t>
      </w:r>
    </w:p>
    <w:p w:rsidR="000358B5" w:rsidRDefault="000358B5" w:rsidP="000358B5">
      <w:pPr>
        <w:pStyle w:val="CardIndented"/>
      </w:pPr>
      <w:r>
        <w:t>7. Associated with or adhering to: people of your religion.</w:t>
      </w:r>
    </w:p>
    <w:p w:rsidR="000358B5" w:rsidRDefault="000358B5" w:rsidP="000358B5">
      <w:pPr>
        <w:pStyle w:val="CardIndented"/>
      </w:pPr>
      <w:r>
        <w:t>8. Belonging or connected to: the rungs of a ladder.</w:t>
      </w:r>
    </w:p>
    <w:p w:rsidR="000358B5" w:rsidRDefault="000358B5" w:rsidP="000358B5">
      <w:pPr>
        <w:pStyle w:val="CardIndented"/>
      </w:pPr>
      <w:r>
        <w:t>9.</w:t>
      </w:r>
    </w:p>
    <w:p w:rsidR="000358B5" w:rsidRDefault="000358B5" w:rsidP="000358B5">
      <w:pPr>
        <w:pStyle w:val="CardIndented"/>
      </w:pPr>
      <w:r>
        <w:t>a. Possessing; having: a person of honor.</w:t>
      </w:r>
    </w:p>
    <w:p w:rsidR="000358B5" w:rsidRDefault="000358B5" w:rsidP="000358B5">
      <w:pPr>
        <w:pStyle w:val="CardIndented"/>
      </w:pPr>
      <w:r>
        <w:t>b. On one's part: very nice of you.</w:t>
      </w:r>
    </w:p>
    <w:p w:rsidR="000358B5" w:rsidRDefault="000358B5" w:rsidP="000358B5">
      <w:pPr>
        <w:pStyle w:val="CardIndented"/>
      </w:pPr>
      <w:r>
        <w:t>10. Containing or carrying: a basket of groceries.</w:t>
      </w:r>
    </w:p>
    <w:p w:rsidR="000358B5" w:rsidRDefault="000358B5" w:rsidP="000358B5">
      <w:pPr>
        <w:pStyle w:val="CardIndented"/>
      </w:pPr>
      <w:r>
        <w:lastRenderedPageBreak/>
        <w:t>11. Specified as; named or called: a depth of ten feet; the Garden of Eden.</w:t>
      </w:r>
    </w:p>
    <w:p w:rsidR="000358B5" w:rsidRDefault="000358B5" w:rsidP="000358B5">
      <w:pPr>
        <w:pStyle w:val="CardIndented"/>
      </w:pPr>
      <w:r>
        <w:t>12. Centering on; directed toward: a love of horses.</w:t>
      </w:r>
    </w:p>
    <w:p w:rsidR="000358B5" w:rsidRDefault="000358B5" w:rsidP="000358B5">
      <w:pPr>
        <w:pStyle w:val="CardIndented"/>
      </w:pPr>
      <w:r>
        <w:t>13. Produced by; issuing from: products of the vine.</w:t>
      </w:r>
    </w:p>
    <w:p w:rsidR="000358B5" w:rsidRDefault="000358B5" w:rsidP="000358B5">
      <w:pPr>
        <w:pStyle w:val="CardIndented"/>
      </w:pPr>
      <w:r>
        <w:t>14. Characterized or identified by: a year of famine.</w:t>
      </w:r>
    </w:p>
    <w:p w:rsidR="000358B5" w:rsidRDefault="000358B5" w:rsidP="000358B5">
      <w:pPr>
        <w:pStyle w:val="CardIndented"/>
      </w:pPr>
      <w:r>
        <w:t>15.</w:t>
      </w:r>
    </w:p>
    <w:p w:rsidR="000358B5" w:rsidRDefault="000358B5" w:rsidP="000358B5">
      <w:pPr>
        <w:pStyle w:val="CardIndented"/>
      </w:pPr>
      <w:proofErr w:type="gramStart"/>
      <w:r>
        <w:t>a</w:t>
      </w:r>
      <w:proofErr w:type="gramEnd"/>
      <w:r>
        <w:t>. With reference to; about: think highly of her proposals; will speak of it later.</w:t>
      </w:r>
    </w:p>
    <w:p w:rsidR="000358B5" w:rsidRDefault="000358B5" w:rsidP="000358B5">
      <w:pPr>
        <w:pStyle w:val="CardIndented"/>
      </w:pPr>
      <w:r>
        <w:t>b. In respect to: slow of speech.</w:t>
      </w:r>
    </w:p>
    <w:p w:rsidR="000358B5" w:rsidRDefault="000358B5" w:rsidP="000358B5">
      <w:pPr>
        <w:pStyle w:val="CardIndented"/>
      </w:pPr>
      <w:r>
        <w:t>16. Set aside for; taken up by: a day of rest.</w:t>
      </w:r>
    </w:p>
    <w:p w:rsidR="000358B5" w:rsidRDefault="000358B5" w:rsidP="000358B5">
      <w:pPr>
        <w:pStyle w:val="CardIndented"/>
      </w:pPr>
      <w:r>
        <w:t xml:space="preserve">17. </w:t>
      </w:r>
      <w:proofErr w:type="gramStart"/>
      <w:r>
        <w:t>Before</w:t>
      </w:r>
      <w:proofErr w:type="gramEnd"/>
      <w:r>
        <w:t>; until: five minutes of two.</w:t>
      </w:r>
    </w:p>
    <w:p w:rsidR="000358B5" w:rsidRDefault="000358B5" w:rsidP="000358B5">
      <w:pPr>
        <w:pStyle w:val="CardIndented"/>
      </w:pPr>
      <w:r>
        <w:t xml:space="preserve">18. </w:t>
      </w:r>
      <w:proofErr w:type="gramStart"/>
      <w:r>
        <w:t>During</w:t>
      </w:r>
      <w:proofErr w:type="gramEnd"/>
      <w:r>
        <w:t xml:space="preserve"> or on a specified time: of recent years.</w:t>
      </w:r>
    </w:p>
    <w:p w:rsidR="000358B5" w:rsidRDefault="000358B5" w:rsidP="000358B5">
      <w:pPr>
        <w:pStyle w:val="CardIndented"/>
      </w:pPr>
      <w:r>
        <w:t>19. By: beloved of the family.</w:t>
      </w:r>
    </w:p>
    <w:p w:rsidR="000358B5" w:rsidRDefault="000358B5" w:rsidP="000358B5">
      <w:pPr>
        <w:pStyle w:val="CardIndented"/>
      </w:pPr>
      <w:r>
        <w:t>20. Used to indicate an appositive: that idiot of a driver.</w:t>
      </w:r>
    </w:p>
    <w:p w:rsidR="000358B5" w:rsidRDefault="000358B5" w:rsidP="000358B5">
      <w:pPr>
        <w:pStyle w:val="CardIndented"/>
      </w:pPr>
      <w:r>
        <w:t>21. Archaic On: "A plague of all cowards, I say" (Shakespeare).</w:t>
      </w:r>
    </w:p>
    <w:p w:rsidR="000358B5" w:rsidRDefault="000358B5" w:rsidP="000358B5">
      <w:pPr>
        <w:pStyle w:val="Heading2"/>
      </w:pPr>
      <w:r>
        <w:lastRenderedPageBreak/>
        <w:t>***THE**</w:t>
      </w:r>
    </w:p>
    <w:p w:rsidR="000358B5" w:rsidRPr="00A304AE" w:rsidRDefault="000358B5" w:rsidP="000358B5">
      <w:pPr>
        <w:pStyle w:val="Heading4"/>
      </w:pPr>
      <w:r w:rsidRPr="00A304AE">
        <w:t>“The” implies there is only one – as in the USFG.</w:t>
      </w:r>
    </w:p>
    <w:p w:rsidR="000358B5" w:rsidRPr="00A304AE" w:rsidRDefault="000358B5" w:rsidP="000358B5">
      <w:proofErr w:type="gramStart"/>
      <w:r w:rsidRPr="00A304AE">
        <w:rPr>
          <w:rStyle w:val="Style13ptBold"/>
        </w:rPr>
        <w:t>Cambridge Dictionaries</w:t>
      </w:r>
      <w:r w:rsidRPr="00A304AE">
        <w:t xml:space="preserve"> Online, 20</w:t>
      </w:r>
      <w:r w:rsidRPr="00A304AE">
        <w:rPr>
          <w:rStyle w:val="Style13ptBold"/>
        </w:rPr>
        <w:t>07</w:t>
      </w:r>
      <w:r w:rsidRPr="00A304AE">
        <w:t>.</w:t>
      </w:r>
      <w:proofErr w:type="gramEnd"/>
    </w:p>
    <w:p w:rsidR="000358B5" w:rsidRPr="00A304AE" w:rsidRDefault="000358B5" w:rsidP="000358B5">
      <w:pPr>
        <w:pStyle w:val="CardIndented"/>
        <w:rPr>
          <w:rStyle w:val="StyleBoldUnderline"/>
        </w:rPr>
      </w:pPr>
      <w:proofErr w:type="gramStart"/>
      <w:r w:rsidRPr="00A304AE">
        <w:rPr>
          <w:rStyle w:val="StyleBoldUnderline"/>
        </w:rPr>
        <w:t>The  -</w:t>
      </w:r>
      <w:proofErr w:type="gramEnd"/>
      <w:r w:rsidRPr="00A304AE">
        <w:rPr>
          <w:rStyle w:val="StyleBoldUnderline"/>
        </w:rPr>
        <w:t xml:space="preserve">  used to refer to things or people when only one exists at any one time:</w:t>
      </w:r>
    </w:p>
    <w:p w:rsidR="000358B5" w:rsidRPr="00A304AE" w:rsidRDefault="000358B5" w:rsidP="000358B5"/>
    <w:p w:rsidR="000358B5" w:rsidRPr="00A304AE" w:rsidRDefault="000358B5" w:rsidP="000358B5">
      <w:pPr>
        <w:pStyle w:val="Heading4"/>
      </w:pPr>
      <w:proofErr w:type="gramStart"/>
      <w:r w:rsidRPr="00A304AE">
        <w:t>the</w:t>
      </w:r>
      <w:proofErr w:type="gramEnd"/>
      <w:r w:rsidRPr="00A304AE">
        <w:t xml:space="preserve"> specifies</w:t>
      </w:r>
    </w:p>
    <w:p w:rsidR="000358B5" w:rsidRPr="00A304AE" w:rsidRDefault="000358B5" w:rsidP="000358B5">
      <w:r w:rsidRPr="00A304AE">
        <w:rPr>
          <w:rStyle w:val="Style13ptBold"/>
        </w:rPr>
        <w:t>Random House 6</w:t>
      </w:r>
      <w:r w:rsidRPr="00A304AE">
        <w:t xml:space="preserve"> (Unabridged Dictionary, http://dictionary.reference.com/browse/the)</w:t>
      </w:r>
    </w:p>
    <w:p w:rsidR="000358B5" w:rsidRPr="00A304AE" w:rsidRDefault="000358B5" w:rsidP="000358B5">
      <w:pPr>
        <w:pStyle w:val="CardIndented"/>
        <w:rPr>
          <w:rStyle w:val="ital-inline"/>
        </w:rPr>
      </w:pPr>
      <w:r w:rsidRPr="00A304AE">
        <w:rPr>
          <w:rStyle w:val="StyleBoldUnderline"/>
        </w:rPr>
        <w:t>The (used</w:t>
      </w:r>
      <w:r w:rsidRPr="00A304AE">
        <w:t xml:space="preserve">, esp. </w:t>
      </w:r>
      <w:r w:rsidRPr="00A304AE">
        <w:rPr>
          <w:rStyle w:val="StyleBoldUnderline"/>
        </w:rPr>
        <w:t>before a noun, with a specifying or particularizing effect</w:t>
      </w:r>
      <w:r w:rsidRPr="00A304AE">
        <w:t xml:space="preserve">, as opposed to the indefinite or generalizing force of the indefinite article </w:t>
      </w:r>
      <w:r w:rsidRPr="00A304AE">
        <w:rPr>
          <w:i/>
          <w:iCs/>
        </w:rPr>
        <w:t>a</w:t>
      </w:r>
      <w:r w:rsidRPr="00A304AE">
        <w:t xml:space="preserve"> or </w:t>
      </w:r>
      <w:r w:rsidRPr="00A304AE">
        <w:rPr>
          <w:i/>
          <w:iCs/>
        </w:rPr>
        <w:t>an</w:t>
      </w:r>
      <w:r w:rsidRPr="00A304AE">
        <w:t xml:space="preserve">): </w:t>
      </w:r>
      <w:r w:rsidRPr="00A304AE">
        <w:rPr>
          <w:rStyle w:val="ital-inline"/>
        </w:rPr>
        <w:t>the book you gave me; Come into the house.</w:t>
      </w:r>
    </w:p>
    <w:p w:rsidR="000358B5" w:rsidRPr="00A304AE" w:rsidRDefault="000358B5" w:rsidP="000358B5">
      <w:pPr>
        <w:pStyle w:val="Heading4"/>
        <w:rPr>
          <w:rStyle w:val="ital-inline"/>
        </w:rPr>
      </w:pPr>
      <w:r w:rsidRPr="00A304AE">
        <w:rPr>
          <w:rStyle w:val="ital-inline"/>
        </w:rPr>
        <w:t>Indicates a proper noun</w:t>
      </w:r>
    </w:p>
    <w:p w:rsidR="000358B5" w:rsidRPr="00A304AE" w:rsidRDefault="000358B5" w:rsidP="000358B5">
      <w:r w:rsidRPr="00A304AE">
        <w:rPr>
          <w:rStyle w:val="Style13ptBold"/>
        </w:rPr>
        <w:t>Random House 6</w:t>
      </w:r>
      <w:r w:rsidRPr="00A304AE">
        <w:t xml:space="preserve"> (Unabridged Dictionary, http://dictionary.reference.com/browse/the)</w:t>
      </w:r>
    </w:p>
    <w:p w:rsidR="000358B5" w:rsidRPr="00A304AE" w:rsidRDefault="000358B5" w:rsidP="000358B5">
      <w:pPr>
        <w:pStyle w:val="CardIndented"/>
        <w:rPr>
          <w:rStyle w:val="ital-inline"/>
        </w:rPr>
      </w:pPr>
      <w:r w:rsidRPr="00A304AE">
        <w:rPr>
          <w:rStyle w:val="StyleBoldUnderline"/>
        </w:rPr>
        <w:t>(</w:t>
      </w:r>
      <w:proofErr w:type="gramStart"/>
      <w:r w:rsidRPr="00A304AE">
        <w:rPr>
          <w:rStyle w:val="StyleBoldUnderline"/>
        </w:rPr>
        <w:t>used</w:t>
      </w:r>
      <w:proofErr w:type="gramEnd"/>
      <w:r w:rsidRPr="00A304AE">
        <w:rPr>
          <w:rStyle w:val="StyleBoldUnderline"/>
        </w:rPr>
        <w:t xml:space="preserve"> to mark a proper noun,</w:t>
      </w:r>
      <w:r w:rsidRPr="00A304AE">
        <w:t xml:space="preserve"> natural phenomenon, ship, building, time, point of the compass, branch of endeavor, or field of study as something well-known or unique): </w:t>
      </w:r>
      <w:r w:rsidRPr="00A304AE">
        <w:rPr>
          <w:rStyle w:val="ital-inline"/>
        </w:rPr>
        <w:t xml:space="preserve">the sun; </w:t>
      </w:r>
      <w:r w:rsidRPr="00A304AE">
        <w:rPr>
          <w:rStyle w:val="StyleBoldUnderline"/>
        </w:rPr>
        <w:t>the Alps</w:t>
      </w:r>
      <w:r w:rsidRPr="00A304AE">
        <w:rPr>
          <w:rStyle w:val="ital-inline"/>
        </w:rPr>
        <w:t xml:space="preserve">; the </w:t>
      </w:r>
      <w:r w:rsidRPr="00A304AE">
        <w:t xml:space="preserve">Queen Elizabeth; </w:t>
      </w:r>
      <w:r w:rsidRPr="00A304AE">
        <w:rPr>
          <w:rStyle w:val="ital-inline"/>
        </w:rPr>
        <w:t>the past; the West.</w:t>
      </w:r>
    </w:p>
    <w:p w:rsidR="000358B5" w:rsidRPr="00A304AE" w:rsidRDefault="000358B5" w:rsidP="000358B5">
      <w:pPr>
        <w:pStyle w:val="Heading4"/>
      </w:pPr>
      <w:r w:rsidRPr="00A304AE">
        <w:t xml:space="preserve"> ‘The’ means all parts.</w:t>
      </w:r>
    </w:p>
    <w:p w:rsidR="000358B5" w:rsidRPr="00A304AE" w:rsidRDefault="000358B5" w:rsidP="000358B5">
      <w:pPr>
        <w:rPr>
          <w:rStyle w:val="Style13ptBold"/>
        </w:rPr>
      </w:pPr>
      <w:r w:rsidRPr="00A304AE">
        <w:rPr>
          <w:rStyle w:val="Style13ptBold"/>
        </w:rPr>
        <w:t>Merriam-Webster's</w:t>
      </w:r>
      <w:r w:rsidRPr="00A304AE">
        <w:t xml:space="preserve"> Online Collegiate Dictionary, </w:t>
      </w:r>
      <w:r w:rsidRPr="00A304AE">
        <w:rPr>
          <w:rStyle w:val="Style13ptBold"/>
        </w:rPr>
        <w:t xml:space="preserve">5 </w:t>
      </w:r>
    </w:p>
    <w:p w:rsidR="000358B5" w:rsidRPr="00A304AE" w:rsidRDefault="000358B5" w:rsidP="000358B5">
      <w:r w:rsidRPr="00A304AE">
        <w:t xml:space="preserve">http://www.m-w.com/cgi-bin/dictionary </w:t>
      </w:r>
    </w:p>
    <w:p w:rsidR="000358B5" w:rsidRPr="000358B5" w:rsidRDefault="000358B5" w:rsidP="000358B5">
      <w:pPr>
        <w:pStyle w:val="CardIndented"/>
      </w:pPr>
      <w:proofErr w:type="gramStart"/>
      <w:r w:rsidRPr="00A304AE">
        <w:rPr>
          <w:rStyle w:val="StyleBoldUnderline"/>
        </w:rPr>
        <w:t>the</w:t>
      </w:r>
      <w:r w:rsidRPr="00A304AE">
        <w:t xml:space="preserve">  4</w:t>
      </w:r>
      <w:proofErr w:type="gramEnd"/>
      <w:r w:rsidRPr="00A304AE">
        <w:t xml:space="preserve"> -- </w:t>
      </w:r>
      <w:r w:rsidRPr="00A304AE">
        <w:rPr>
          <w:rStyle w:val="StyleBoldUnderline"/>
        </w:rPr>
        <w:t>used as a function word before a noun</w:t>
      </w:r>
      <w:r w:rsidRPr="00A304AE">
        <w:t xml:space="preserve"> or a substantivized adjective </w:t>
      </w:r>
      <w:r w:rsidRPr="00A304AE">
        <w:rPr>
          <w:rStyle w:val="StyleBoldUnderline"/>
        </w:rPr>
        <w:t>to indicate reference to a group as a whole</w:t>
      </w:r>
      <w:r w:rsidRPr="00A304AE">
        <w:t xml:space="preserve"> &lt;the elite&gt;</w:t>
      </w:r>
    </w:p>
    <w:p w:rsidR="0066260C" w:rsidRDefault="0066260C" w:rsidP="0066260C">
      <w:pPr>
        <w:pStyle w:val="Heading2"/>
      </w:pPr>
      <w:r>
        <w:lastRenderedPageBreak/>
        <w:t>***EARTH***</w:t>
      </w:r>
    </w:p>
    <w:p w:rsidR="0066260C" w:rsidRDefault="0066260C" w:rsidP="0066260C">
      <w:pPr>
        <w:pStyle w:val="Heading3"/>
      </w:pPr>
      <w:bookmarkStart w:id="33" w:name="_Toc298403479"/>
      <w:r>
        <w:lastRenderedPageBreak/>
        <w:t>Earth</w:t>
      </w:r>
      <w:bookmarkEnd w:id="33"/>
    </w:p>
    <w:p w:rsidR="0066260C" w:rsidRPr="0066260C" w:rsidRDefault="0066260C" w:rsidP="0066260C">
      <w:pPr>
        <w:pStyle w:val="Heading4"/>
        <w:rPr>
          <w:rStyle w:val="cite"/>
          <w:rFonts w:asciiTheme="minorHAnsi" w:hAnsiTheme="minorHAnsi"/>
          <w:b/>
          <w:sz w:val="26"/>
        </w:rPr>
      </w:pPr>
      <w:r>
        <w:t>Earth = 3</w:t>
      </w:r>
      <w:r w:rsidRPr="003D36E2">
        <w:rPr>
          <w:vertAlign w:val="superscript"/>
        </w:rPr>
        <w:t>rd</w:t>
      </w:r>
      <w:r>
        <w:t xml:space="preserve"> rock from the sun</w:t>
      </w:r>
    </w:p>
    <w:p w:rsidR="0066260C" w:rsidRPr="003B10EC" w:rsidRDefault="0066260C" w:rsidP="0066260C">
      <w:pPr>
        <w:rPr>
          <w:rStyle w:val="cite"/>
        </w:rPr>
      </w:pPr>
      <w:r w:rsidRPr="003B10EC">
        <w:rPr>
          <w:rStyle w:val="cite"/>
        </w:rPr>
        <w:t xml:space="preserve">Cambridge Dictionary </w:t>
      </w:r>
    </w:p>
    <w:p w:rsidR="0066260C" w:rsidRPr="003B10EC" w:rsidRDefault="000358B5" w:rsidP="0066260C">
      <w:hyperlink r:id="rId77" w:history="1">
        <w:r w:rsidR="0066260C" w:rsidRPr="003B10EC">
          <w:t>http://dictionary.cambridge.org/dictionary/british/earth_1</w:t>
        </w:r>
      </w:hyperlink>
    </w:p>
    <w:p w:rsidR="0066260C" w:rsidRPr="003B10EC" w:rsidRDefault="0066260C" w:rsidP="0066260C">
      <w:pPr>
        <w:pStyle w:val="card"/>
        <w:rPr>
          <w:rStyle w:val="underline"/>
        </w:rPr>
      </w:pPr>
      <w:r w:rsidRPr="00831335">
        <w:rPr>
          <w:sz w:val="16"/>
        </w:rPr>
        <w:t>[S or U] (</w:t>
      </w:r>
      <w:proofErr w:type="gramStart"/>
      <w:r w:rsidRPr="00831335">
        <w:rPr>
          <w:sz w:val="16"/>
        </w:rPr>
        <w:t>usually</w:t>
      </w:r>
      <w:proofErr w:type="gramEnd"/>
      <w:r w:rsidRPr="00831335">
        <w:rPr>
          <w:sz w:val="16"/>
        </w:rPr>
        <w:t xml:space="preserve"> Earth) </w:t>
      </w:r>
      <w:r w:rsidRPr="003B10EC">
        <w:rPr>
          <w:rStyle w:val="underline"/>
        </w:rPr>
        <w:t>the planet third in order of distance from the Sun, between Venus and Mars; the world on which we live</w:t>
      </w:r>
    </w:p>
    <w:p w:rsidR="0066260C" w:rsidRPr="00831335" w:rsidRDefault="0066260C" w:rsidP="0066260C">
      <w:pPr>
        <w:pStyle w:val="card"/>
      </w:pPr>
      <w:r w:rsidRPr="00831335">
        <w:t>The Earth takes approximately 365 1/4 days to go round the Sun.</w:t>
      </w:r>
    </w:p>
    <w:p w:rsidR="0066260C" w:rsidRPr="00831335" w:rsidRDefault="0066260C" w:rsidP="0066260C">
      <w:pPr>
        <w:pStyle w:val="card"/>
      </w:pPr>
      <w:r w:rsidRPr="00831335">
        <w:t xml:space="preserve">The Circus has been described as the greatest show on Earth (= in the world). </w:t>
      </w:r>
    </w:p>
    <w:p w:rsidR="0066260C" w:rsidRDefault="0066260C" w:rsidP="0066260C"/>
    <w:p w:rsidR="0066260C" w:rsidRPr="0066260C" w:rsidRDefault="0066260C" w:rsidP="0066260C">
      <w:pPr>
        <w:pStyle w:val="Heading4"/>
        <w:rPr>
          <w:rStyle w:val="cite"/>
          <w:rFonts w:asciiTheme="minorHAnsi" w:hAnsiTheme="minorHAnsi"/>
          <w:b/>
          <w:sz w:val="26"/>
        </w:rPr>
      </w:pPr>
      <w:r>
        <w:t>The planet we live on</w:t>
      </w:r>
    </w:p>
    <w:p w:rsidR="0066260C" w:rsidRPr="003B10EC" w:rsidRDefault="0066260C" w:rsidP="0066260C">
      <w:pPr>
        <w:rPr>
          <w:rStyle w:val="cite"/>
        </w:rPr>
      </w:pPr>
      <w:r w:rsidRPr="003B10EC">
        <w:rPr>
          <w:rStyle w:val="cite"/>
        </w:rPr>
        <w:t>Macmillan Dictionary</w:t>
      </w:r>
    </w:p>
    <w:p w:rsidR="0066260C" w:rsidRPr="00831335" w:rsidRDefault="0066260C" w:rsidP="0066260C">
      <w:pPr>
        <w:rPr>
          <w:sz w:val="16"/>
        </w:rPr>
      </w:pPr>
      <w:r w:rsidRPr="00831335">
        <w:rPr>
          <w:sz w:val="16"/>
        </w:rPr>
        <w:t>http://www.macmillandictionary.com/dictionary/american/earth</w:t>
      </w:r>
    </w:p>
    <w:p w:rsidR="0066260C" w:rsidRPr="0066260C" w:rsidRDefault="0066260C" w:rsidP="0066260C">
      <w:pPr>
        <w:pStyle w:val="card"/>
        <w:rPr>
          <w:color w:val="0D0D0D"/>
        </w:rPr>
      </w:pPr>
      <w:r w:rsidRPr="003B10EC">
        <w:rPr>
          <w:rStyle w:val="underline"/>
        </w:rPr>
        <w:t>Earth</w:t>
      </w:r>
      <w:r>
        <w:rPr>
          <w:rStyle w:val="underline"/>
        </w:rPr>
        <w:t xml:space="preserve"> </w:t>
      </w:r>
      <w:r w:rsidRPr="00831335">
        <w:t>or</w:t>
      </w:r>
      <w:r>
        <w:t xml:space="preserve"> </w:t>
      </w:r>
      <w:r w:rsidRPr="00831335">
        <w:t>earth</w:t>
      </w:r>
      <w:r>
        <w:t xml:space="preserve"> </w:t>
      </w:r>
      <w:r w:rsidRPr="00831335">
        <w:t xml:space="preserve">[singular/uncountable] </w:t>
      </w:r>
      <w:r w:rsidRPr="003B10EC">
        <w:rPr>
          <w:rStyle w:val="underline"/>
        </w:rPr>
        <w:t>the planet on which we live</w:t>
      </w:r>
      <w:r>
        <w:rPr>
          <w:rStyle w:val="underline"/>
        </w:rPr>
        <w:t xml:space="preserve"> </w:t>
      </w:r>
      <w:r w:rsidRPr="003B10EC">
        <w:rPr>
          <w:rStyle w:val="underline"/>
        </w:rPr>
        <w:t>the planet Earth</w:t>
      </w:r>
      <w:r>
        <w:rPr>
          <w:rStyle w:val="underline"/>
        </w:rPr>
        <w:t xml:space="preserve"> </w:t>
      </w:r>
      <w:r w:rsidRPr="00831335">
        <w:t>the Earth:</w:t>
      </w:r>
      <w:r>
        <w:t xml:space="preserve"> </w:t>
      </w:r>
      <w:r w:rsidRPr="00831335">
        <w:t>The Moon goes around the Earth.</w:t>
      </w:r>
      <w:r>
        <w:t xml:space="preserve"> </w:t>
      </w:r>
      <w:proofErr w:type="gramStart"/>
      <w:r w:rsidRPr="00831335">
        <w:t>the</w:t>
      </w:r>
      <w:proofErr w:type="gramEnd"/>
      <w:r w:rsidRPr="00831335">
        <w:t xml:space="preserve"> Earth’s surface</w:t>
      </w:r>
      <w:r>
        <w:t xml:space="preserve"> </w:t>
      </w:r>
      <w:r w:rsidRPr="00831335">
        <w:t>on Earth:</w:t>
      </w:r>
      <w:r>
        <w:t xml:space="preserve"> </w:t>
      </w:r>
      <w:r w:rsidRPr="00831335">
        <w:t>They studied life on Earth in all its forms.</w:t>
      </w:r>
      <w:r>
        <w:t xml:space="preserve">  </w:t>
      </w:r>
      <w:r>
        <w:rPr>
          <w:color w:val="0D0D0D"/>
        </w:rPr>
        <w:t xml:space="preserve">   </w:t>
      </w:r>
    </w:p>
    <w:p w:rsidR="00DF0EA1" w:rsidRDefault="00CE1F3B" w:rsidP="00926DDC">
      <w:pPr>
        <w:pStyle w:val="Heading2"/>
      </w:pPr>
      <w:r>
        <w:lastRenderedPageBreak/>
        <w:t>***</w:t>
      </w:r>
      <w:r w:rsidR="00926DDC">
        <w:t>O</w:t>
      </w:r>
      <w:r>
        <w:t>CEANS***</w:t>
      </w:r>
    </w:p>
    <w:p w:rsidR="00926DDC" w:rsidRDefault="00926DDC" w:rsidP="00926DDC">
      <w:pPr>
        <w:pStyle w:val="Heading3"/>
      </w:pPr>
      <w:r>
        <w:lastRenderedPageBreak/>
        <w:t>Non Landlocked</w:t>
      </w:r>
    </w:p>
    <w:p w:rsidR="004941BB" w:rsidRPr="004941BB" w:rsidRDefault="004941BB" w:rsidP="004941BB">
      <w:pPr>
        <w:pStyle w:val="Heading4"/>
        <w:rPr>
          <w:rStyle w:val="Style13ptBold"/>
          <w:b/>
        </w:rPr>
      </w:pPr>
      <w:r w:rsidRPr="004941BB">
        <w:rPr>
          <w:rStyle w:val="Style13ptBold"/>
          <w:b/>
        </w:rPr>
        <w:t xml:space="preserve">The ocean entails </w:t>
      </w:r>
      <w:r>
        <w:rPr>
          <w:rStyle w:val="Style13ptBold"/>
          <w:b/>
        </w:rPr>
        <w:t>all seawater, as long as its within geographical boundaries</w:t>
      </w:r>
    </w:p>
    <w:p w:rsidR="00926DDC" w:rsidRPr="004941BB" w:rsidRDefault="00926DDC" w:rsidP="00926DDC">
      <w:pPr>
        <w:rPr>
          <w:rStyle w:val="Style13ptBold"/>
        </w:rPr>
      </w:pPr>
      <w:r w:rsidRPr="004941BB">
        <w:rPr>
          <w:rStyle w:val="Style13ptBold"/>
        </w:rPr>
        <w:t xml:space="preserve">Oxford Dictionary 2014 </w:t>
      </w:r>
    </w:p>
    <w:p w:rsidR="00926DDC" w:rsidRDefault="00926DDC" w:rsidP="00926DDC">
      <w:r>
        <w:t>(h</w:t>
      </w:r>
      <w:r w:rsidRPr="00FF313A">
        <w:t>ttp://www.oxforddictionaries.com/us/definition/american_english/ocean</w:t>
      </w:r>
      <w:r>
        <w:t>, accessed 7/13/14, LK)</w:t>
      </w:r>
    </w:p>
    <w:p w:rsidR="00926DDC" w:rsidRPr="00784618" w:rsidRDefault="00926DDC" w:rsidP="00CC5E5C">
      <w:pPr>
        <w:rPr>
          <w:rStyle w:val="TitleChar"/>
        </w:rPr>
      </w:pPr>
      <w:r w:rsidRPr="00784618">
        <w:rPr>
          <w:rStyle w:val="TitleChar"/>
        </w:rPr>
        <w:t>A very large expanse of sea, in particular, each of the main areas into which the sea is divided geographically</w:t>
      </w:r>
    </w:p>
    <w:p w:rsidR="002A0445" w:rsidRPr="000D5B1A" w:rsidRDefault="002A0445" w:rsidP="002A0445">
      <w:pPr>
        <w:pStyle w:val="Heading3"/>
      </w:pPr>
      <w:r>
        <w:lastRenderedPageBreak/>
        <w:t>No Southern Ocean</w:t>
      </w:r>
    </w:p>
    <w:p w:rsidR="002A0445" w:rsidRDefault="002A0445" w:rsidP="002A0445">
      <w:pPr>
        <w:pStyle w:val="Heading4"/>
      </w:pPr>
      <w:r>
        <w:t>Southern Ocean doesn’t count</w:t>
      </w:r>
    </w:p>
    <w:p w:rsidR="002A0445" w:rsidRPr="000D5B1A" w:rsidRDefault="002A0445" w:rsidP="002A0445">
      <w:pPr>
        <w:rPr>
          <w:rStyle w:val="TitleChar"/>
        </w:rPr>
      </w:pPr>
      <w:r>
        <w:rPr>
          <w:rStyle w:val="Style13ptBold"/>
        </w:rPr>
        <w:t xml:space="preserve">NOAA 14 </w:t>
      </w:r>
      <w:r w:rsidRPr="000D5B1A">
        <w:t>(</w:t>
      </w:r>
      <w:r>
        <w:t xml:space="preserve">National Oceanic and Atmospheric Administration, June 16, 2014 “There is Only One Global Ocean,” </w:t>
      </w:r>
      <w:hyperlink r:id="rId78" w:history="1">
        <w:r w:rsidRPr="00D86D88">
          <w:rPr>
            <w:rStyle w:val="Hyperlink"/>
          </w:rPr>
          <w:t>http://oceanservice.noaa.gov/facts/howmanyoceans.html</w:t>
        </w:r>
      </w:hyperlink>
      <w:r>
        <w:t xml:space="preserve"> Accessed 7-3-14 LK)</w:t>
      </w:r>
    </w:p>
    <w:p w:rsidR="002A0445" w:rsidRDefault="002A0445" w:rsidP="002A0445">
      <w:r w:rsidRPr="00742D98">
        <w:rPr>
          <w:rStyle w:val="TitleChar"/>
        </w:rPr>
        <w:t>The Pacific, Atlantic, and</w:t>
      </w:r>
      <w:r w:rsidRPr="000D5B1A">
        <w:rPr>
          <w:rStyle w:val="TitleChar"/>
        </w:rPr>
        <w:t xml:space="preserve"> Indian are known as the three major oceans</w:t>
      </w:r>
      <w:r w:rsidRPr="00797402">
        <w:rPr>
          <w:rStyle w:val="TitleChar"/>
        </w:rPr>
        <w:t>. The Southern Ocean is the 'newest' named ocean</w:t>
      </w:r>
      <w:r>
        <w:t xml:space="preserve">. It is recognized by the U.S. Board on Geographic Names as the body of water extending from the coast of Antarctica to the line of latitude at 60 degrees </w:t>
      </w:r>
      <w:proofErr w:type="gramStart"/>
      <w:r>
        <w:t>South</w:t>
      </w:r>
      <w:proofErr w:type="gramEnd"/>
      <w:r>
        <w:t xml:space="preserve">. The boundaries of this ocean were proposed to the International Hydrographic Organization in 2000. </w:t>
      </w:r>
      <w:r w:rsidRPr="00A84129">
        <w:rPr>
          <w:rStyle w:val="TitleChar"/>
        </w:rPr>
        <w:t>However, not all countries agree on the proposed boundaries, so this has yet to be ratified by members of the IHO.</w:t>
      </w:r>
      <w:r>
        <w:t xml:space="preserve"> The U.S. is a member of the IHO, represented by the NOS Office of Coast Survey.</w:t>
      </w:r>
    </w:p>
    <w:p w:rsidR="002A0445" w:rsidRDefault="002A0445" w:rsidP="002A0445">
      <w:pPr>
        <w:pStyle w:val="Heading3"/>
      </w:pPr>
      <w:r>
        <w:lastRenderedPageBreak/>
        <w:t>Oceans are Different from Seas</w:t>
      </w:r>
    </w:p>
    <w:p w:rsidR="002A0445" w:rsidRDefault="002A0445" w:rsidP="002A0445">
      <w:pPr>
        <w:pStyle w:val="Heading4"/>
      </w:pPr>
      <w:r>
        <w:t>Oceans are distinct from Seas</w:t>
      </w:r>
    </w:p>
    <w:p w:rsidR="002A0445" w:rsidRDefault="002A0445" w:rsidP="002A0445">
      <w:r>
        <w:rPr>
          <w:rStyle w:val="Style13ptBold"/>
        </w:rPr>
        <w:t xml:space="preserve">NOAA 14 </w:t>
      </w:r>
      <w:r w:rsidRPr="000D5B1A">
        <w:t>(</w:t>
      </w:r>
      <w:r>
        <w:t xml:space="preserve">National Oceanic and Atmospheric Administration, March 25, 2014 “What’s the Difference </w:t>
      </w:r>
      <w:proofErr w:type="gramStart"/>
      <w:r>
        <w:t>Between</w:t>
      </w:r>
      <w:proofErr w:type="gramEnd"/>
      <w:r>
        <w:t xml:space="preserve"> an Ocean and a Sea?” </w:t>
      </w:r>
      <w:hyperlink r:id="rId79" w:history="1">
        <w:r w:rsidRPr="00D86D88">
          <w:rPr>
            <w:rStyle w:val="Hyperlink"/>
          </w:rPr>
          <w:t>http://oceanservice.noaa.gov/facts/oceanorsea.html</w:t>
        </w:r>
      </w:hyperlink>
      <w:r>
        <w:t>, Accessed 7-3-14 LK)</w:t>
      </w:r>
    </w:p>
    <w:p w:rsidR="002A0445" w:rsidRDefault="002A0445" w:rsidP="002A0445">
      <w:r w:rsidRPr="000D5B1A">
        <w:rPr>
          <w:rStyle w:val="TitleChar"/>
        </w:rPr>
        <w:t>Seas are found on the margins of the ocean and are partially enclosed by land</w:t>
      </w:r>
      <w:r>
        <w:t>. Here, you can see that the Bering Sea is part of the Pacific Ocean. Many people use the terms "ocean" and "sea" interchangeably when speaking about the ocean, but there is a difference between the two terms when speaking of geography (</w:t>
      </w:r>
      <w:r w:rsidRPr="000D5B1A">
        <w:rPr>
          <w:rStyle w:val="TitleChar"/>
        </w:rPr>
        <w:t>the study of the Earth's surface). Seas are smaller than oceans and are usually located where the land and ocean meet</w:t>
      </w:r>
      <w:r>
        <w:t xml:space="preserve">. Typically, </w:t>
      </w:r>
      <w:r w:rsidRPr="000D5B1A">
        <w:rPr>
          <w:rStyle w:val="TitleChar"/>
        </w:rPr>
        <w:t>seas are partially enclosed by land</w:t>
      </w:r>
      <w:r w:rsidR="00D650C6">
        <w:t>.</w:t>
      </w:r>
    </w:p>
    <w:p w:rsidR="000358B5" w:rsidRDefault="000358B5" w:rsidP="000358B5">
      <w:pPr>
        <w:pStyle w:val="Heading3"/>
      </w:pPr>
      <w:r>
        <w:lastRenderedPageBreak/>
        <w:t>Includes Seabed</w:t>
      </w:r>
    </w:p>
    <w:p w:rsidR="00784618" w:rsidRPr="003C7593" w:rsidRDefault="00784618" w:rsidP="00784618">
      <w:pPr>
        <w:pStyle w:val="Heading4"/>
      </w:pPr>
      <w:r w:rsidRPr="003C7593">
        <w:t>Seabed is part of the ocean</w:t>
      </w:r>
    </w:p>
    <w:p w:rsidR="00784618" w:rsidRPr="00784618" w:rsidRDefault="00784618" w:rsidP="00784618">
      <w:pPr>
        <w:rPr>
          <w:rStyle w:val="Style13ptBold"/>
        </w:rPr>
      </w:pPr>
      <w:r w:rsidRPr="00784618">
        <w:rPr>
          <w:rStyle w:val="Style13ptBold"/>
        </w:rPr>
        <w:t>Dictionary.com, no date</w:t>
      </w:r>
    </w:p>
    <w:p w:rsidR="00784618" w:rsidRDefault="00784618" w:rsidP="00784618">
      <w:r w:rsidRPr="003C7593">
        <w:t xml:space="preserve">(Dictionary.com, no date, Dictionary.com, “Seabed”, </w:t>
      </w:r>
      <w:hyperlink r:id="rId80" w:history="1">
        <w:r w:rsidRPr="003C7593">
          <w:rPr>
            <w:rStyle w:val="Hyperlink"/>
          </w:rPr>
          <w:t>http://dictionary.reference.com/browse/seafloor</w:t>
        </w:r>
      </w:hyperlink>
      <w:r w:rsidRPr="003C7593">
        <w:t>, accessed 7-3-14, CLF)</w:t>
      </w:r>
    </w:p>
    <w:p w:rsidR="00784618" w:rsidRDefault="00784618" w:rsidP="00784618">
      <w:pPr>
        <w:rPr>
          <w:rStyle w:val="TitleChar"/>
        </w:rPr>
      </w:pPr>
      <w:r w:rsidRPr="003C7593">
        <w:rPr>
          <w:rStyle w:val="TitleChar"/>
        </w:rPr>
        <w:t>Seabed</w:t>
      </w:r>
    </w:p>
    <w:p w:rsidR="00784618" w:rsidRDefault="00784618" w:rsidP="00784618">
      <w:r w:rsidRPr="003C7593">
        <w:t>Noun</w:t>
      </w:r>
    </w:p>
    <w:p w:rsidR="00784618" w:rsidRPr="003C7593" w:rsidRDefault="00784618" w:rsidP="00784618">
      <w:proofErr w:type="gramStart"/>
      <w:r w:rsidRPr="003C7593">
        <w:rPr>
          <w:rStyle w:val="TitleChar"/>
        </w:rPr>
        <w:t>the</w:t>
      </w:r>
      <w:proofErr w:type="gramEnd"/>
      <w:r w:rsidRPr="003C7593">
        <w:rPr>
          <w:rStyle w:val="TitleChar"/>
        </w:rPr>
        <w:t> bottom of a</w:t>
      </w:r>
      <w:r w:rsidRPr="003C7593">
        <w:t> sea or </w:t>
      </w:r>
      <w:r w:rsidRPr="003C7593">
        <w:rPr>
          <w:rStyle w:val="TitleChar"/>
        </w:rPr>
        <w:t>ocean</w:t>
      </w:r>
      <w:r w:rsidRPr="003C7593">
        <w:t> [</w:t>
      </w:r>
      <w:proofErr w:type="spellStart"/>
      <w:r w:rsidRPr="003C7593">
        <w:t>syn</w:t>
      </w:r>
      <w:proofErr w:type="spellEnd"/>
      <w:r w:rsidRPr="003C7593">
        <w:t>: </w:t>
      </w:r>
      <w:hyperlink r:id="rId81" w:history="1">
        <w:r w:rsidRPr="003C7593">
          <w:rPr>
            <w:rStyle w:val="Hyperlink"/>
          </w:rPr>
          <w:t>ocean floor</w:t>
        </w:r>
      </w:hyperlink>
      <w:r w:rsidR="00CE1F3B">
        <w:t>]</w:t>
      </w:r>
    </w:p>
    <w:p w:rsidR="00784618" w:rsidRPr="00784618" w:rsidRDefault="00784618" w:rsidP="00784618"/>
    <w:p w:rsidR="000358B5" w:rsidRPr="004255F4" w:rsidRDefault="000358B5" w:rsidP="000358B5">
      <w:pPr>
        <w:pStyle w:val="Heading4"/>
      </w:pPr>
      <w:r w:rsidRPr="004255F4">
        <w:t>Oceans refers to the total water covering most of the earth</w:t>
      </w:r>
    </w:p>
    <w:p w:rsidR="000358B5" w:rsidRDefault="000358B5" w:rsidP="000358B5">
      <w:pPr>
        <w:rPr>
          <w:rStyle w:val="Style13ptBold"/>
        </w:rPr>
      </w:pPr>
    </w:p>
    <w:p w:rsidR="000358B5" w:rsidRPr="004003CE" w:rsidRDefault="000358B5" w:rsidP="000358B5">
      <w:proofErr w:type="spellStart"/>
      <w:r w:rsidRPr="00A84597">
        <w:rPr>
          <w:rStyle w:val="Style13ptBold"/>
        </w:rPr>
        <w:t>Memidex</w:t>
      </w:r>
      <w:proofErr w:type="spellEnd"/>
      <w:r w:rsidRPr="00A84597">
        <w:rPr>
          <w:rStyle w:val="Style13ptBold"/>
        </w:rPr>
        <w:t xml:space="preserve"> 13</w:t>
      </w:r>
      <w:r>
        <w:t xml:space="preserve">    </w:t>
      </w:r>
      <w:proofErr w:type="spellStart"/>
      <w:proofErr w:type="gramStart"/>
      <w:r>
        <w:t>Memidex</w:t>
      </w:r>
      <w:proofErr w:type="spellEnd"/>
      <w:r>
        <w:t xml:space="preserve">  free</w:t>
      </w:r>
      <w:proofErr w:type="gramEnd"/>
      <w:r>
        <w:t xml:space="preserve"> online dictionary   6-26-13     </w:t>
      </w:r>
      <w:r w:rsidRPr="004003CE">
        <w:t>http://www.memidex.com/oceans</w:t>
      </w:r>
    </w:p>
    <w:p w:rsidR="000358B5" w:rsidRPr="004003CE" w:rsidRDefault="000358B5" w:rsidP="000358B5">
      <w:pPr>
        <w:pStyle w:val="CardIndented"/>
      </w:pPr>
      <w:proofErr w:type="gramStart"/>
      <w:r w:rsidRPr="00A84597">
        <w:rPr>
          <w:rStyle w:val="StyleBoldUnderline"/>
        </w:rPr>
        <w:t>oceans</w:t>
      </w:r>
      <w:r w:rsidRPr="00A84597">
        <w:rPr>
          <w:rStyle w:val="Style13ptBold"/>
        </w:rPr>
        <w:t xml:space="preserve">  </w:t>
      </w:r>
      <w:r w:rsidRPr="004003CE">
        <w:t>[</w:t>
      </w:r>
      <w:proofErr w:type="gramEnd"/>
      <w:r w:rsidRPr="004003CE">
        <w:t>Go to the "Audio references" section]</w:t>
      </w:r>
      <w:r>
        <w:t xml:space="preserve">  </w:t>
      </w:r>
      <w:r w:rsidRPr="004003CE">
        <w:t>noun</w:t>
      </w:r>
    </w:p>
    <w:p w:rsidR="000358B5" w:rsidRPr="00A84597" w:rsidRDefault="000358B5" w:rsidP="000358B5">
      <w:pPr>
        <w:pStyle w:val="CardIndented"/>
      </w:pPr>
      <w:r w:rsidRPr="00A84597">
        <w:t xml:space="preserve">    (</w:t>
      </w:r>
      <w:proofErr w:type="gramStart"/>
      <w:r w:rsidRPr="00A84597">
        <w:t>body</w:t>
      </w:r>
      <w:proofErr w:type="gramEnd"/>
      <w:r w:rsidRPr="00A84597">
        <w:t xml:space="preserve"> of water)  </w:t>
      </w:r>
      <w:r w:rsidRPr="004255F4">
        <w:rPr>
          <w:rStyle w:val="StyleBoldUnderline"/>
        </w:rPr>
        <w:t>a large body of water constituting a principal part of the hydrosphere</w:t>
      </w:r>
    </w:p>
    <w:p w:rsidR="000358B5" w:rsidRPr="00A84597" w:rsidRDefault="000358B5" w:rsidP="000358B5">
      <w:pPr>
        <w:pStyle w:val="CardIndented"/>
      </w:pPr>
      <w:r w:rsidRPr="00A84597">
        <w:t xml:space="preserve">    Synonyms: the deep [literary], oc. [abbreviation]. Type of: body of water. Part of: hydrosphere</w:t>
      </w:r>
    </w:p>
    <w:p w:rsidR="000358B5" w:rsidRDefault="000358B5" w:rsidP="000358B5">
      <w:pPr>
        <w:pStyle w:val="CardIndented"/>
      </w:pPr>
      <w:r>
        <w:t xml:space="preserve">    (</w:t>
      </w:r>
      <w:proofErr w:type="gramStart"/>
      <w:r>
        <w:t>large</w:t>
      </w:r>
      <w:proofErr w:type="gramEnd"/>
      <w:r>
        <w:t xml:space="preserve"> indefinite quantity)  anything apparently limitless in quantity or volume</w:t>
      </w:r>
    </w:p>
    <w:p w:rsidR="000358B5" w:rsidRDefault="000358B5" w:rsidP="000358B5">
      <w:pPr>
        <w:pStyle w:val="CardIndented"/>
      </w:pPr>
      <w:r>
        <w:t xml:space="preserve">    Synonyms: sea. Type of: large indefinite quantity</w:t>
      </w:r>
    </w:p>
    <w:p w:rsidR="000358B5" w:rsidRDefault="000358B5" w:rsidP="000358B5"/>
    <w:p w:rsidR="000358B5" w:rsidRDefault="000358B5" w:rsidP="000358B5">
      <w:r w:rsidRPr="00A84597">
        <w:rPr>
          <w:rStyle w:val="Style13ptBold"/>
        </w:rPr>
        <w:t>Anderson 3</w:t>
      </w:r>
      <w:r>
        <w:t xml:space="preserve">   </w:t>
      </w:r>
      <w:proofErr w:type="spellStart"/>
      <w:r>
        <w:t>Genny</w:t>
      </w:r>
      <w:proofErr w:type="spellEnd"/>
      <w:r>
        <w:t xml:space="preserve"> </w:t>
      </w:r>
      <w:proofErr w:type="gramStart"/>
      <w:r>
        <w:t>Anderson  2003</w:t>
      </w:r>
      <w:proofErr w:type="gramEnd"/>
      <w:r>
        <w:t xml:space="preserve">   Marine Science   </w:t>
      </w:r>
      <w:hyperlink r:id="rId82" w:history="1">
        <w:r w:rsidRPr="00B06BCD">
          <w:rPr>
            <w:rStyle w:val="Hyperlink"/>
          </w:rPr>
          <w:t>http://www.marinebio.net/marinescience/01intro/woocean.htm</w:t>
        </w:r>
      </w:hyperlink>
    </w:p>
    <w:p w:rsidR="000358B5" w:rsidRPr="004255F4" w:rsidRDefault="000358B5" w:rsidP="000358B5">
      <w:pPr>
        <w:pStyle w:val="CardIndented"/>
        <w:rPr>
          <w:rStyle w:val="StyleBoldUnderline"/>
        </w:rPr>
      </w:pPr>
      <w:r w:rsidRPr="004255F4">
        <w:rPr>
          <w:rStyle w:val="StyleBoldUnderline"/>
        </w:rPr>
        <w:t>Earth's oceans cover a little over 70 percent of the surface of the planet.</w:t>
      </w:r>
    </w:p>
    <w:p w:rsidR="000358B5" w:rsidRPr="003E7BE2" w:rsidRDefault="000358B5" w:rsidP="000358B5"/>
    <w:p w:rsidR="000358B5" w:rsidRDefault="000358B5" w:rsidP="000358B5">
      <w:pPr>
        <w:rPr>
          <w:rStyle w:val="Style13ptBold"/>
        </w:rPr>
      </w:pPr>
    </w:p>
    <w:p w:rsidR="000358B5" w:rsidRPr="004704B3" w:rsidRDefault="000358B5" w:rsidP="000358B5">
      <w:pPr>
        <w:pStyle w:val="Heading3"/>
      </w:pPr>
      <w:r>
        <w:lastRenderedPageBreak/>
        <w:t>More than One Ocean</w:t>
      </w:r>
    </w:p>
    <w:p w:rsidR="000358B5" w:rsidRPr="004255F4" w:rsidRDefault="000358B5" w:rsidP="000358B5">
      <w:pPr>
        <w:pStyle w:val="Heading4"/>
      </w:pPr>
      <w:r>
        <w:t>Oceans is a count noun- means more than one</w:t>
      </w:r>
    </w:p>
    <w:p w:rsidR="000358B5" w:rsidRDefault="000358B5" w:rsidP="000358B5">
      <w:r w:rsidRPr="004255F4">
        <w:rPr>
          <w:rStyle w:val="Style13ptBold"/>
        </w:rPr>
        <w:t>Merriam-Webster 14</w:t>
      </w:r>
      <w:r>
        <w:t xml:space="preserve">       Merriam-Webster Learner's Dictionary2014</w:t>
      </w:r>
    </w:p>
    <w:p w:rsidR="000358B5" w:rsidRDefault="000358B5" w:rsidP="000358B5">
      <w:r w:rsidRPr="00753374">
        <w:t>http://www.learnersdictionary.com/definition/ocean</w:t>
      </w:r>
    </w:p>
    <w:p w:rsidR="000358B5" w:rsidRDefault="000358B5" w:rsidP="000358B5">
      <w:pPr>
        <w:pStyle w:val="CardIndented"/>
      </w:pPr>
      <w:proofErr w:type="gramStart"/>
      <w:r w:rsidRPr="004255F4">
        <w:rPr>
          <w:rStyle w:val="StyleBoldUnderline"/>
        </w:rPr>
        <w:t>ocean</w:t>
      </w:r>
      <w:proofErr w:type="gramEnd"/>
      <w:r w:rsidRPr="004255F4">
        <w:rPr>
          <w:rStyle w:val="StyleBoldUnderline"/>
        </w:rPr>
        <w:t xml:space="preserve"> </w:t>
      </w:r>
      <w:r>
        <w:t xml:space="preserve">        Listen to audio/ˈ</w:t>
      </w:r>
      <w:proofErr w:type="spellStart"/>
      <w:r>
        <w:t>oʊʃən</w:t>
      </w:r>
      <w:proofErr w:type="spellEnd"/>
      <w:r>
        <w:t>/ noun</w:t>
      </w:r>
    </w:p>
    <w:p w:rsidR="000358B5" w:rsidRPr="004255F4" w:rsidRDefault="000358B5" w:rsidP="000358B5">
      <w:pPr>
        <w:pStyle w:val="CardIndented"/>
        <w:rPr>
          <w:rStyle w:val="StyleBoldUnderline"/>
        </w:rPr>
      </w:pPr>
      <w:proofErr w:type="gramStart"/>
      <w:r w:rsidRPr="004255F4">
        <w:rPr>
          <w:rStyle w:val="StyleBoldUnderline"/>
        </w:rPr>
        <w:t>plural</w:t>
      </w:r>
      <w:proofErr w:type="gramEnd"/>
      <w:r w:rsidRPr="004255F4">
        <w:rPr>
          <w:rStyle w:val="StyleBoldUnderline"/>
        </w:rPr>
        <w:t xml:space="preserve"> oceans</w:t>
      </w:r>
    </w:p>
    <w:p w:rsidR="000358B5" w:rsidRDefault="000358B5" w:rsidP="000358B5">
      <w:pPr>
        <w:pStyle w:val="CardIndented"/>
      </w:pPr>
      <w:r>
        <w:t>1 [</w:t>
      </w:r>
      <w:proofErr w:type="spellStart"/>
      <w:r>
        <w:t>noncount</w:t>
      </w:r>
      <w:proofErr w:type="spellEnd"/>
      <w:proofErr w:type="gramStart"/>
      <w:r>
        <w:t>] :</w:t>
      </w:r>
      <w:proofErr w:type="gramEnd"/>
      <w:r>
        <w:t xml:space="preserve"> the salt water that covers much of the Earth's surface</w:t>
      </w:r>
    </w:p>
    <w:p w:rsidR="000358B5" w:rsidRDefault="000358B5" w:rsidP="000358B5">
      <w:pPr>
        <w:pStyle w:val="CardIndented"/>
      </w:pPr>
      <w:r>
        <w:t xml:space="preserve">▪ </w:t>
      </w:r>
      <w:proofErr w:type="gramStart"/>
      <w:r>
        <w:t>We've</w:t>
      </w:r>
      <w:proofErr w:type="gramEnd"/>
      <w:r>
        <w:t xml:space="preserve"> sailed across hundreds of miles of ocean. — </w:t>
      </w:r>
      <w:proofErr w:type="gramStart"/>
      <w:r>
        <w:t>often</w:t>
      </w:r>
      <w:proofErr w:type="gramEnd"/>
      <w:r>
        <w:t xml:space="preserve"> used with the ▪ They lived near the ocean. [=the sea] ▪ He had never seen the ocean before. ▪ </w:t>
      </w:r>
      <w:proofErr w:type="gramStart"/>
      <w:r>
        <w:t>There's</w:t>
      </w:r>
      <w:proofErr w:type="gramEnd"/>
      <w:r>
        <w:t xml:space="preserve"> a storm moving in from the ocean. ▪ </w:t>
      </w:r>
      <w:proofErr w:type="gramStart"/>
      <w:r>
        <w:t>The</w:t>
      </w:r>
      <w:proofErr w:type="gramEnd"/>
      <w:r>
        <w:t xml:space="preserve"> ship quickly sank to the bottom of the ocean. ▪ </w:t>
      </w:r>
      <w:proofErr w:type="gramStart"/>
      <w:r>
        <w:t>the</w:t>
      </w:r>
      <w:proofErr w:type="gramEnd"/>
      <w:r>
        <w:t xml:space="preserve"> deepest parts of the ocean — often used before another noun ▪ the ocean floor/bottom/surface ▪ the salty ocean air ▪ ocean fish ▪ an ocean voyage/liner — see color picture</w:t>
      </w:r>
    </w:p>
    <w:p w:rsidR="000358B5" w:rsidRPr="004255F4" w:rsidRDefault="000358B5" w:rsidP="000358B5">
      <w:pPr>
        <w:pStyle w:val="CardIndented"/>
        <w:rPr>
          <w:rStyle w:val="StyleBoldUnderline"/>
        </w:rPr>
      </w:pPr>
      <w:r>
        <w:t xml:space="preserve">2 or </w:t>
      </w:r>
      <w:r w:rsidRPr="004255F4">
        <w:rPr>
          <w:rStyle w:val="StyleBoldUnderline"/>
        </w:rPr>
        <w:t>Ocean [count</w:t>
      </w:r>
      <w:proofErr w:type="gramStart"/>
      <w:r w:rsidRPr="004255F4">
        <w:rPr>
          <w:rStyle w:val="StyleBoldUnderline"/>
        </w:rPr>
        <w:t>] :</w:t>
      </w:r>
      <w:proofErr w:type="gramEnd"/>
      <w:r w:rsidRPr="004255F4">
        <w:rPr>
          <w:rStyle w:val="StyleBoldUnderline"/>
        </w:rPr>
        <w:t xml:space="preserve"> one of the five large areas of salt water that cover much of the Earth's surface</w:t>
      </w:r>
    </w:p>
    <w:p w:rsidR="000358B5" w:rsidRPr="004255F4" w:rsidRDefault="000358B5" w:rsidP="000358B5">
      <w:pPr>
        <w:pStyle w:val="CardIndented"/>
        <w:rPr>
          <w:rStyle w:val="StyleBoldUnderline"/>
        </w:rPr>
      </w:pPr>
      <w:r w:rsidRPr="004255F4">
        <w:rPr>
          <w:rStyle w:val="StyleBoldUnderline"/>
        </w:rPr>
        <w:t xml:space="preserve">▪ </w:t>
      </w:r>
      <w:proofErr w:type="gramStart"/>
      <w:r w:rsidRPr="004255F4">
        <w:rPr>
          <w:rStyle w:val="StyleBoldUnderline"/>
        </w:rPr>
        <w:t>the</w:t>
      </w:r>
      <w:proofErr w:type="gramEnd"/>
      <w:r w:rsidRPr="004255F4">
        <w:rPr>
          <w:rStyle w:val="StyleBoldUnderline"/>
        </w:rPr>
        <w:t xml:space="preserve"> Atlantic Ocean ▪ the Pacific and Indian oceans ▪ the Arctic/Antarctic Ocean</w:t>
      </w:r>
    </w:p>
    <w:p w:rsidR="000358B5" w:rsidRDefault="000358B5" w:rsidP="000358B5">
      <w:pPr>
        <w:pStyle w:val="CardIndented"/>
      </w:pPr>
      <w:r>
        <w:t xml:space="preserve">3 [count] </w:t>
      </w:r>
      <w:proofErr w:type="gramStart"/>
      <w:r>
        <w:t>informal :</w:t>
      </w:r>
      <w:proofErr w:type="gramEnd"/>
      <w:r>
        <w:t xml:space="preserve"> a very large number or amount of something</w:t>
      </w:r>
    </w:p>
    <w:p w:rsidR="000358B5" w:rsidRDefault="000358B5" w:rsidP="000358B5">
      <w:pPr>
        <w:pStyle w:val="CardIndented"/>
      </w:pPr>
      <w:r>
        <w:t xml:space="preserve">▪ </w:t>
      </w:r>
      <w:proofErr w:type="gramStart"/>
      <w:r>
        <w:t>an</w:t>
      </w:r>
      <w:proofErr w:type="gramEnd"/>
      <w:r>
        <w:t xml:space="preserve"> ocean of sadness — often plural ▪ oceans of time [=lots of time]</w:t>
      </w:r>
    </w:p>
    <w:p w:rsidR="000358B5" w:rsidRDefault="000358B5" w:rsidP="000358B5">
      <w:pPr>
        <w:pStyle w:val="CardIndented"/>
        <w:ind w:left="0"/>
        <w:rPr>
          <w:rStyle w:val="Style13ptBold"/>
        </w:rPr>
      </w:pPr>
    </w:p>
    <w:p w:rsidR="000358B5" w:rsidRPr="003A2C1C" w:rsidRDefault="000358B5" w:rsidP="000358B5">
      <w:pPr>
        <w:pStyle w:val="Heading4"/>
      </w:pPr>
      <w:r w:rsidRPr="003A2C1C">
        <w:t xml:space="preserve">Plural form means </w:t>
      </w:r>
      <w:r>
        <w:t>it is used as a count noun</w:t>
      </w:r>
    </w:p>
    <w:p w:rsidR="000358B5" w:rsidRPr="00575C11" w:rsidRDefault="000358B5" w:rsidP="000358B5">
      <w:pPr>
        <w:pStyle w:val="CardIndented"/>
        <w:ind w:left="0"/>
        <w:rPr>
          <w:b/>
        </w:rPr>
      </w:pPr>
      <w:r w:rsidRPr="00575C11">
        <w:rPr>
          <w:rStyle w:val="Style13ptBold"/>
        </w:rPr>
        <w:t xml:space="preserve">Purdue Writing </w:t>
      </w:r>
      <w:r>
        <w:rPr>
          <w:rStyle w:val="Style13ptBold"/>
        </w:rPr>
        <w:t xml:space="preserve">Lab </w:t>
      </w:r>
      <w:r w:rsidRPr="00575C11">
        <w:rPr>
          <w:rStyle w:val="Style13ptBold"/>
        </w:rPr>
        <w:t>14</w:t>
      </w:r>
      <w:r>
        <w:t xml:space="preserve">   Purdue University Online Writing Lab 2014    Count and </w:t>
      </w:r>
      <w:proofErr w:type="spellStart"/>
      <w:r>
        <w:t>Noncount</w:t>
      </w:r>
      <w:proofErr w:type="spellEnd"/>
      <w:r>
        <w:t xml:space="preserve"> Nouns (with Plurals, Articles, and Quantity Words)   </w:t>
      </w:r>
      <w:r w:rsidRPr="00575C11">
        <w:t>https://owl.english.purdue.edu/owl/resource/541/02/</w:t>
      </w:r>
    </w:p>
    <w:p w:rsidR="000358B5" w:rsidRDefault="000358B5" w:rsidP="000358B5">
      <w:pPr>
        <w:pStyle w:val="CardIndented"/>
      </w:pPr>
      <w:r>
        <w:t xml:space="preserve">Section 1: Definition of Count and </w:t>
      </w:r>
      <w:proofErr w:type="spellStart"/>
      <w:r>
        <w:t>Noncount</w:t>
      </w:r>
      <w:proofErr w:type="spellEnd"/>
      <w:r>
        <w:t xml:space="preserve"> nouns</w:t>
      </w:r>
    </w:p>
    <w:p w:rsidR="000358B5" w:rsidRDefault="000358B5" w:rsidP="000358B5">
      <w:pPr>
        <w:pStyle w:val="CardIndented"/>
      </w:pPr>
      <w:proofErr w:type="gramStart"/>
      <w:r>
        <w:t xml:space="preserve">Count or </w:t>
      </w:r>
      <w:proofErr w:type="spellStart"/>
      <w:r>
        <w:t>Noncount</w:t>
      </w:r>
      <w:proofErr w:type="spellEnd"/>
      <w:r>
        <w:t>?</w:t>
      </w:r>
      <w:proofErr w:type="gramEnd"/>
    </w:p>
    <w:p w:rsidR="000358B5" w:rsidRDefault="000358B5" w:rsidP="000358B5">
      <w:pPr>
        <w:pStyle w:val="CardIndented"/>
      </w:pPr>
      <w:r>
        <w:t xml:space="preserve">The main difference between count and </w:t>
      </w:r>
      <w:proofErr w:type="spellStart"/>
      <w:r>
        <w:t>noncount</w:t>
      </w:r>
      <w:proofErr w:type="spellEnd"/>
      <w:r>
        <w:t xml:space="preserve"> nouns is whether you can count the things they refer to or not.</w:t>
      </w:r>
    </w:p>
    <w:p w:rsidR="000358B5" w:rsidRDefault="000358B5" w:rsidP="000358B5">
      <w:pPr>
        <w:pStyle w:val="CardIndented"/>
      </w:pPr>
      <w:r w:rsidRPr="00575C11">
        <w:rPr>
          <w:rStyle w:val="StyleBoldUnderline"/>
        </w:rPr>
        <w:t>Count nouns refer to things that exist as separate and distinct individual units</w:t>
      </w:r>
      <w:r>
        <w:t>. They usually refer to what can be perceived by the senses.</w:t>
      </w:r>
    </w:p>
    <w:p w:rsidR="000358B5" w:rsidRDefault="000358B5" w:rsidP="000358B5">
      <w:pPr>
        <w:pStyle w:val="CardIndented"/>
      </w:pPr>
      <w:r>
        <w:t>Examples: table finger bottle chair remark award word girl candidate</w:t>
      </w:r>
    </w:p>
    <w:p w:rsidR="000358B5" w:rsidRDefault="000358B5" w:rsidP="000358B5">
      <w:pPr>
        <w:pStyle w:val="CardIndented"/>
      </w:pPr>
      <w:r>
        <w:t xml:space="preserve">Example sentences: I stepped in a puddle. (How many puddles did you step in? </w:t>
      </w:r>
      <w:proofErr w:type="gramStart"/>
      <w:r>
        <w:t>Just one.)</w:t>
      </w:r>
      <w:proofErr w:type="gramEnd"/>
      <w:r>
        <w:t xml:space="preserve"> I drank a glass of milk. (Glasses of milk can be counted) I saw an apple tree. (Apple trees can be counted)</w:t>
      </w:r>
    </w:p>
    <w:p w:rsidR="000358B5" w:rsidRDefault="000358B5" w:rsidP="000358B5">
      <w:pPr>
        <w:pStyle w:val="CardIndented"/>
      </w:pPr>
      <w:proofErr w:type="spellStart"/>
      <w:r w:rsidRPr="00575C11">
        <w:rPr>
          <w:rStyle w:val="StyleBoldUnderline"/>
        </w:rPr>
        <w:t>Noncount</w:t>
      </w:r>
      <w:proofErr w:type="spellEnd"/>
      <w:r w:rsidRPr="00575C11">
        <w:rPr>
          <w:rStyle w:val="StyleBoldUnderline"/>
        </w:rPr>
        <w:t xml:space="preserve"> nouns refer to things that can't be counted because they are thought of as wholes that can't be cut into parts.</w:t>
      </w:r>
      <w:r>
        <w:t xml:space="preserve"> They often refer to abstractions and occasionally have a collective meaning (for example, furniture).</w:t>
      </w:r>
    </w:p>
    <w:p w:rsidR="000358B5" w:rsidRDefault="000358B5" w:rsidP="000358B5">
      <w:pPr>
        <w:pStyle w:val="CardIndented"/>
      </w:pPr>
      <w:r>
        <w:t>Examples: anger courage progress furniture education weather warmth leisure precision</w:t>
      </w:r>
    </w:p>
    <w:p w:rsidR="000358B5" w:rsidRDefault="000358B5" w:rsidP="000358B5">
      <w:pPr>
        <w:pStyle w:val="CardIndented"/>
      </w:pPr>
      <w:r>
        <w:t xml:space="preserve">Example sentences: I dove into the water. (How many waters did you dive into? The question doesn't make any sense; therefore water is </w:t>
      </w:r>
      <w:proofErr w:type="spellStart"/>
      <w:r>
        <w:t>noncountable</w:t>
      </w:r>
      <w:proofErr w:type="spellEnd"/>
      <w:r>
        <w:t xml:space="preserve">.) I saw the milk spill. </w:t>
      </w:r>
      <w:proofErr w:type="gramStart"/>
      <w:r>
        <w:t>(How many milks?</w:t>
      </w:r>
      <w:proofErr w:type="gramEnd"/>
      <w:r>
        <w:t xml:space="preserve"> Milk cannot be counted.) I admired the foliage. </w:t>
      </w:r>
      <w:proofErr w:type="gramStart"/>
      <w:r>
        <w:t xml:space="preserve">(How many </w:t>
      </w:r>
      <w:proofErr w:type="spellStart"/>
      <w:r>
        <w:t>foliages</w:t>
      </w:r>
      <w:proofErr w:type="spellEnd"/>
      <w:r>
        <w:t>?</w:t>
      </w:r>
      <w:proofErr w:type="gramEnd"/>
      <w:r>
        <w:t xml:space="preserve"> Foliage cannot be counted.)</w:t>
      </w:r>
    </w:p>
    <w:p w:rsidR="000358B5" w:rsidRDefault="000358B5" w:rsidP="000358B5">
      <w:pPr>
        <w:pStyle w:val="CardIndented"/>
      </w:pPr>
      <w:r>
        <w:lastRenderedPageBreak/>
        <w:t xml:space="preserve">Think of the batter from which a cake is made. Before you put the batter into the oven, it can't be divided into parts because it's a thick liquid. Once it has been baked, it becomes solid enough to be cut into pieces. </w:t>
      </w:r>
      <w:proofErr w:type="spellStart"/>
      <w:r>
        <w:t>Noncount</w:t>
      </w:r>
      <w:proofErr w:type="spellEnd"/>
      <w:r>
        <w:t xml:space="preserve"> nouns are like cake batter; count nouns are like pieces of cake</w:t>
      </w:r>
    </w:p>
    <w:p w:rsidR="000358B5" w:rsidRDefault="000358B5" w:rsidP="000358B5">
      <w:pPr>
        <w:pStyle w:val="CardIndented"/>
      </w:pPr>
      <w:r>
        <w:t>Note: Since the issue is complicated and almost no rule is absolute, there will be exceptions to the above definitions; however, we can show some general patterns. Bear in mind that what is countable in another language may not be countable in English, and vice versa.</w:t>
      </w:r>
    </w:p>
    <w:p w:rsidR="000358B5" w:rsidRDefault="000358B5" w:rsidP="000358B5">
      <w:pPr>
        <w:pStyle w:val="CardIndented"/>
      </w:pPr>
      <w:r>
        <w:t xml:space="preserve">Section 2: Uses of Count and </w:t>
      </w:r>
      <w:proofErr w:type="spellStart"/>
      <w:r>
        <w:t>Noncount</w:t>
      </w:r>
      <w:proofErr w:type="spellEnd"/>
      <w:r>
        <w:t xml:space="preserve"> Nouns</w:t>
      </w:r>
    </w:p>
    <w:p w:rsidR="000358B5" w:rsidRDefault="000358B5" w:rsidP="000358B5">
      <w:pPr>
        <w:pStyle w:val="CardIndented"/>
      </w:pPr>
      <w:r>
        <w:t>Pluralizing</w:t>
      </w:r>
    </w:p>
    <w:p w:rsidR="000358B5" w:rsidRDefault="000358B5" w:rsidP="000358B5">
      <w:pPr>
        <w:pStyle w:val="CardIndented"/>
      </w:pPr>
      <w:r>
        <w:t>The Rule</w:t>
      </w:r>
    </w:p>
    <w:p w:rsidR="000358B5" w:rsidRDefault="000358B5" w:rsidP="000358B5">
      <w:pPr>
        <w:pStyle w:val="CardIndented"/>
      </w:pPr>
      <w:r>
        <w:t>From the definitions of mass and count given above you may have already guessed the rule for pluralizing them:</w:t>
      </w:r>
    </w:p>
    <w:p w:rsidR="000358B5" w:rsidRPr="00575C11" w:rsidRDefault="000358B5" w:rsidP="000358B5">
      <w:pPr>
        <w:pStyle w:val="CardIndented"/>
        <w:rPr>
          <w:rStyle w:val="StyleBoldUnderline"/>
        </w:rPr>
      </w:pPr>
      <w:r>
        <w:t xml:space="preserve">    </w:t>
      </w:r>
      <w:proofErr w:type="gramStart"/>
      <w:r w:rsidRPr="00575C11">
        <w:rPr>
          <w:rStyle w:val="StyleBoldUnderline"/>
        </w:rPr>
        <w:t>most</w:t>
      </w:r>
      <w:proofErr w:type="gramEnd"/>
      <w:r w:rsidRPr="00575C11">
        <w:rPr>
          <w:rStyle w:val="StyleBoldUnderline"/>
        </w:rPr>
        <w:t xml:space="preserve"> count nouns pluralize with -s</w:t>
      </w:r>
    </w:p>
    <w:p w:rsidR="000358B5" w:rsidRPr="00575C11" w:rsidRDefault="000358B5" w:rsidP="000358B5">
      <w:pPr>
        <w:pStyle w:val="CardIndented"/>
        <w:rPr>
          <w:rStyle w:val="StyleBoldUnderline"/>
        </w:rPr>
      </w:pPr>
      <w:r>
        <w:t xml:space="preserve">    </w:t>
      </w:r>
      <w:proofErr w:type="spellStart"/>
      <w:proofErr w:type="gramStart"/>
      <w:r w:rsidRPr="00575C11">
        <w:rPr>
          <w:rStyle w:val="StyleBoldUnderline"/>
        </w:rPr>
        <w:t>noncount</w:t>
      </w:r>
      <w:proofErr w:type="spellEnd"/>
      <w:proofErr w:type="gramEnd"/>
      <w:r w:rsidRPr="00575C11">
        <w:rPr>
          <w:rStyle w:val="StyleBoldUnderline"/>
        </w:rPr>
        <w:t xml:space="preserve"> nouns don't pluralize at all</w:t>
      </w:r>
    </w:p>
    <w:p w:rsidR="000358B5" w:rsidRDefault="000358B5" w:rsidP="000358B5">
      <w:pPr>
        <w:pStyle w:val="CardIndented"/>
      </w:pPr>
      <w:r>
        <w:t>This rule works for all of the nouns in the lists of examples in the first section. Check this rule for yourself before reading further.</w:t>
      </w:r>
    </w:p>
    <w:p w:rsidR="000358B5" w:rsidRDefault="000358B5" w:rsidP="000358B5">
      <w:pPr>
        <w:pStyle w:val="CardIndented"/>
      </w:pPr>
      <w:r>
        <w:t>An Exception to the Rule</w:t>
      </w:r>
    </w:p>
    <w:p w:rsidR="000358B5" w:rsidRDefault="000358B5" w:rsidP="000358B5">
      <w:pPr>
        <w:pStyle w:val="CardIndented"/>
      </w:pPr>
      <w:r w:rsidRPr="00575C11">
        <w:rPr>
          <w:rStyle w:val="StyleBoldUnderline"/>
        </w:rPr>
        <w:t xml:space="preserve">For a number of nouns, the rule needs slight revision. Certain nouns in English belong to both classes: they have both a </w:t>
      </w:r>
      <w:proofErr w:type="spellStart"/>
      <w:r w:rsidRPr="00575C11">
        <w:rPr>
          <w:rStyle w:val="StyleBoldUnderline"/>
        </w:rPr>
        <w:t>noncount</w:t>
      </w:r>
      <w:proofErr w:type="spellEnd"/>
      <w:r w:rsidRPr="00575C11">
        <w:rPr>
          <w:rStyle w:val="StyleBoldUnderline"/>
        </w:rPr>
        <w:t xml:space="preserve"> and a count meaning</w:t>
      </w:r>
      <w:r>
        <w:t xml:space="preserve">. Normally the </w:t>
      </w:r>
      <w:proofErr w:type="spellStart"/>
      <w:r>
        <w:t>noncount</w:t>
      </w:r>
      <w:proofErr w:type="spellEnd"/>
      <w:r>
        <w:t xml:space="preserve"> meaning is abstract and general and the count meaning concrete and specific. Compare:</w:t>
      </w:r>
    </w:p>
    <w:p w:rsidR="000358B5" w:rsidRDefault="000358B5" w:rsidP="000358B5">
      <w:pPr>
        <w:pStyle w:val="CardIndented"/>
      </w:pPr>
      <w:r>
        <w:t>Count</w:t>
      </w:r>
    </w:p>
    <w:p w:rsidR="000358B5" w:rsidRDefault="000358B5" w:rsidP="000358B5">
      <w:pPr>
        <w:pStyle w:val="CardIndented"/>
      </w:pPr>
      <w:r>
        <w:t xml:space="preserve">    I've had some difficulties finding a job. (</w:t>
      </w:r>
      <w:proofErr w:type="gramStart"/>
      <w:r>
        <w:t>refers</w:t>
      </w:r>
      <w:proofErr w:type="gramEnd"/>
      <w:r>
        <w:t xml:space="preserve"> to a number of specific problems)</w:t>
      </w:r>
    </w:p>
    <w:p w:rsidR="000358B5" w:rsidRDefault="000358B5" w:rsidP="000358B5">
      <w:pPr>
        <w:pStyle w:val="CardIndented"/>
      </w:pPr>
      <w:r>
        <w:t xml:space="preserve">    The talks will take place in the </w:t>
      </w:r>
      <w:proofErr w:type="spellStart"/>
      <w:r>
        <w:t>Krannert</w:t>
      </w:r>
      <w:proofErr w:type="spellEnd"/>
      <w:r>
        <w:t xml:space="preserve"> building. (</w:t>
      </w:r>
      <w:proofErr w:type="gramStart"/>
      <w:r>
        <w:t>refers</w:t>
      </w:r>
      <w:proofErr w:type="gramEnd"/>
      <w:r>
        <w:t xml:space="preserve"> to a number of specific lectures)</w:t>
      </w:r>
    </w:p>
    <w:p w:rsidR="000358B5" w:rsidRDefault="000358B5" w:rsidP="000358B5">
      <w:pPr>
        <w:pStyle w:val="CardIndented"/>
      </w:pPr>
      <w:r>
        <w:t xml:space="preserve">    The city was filled with bright lights and harsh sounds. (</w:t>
      </w:r>
      <w:proofErr w:type="gramStart"/>
      <w:r>
        <w:t>refers</w:t>
      </w:r>
      <w:proofErr w:type="gramEnd"/>
      <w:r>
        <w:t xml:space="preserve"> to a number of specific lights and noises)</w:t>
      </w:r>
    </w:p>
    <w:p w:rsidR="000358B5" w:rsidRDefault="000358B5" w:rsidP="000358B5">
      <w:pPr>
        <w:pStyle w:val="CardIndented"/>
      </w:pPr>
      <w:proofErr w:type="spellStart"/>
      <w:r>
        <w:t>Noncount</w:t>
      </w:r>
      <w:proofErr w:type="spellEnd"/>
    </w:p>
    <w:p w:rsidR="000358B5" w:rsidRDefault="000358B5" w:rsidP="000358B5">
      <w:pPr>
        <w:pStyle w:val="CardIndented"/>
      </w:pPr>
      <w:r>
        <w:t xml:space="preserve">    She succeeded in school with little difficulty. (</w:t>
      </w:r>
      <w:proofErr w:type="gramStart"/>
      <w:r>
        <w:t>refers</w:t>
      </w:r>
      <w:proofErr w:type="gramEnd"/>
      <w:r>
        <w:t xml:space="preserve"> to the general idea of school being difficult)</w:t>
      </w:r>
    </w:p>
    <w:p w:rsidR="000358B5" w:rsidRDefault="000358B5" w:rsidP="000358B5">
      <w:pPr>
        <w:pStyle w:val="CardIndented"/>
      </w:pPr>
      <w:r>
        <w:t xml:space="preserve">    I dislike idle talk. (</w:t>
      </w:r>
      <w:proofErr w:type="gramStart"/>
      <w:r>
        <w:t>refers</w:t>
      </w:r>
      <w:proofErr w:type="gramEnd"/>
      <w:r>
        <w:t xml:space="preserve"> to talking in general)</w:t>
      </w:r>
    </w:p>
    <w:p w:rsidR="000358B5" w:rsidRDefault="000358B5" w:rsidP="000358B5">
      <w:pPr>
        <w:pStyle w:val="CardIndented"/>
      </w:pPr>
      <w:r>
        <w:t xml:space="preserve">    Light travels faster than sound. (</w:t>
      </w:r>
      <w:proofErr w:type="gramStart"/>
      <w:r>
        <w:t>refers</w:t>
      </w:r>
      <w:proofErr w:type="gramEnd"/>
      <w:r>
        <w:t xml:space="preserve"> to the way light and sound behave in general)</w:t>
      </w:r>
    </w:p>
    <w:p w:rsidR="000358B5" w:rsidRDefault="000358B5" w:rsidP="000358B5">
      <w:pPr>
        <w:pStyle w:val="CardIndented"/>
      </w:pPr>
      <w:r>
        <w:t xml:space="preserve">Note: A special case of the use of </w:t>
      </w:r>
      <w:proofErr w:type="spellStart"/>
      <w:r>
        <w:t>noncount</w:t>
      </w:r>
      <w:proofErr w:type="spellEnd"/>
      <w:r>
        <w:t xml:space="preserve"> nouns in a count sense has to do with classification. Sometimes a usually </w:t>
      </w:r>
      <w:proofErr w:type="spellStart"/>
      <w:r>
        <w:t>noncount</w:t>
      </w:r>
      <w:proofErr w:type="spellEnd"/>
      <w:r>
        <w:t xml:space="preserve"> noun can be understood as one item separate and distinct from other items of the same category. The nouns that function in this way often denote foods and beverages: food(s), drink(s), wine(s), bread(s), coffee(s), fruit(s), and so on. Examples:</w:t>
      </w:r>
    </w:p>
    <w:p w:rsidR="000358B5" w:rsidRDefault="000358B5" w:rsidP="000358B5">
      <w:pPr>
        <w:pStyle w:val="CardIndented"/>
      </w:pPr>
      <w:r>
        <w:t xml:space="preserve">    There are several French wines to choose from. (= kinds of wine)</w:t>
      </w:r>
    </w:p>
    <w:p w:rsidR="000358B5" w:rsidRDefault="000358B5" w:rsidP="000358B5">
      <w:pPr>
        <w:pStyle w:val="CardIndented"/>
      </w:pPr>
      <w:r>
        <w:t xml:space="preserve">    I prefer Sumatran coffees to Colombian. (= kinds of coffee)</w:t>
      </w:r>
    </w:p>
    <w:p w:rsidR="000358B5" w:rsidRDefault="000358B5" w:rsidP="000358B5">
      <w:pPr>
        <w:pStyle w:val="CardIndented"/>
      </w:pPr>
      <w:r>
        <w:t xml:space="preserve">    We use a variety of different batters in our bakery. (= kinds of batter)</w:t>
      </w:r>
    </w:p>
    <w:p w:rsidR="000358B5" w:rsidRDefault="000358B5" w:rsidP="000358B5">
      <w:pPr>
        <w:pStyle w:val="CardIndented"/>
      </w:pPr>
      <w:r>
        <w:t xml:space="preserve">A recent entry into this class is homework, which at least among some students has the count plural </w:t>
      </w:r>
      <w:proofErr w:type="spellStart"/>
      <w:r>
        <w:t>homeworks</w:t>
      </w:r>
      <w:proofErr w:type="spellEnd"/>
      <w:r>
        <w:t xml:space="preserve"> in addition to its </w:t>
      </w:r>
      <w:proofErr w:type="spellStart"/>
      <w:r>
        <w:t>noncount</w:t>
      </w:r>
      <w:proofErr w:type="spellEnd"/>
      <w:r>
        <w:t xml:space="preserve"> use. (For example, "You're missing three of the </w:t>
      </w:r>
      <w:proofErr w:type="spellStart"/>
      <w:r>
        <w:t>homeworks</w:t>
      </w:r>
      <w:proofErr w:type="spellEnd"/>
      <w:r>
        <w:t xml:space="preserve"> from the first part of the course.") Because this usage is not firmly established and is likely to be considered nonstandard, you should check with your instructor before using it in writing.</w:t>
      </w:r>
    </w:p>
    <w:p w:rsidR="000358B5" w:rsidRDefault="000358B5" w:rsidP="000358B5">
      <w:pPr>
        <w:pStyle w:val="CardIndented"/>
      </w:pPr>
      <w:r>
        <w:lastRenderedPageBreak/>
        <w:t>A Revision of the Rule</w:t>
      </w:r>
    </w:p>
    <w:p w:rsidR="000358B5" w:rsidRPr="00575C11" w:rsidRDefault="000358B5" w:rsidP="000358B5">
      <w:pPr>
        <w:pStyle w:val="CardIndented"/>
        <w:rPr>
          <w:rStyle w:val="StyleBoldUnderline"/>
        </w:rPr>
      </w:pPr>
      <w:r w:rsidRPr="00575C11">
        <w:rPr>
          <w:rStyle w:val="StyleBoldUnderline"/>
        </w:rPr>
        <w:t xml:space="preserve">These exceptions require that the rule for pluralizing be revised: count nouns and nouns used in a count sense pluralize; </w:t>
      </w:r>
      <w:proofErr w:type="spellStart"/>
      <w:r w:rsidRPr="00575C11">
        <w:rPr>
          <w:rStyle w:val="StyleBoldUnderline"/>
        </w:rPr>
        <w:t>noncount</w:t>
      </w:r>
      <w:proofErr w:type="spellEnd"/>
      <w:r w:rsidRPr="00575C11">
        <w:rPr>
          <w:rStyle w:val="StyleBoldUnderline"/>
        </w:rPr>
        <w:t xml:space="preserve"> nouns and nouns used in a </w:t>
      </w:r>
      <w:proofErr w:type="spellStart"/>
      <w:r w:rsidRPr="00575C11">
        <w:rPr>
          <w:rStyle w:val="StyleBoldUnderline"/>
        </w:rPr>
        <w:t>noncount</w:t>
      </w:r>
      <w:proofErr w:type="spellEnd"/>
      <w:r w:rsidRPr="00575C11">
        <w:rPr>
          <w:rStyle w:val="StyleBoldUnderline"/>
        </w:rPr>
        <w:t xml:space="preserve"> sense do not.</w:t>
      </w:r>
    </w:p>
    <w:p w:rsidR="000358B5" w:rsidRDefault="000358B5" w:rsidP="000358B5">
      <w:pPr>
        <w:pStyle w:val="CardIndented"/>
      </w:pPr>
      <w:r>
        <w:t xml:space="preserve">The two possibilities in each half of the rule require different choices. If you know that a particular noun must be either count or </w:t>
      </w:r>
      <w:proofErr w:type="spellStart"/>
      <w:r>
        <w:t>noncount</w:t>
      </w:r>
      <w:proofErr w:type="spellEnd"/>
      <w:r>
        <w:t xml:space="preserve"> and cannot be both, you need to decide only if it is possible to pluralize the noun. On the other hand, if you know that a particular noun may be used in either a count or </w:t>
      </w:r>
      <w:proofErr w:type="spellStart"/>
      <w:r>
        <w:t>noncount</w:t>
      </w:r>
      <w:proofErr w:type="spellEnd"/>
      <w:r>
        <w:t xml:space="preserve"> sense, then you need to decide whether it is appropriate to pluralize.</w:t>
      </w:r>
    </w:p>
    <w:p w:rsidR="000358B5" w:rsidRDefault="000358B5" w:rsidP="000358B5">
      <w:pPr>
        <w:pStyle w:val="CardIndented"/>
      </w:pPr>
      <w:r>
        <w:t xml:space="preserve"> </w:t>
      </w:r>
    </w:p>
    <w:p w:rsidR="000358B5" w:rsidRPr="000358B5" w:rsidRDefault="000358B5" w:rsidP="000358B5">
      <w:pPr>
        <w:pStyle w:val="Heading3"/>
      </w:pPr>
      <w:r w:rsidRPr="000358B5">
        <w:lastRenderedPageBreak/>
        <w:t>Ocean- Large Salt Water Body</w:t>
      </w:r>
    </w:p>
    <w:p w:rsidR="000358B5" w:rsidRPr="004255F4" w:rsidRDefault="000358B5" w:rsidP="000358B5">
      <w:pPr>
        <w:pStyle w:val="Heading4"/>
      </w:pPr>
      <w:r w:rsidRPr="004255F4">
        <w:t>Ocean is one of the geographical divisions of the earth's salt water</w:t>
      </w:r>
    </w:p>
    <w:p w:rsidR="000358B5" w:rsidRDefault="000358B5" w:rsidP="000358B5">
      <w:pPr>
        <w:rPr>
          <w:rStyle w:val="Style13ptBold"/>
        </w:rPr>
      </w:pPr>
    </w:p>
    <w:p w:rsidR="000358B5" w:rsidRDefault="000358B5" w:rsidP="000358B5">
      <w:r w:rsidRPr="00562771">
        <w:rPr>
          <w:rStyle w:val="Style13ptBold"/>
        </w:rPr>
        <w:t>Oxford 14</w:t>
      </w:r>
      <w:r>
        <w:t xml:space="preserve">    Oxford Dictionaries 2014    </w:t>
      </w:r>
      <w:r w:rsidRPr="00E176DE">
        <w:t>http://www.oxforddictionaries.com/us/definition/american_english/ocean</w:t>
      </w:r>
    </w:p>
    <w:p w:rsidR="000358B5" w:rsidRDefault="000358B5" w:rsidP="000358B5">
      <w:pPr>
        <w:pStyle w:val="CardIndented"/>
      </w:pPr>
      <w:r>
        <w:t xml:space="preserve">Definition of ocean in English:  </w:t>
      </w:r>
      <w:r w:rsidRPr="00562771">
        <w:rPr>
          <w:rStyle w:val="StyleBoldUnderline"/>
        </w:rPr>
        <w:t xml:space="preserve">ocean     </w:t>
      </w:r>
      <w:r>
        <w:t xml:space="preserve">      Syllabification: </w:t>
      </w:r>
      <w:proofErr w:type="spellStart"/>
      <w:r>
        <w:t>o·cean</w:t>
      </w:r>
      <w:proofErr w:type="spellEnd"/>
      <w:r>
        <w:t xml:space="preserve">   Pronunciation: /ˈ</w:t>
      </w:r>
      <w:proofErr w:type="spellStart"/>
      <w:r>
        <w:t>ōSHən</w:t>
      </w:r>
      <w:proofErr w:type="spellEnd"/>
      <w:r>
        <w:t>/</w:t>
      </w:r>
    </w:p>
    <w:p w:rsidR="000358B5" w:rsidRDefault="000358B5" w:rsidP="000358B5">
      <w:pPr>
        <w:pStyle w:val="CardIndented"/>
      </w:pPr>
      <w:proofErr w:type="gramStart"/>
      <w:r>
        <w:t>noun</w:t>
      </w:r>
      <w:proofErr w:type="gramEnd"/>
    </w:p>
    <w:p w:rsidR="000358B5" w:rsidRPr="00562771" w:rsidRDefault="000358B5" w:rsidP="000358B5">
      <w:pPr>
        <w:pStyle w:val="CardIndented"/>
        <w:rPr>
          <w:rStyle w:val="StyleBoldUnderline"/>
        </w:rPr>
      </w:pPr>
      <w:r>
        <w:t xml:space="preserve">    </w:t>
      </w:r>
      <w:r w:rsidRPr="00562771">
        <w:rPr>
          <w:rStyle w:val="StyleBoldUnderline"/>
        </w:rPr>
        <w:t>1A very large expanse of sea, in particular, each of the main areas into which the sea is divided geographically: the Atlantic Ocean</w:t>
      </w:r>
    </w:p>
    <w:p w:rsidR="000358B5" w:rsidRDefault="000358B5" w:rsidP="000358B5">
      <w:pPr>
        <w:pStyle w:val="CardIndented"/>
      </w:pPr>
      <w:r>
        <w:t xml:space="preserve">    More example </w:t>
      </w:r>
      <w:proofErr w:type="spellStart"/>
      <w:r>
        <w:t>sentencesSynonyms</w:t>
      </w:r>
      <w:proofErr w:type="spellEnd"/>
    </w:p>
    <w:p w:rsidR="000358B5" w:rsidRDefault="000358B5" w:rsidP="000358B5">
      <w:pPr>
        <w:pStyle w:val="CardIndented"/>
      </w:pPr>
      <w:r>
        <w:t xml:space="preserve">    1.1 (usually the ocean) North American The sea: [as modifier]: the ocean floor</w:t>
      </w:r>
    </w:p>
    <w:p w:rsidR="000358B5" w:rsidRDefault="000358B5" w:rsidP="000358B5">
      <w:pPr>
        <w:pStyle w:val="CardIndented"/>
      </w:pPr>
      <w:r>
        <w:t xml:space="preserve">    More example sentences</w:t>
      </w:r>
    </w:p>
    <w:p w:rsidR="000358B5" w:rsidRDefault="000358B5" w:rsidP="000358B5">
      <w:pPr>
        <w:pStyle w:val="CardIndented"/>
      </w:pPr>
      <w:r>
        <w:t xml:space="preserve">    1.2 (an ocean of/oceans of) • informal </w:t>
      </w:r>
      <w:proofErr w:type="gramStart"/>
      <w:r>
        <w:t>A</w:t>
      </w:r>
      <w:proofErr w:type="gramEnd"/>
      <w:r>
        <w:t xml:space="preserve"> very large expanse or quantity: she had oceans of energy</w:t>
      </w:r>
    </w:p>
    <w:p w:rsidR="000358B5" w:rsidRDefault="000358B5" w:rsidP="000358B5">
      <w:pPr>
        <w:pStyle w:val="CardIndented"/>
      </w:pPr>
      <w:r>
        <w:t xml:space="preserve">    More example </w:t>
      </w:r>
      <w:proofErr w:type="spellStart"/>
      <w:r>
        <w:t>sentencesSynonyms</w:t>
      </w:r>
      <w:proofErr w:type="spellEnd"/>
    </w:p>
    <w:p w:rsidR="000358B5" w:rsidRPr="000358B5" w:rsidRDefault="000358B5" w:rsidP="000358B5">
      <w:pPr>
        <w:pStyle w:val="Heading3"/>
      </w:pPr>
      <w:r w:rsidRPr="000358B5">
        <w:lastRenderedPageBreak/>
        <w:t>Includes Atlantic, Pacific, Indian, Arctic, Antarctic</w:t>
      </w:r>
    </w:p>
    <w:p w:rsidR="000358B5" w:rsidRDefault="000358B5" w:rsidP="000358B5">
      <w:r w:rsidRPr="00924332">
        <w:rPr>
          <w:rStyle w:val="Style13ptBold"/>
        </w:rPr>
        <w:t>Random House 14</w:t>
      </w:r>
      <w:r>
        <w:t xml:space="preserve"> </w:t>
      </w:r>
      <w:r w:rsidRPr="003E7BE2">
        <w:t>Dictionary.com Unabridged</w:t>
      </w:r>
      <w:r>
        <w:t xml:space="preserve">; </w:t>
      </w:r>
      <w:r w:rsidRPr="003E7BE2">
        <w:t xml:space="preserve">Based on the Random House Dictionary, © Random House, Inc. 2014. </w:t>
      </w:r>
      <w:r>
        <w:t xml:space="preserve">  </w:t>
      </w:r>
      <w:hyperlink r:id="rId83" w:history="1">
        <w:r w:rsidRPr="00B06BCD">
          <w:rPr>
            <w:rStyle w:val="Hyperlink"/>
          </w:rPr>
          <w:t>http://dictionary.reference.com/browse/ocean</w:t>
        </w:r>
      </w:hyperlink>
    </w:p>
    <w:p w:rsidR="000358B5" w:rsidRPr="004255F4" w:rsidRDefault="000358B5" w:rsidP="000358B5">
      <w:pPr>
        <w:pStyle w:val="CardIndented"/>
        <w:rPr>
          <w:bCs/>
          <w:u w:val="thick"/>
        </w:rPr>
      </w:pPr>
      <w:proofErr w:type="spellStart"/>
      <w:proofErr w:type="gramStart"/>
      <w:r w:rsidRPr="004255F4">
        <w:rPr>
          <w:rStyle w:val="StyleBoldUnderline"/>
        </w:rPr>
        <w:t>o·</w:t>
      </w:r>
      <w:proofErr w:type="gramEnd"/>
      <w:r w:rsidRPr="004255F4">
        <w:rPr>
          <w:rStyle w:val="StyleBoldUnderline"/>
        </w:rPr>
        <w:t>cean</w:t>
      </w:r>
      <w:proofErr w:type="spellEnd"/>
      <w:r>
        <w:rPr>
          <w:rStyle w:val="StyleBoldUnderline"/>
        </w:rPr>
        <w:t xml:space="preserve">     </w:t>
      </w:r>
      <w:r w:rsidRPr="003E7BE2">
        <w:t>[oh-</w:t>
      </w:r>
      <w:proofErr w:type="spellStart"/>
      <w:r w:rsidRPr="003E7BE2">
        <w:t>shuhn</w:t>
      </w:r>
      <w:proofErr w:type="spellEnd"/>
      <w:r w:rsidRPr="003E7BE2">
        <w:t>] Show IPA</w:t>
      </w:r>
      <w:r>
        <w:t xml:space="preserve">    </w:t>
      </w:r>
      <w:r w:rsidRPr="003E7BE2">
        <w:t>noun</w:t>
      </w:r>
    </w:p>
    <w:p w:rsidR="000358B5" w:rsidRPr="003E7BE2" w:rsidRDefault="000358B5" w:rsidP="000358B5">
      <w:pPr>
        <w:pStyle w:val="CardIndented"/>
      </w:pPr>
      <w:r w:rsidRPr="003E7BE2">
        <w:t>1.</w:t>
      </w:r>
      <w:r>
        <w:t xml:space="preserve"> </w:t>
      </w:r>
      <w:proofErr w:type="gramStart"/>
      <w:r w:rsidRPr="003E7BE2">
        <w:t>the</w:t>
      </w:r>
      <w:proofErr w:type="gramEnd"/>
      <w:r w:rsidRPr="003E7BE2">
        <w:t xml:space="preserve"> vast body of salt water that covers almost three fourths of the earth's surface.</w:t>
      </w:r>
    </w:p>
    <w:p w:rsidR="000358B5" w:rsidRPr="003E7BE2" w:rsidRDefault="000358B5" w:rsidP="000358B5">
      <w:pPr>
        <w:pStyle w:val="CardIndented"/>
      </w:pPr>
      <w:r w:rsidRPr="003E7BE2">
        <w:t>2.</w:t>
      </w:r>
      <w:r>
        <w:t xml:space="preserve"> </w:t>
      </w:r>
      <w:proofErr w:type="gramStart"/>
      <w:r w:rsidRPr="004255F4">
        <w:rPr>
          <w:rStyle w:val="StyleBoldUnderline"/>
        </w:rPr>
        <w:t>any</w:t>
      </w:r>
      <w:proofErr w:type="gramEnd"/>
      <w:r w:rsidRPr="004255F4">
        <w:rPr>
          <w:rStyle w:val="StyleBoldUnderline"/>
        </w:rPr>
        <w:t xml:space="preserve"> of the geographical divisions of this body, commonly given as the Atlantic, Pacific, Indian, Arctic, and Antarctic oceans</w:t>
      </w:r>
      <w:r w:rsidRPr="003E7BE2">
        <w:t>.</w:t>
      </w:r>
    </w:p>
    <w:p w:rsidR="000358B5" w:rsidRPr="003E7BE2" w:rsidRDefault="000358B5" w:rsidP="000358B5">
      <w:pPr>
        <w:pStyle w:val="CardIndented"/>
      </w:pPr>
      <w:r w:rsidRPr="003E7BE2">
        <w:t>3.</w:t>
      </w:r>
      <w:r>
        <w:t xml:space="preserve">  </w:t>
      </w:r>
      <w:proofErr w:type="gramStart"/>
      <w:r w:rsidRPr="003E7BE2">
        <w:t>a</w:t>
      </w:r>
      <w:proofErr w:type="gramEnd"/>
      <w:r w:rsidRPr="003E7BE2">
        <w:t xml:space="preserve"> vast expanse or quantity: an ocean of grass.</w:t>
      </w:r>
    </w:p>
    <w:p w:rsidR="000358B5" w:rsidRPr="003E7BE2" w:rsidRDefault="000358B5" w:rsidP="000358B5">
      <w:r>
        <w:t xml:space="preserve"> </w:t>
      </w:r>
    </w:p>
    <w:p w:rsidR="000358B5" w:rsidRDefault="000358B5" w:rsidP="000358B5">
      <w:r w:rsidRPr="00924332">
        <w:rPr>
          <w:rStyle w:val="Style13ptBold"/>
        </w:rPr>
        <w:t>Collins 9</w:t>
      </w:r>
      <w:r>
        <w:t xml:space="preserve">   Collins English Dictionary - Complete &amp; Unabridged 10th Edition   2009    World English Dictionary </w:t>
      </w:r>
      <w:hyperlink r:id="rId84" w:history="1">
        <w:r w:rsidRPr="00B06BCD">
          <w:rPr>
            <w:rStyle w:val="Hyperlink"/>
          </w:rPr>
          <w:t>http://dictionary.reference.com/browse/ocean</w:t>
        </w:r>
      </w:hyperlink>
    </w:p>
    <w:p w:rsidR="000358B5" w:rsidRDefault="000358B5" w:rsidP="000358B5">
      <w:pPr>
        <w:pStyle w:val="CardIndented"/>
      </w:pPr>
      <w:proofErr w:type="gramStart"/>
      <w:r w:rsidRPr="004255F4">
        <w:rPr>
          <w:rStyle w:val="StyleBoldUnderline"/>
        </w:rPr>
        <w:t xml:space="preserve">ocean </w:t>
      </w:r>
      <w:r>
        <w:t xml:space="preserve"> (</w:t>
      </w:r>
      <w:proofErr w:type="gramEnd"/>
      <w:r>
        <w:t>ˈ</w:t>
      </w:r>
      <w:proofErr w:type="spellStart"/>
      <w:r>
        <w:t>əʊʃən</w:t>
      </w:r>
      <w:proofErr w:type="spellEnd"/>
      <w:r>
        <w:t>)  — n</w:t>
      </w:r>
    </w:p>
    <w:p w:rsidR="000358B5" w:rsidRPr="004255F4" w:rsidRDefault="000358B5" w:rsidP="000358B5">
      <w:pPr>
        <w:pStyle w:val="CardIndented"/>
        <w:rPr>
          <w:rStyle w:val="StyleBoldUnderline"/>
        </w:rPr>
      </w:pPr>
      <w:r>
        <w:t xml:space="preserve">1. </w:t>
      </w:r>
      <w:r>
        <w:tab/>
      </w:r>
      <w:proofErr w:type="gramStart"/>
      <w:r w:rsidRPr="004255F4">
        <w:rPr>
          <w:rStyle w:val="StyleBoldUnderline"/>
        </w:rPr>
        <w:t>a</w:t>
      </w:r>
      <w:proofErr w:type="gramEnd"/>
      <w:r w:rsidRPr="004255F4">
        <w:rPr>
          <w:rStyle w:val="StyleBoldUnderline"/>
        </w:rPr>
        <w:t xml:space="preserve"> very large stretch of sea, </w:t>
      </w:r>
      <w:proofErr w:type="spellStart"/>
      <w:r w:rsidRPr="004255F4">
        <w:rPr>
          <w:rStyle w:val="StyleBoldUnderline"/>
        </w:rPr>
        <w:t>esp</w:t>
      </w:r>
      <w:proofErr w:type="spellEnd"/>
      <w:r w:rsidRPr="004255F4">
        <w:rPr>
          <w:rStyle w:val="StyleBoldUnderline"/>
        </w:rPr>
        <w:t xml:space="preserve"> one of the five oceans of the world, the Atlantic, Pacific, Indian, Arctic, and Antarctic</w:t>
      </w:r>
    </w:p>
    <w:p w:rsidR="000358B5" w:rsidRDefault="000358B5" w:rsidP="000358B5">
      <w:pPr>
        <w:pStyle w:val="CardIndented"/>
      </w:pPr>
      <w:r>
        <w:t xml:space="preserve">2. </w:t>
      </w:r>
      <w:r>
        <w:tab/>
      </w:r>
      <w:proofErr w:type="gramStart"/>
      <w:r>
        <w:t>the</w:t>
      </w:r>
      <w:proofErr w:type="gramEnd"/>
      <w:r>
        <w:t xml:space="preserve"> body of salt water covering approximately 70 per cent of the earth's surface</w:t>
      </w:r>
    </w:p>
    <w:p w:rsidR="000358B5" w:rsidRDefault="000358B5" w:rsidP="000358B5">
      <w:pPr>
        <w:pStyle w:val="CardIndented"/>
      </w:pPr>
      <w:r>
        <w:t xml:space="preserve">3. </w:t>
      </w:r>
      <w:r>
        <w:tab/>
      </w:r>
      <w:proofErr w:type="gramStart"/>
      <w:r>
        <w:t>a</w:t>
      </w:r>
      <w:proofErr w:type="gramEnd"/>
      <w:r>
        <w:t xml:space="preserve"> huge quantity or expanse: an ocean of replies</w:t>
      </w:r>
    </w:p>
    <w:p w:rsidR="000358B5" w:rsidRDefault="000358B5" w:rsidP="000358B5">
      <w:pPr>
        <w:pStyle w:val="CardIndented"/>
      </w:pPr>
      <w:r>
        <w:t xml:space="preserve">4. </w:t>
      </w:r>
      <w:r>
        <w:tab/>
      </w:r>
      <w:proofErr w:type="gramStart"/>
      <w:r>
        <w:t>literary  the</w:t>
      </w:r>
      <w:proofErr w:type="gramEnd"/>
      <w:r>
        <w:t xml:space="preserve"> sea</w:t>
      </w:r>
    </w:p>
    <w:p w:rsidR="000358B5" w:rsidRDefault="000358B5" w:rsidP="000358B5">
      <w:pPr>
        <w:pStyle w:val="CardIndented"/>
      </w:pPr>
      <w:r>
        <w:t xml:space="preserve"> </w:t>
      </w:r>
    </w:p>
    <w:p w:rsidR="000358B5" w:rsidRDefault="000358B5" w:rsidP="000358B5">
      <w:r>
        <w:t xml:space="preserve"> </w:t>
      </w:r>
      <w:r w:rsidRPr="00924332">
        <w:rPr>
          <w:rStyle w:val="Style13ptBold"/>
        </w:rPr>
        <w:t>Merriam-</w:t>
      </w:r>
      <w:proofErr w:type="gramStart"/>
      <w:r w:rsidRPr="00924332">
        <w:rPr>
          <w:rStyle w:val="Style13ptBold"/>
        </w:rPr>
        <w:t>Webster  14</w:t>
      </w:r>
      <w:proofErr w:type="gramEnd"/>
      <w:r>
        <w:t xml:space="preserve">     Merriam-Webster 2014, Incorporated  </w:t>
      </w:r>
      <w:r w:rsidRPr="003E7BE2">
        <w:t>http://www.merriam-webster.com/dictionary/ocean</w:t>
      </w:r>
    </w:p>
    <w:p w:rsidR="000358B5" w:rsidRDefault="000358B5" w:rsidP="000358B5">
      <w:pPr>
        <w:pStyle w:val="CardIndented"/>
      </w:pPr>
      <w:r w:rsidRPr="004255F4">
        <w:rPr>
          <w:rStyle w:val="StyleBoldUnderline"/>
        </w:rPr>
        <w:t xml:space="preserve">Ocean </w:t>
      </w:r>
      <w:r>
        <w:t xml:space="preserve">    noun, often attributive \ˈō-</w:t>
      </w:r>
      <w:proofErr w:type="spellStart"/>
      <w:r>
        <w:t>shən</w:t>
      </w:r>
      <w:proofErr w:type="spellEnd"/>
      <w:r>
        <w:t>\</w:t>
      </w:r>
    </w:p>
    <w:p w:rsidR="000358B5" w:rsidRDefault="000358B5" w:rsidP="000358B5">
      <w:pPr>
        <w:pStyle w:val="CardIndented"/>
      </w:pPr>
      <w:r>
        <w:t xml:space="preserve">: </w:t>
      </w:r>
      <w:proofErr w:type="gramStart"/>
      <w:r>
        <w:t>the</w:t>
      </w:r>
      <w:proofErr w:type="gramEnd"/>
      <w:r>
        <w:t xml:space="preserve"> salt water that covers much of the Earth's surface</w:t>
      </w:r>
    </w:p>
    <w:p w:rsidR="000358B5" w:rsidRPr="004255F4" w:rsidRDefault="000358B5" w:rsidP="000358B5">
      <w:pPr>
        <w:pStyle w:val="CardIndented"/>
        <w:rPr>
          <w:rStyle w:val="StyleBoldUnderline"/>
        </w:rPr>
      </w:pPr>
      <w:r>
        <w:t xml:space="preserve">: </w:t>
      </w:r>
      <w:proofErr w:type="gramStart"/>
      <w:r w:rsidRPr="004255F4">
        <w:rPr>
          <w:rStyle w:val="StyleBoldUnderline"/>
        </w:rPr>
        <w:t>one</w:t>
      </w:r>
      <w:proofErr w:type="gramEnd"/>
      <w:r w:rsidRPr="004255F4">
        <w:rPr>
          <w:rStyle w:val="StyleBoldUnderline"/>
        </w:rPr>
        <w:t xml:space="preserve"> of the five large areas of salt water that cover much of the Earth's surface</w:t>
      </w:r>
    </w:p>
    <w:p w:rsidR="000358B5" w:rsidRDefault="000358B5" w:rsidP="000358B5">
      <w:pPr>
        <w:pStyle w:val="CardIndented"/>
      </w:pPr>
      <w:r>
        <w:t xml:space="preserve">: </w:t>
      </w:r>
      <w:proofErr w:type="gramStart"/>
      <w:r>
        <w:t>a</w:t>
      </w:r>
      <w:proofErr w:type="gramEnd"/>
      <w:r>
        <w:t xml:space="preserve"> very large number or amount of something</w:t>
      </w:r>
    </w:p>
    <w:p w:rsidR="000358B5" w:rsidRDefault="000358B5" w:rsidP="000358B5">
      <w:pPr>
        <w:pStyle w:val="CardIndented"/>
      </w:pPr>
    </w:p>
    <w:p w:rsidR="000358B5" w:rsidRDefault="000358B5" w:rsidP="000358B5">
      <w:pPr>
        <w:pStyle w:val="Heading3"/>
      </w:pPr>
      <w:r>
        <w:lastRenderedPageBreak/>
        <w:t>World Ocean</w:t>
      </w:r>
    </w:p>
    <w:p w:rsidR="000358B5" w:rsidRDefault="000358B5" w:rsidP="000358B5">
      <w:r w:rsidRPr="00924332">
        <w:rPr>
          <w:rStyle w:val="Style13ptBold"/>
        </w:rPr>
        <w:t>Merriam-</w:t>
      </w:r>
      <w:proofErr w:type="gramStart"/>
      <w:r w:rsidRPr="00924332">
        <w:rPr>
          <w:rStyle w:val="Style13ptBold"/>
        </w:rPr>
        <w:t>Webster  14</w:t>
      </w:r>
      <w:proofErr w:type="gramEnd"/>
      <w:r>
        <w:t xml:space="preserve">     Merriam-Webster 2014, Incorporated  </w:t>
      </w:r>
      <w:r w:rsidRPr="003E7BE2">
        <w:t>http://www.merriam-webster.com/dictionary/ocean</w:t>
      </w:r>
    </w:p>
    <w:p w:rsidR="000358B5" w:rsidRPr="004255F4" w:rsidRDefault="000358B5" w:rsidP="000358B5">
      <w:pPr>
        <w:pStyle w:val="CardIndented"/>
        <w:rPr>
          <w:rStyle w:val="StyleBoldUnderline"/>
        </w:rPr>
      </w:pPr>
      <w:r>
        <w:t xml:space="preserve">Full Definition of </w:t>
      </w:r>
      <w:r w:rsidRPr="004255F4">
        <w:rPr>
          <w:rStyle w:val="StyleBoldUnderline"/>
        </w:rPr>
        <w:t>OCEAN</w:t>
      </w:r>
    </w:p>
    <w:p w:rsidR="000358B5" w:rsidRPr="004255F4" w:rsidRDefault="000358B5" w:rsidP="000358B5">
      <w:pPr>
        <w:pStyle w:val="CardIndented"/>
        <w:rPr>
          <w:rStyle w:val="StyleBoldUnderline"/>
        </w:rPr>
      </w:pPr>
      <w:r>
        <w:t xml:space="preserve">1 </w:t>
      </w:r>
      <w:proofErr w:type="gramStart"/>
      <w:r>
        <w:t>a :</w:t>
      </w:r>
      <w:proofErr w:type="gramEnd"/>
      <w:r>
        <w:t xml:space="preserve">  </w:t>
      </w:r>
      <w:r w:rsidRPr="004255F4">
        <w:rPr>
          <w:rStyle w:val="StyleBoldUnderline"/>
        </w:rPr>
        <w:t>the whole body of salt water that covers nearly three fourths of the surface of the earth</w:t>
      </w:r>
    </w:p>
    <w:p w:rsidR="000358B5" w:rsidRDefault="000358B5" w:rsidP="000358B5">
      <w:pPr>
        <w:pStyle w:val="CardIndented"/>
      </w:pPr>
      <w:r>
        <w:t xml:space="preserve">   </w:t>
      </w:r>
      <w:proofErr w:type="gramStart"/>
      <w:r>
        <w:t>b :</w:t>
      </w:r>
      <w:proofErr w:type="gramEnd"/>
      <w:r>
        <w:t xml:space="preserve">  any of the large bodies of water (as the Atlantic Ocean) into which the great ocean is divided</w:t>
      </w:r>
    </w:p>
    <w:p w:rsidR="000358B5" w:rsidRDefault="000358B5" w:rsidP="000358B5">
      <w:pPr>
        <w:pStyle w:val="CardIndented"/>
      </w:pPr>
      <w:r>
        <w:t>2:  a very large or unlimited space or quantity</w:t>
      </w:r>
    </w:p>
    <w:p w:rsidR="000358B5" w:rsidRDefault="000358B5" w:rsidP="000358B5">
      <w:pPr>
        <w:pStyle w:val="CardIndented"/>
      </w:pPr>
      <w:r>
        <w:t xml:space="preserve"> </w:t>
      </w:r>
    </w:p>
    <w:p w:rsidR="000358B5" w:rsidRDefault="000358B5" w:rsidP="000358B5">
      <w:r w:rsidRPr="00503389">
        <w:rPr>
          <w:rStyle w:val="Style13ptBold"/>
        </w:rPr>
        <w:t xml:space="preserve">American Heritage </w:t>
      </w:r>
      <w:proofErr w:type="gramStart"/>
      <w:r w:rsidRPr="00503389">
        <w:rPr>
          <w:rStyle w:val="Style13ptBold"/>
        </w:rPr>
        <w:t>9</w:t>
      </w:r>
      <w:r>
        <w:t xml:space="preserve">  The</w:t>
      </w:r>
      <w:proofErr w:type="gramEnd"/>
      <w:r>
        <w:t xml:space="preserve"> American Heritage® Dictionary of the English Language, Fourth Edition copyright ©2000 by Houghton Mifflin Company. </w:t>
      </w:r>
      <w:proofErr w:type="gramStart"/>
      <w:r>
        <w:t>Updated in 2009.</w:t>
      </w:r>
      <w:proofErr w:type="gramEnd"/>
      <w:r>
        <w:t xml:space="preserve"> </w:t>
      </w:r>
      <w:proofErr w:type="gramStart"/>
      <w:r>
        <w:t>Published by Houghton Mifflin Company.</w:t>
      </w:r>
      <w:proofErr w:type="gramEnd"/>
      <w:r>
        <w:t xml:space="preserve"> All rights reserved.   </w:t>
      </w:r>
      <w:r w:rsidRPr="00E176DE">
        <w:t>http://www.thefreedictionary.com/ocean</w:t>
      </w:r>
    </w:p>
    <w:p w:rsidR="000358B5" w:rsidRDefault="000358B5" w:rsidP="000358B5">
      <w:pPr>
        <w:pStyle w:val="CardIndented"/>
      </w:pPr>
      <w:proofErr w:type="spellStart"/>
      <w:proofErr w:type="gramStart"/>
      <w:r w:rsidRPr="00562771">
        <w:rPr>
          <w:rStyle w:val="StyleBoldUnderline"/>
        </w:rPr>
        <w:t>o·</w:t>
      </w:r>
      <w:proofErr w:type="gramEnd"/>
      <w:r w:rsidRPr="00562771">
        <w:rPr>
          <w:rStyle w:val="StyleBoldUnderline"/>
        </w:rPr>
        <w:t>cean</w:t>
      </w:r>
      <w:proofErr w:type="spellEnd"/>
      <w:r>
        <w:t xml:space="preserve">  (</w:t>
      </w:r>
      <w:proofErr w:type="spellStart"/>
      <w:r>
        <w:t>ō′shən</w:t>
      </w:r>
      <w:proofErr w:type="spellEnd"/>
      <w:r>
        <w:t>)   n.</w:t>
      </w:r>
    </w:p>
    <w:p w:rsidR="000358B5" w:rsidRPr="00562771" w:rsidRDefault="000358B5" w:rsidP="000358B5">
      <w:pPr>
        <w:pStyle w:val="CardIndented"/>
        <w:rPr>
          <w:rStyle w:val="StyleBoldUnderline"/>
        </w:rPr>
      </w:pPr>
      <w:r w:rsidRPr="00562771">
        <w:rPr>
          <w:rStyle w:val="StyleBoldUnderline"/>
        </w:rPr>
        <w:t>1. The entire body of salt water that covers more than 70 percent of the earth's surface.</w:t>
      </w:r>
    </w:p>
    <w:p w:rsidR="000358B5" w:rsidRDefault="000358B5" w:rsidP="000358B5">
      <w:pPr>
        <w:pStyle w:val="CardIndented"/>
      </w:pPr>
      <w:r>
        <w:t xml:space="preserve">2. Abbr. Oc. or O. </w:t>
      </w:r>
      <w:proofErr w:type="gramStart"/>
      <w:r>
        <w:t>Any of the principal divisions of the ocean, including the Atlantic, Pacific, Indian, Arctic, and Antarctic oceans.</w:t>
      </w:r>
      <w:proofErr w:type="gramEnd"/>
    </w:p>
    <w:p w:rsidR="000358B5" w:rsidRDefault="000358B5" w:rsidP="000358B5">
      <w:pPr>
        <w:pStyle w:val="CardIndented"/>
      </w:pPr>
      <w:r>
        <w:t>3. A great expanse or amount: "that ocean of land which is Russia" (Henry A. Kissinger).</w:t>
      </w:r>
    </w:p>
    <w:p w:rsidR="000358B5" w:rsidRDefault="000358B5" w:rsidP="000358B5">
      <w:pPr>
        <w:pStyle w:val="CardIndented"/>
      </w:pPr>
      <w:r>
        <w:t xml:space="preserve">[Middle English </w:t>
      </w:r>
      <w:proofErr w:type="spellStart"/>
      <w:r>
        <w:t>occean</w:t>
      </w:r>
      <w:proofErr w:type="spellEnd"/>
      <w:r>
        <w:t xml:space="preserve">, from Old French, from Latin </w:t>
      </w:r>
      <w:proofErr w:type="spellStart"/>
      <w:proofErr w:type="gramStart"/>
      <w:r>
        <w:t>ōceanus</w:t>
      </w:r>
      <w:proofErr w:type="spellEnd"/>
      <w:proofErr w:type="gramEnd"/>
      <w:r>
        <w:t xml:space="preserve">, from Greek </w:t>
      </w:r>
      <w:proofErr w:type="spellStart"/>
      <w:r>
        <w:t>Ōkeanos</w:t>
      </w:r>
      <w:proofErr w:type="spellEnd"/>
      <w:r>
        <w:t>, the god Oceanus, a great river encircling the earth.]</w:t>
      </w:r>
    </w:p>
    <w:p w:rsidR="000358B5" w:rsidRDefault="000358B5" w:rsidP="000358B5"/>
    <w:p w:rsidR="000358B5" w:rsidRDefault="000358B5" w:rsidP="000358B5">
      <w:r w:rsidRPr="00503389">
        <w:rPr>
          <w:rStyle w:val="Style13ptBold"/>
        </w:rPr>
        <w:t>Collins 3</w:t>
      </w:r>
      <w:r>
        <w:t xml:space="preserve">    Collins English Dictionary – Complete and Unabridged © HarperCollins Publishers 1991, 1994, 1998, 2000, 2003   </w:t>
      </w:r>
      <w:r w:rsidRPr="00E176DE">
        <w:t>http://www.thefreedictionary.com/ocean</w:t>
      </w:r>
    </w:p>
    <w:p w:rsidR="000358B5" w:rsidRDefault="000358B5" w:rsidP="000358B5">
      <w:pPr>
        <w:pStyle w:val="CardIndented"/>
      </w:pPr>
      <w:proofErr w:type="gramStart"/>
      <w:r w:rsidRPr="00562771">
        <w:rPr>
          <w:rStyle w:val="StyleBoldUnderline"/>
        </w:rPr>
        <w:t>ocean</w:t>
      </w:r>
      <w:proofErr w:type="gramEnd"/>
      <w:r w:rsidRPr="00562771">
        <w:rPr>
          <w:rStyle w:val="StyleBoldUnderline"/>
        </w:rPr>
        <w:t xml:space="preserve"> </w:t>
      </w:r>
      <w:r>
        <w:t>(ˈ</w:t>
      </w:r>
      <w:proofErr w:type="spellStart"/>
      <w:r>
        <w:t>əʊʃən</w:t>
      </w:r>
      <w:proofErr w:type="spellEnd"/>
      <w:r>
        <w:t>)   n</w:t>
      </w:r>
    </w:p>
    <w:p w:rsidR="000358B5" w:rsidRDefault="000358B5" w:rsidP="000358B5">
      <w:pPr>
        <w:pStyle w:val="CardIndented"/>
      </w:pPr>
      <w:r>
        <w:t xml:space="preserve">1. (Physical Geography) a very large stretch of sea, </w:t>
      </w:r>
      <w:proofErr w:type="spellStart"/>
      <w:proofErr w:type="gramStart"/>
      <w:r>
        <w:t>esp</w:t>
      </w:r>
      <w:proofErr w:type="spellEnd"/>
      <w:proofErr w:type="gramEnd"/>
      <w:r>
        <w:t xml:space="preserve"> one of the five oceans of the world, the Atlantic, Pacific, Indian, Arctic, and Antarctic</w:t>
      </w:r>
    </w:p>
    <w:p w:rsidR="000358B5" w:rsidRDefault="000358B5" w:rsidP="000358B5">
      <w:pPr>
        <w:pStyle w:val="CardIndented"/>
      </w:pPr>
      <w:r>
        <w:t xml:space="preserve">2. (Physical Geography) </w:t>
      </w:r>
      <w:r w:rsidRPr="00562771">
        <w:rPr>
          <w:rStyle w:val="StyleBoldUnderline"/>
        </w:rPr>
        <w:t>the body of salt water covering approximately 70 per cent of the earth's surface</w:t>
      </w:r>
    </w:p>
    <w:p w:rsidR="000358B5" w:rsidRDefault="000358B5" w:rsidP="000358B5">
      <w:pPr>
        <w:pStyle w:val="CardIndented"/>
      </w:pPr>
      <w:r>
        <w:t xml:space="preserve">3. </w:t>
      </w:r>
      <w:proofErr w:type="gramStart"/>
      <w:r>
        <w:t>a</w:t>
      </w:r>
      <w:proofErr w:type="gramEnd"/>
      <w:r>
        <w:t xml:space="preserve"> huge quantity or expanse: an ocean of replies.</w:t>
      </w:r>
    </w:p>
    <w:p w:rsidR="000358B5" w:rsidRDefault="000358B5" w:rsidP="000358B5">
      <w:pPr>
        <w:pStyle w:val="CardIndented"/>
      </w:pPr>
      <w:r>
        <w:t xml:space="preserve">4. </w:t>
      </w:r>
      <w:proofErr w:type="gramStart"/>
      <w:r>
        <w:t>the</w:t>
      </w:r>
      <w:proofErr w:type="gramEnd"/>
      <w:r>
        <w:t xml:space="preserve"> sea</w:t>
      </w:r>
    </w:p>
    <w:p w:rsidR="000358B5" w:rsidRDefault="000358B5" w:rsidP="000358B5"/>
    <w:p w:rsidR="000358B5" w:rsidRDefault="000358B5" w:rsidP="000358B5">
      <w:proofErr w:type="gramStart"/>
      <w:r w:rsidRPr="00562771">
        <w:rPr>
          <w:rStyle w:val="Style13ptBold"/>
        </w:rPr>
        <w:t>Webster's 10</w:t>
      </w:r>
      <w:r>
        <w:t xml:space="preserve">   Random House </w:t>
      </w:r>
      <w:proofErr w:type="spellStart"/>
      <w:r>
        <w:t>Kernerman</w:t>
      </w:r>
      <w:proofErr w:type="spellEnd"/>
      <w:r>
        <w:t xml:space="preserve"> Webster's College Dictionary, © 2010 K Dictionaries Ltd. Copyright 2005, 1997, 1991 by Random House, Inc.</w:t>
      </w:r>
      <w:proofErr w:type="gramEnd"/>
      <w:r>
        <w:t xml:space="preserve"> All rights reserved.  </w:t>
      </w:r>
      <w:r w:rsidRPr="00E176DE">
        <w:t>http://www.thefreedictionary.com/ocean</w:t>
      </w:r>
    </w:p>
    <w:p w:rsidR="000358B5" w:rsidRDefault="000358B5" w:rsidP="000358B5">
      <w:pPr>
        <w:pStyle w:val="CardIndented"/>
      </w:pPr>
      <w:proofErr w:type="spellStart"/>
      <w:r w:rsidRPr="00562771">
        <w:rPr>
          <w:rStyle w:val="StyleBoldUnderline"/>
        </w:rPr>
        <w:t>o•cean</w:t>
      </w:r>
      <w:proofErr w:type="spellEnd"/>
      <w:r>
        <w:t xml:space="preserve"> (ˈ</w:t>
      </w:r>
      <w:proofErr w:type="spellStart"/>
      <w:r>
        <w:t>oʊ</w:t>
      </w:r>
      <w:proofErr w:type="spellEnd"/>
      <w:r>
        <w:t xml:space="preserve"> </w:t>
      </w:r>
      <w:proofErr w:type="spellStart"/>
      <w:r>
        <w:t>ʃən</w:t>
      </w:r>
      <w:proofErr w:type="spellEnd"/>
      <w:r>
        <w:t>)      n.</w:t>
      </w:r>
    </w:p>
    <w:p w:rsidR="000358B5" w:rsidRDefault="000358B5" w:rsidP="000358B5">
      <w:pPr>
        <w:pStyle w:val="CardIndented"/>
      </w:pPr>
      <w:r>
        <w:t xml:space="preserve">1. </w:t>
      </w:r>
      <w:proofErr w:type="gramStart"/>
      <w:r w:rsidRPr="00562771">
        <w:rPr>
          <w:rStyle w:val="StyleBoldUnderline"/>
        </w:rPr>
        <w:t>the</w:t>
      </w:r>
      <w:proofErr w:type="gramEnd"/>
      <w:r w:rsidRPr="00562771">
        <w:rPr>
          <w:rStyle w:val="StyleBoldUnderline"/>
        </w:rPr>
        <w:t xml:space="preserve"> vast body of salt water that covers almost three-fourths of the earth's surface</w:t>
      </w:r>
      <w:r>
        <w:t>.</w:t>
      </w:r>
    </w:p>
    <w:p w:rsidR="000358B5" w:rsidRDefault="000358B5" w:rsidP="000358B5">
      <w:pPr>
        <w:pStyle w:val="CardIndented"/>
      </w:pPr>
      <w:r>
        <w:lastRenderedPageBreak/>
        <w:t xml:space="preserve">2. </w:t>
      </w:r>
      <w:proofErr w:type="gramStart"/>
      <w:r>
        <w:t>any</w:t>
      </w:r>
      <w:proofErr w:type="gramEnd"/>
      <w:r>
        <w:t xml:space="preserve"> of the geographical divisions of this body, commonly given as the Atlantic, Pacific, Indian, Arctic, and Antarctic oceans.</w:t>
      </w:r>
    </w:p>
    <w:p w:rsidR="000358B5" w:rsidRDefault="000358B5" w:rsidP="000358B5">
      <w:pPr>
        <w:pStyle w:val="CardIndented"/>
      </w:pPr>
      <w:r>
        <w:t xml:space="preserve">3. </w:t>
      </w:r>
      <w:proofErr w:type="gramStart"/>
      <w:r>
        <w:t>a</w:t>
      </w:r>
      <w:proofErr w:type="gramEnd"/>
      <w:r>
        <w:t xml:space="preserve"> vast expanse or quantity: an ocean of grass.</w:t>
      </w:r>
    </w:p>
    <w:p w:rsidR="000358B5" w:rsidRDefault="000358B5" w:rsidP="000358B5"/>
    <w:p w:rsidR="000358B5" w:rsidRDefault="000358B5" w:rsidP="000358B5"/>
    <w:p w:rsidR="002A0445" w:rsidRPr="002A0445" w:rsidRDefault="002A0445" w:rsidP="002A0445"/>
    <w:sectPr w:rsidR="002A0445" w:rsidRPr="002A0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panose1 w:val="020B0503020000020004"/>
    <w:charset w:val="81"/>
    <w:family w:val="swiss"/>
    <w:pitch w:val="variable"/>
    <w:sig w:usb0="900002AF" w:usb1="0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1E6AB5"/>
    <w:multiLevelType w:val="hybridMultilevel"/>
    <w:tmpl w:val="48B239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A447E81"/>
    <w:multiLevelType w:val="hybridMultilevel"/>
    <w:tmpl w:val="545E342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3225E91"/>
    <w:multiLevelType w:val="hybridMultilevel"/>
    <w:tmpl w:val="7D70C2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C060167"/>
    <w:multiLevelType w:val="hybridMultilevel"/>
    <w:tmpl w:val="BA2827F8"/>
    <w:lvl w:ilvl="0" w:tplc="56B839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CA7037D"/>
    <w:multiLevelType w:val="hybridMultilevel"/>
    <w:tmpl w:val="545E3426"/>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4C1D442B"/>
    <w:multiLevelType w:val="hybridMultilevel"/>
    <w:tmpl w:val="19FC5C46"/>
    <w:lvl w:ilvl="0" w:tplc="5F26BAD6">
      <w:start w:val="1"/>
      <w:numFmt w:val="decimal"/>
      <w:lvlText w:val="%1."/>
      <w:lvlJc w:val="left"/>
      <w:pPr>
        <w:ind w:left="723" w:hanging="435"/>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6">
    <w:nsid w:val="4E5D7F5A"/>
    <w:multiLevelType w:val="hybridMultilevel"/>
    <w:tmpl w:val="E29A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B9671AC"/>
    <w:multiLevelType w:val="hybridMultilevel"/>
    <w:tmpl w:val="27D69A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FBE5F35"/>
    <w:multiLevelType w:val="hybridMultilevel"/>
    <w:tmpl w:val="E76CA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3"/>
  </w:num>
  <w:num w:numId="14">
    <w:abstractNumId w:val="16"/>
  </w:num>
  <w:num w:numId="15">
    <w:abstractNumId w:val="18"/>
  </w:num>
  <w:num w:numId="16">
    <w:abstractNumId w:val="17"/>
  </w:num>
  <w:num w:numId="17">
    <w:abstractNumId w:val="12"/>
  </w:num>
  <w:num w:numId="18">
    <w:abstractNumId w:val="10"/>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5"/>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5446520"/>
  </w:docVars>
  <w:rsids>
    <w:rsidRoot w:val="0079289F"/>
    <w:rsid w:val="000358B5"/>
    <w:rsid w:val="00055205"/>
    <w:rsid w:val="0007677E"/>
    <w:rsid w:val="000D5B1A"/>
    <w:rsid w:val="000F1D18"/>
    <w:rsid w:val="00147B41"/>
    <w:rsid w:val="00190F53"/>
    <w:rsid w:val="001E6940"/>
    <w:rsid w:val="002A0445"/>
    <w:rsid w:val="002E44DA"/>
    <w:rsid w:val="00322FB6"/>
    <w:rsid w:val="003260CF"/>
    <w:rsid w:val="00476A8A"/>
    <w:rsid w:val="004941BB"/>
    <w:rsid w:val="004B1382"/>
    <w:rsid w:val="00562DA8"/>
    <w:rsid w:val="005C5097"/>
    <w:rsid w:val="0066260C"/>
    <w:rsid w:val="00742D98"/>
    <w:rsid w:val="00745601"/>
    <w:rsid w:val="00750FA1"/>
    <w:rsid w:val="00784618"/>
    <w:rsid w:val="0079289F"/>
    <w:rsid w:val="00797402"/>
    <w:rsid w:val="007A1855"/>
    <w:rsid w:val="007B1D42"/>
    <w:rsid w:val="00873A5B"/>
    <w:rsid w:val="00926DDC"/>
    <w:rsid w:val="00927CDF"/>
    <w:rsid w:val="009477C8"/>
    <w:rsid w:val="009B4B8B"/>
    <w:rsid w:val="009E03BB"/>
    <w:rsid w:val="009E0E29"/>
    <w:rsid w:val="009F0F2D"/>
    <w:rsid w:val="00A22177"/>
    <w:rsid w:val="00A31DD6"/>
    <w:rsid w:val="00A41270"/>
    <w:rsid w:val="00A84129"/>
    <w:rsid w:val="00AC03CE"/>
    <w:rsid w:val="00AF2AEF"/>
    <w:rsid w:val="00B67FA5"/>
    <w:rsid w:val="00B71A43"/>
    <w:rsid w:val="00BB1977"/>
    <w:rsid w:val="00BD1E0D"/>
    <w:rsid w:val="00C54057"/>
    <w:rsid w:val="00C64AE9"/>
    <w:rsid w:val="00CC5E5C"/>
    <w:rsid w:val="00CE1F3B"/>
    <w:rsid w:val="00D30935"/>
    <w:rsid w:val="00D63665"/>
    <w:rsid w:val="00D650C6"/>
    <w:rsid w:val="00DC2646"/>
    <w:rsid w:val="00DF0EA1"/>
    <w:rsid w:val="00E622AA"/>
    <w:rsid w:val="00E94BCA"/>
    <w:rsid w:val="00EB6E70"/>
    <w:rsid w:val="00EE40AF"/>
    <w:rsid w:val="00F3254A"/>
    <w:rsid w:val="00F36B1A"/>
    <w:rsid w:val="00F60A87"/>
    <w:rsid w:val="00FC02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martTagType w:namespaceuri="urn:schemas-microsoft-com:office:smarttags" w:name="place"/>
  <w:smartTagType w:namespaceuri="urn:schemas-microsoft-com:office:smarttags" w:name="City"/>
  <w:smartTagType w:namespaceuri="urn:schemas-microsoft-com:office:smarttags" w:name="country-region"/>
  <w:smartTagType w:namespaceuri="urn:schemas-microsoft-com:office:smarttags" w:name="Stat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480"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358B5"/>
    <w:pPr>
      <w:spacing w:after="160" w:line="259" w:lineRule="auto"/>
    </w:pPr>
    <w:rPr>
      <w:rFonts w:asciiTheme="minorHAnsi" w:hAnsiTheme="minorHAnsi"/>
      <w:sz w:val="22"/>
    </w:rPr>
  </w:style>
  <w:style w:type="paragraph" w:styleId="Heading1">
    <w:name w:val="heading 1"/>
    <w:aliases w:val="Pocket"/>
    <w:basedOn w:val="Normal"/>
    <w:next w:val="Normal"/>
    <w:link w:val="Heading1Char"/>
    <w:autoRedefine/>
    <w:qFormat/>
    <w:rsid w:val="000358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358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358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358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58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8B5"/>
  </w:style>
  <w:style w:type="character" w:customStyle="1" w:styleId="Heading1Char">
    <w:name w:val="Heading 1 Char"/>
    <w:aliases w:val="Pocket Char"/>
    <w:basedOn w:val="DefaultParagraphFont"/>
    <w:link w:val="Heading1"/>
    <w:rsid w:val="000358B5"/>
    <w:rPr>
      <w:rFonts w:asciiTheme="minorHAnsi" w:eastAsiaTheme="majorEastAsia" w:hAnsiTheme="minorHAnsi" w:cstheme="majorBidi"/>
      <w:b/>
      <w:sz w:val="52"/>
      <w:szCs w:val="32"/>
    </w:rPr>
  </w:style>
  <w:style w:type="character" w:customStyle="1" w:styleId="Heading2Char">
    <w:name w:val="Heading 2 Char"/>
    <w:aliases w:val="Hat Char"/>
    <w:basedOn w:val="DefaultParagraphFont"/>
    <w:link w:val="Heading2"/>
    <w:uiPriority w:val="1"/>
    <w:rsid w:val="000358B5"/>
    <w:rPr>
      <w:rFonts w:asciiTheme="minorHAnsi" w:eastAsiaTheme="majorEastAsia" w:hAnsiTheme="minorHAnsi" w:cstheme="majorBidi"/>
      <w:b/>
      <w:sz w:val="44"/>
      <w:szCs w:val="26"/>
      <w:u w:val="double"/>
    </w:rPr>
  </w:style>
  <w:style w:type="character" w:customStyle="1" w:styleId="Heading3Char">
    <w:name w:val="Heading 3 Char"/>
    <w:aliases w:val="Block Char"/>
    <w:basedOn w:val="DefaultParagraphFont"/>
    <w:link w:val="Heading3"/>
    <w:uiPriority w:val="2"/>
    <w:rsid w:val="000358B5"/>
    <w:rPr>
      <w:rFonts w:asciiTheme="minorHAnsi" w:eastAsiaTheme="majorEastAsia" w:hAnsiTheme="minorHAnsi" w:cstheme="majorBidi"/>
      <w:b/>
      <w:sz w:val="32"/>
      <w:szCs w:val="24"/>
      <w:u w:val="single"/>
    </w:rPr>
  </w:style>
  <w:style w:type="character" w:customStyle="1" w:styleId="Heading4Char">
    <w:name w:val="Heading 4 Char"/>
    <w:aliases w:val="Tag Char"/>
    <w:basedOn w:val="DefaultParagraphFont"/>
    <w:link w:val="Heading4"/>
    <w:uiPriority w:val="3"/>
    <w:rsid w:val="000358B5"/>
    <w:rPr>
      <w:rFonts w:asciiTheme="minorHAnsi" w:eastAsiaTheme="majorEastAsia" w:hAnsiTheme="minorHAnsi" w:cstheme="majorBidi"/>
      <w:b/>
      <w:iCs/>
      <w:sz w:val="26"/>
    </w:rPr>
  </w:style>
  <w:style w:type="character" w:styleId="Emphasis">
    <w:name w:val="Emphasis"/>
    <w:aliases w:val="Evidence,Minimized,minimized,Highlighted,tag2,Size 10,emphasis in card,CD Card,ED - Tag,Underlined,emphasis,Emphasis!!,small,Bold Underline,Qualifications,normal card text"/>
    <w:basedOn w:val="DefaultParagraphFont"/>
    <w:uiPriority w:val="7"/>
    <w:qFormat/>
    <w:rsid w:val="000358B5"/>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358B5"/>
    <w:rPr>
      <w:b/>
      <w:bCs/>
      <w:sz w:val="26"/>
    </w:rPr>
  </w:style>
  <w:style w:type="character" w:customStyle="1" w:styleId="TitleChar">
    <w:name w:val="Title Char"/>
    <w:basedOn w:val="DefaultParagraphFont"/>
    <w:link w:val="Title"/>
    <w:uiPriority w:val="6"/>
    <w:qFormat/>
    <w:rsid w:val="002A0445"/>
    <w:rPr>
      <w:b/>
      <w:sz w:val="22"/>
      <w:u w:val="single"/>
    </w:rPr>
  </w:style>
  <w:style w:type="character" w:styleId="Hyperlink">
    <w:name w:val="Hyperlink"/>
    <w:aliases w:val="heading 1 (block title),Important,Read,Card Text,Internet Link"/>
    <w:basedOn w:val="DefaultParagraphFont"/>
    <w:uiPriority w:val="99"/>
    <w:unhideWhenUsed/>
    <w:rsid w:val="000358B5"/>
    <w:rPr>
      <w:color w:val="auto"/>
      <w:u w:val="none"/>
    </w:rPr>
  </w:style>
  <w:style w:type="character" w:styleId="FollowedHyperlink">
    <w:name w:val="FollowedHyperlink"/>
    <w:basedOn w:val="DefaultParagraphFont"/>
    <w:uiPriority w:val="99"/>
    <w:semiHidden/>
    <w:unhideWhenUsed/>
    <w:rsid w:val="000358B5"/>
    <w:rPr>
      <w:color w:val="auto"/>
      <w:u w:val="none"/>
    </w:rPr>
  </w:style>
  <w:style w:type="paragraph" w:customStyle="1" w:styleId="CardIndented">
    <w:name w:val="Card (Indented)"/>
    <w:basedOn w:val="Normal"/>
    <w:link w:val="CardIndentedChar"/>
    <w:qFormat/>
    <w:rsid w:val="00B71A43"/>
    <w:pPr>
      <w:ind w:left="288"/>
    </w:pPr>
    <w:rPr>
      <w:rFonts w:ascii="Times New Roman" w:eastAsia="Times New Roman" w:hAnsi="Times New Roman"/>
      <w:sz w:val="20"/>
    </w:rPr>
  </w:style>
  <w:style w:type="character" w:customStyle="1" w:styleId="CardIndentedChar">
    <w:name w:val="Card (Indented) Char"/>
    <w:basedOn w:val="DefaultParagraphFont"/>
    <w:link w:val="CardIndented"/>
    <w:locked/>
    <w:rsid w:val="00B71A43"/>
    <w:rPr>
      <w:rFonts w:eastAsia="Times New Roman"/>
      <w:sz w:val="20"/>
    </w:rPr>
  </w:style>
  <w:style w:type="character" w:customStyle="1" w:styleId="ital-inline">
    <w:name w:val="ital-inline"/>
    <w:basedOn w:val="DefaultParagraphFont"/>
    <w:rsid w:val="00B71A43"/>
    <w:rPr>
      <w:rFonts w:cs="Times New Roman"/>
    </w:rPr>
  </w:style>
  <w:style w:type="character" w:customStyle="1" w:styleId="pg">
    <w:name w:val="pg"/>
    <w:basedOn w:val="DefaultParagraphFont"/>
    <w:uiPriority w:val="99"/>
    <w:rsid w:val="00B71A43"/>
    <w:rPr>
      <w:rFonts w:cs="Times New Roman"/>
    </w:rPr>
  </w:style>
  <w:style w:type="character" w:customStyle="1" w:styleId="showspellpr">
    <w:name w:val="show_spellpr"/>
    <w:basedOn w:val="DefaultParagraphFont"/>
    <w:uiPriority w:val="99"/>
    <w:rsid w:val="00B71A43"/>
    <w:rPr>
      <w:rFonts w:cs="Times New Roman"/>
    </w:rPr>
  </w:style>
  <w:style w:type="character" w:customStyle="1" w:styleId="prondelim">
    <w:name w:val="prondelim"/>
    <w:basedOn w:val="DefaultParagraphFont"/>
    <w:uiPriority w:val="99"/>
    <w:rsid w:val="00B71A43"/>
    <w:rPr>
      <w:rFonts w:cs="Times New Roman"/>
    </w:rPr>
  </w:style>
  <w:style w:type="character" w:customStyle="1" w:styleId="pron">
    <w:name w:val="pron"/>
    <w:basedOn w:val="DefaultParagraphFont"/>
    <w:uiPriority w:val="99"/>
    <w:rsid w:val="00B71A43"/>
    <w:rPr>
      <w:rFonts w:cs="Times New Roman"/>
    </w:rPr>
  </w:style>
  <w:style w:type="character" w:customStyle="1" w:styleId="boldface">
    <w:name w:val="boldface"/>
    <w:basedOn w:val="DefaultParagraphFont"/>
    <w:uiPriority w:val="99"/>
    <w:rsid w:val="00B71A43"/>
    <w:rPr>
      <w:rFonts w:cs="Times New Roman"/>
    </w:rPr>
  </w:style>
  <w:style w:type="character" w:customStyle="1" w:styleId="prontoggle">
    <w:name w:val="pron_toggle"/>
    <w:basedOn w:val="DefaultParagraphFont"/>
    <w:uiPriority w:val="99"/>
    <w:rsid w:val="00B71A43"/>
    <w:rPr>
      <w:rFonts w:cs="Times New Roman"/>
    </w:rPr>
  </w:style>
  <w:style w:type="character" w:customStyle="1" w:styleId="dnindex">
    <w:name w:val="dnindex"/>
    <w:basedOn w:val="DefaultParagraphFont"/>
    <w:uiPriority w:val="99"/>
    <w:rsid w:val="00B71A43"/>
    <w:rPr>
      <w:rFonts w:cs="Times New Roman"/>
    </w:rPr>
  </w:style>
  <w:style w:type="character" w:customStyle="1" w:styleId="hwc">
    <w:name w:val="hwc"/>
    <w:basedOn w:val="DefaultParagraphFont"/>
    <w:uiPriority w:val="99"/>
    <w:rsid w:val="00B71A43"/>
    <w:rPr>
      <w:rFonts w:cs="Times New Roman"/>
    </w:rPr>
  </w:style>
  <w:style w:type="character" w:customStyle="1" w:styleId="verdana">
    <w:name w:val="verdana"/>
    <w:basedOn w:val="DefaultParagraphFont"/>
    <w:rsid w:val="00B71A43"/>
    <w:rPr>
      <w:rFonts w:cs="Times New Roman"/>
    </w:rPr>
  </w:style>
  <w:style w:type="character" w:customStyle="1" w:styleId="AuthorYear">
    <w:name w:val="AuthorYear"/>
    <w:uiPriority w:val="1"/>
    <w:qFormat/>
    <w:rsid w:val="00A41270"/>
    <w:rPr>
      <w:rFonts w:ascii="Georgia" w:hAnsi="Georgia"/>
      <w:b/>
      <w:sz w:val="24"/>
    </w:rPr>
  </w:style>
  <w:style w:type="paragraph" w:styleId="Title">
    <w:name w:val="Title"/>
    <w:basedOn w:val="Normal"/>
    <w:next w:val="Normal"/>
    <w:link w:val="TitleChar"/>
    <w:uiPriority w:val="6"/>
    <w:qFormat/>
    <w:rsid w:val="002A0445"/>
    <w:pPr>
      <w:pBdr>
        <w:bottom w:val="single" w:sz="8" w:space="4" w:color="4F81BD"/>
      </w:pBdr>
      <w:spacing w:after="300"/>
      <w:contextualSpacing/>
    </w:pPr>
    <w:rPr>
      <w:rFonts w:ascii="Times New Roman" w:hAnsi="Times New Roman"/>
      <w:b/>
      <w:u w:val="single"/>
    </w:rPr>
  </w:style>
  <w:style w:type="character" w:customStyle="1" w:styleId="TitleChar1">
    <w:name w:val="Title Char1"/>
    <w:basedOn w:val="DefaultParagraphFont"/>
    <w:uiPriority w:val="10"/>
    <w:rsid w:val="002A044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rsid w:val="002A0445"/>
    <w:pPr>
      <w:ind w:left="720"/>
      <w:contextualSpacing/>
    </w:pPr>
  </w:style>
  <w:style w:type="paragraph" w:styleId="BalloonText">
    <w:name w:val="Balloon Text"/>
    <w:basedOn w:val="Normal"/>
    <w:link w:val="BalloonTextChar"/>
    <w:uiPriority w:val="99"/>
    <w:semiHidden/>
    <w:unhideWhenUsed/>
    <w:rsid w:val="002A0445"/>
    <w:rPr>
      <w:rFonts w:ascii="Tahoma" w:hAnsi="Tahoma" w:cs="Tahoma"/>
      <w:sz w:val="16"/>
      <w:szCs w:val="16"/>
    </w:rPr>
  </w:style>
  <w:style w:type="character" w:customStyle="1" w:styleId="BalloonTextChar">
    <w:name w:val="Balloon Text Char"/>
    <w:basedOn w:val="DefaultParagraphFont"/>
    <w:link w:val="BalloonText"/>
    <w:uiPriority w:val="99"/>
    <w:semiHidden/>
    <w:rsid w:val="002A0445"/>
    <w:rPr>
      <w:rFonts w:ascii="Tahoma" w:hAnsi="Tahoma" w:cs="Tahoma"/>
      <w:sz w:val="16"/>
      <w:szCs w:val="16"/>
    </w:rPr>
  </w:style>
  <w:style w:type="character" w:styleId="IntenseEmphasis">
    <w:name w:val="Intense Emphasis"/>
    <w:aliases w:val="Intense Emphasis11111,Underline Char"/>
    <w:uiPriority w:val="6"/>
    <w:qFormat/>
    <w:rsid w:val="002A0445"/>
    <w:rPr>
      <w:b w:val="0"/>
      <w:bCs/>
      <w:u w:val="single"/>
    </w:rPr>
  </w:style>
  <w:style w:type="character" w:customStyle="1" w:styleId="apple-converted-space">
    <w:name w:val="apple-converted-space"/>
    <w:basedOn w:val="DefaultParagraphFont"/>
    <w:rsid w:val="002A0445"/>
  </w:style>
  <w:style w:type="character" w:customStyle="1" w:styleId="StyleBold">
    <w:name w:val="Style Bold"/>
    <w:basedOn w:val="DefaultParagraphFont"/>
    <w:uiPriority w:val="9"/>
    <w:semiHidden/>
    <w:rsid w:val="00BD1E0D"/>
    <w:rPr>
      <w:b/>
      <w:bCs/>
    </w:rPr>
  </w:style>
  <w:style w:type="character" w:customStyle="1" w:styleId="StyleBoldUnderline">
    <w:name w:val="Style Bold Underline"/>
    <w:aliases w:val="Underline,Style Underline,apple-style-span + 6 pt,Kern at 16 pt,Bold,Intense Emphasis1,Intense Emphasis2,HHeading 3 + 12 pt,Cards + Font: 12 pt Char,Style,Bold Cite Char,Citation Char Char Char,ci,c,Bo,Intense Emphasis11"/>
    <w:basedOn w:val="DefaultParagraphFont"/>
    <w:uiPriority w:val="6"/>
    <w:qFormat/>
    <w:rsid w:val="000358B5"/>
    <w:rPr>
      <w:u w:val="single"/>
    </w:rPr>
  </w:style>
  <w:style w:type="paragraph" w:styleId="Header">
    <w:name w:val="header"/>
    <w:basedOn w:val="Normal"/>
    <w:link w:val="HeaderChar"/>
    <w:uiPriority w:val="99"/>
    <w:semiHidden/>
    <w:rsid w:val="00BD1E0D"/>
    <w:pPr>
      <w:tabs>
        <w:tab w:val="center" w:pos="4680"/>
        <w:tab w:val="right" w:pos="9360"/>
      </w:tabs>
    </w:pPr>
  </w:style>
  <w:style w:type="character" w:customStyle="1" w:styleId="HeaderChar">
    <w:name w:val="Header Char"/>
    <w:basedOn w:val="DefaultParagraphFont"/>
    <w:link w:val="Header"/>
    <w:uiPriority w:val="99"/>
    <w:semiHidden/>
    <w:rsid w:val="00BD1E0D"/>
    <w:rPr>
      <w:rFonts w:ascii="Calibri" w:hAnsi="Calibri" w:cs="Calibri"/>
      <w:sz w:val="22"/>
    </w:rPr>
  </w:style>
  <w:style w:type="paragraph" w:styleId="Footer">
    <w:name w:val="footer"/>
    <w:basedOn w:val="Normal"/>
    <w:link w:val="FooterChar"/>
    <w:uiPriority w:val="99"/>
    <w:semiHidden/>
    <w:rsid w:val="00BD1E0D"/>
    <w:pPr>
      <w:tabs>
        <w:tab w:val="center" w:pos="4680"/>
        <w:tab w:val="right" w:pos="9360"/>
      </w:tabs>
    </w:pPr>
  </w:style>
  <w:style w:type="character" w:customStyle="1" w:styleId="FooterChar">
    <w:name w:val="Footer Char"/>
    <w:basedOn w:val="DefaultParagraphFont"/>
    <w:link w:val="Footer"/>
    <w:uiPriority w:val="99"/>
    <w:semiHidden/>
    <w:rsid w:val="00BD1E0D"/>
    <w:rPr>
      <w:rFonts w:ascii="Calibri" w:hAnsi="Calibri" w:cs="Calibri"/>
      <w:sz w:val="22"/>
    </w:rPr>
  </w:style>
  <w:style w:type="character" w:customStyle="1" w:styleId="cite">
    <w:name w:val="cite"/>
    <w:rsid w:val="00147B41"/>
    <w:rPr>
      <w:rFonts w:ascii="Times New Roman" w:hAnsi="Times New Roman"/>
      <w:b/>
      <w:sz w:val="24"/>
    </w:rPr>
  </w:style>
  <w:style w:type="paragraph" w:customStyle="1" w:styleId="tag">
    <w:name w:val="tag"/>
    <w:basedOn w:val="Normal"/>
    <w:next w:val="Normal"/>
    <w:link w:val="tagChar"/>
    <w:rsid w:val="00147B41"/>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147B41"/>
    <w:rPr>
      <w:rFonts w:eastAsia="Times New Roman" w:cs="Times New Roman"/>
      <w:b/>
      <w:szCs w:val="20"/>
    </w:rPr>
  </w:style>
  <w:style w:type="paragraph" w:customStyle="1" w:styleId="card">
    <w:name w:val="card"/>
    <w:basedOn w:val="Normal"/>
    <w:next w:val="Normal"/>
    <w:link w:val="cardChar"/>
    <w:rsid w:val="00147B41"/>
    <w:pPr>
      <w:ind w:left="288" w:right="288"/>
    </w:pPr>
    <w:rPr>
      <w:rFonts w:ascii="Times New Roman" w:eastAsia="Times New Roman" w:hAnsi="Times New Roman" w:cs="Times New Roman"/>
      <w:sz w:val="20"/>
      <w:szCs w:val="20"/>
    </w:rPr>
  </w:style>
  <w:style w:type="character" w:customStyle="1" w:styleId="cardChar">
    <w:name w:val="card Char"/>
    <w:link w:val="card"/>
    <w:rsid w:val="00147B41"/>
    <w:rPr>
      <w:rFonts w:eastAsia="Times New Roman" w:cs="Times New Roman"/>
      <w:sz w:val="20"/>
      <w:szCs w:val="20"/>
    </w:rPr>
  </w:style>
  <w:style w:type="character" w:customStyle="1" w:styleId="underline">
    <w:name w:val="underline"/>
    <w:rsid w:val="00147B41"/>
    <w:rPr>
      <w:b/>
      <w:u w:val="single"/>
    </w:rPr>
  </w:style>
  <w:style w:type="paragraph" w:customStyle="1" w:styleId="BlockTitle">
    <w:name w:val="Block Title"/>
    <w:basedOn w:val="Heading1"/>
    <w:next w:val="Normal"/>
    <w:link w:val="BlockTitleChar"/>
    <w:rsid w:val="00147B41"/>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
    <w:link w:val="BlockTitle"/>
    <w:rsid w:val="00147B41"/>
    <w:rPr>
      <w:rFonts w:eastAsia="Times New Roman" w:cs="Arial"/>
      <w:b/>
      <w:bCs/>
      <w:kern w:val="32"/>
      <w:sz w:val="32"/>
      <w:szCs w:val="32"/>
      <w:u w:val="single"/>
    </w:rPr>
  </w:style>
  <w:style w:type="paragraph" w:customStyle="1" w:styleId="hat">
    <w:name w:val="hat"/>
    <w:basedOn w:val="Normal"/>
    <w:next w:val="Normal"/>
    <w:rsid w:val="00147B41"/>
    <w:pPr>
      <w:spacing w:before="240" w:after="240"/>
      <w:jc w:val="center"/>
      <w:outlineLvl w:val="0"/>
    </w:pPr>
    <w:rPr>
      <w:rFonts w:ascii="Times New Roman" w:eastAsia="Times New Roman" w:hAnsi="Times New Roman" w:cs="Arial"/>
      <w:b/>
      <w:bCs/>
      <w:sz w:val="32"/>
      <w:szCs w:val="24"/>
      <w:u w:val="single"/>
    </w:rPr>
  </w:style>
  <w:style w:type="character" w:customStyle="1" w:styleId="apple-style-span">
    <w:name w:val="apple-style-span"/>
    <w:rsid w:val="00147B41"/>
  </w:style>
  <w:style w:type="character" w:customStyle="1" w:styleId="Style11ptBlackUnderline">
    <w:name w:val="Style 11 pt Black Underline"/>
    <w:rsid w:val="00147B41"/>
    <w:rPr>
      <w:color w:val="000000"/>
      <w:sz w:val="20"/>
      <w:u w:val="single"/>
    </w:rPr>
  </w:style>
  <w:style w:type="character" w:customStyle="1" w:styleId="Style11ptBlack">
    <w:name w:val="Style 11 pt Black"/>
    <w:rsid w:val="00147B41"/>
    <w:rPr>
      <w:color w:val="000000"/>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480"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0358B5"/>
    <w:pPr>
      <w:spacing w:after="160" w:line="259" w:lineRule="auto"/>
    </w:pPr>
    <w:rPr>
      <w:rFonts w:asciiTheme="minorHAnsi" w:hAnsiTheme="minorHAnsi"/>
      <w:sz w:val="22"/>
    </w:rPr>
  </w:style>
  <w:style w:type="paragraph" w:styleId="Heading1">
    <w:name w:val="heading 1"/>
    <w:aliases w:val="Pocket"/>
    <w:basedOn w:val="Normal"/>
    <w:next w:val="Normal"/>
    <w:link w:val="Heading1Char"/>
    <w:autoRedefine/>
    <w:qFormat/>
    <w:rsid w:val="000358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358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358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358B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358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58B5"/>
  </w:style>
  <w:style w:type="character" w:customStyle="1" w:styleId="Heading1Char">
    <w:name w:val="Heading 1 Char"/>
    <w:aliases w:val="Pocket Char"/>
    <w:basedOn w:val="DefaultParagraphFont"/>
    <w:link w:val="Heading1"/>
    <w:rsid w:val="000358B5"/>
    <w:rPr>
      <w:rFonts w:asciiTheme="minorHAnsi" w:eastAsiaTheme="majorEastAsia" w:hAnsiTheme="minorHAnsi" w:cstheme="majorBidi"/>
      <w:b/>
      <w:sz w:val="52"/>
      <w:szCs w:val="32"/>
    </w:rPr>
  </w:style>
  <w:style w:type="character" w:customStyle="1" w:styleId="Heading2Char">
    <w:name w:val="Heading 2 Char"/>
    <w:aliases w:val="Hat Char"/>
    <w:basedOn w:val="DefaultParagraphFont"/>
    <w:link w:val="Heading2"/>
    <w:uiPriority w:val="1"/>
    <w:rsid w:val="000358B5"/>
    <w:rPr>
      <w:rFonts w:asciiTheme="minorHAnsi" w:eastAsiaTheme="majorEastAsia" w:hAnsiTheme="minorHAnsi" w:cstheme="majorBidi"/>
      <w:b/>
      <w:sz w:val="44"/>
      <w:szCs w:val="26"/>
      <w:u w:val="double"/>
    </w:rPr>
  </w:style>
  <w:style w:type="character" w:customStyle="1" w:styleId="Heading3Char">
    <w:name w:val="Heading 3 Char"/>
    <w:aliases w:val="Block Char"/>
    <w:basedOn w:val="DefaultParagraphFont"/>
    <w:link w:val="Heading3"/>
    <w:uiPriority w:val="2"/>
    <w:rsid w:val="000358B5"/>
    <w:rPr>
      <w:rFonts w:asciiTheme="minorHAnsi" w:eastAsiaTheme="majorEastAsia" w:hAnsiTheme="minorHAnsi" w:cstheme="majorBidi"/>
      <w:b/>
      <w:sz w:val="32"/>
      <w:szCs w:val="24"/>
      <w:u w:val="single"/>
    </w:rPr>
  </w:style>
  <w:style w:type="character" w:customStyle="1" w:styleId="Heading4Char">
    <w:name w:val="Heading 4 Char"/>
    <w:aliases w:val="Tag Char"/>
    <w:basedOn w:val="DefaultParagraphFont"/>
    <w:link w:val="Heading4"/>
    <w:uiPriority w:val="3"/>
    <w:rsid w:val="000358B5"/>
    <w:rPr>
      <w:rFonts w:asciiTheme="minorHAnsi" w:eastAsiaTheme="majorEastAsia" w:hAnsiTheme="minorHAnsi" w:cstheme="majorBidi"/>
      <w:b/>
      <w:iCs/>
      <w:sz w:val="26"/>
    </w:rPr>
  </w:style>
  <w:style w:type="character" w:styleId="Emphasis">
    <w:name w:val="Emphasis"/>
    <w:aliases w:val="Evidence,Minimized,minimized,Highlighted,tag2,Size 10,emphasis in card,CD Card,ED - Tag,Underlined,emphasis,Emphasis!!,small,Bold Underline,Qualifications,normal card text"/>
    <w:basedOn w:val="DefaultParagraphFont"/>
    <w:uiPriority w:val="7"/>
    <w:qFormat/>
    <w:rsid w:val="000358B5"/>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358B5"/>
    <w:rPr>
      <w:b/>
      <w:bCs/>
      <w:sz w:val="26"/>
    </w:rPr>
  </w:style>
  <w:style w:type="character" w:customStyle="1" w:styleId="TitleChar">
    <w:name w:val="Title Char"/>
    <w:basedOn w:val="DefaultParagraphFont"/>
    <w:link w:val="Title"/>
    <w:uiPriority w:val="6"/>
    <w:qFormat/>
    <w:rsid w:val="002A0445"/>
    <w:rPr>
      <w:b/>
      <w:sz w:val="22"/>
      <w:u w:val="single"/>
    </w:rPr>
  </w:style>
  <w:style w:type="character" w:styleId="Hyperlink">
    <w:name w:val="Hyperlink"/>
    <w:aliases w:val="heading 1 (block title),Important,Read,Card Text,Internet Link"/>
    <w:basedOn w:val="DefaultParagraphFont"/>
    <w:uiPriority w:val="99"/>
    <w:unhideWhenUsed/>
    <w:rsid w:val="000358B5"/>
    <w:rPr>
      <w:color w:val="auto"/>
      <w:u w:val="none"/>
    </w:rPr>
  </w:style>
  <w:style w:type="character" w:styleId="FollowedHyperlink">
    <w:name w:val="FollowedHyperlink"/>
    <w:basedOn w:val="DefaultParagraphFont"/>
    <w:uiPriority w:val="99"/>
    <w:semiHidden/>
    <w:unhideWhenUsed/>
    <w:rsid w:val="000358B5"/>
    <w:rPr>
      <w:color w:val="auto"/>
      <w:u w:val="none"/>
    </w:rPr>
  </w:style>
  <w:style w:type="paragraph" w:customStyle="1" w:styleId="CardIndented">
    <w:name w:val="Card (Indented)"/>
    <w:basedOn w:val="Normal"/>
    <w:link w:val="CardIndentedChar"/>
    <w:qFormat/>
    <w:rsid w:val="00B71A43"/>
    <w:pPr>
      <w:ind w:left="288"/>
    </w:pPr>
    <w:rPr>
      <w:rFonts w:ascii="Times New Roman" w:eastAsia="Times New Roman" w:hAnsi="Times New Roman"/>
      <w:sz w:val="20"/>
    </w:rPr>
  </w:style>
  <w:style w:type="character" w:customStyle="1" w:styleId="CardIndentedChar">
    <w:name w:val="Card (Indented) Char"/>
    <w:basedOn w:val="DefaultParagraphFont"/>
    <w:link w:val="CardIndented"/>
    <w:locked/>
    <w:rsid w:val="00B71A43"/>
    <w:rPr>
      <w:rFonts w:eastAsia="Times New Roman"/>
      <w:sz w:val="20"/>
    </w:rPr>
  </w:style>
  <w:style w:type="character" w:customStyle="1" w:styleId="ital-inline">
    <w:name w:val="ital-inline"/>
    <w:basedOn w:val="DefaultParagraphFont"/>
    <w:rsid w:val="00B71A43"/>
    <w:rPr>
      <w:rFonts w:cs="Times New Roman"/>
    </w:rPr>
  </w:style>
  <w:style w:type="character" w:customStyle="1" w:styleId="pg">
    <w:name w:val="pg"/>
    <w:basedOn w:val="DefaultParagraphFont"/>
    <w:uiPriority w:val="99"/>
    <w:rsid w:val="00B71A43"/>
    <w:rPr>
      <w:rFonts w:cs="Times New Roman"/>
    </w:rPr>
  </w:style>
  <w:style w:type="character" w:customStyle="1" w:styleId="showspellpr">
    <w:name w:val="show_spellpr"/>
    <w:basedOn w:val="DefaultParagraphFont"/>
    <w:uiPriority w:val="99"/>
    <w:rsid w:val="00B71A43"/>
    <w:rPr>
      <w:rFonts w:cs="Times New Roman"/>
    </w:rPr>
  </w:style>
  <w:style w:type="character" w:customStyle="1" w:styleId="prondelim">
    <w:name w:val="prondelim"/>
    <w:basedOn w:val="DefaultParagraphFont"/>
    <w:uiPriority w:val="99"/>
    <w:rsid w:val="00B71A43"/>
    <w:rPr>
      <w:rFonts w:cs="Times New Roman"/>
    </w:rPr>
  </w:style>
  <w:style w:type="character" w:customStyle="1" w:styleId="pron">
    <w:name w:val="pron"/>
    <w:basedOn w:val="DefaultParagraphFont"/>
    <w:uiPriority w:val="99"/>
    <w:rsid w:val="00B71A43"/>
    <w:rPr>
      <w:rFonts w:cs="Times New Roman"/>
    </w:rPr>
  </w:style>
  <w:style w:type="character" w:customStyle="1" w:styleId="boldface">
    <w:name w:val="boldface"/>
    <w:basedOn w:val="DefaultParagraphFont"/>
    <w:uiPriority w:val="99"/>
    <w:rsid w:val="00B71A43"/>
    <w:rPr>
      <w:rFonts w:cs="Times New Roman"/>
    </w:rPr>
  </w:style>
  <w:style w:type="character" w:customStyle="1" w:styleId="prontoggle">
    <w:name w:val="pron_toggle"/>
    <w:basedOn w:val="DefaultParagraphFont"/>
    <w:uiPriority w:val="99"/>
    <w:rsid w:val="00B71A43"/>
    <w:rPr>
      <w:rFonts w:cs="Times New Roman"/>
    </w:rPr>
  </w:style>
  <w:style w:type="character" w:customStyle="1" w:styleId="dnindex">
    <w:name w:val="dnindex"/>
    <w:basedOn w:val="DefaultParagraphFont"/>
    <w:uiPriority w:val="99"/>
    <w:rsid w:val="00B71A43"/>
    <w:rPr>
      <w:rFonts w:cs="Times New Roman"/>
    </w:rPr>
  </w:style>
  <w:style w:type="character" w:customStyle="1" w:styleId="hwc">
    <w:name w:val="hwc"/>
    <w:basedOn w:val="DefaultParagraphFont"/>
    <w:uiPriority w:val="99"/>
    <w:rsid w:val="00B71A43"/>
    <w:rPr>
      <w:rFonts w:cs="Times New Roman"/>
    </w:rPr>
  </w:style>
  <w:style w:type="character" w:customStyle="1" w:styleId="verdana">
    <w:name w:val="verdana"/>
    <w:basedOn w:val="DefaultParagraphFont"/>
    <w:rsid w:val="00B71A43"/>
    <w:rPr>
      <w:rFonts w:cs="Times New Roman"/>
    </w:rPr>
  </w:style>
  <w:style w:type="character" w:customStyle="1" w:styleId="AuthorYear">
    <w:name w:val="AuthorYear"/>
    <w:uiPriority w:val="1"/>
    <w:qFormat/>
    <w:rsid w:val="00A41270"/>
    <w:rPr>
      <w:rFonts w:ascii="Georgia" w:hAnsi="Georgia"/>
      <w:b/>
      <w:sz w:val="24"/>
    </w:rPr>
  </w:style>
  <w:style w:type="paragraph" w:styleId="Title">
    <w:name w:val="Title"/>
    <w:basedOn w:val="Normal"/>
    <w:next w:val="Normal"/>
    <w:link w:val="TitleChar"/>
    <w:uiPriority w:val="6"/>
    <w:qFormat/>
    <w:rsid w:val="002A0445"/>
    <w:pPr>
      <w:pBdr>
        <w:bottom w:val="single" w:sz="8" w:space="4" w:color="4F81BD"/>
      </w:pBdr>
      <w:spacing w:after="300"/>
      <w:contextualSpacing/>
    </w:pPr>
    <w:rPr>
      <w:rFonts w:ascii="Times New Roman" w:hAnsi="Times New Roman"/>
      <w:b/>
      <w:u w:val="single"/>
    </w:rPr>
  </w:style>
  <w:style w:type="character" w:customStyle="1" w:styleId="TitleChar1">
    <w:name w:val="Title Char1"/>
    <w:basedOn w:val="DefaultParagraphFont"/>
    <w:uiPriority w:val="10"/>
    <w:rsid w:val="002A0445"/>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rsid w:val="002A0445"/>
    <w:pPr>
      <w:ind w:left="720"/>
      <w:contextualSpacing/>
    </w:pPr>
  </w:style>
  <w:style w:type="paragraph" w:styleId="BalloonText">
    <w:name w:val="Balloon Text"/>
    <w:basedOn w:val="Normal"/>
    <w:link w:val="BalloonTextChar"/>
    <w:uiPriority w:val="99"/>
    <w:semiHidden/>
    <w:unhideWhenUsed/>
    <w:rsid w:val="002A0445"/>
    <w:rPr>
      <w:rFonts w:ascii="Tahoma" w:hAnsi="Tahoma" w:cs="Tahoma"/>
      <w:sz w:val="16"/>
      <w:szCs w:val="16"/>
    </w:rPr>
  </w:style>
  <w:style w:type="character" w:customStyle="1" w:styleId="BalloonTextChar">
    <w:name w:val="Balloon Text Char"/>
    <w:basedOn w:val="DefaultParagraphFont"/>
    <w:link w:val="BalloonText"/>
    <w:uiPriority w:val="99"/>
    <w:semiHidden/>
    <w:rsid w:val="002A0445"/>
    <w:rPr>
      <w:rFonts w:ascii="Tahoma" w:hAnsi="Tahoma" w:cs="Tahoma"/>
      <w:sz w:val="16"/>
      <w:szCs w:val="16"/>
    </w:rPr>
  </w:style>
  <w:style w:type="character" w:styleId="IntenseEmphasis">
    <w:name w:val="Intense Emphasis"/>
    <w:aliases w:val="Intense Emphasis11111,Underline Char"/>
    <w:uiPriority w:val="6"/>
    <w:qFormat/>
    <w:rsid w:val="002A0445"/>
    <w:rPr>
      <w:b w:val="0"/>
      <w:bCs/>
      <w:u w:val="single"/>
    </w:rPr>
  </w:style>
  <w:style w:type="character" w:customStyle="1" w:styleId="apple-converted-space">
    <w:name w:val="apple-converted-space"/>
    <w:basedOn w:val="DefaultParagraphFont"/>
    <w:rsid w:val="002A0445"/>
  </w:style>
  <w:style w:type="character" w:customStyle="1" w:styleId="StyleBold">
    <w:name w:val="Style Bold"/>
    <w:basedOn w:val="DefaultParagraphFont"/>
    <w:uiPriority w:val="9"/>
    <w:semiHidden/>
    <w:rsid w:val="00BD1E0D"/>
    <w:rPr>
      <w:b/>
      <w:bCs/>
    </w:rPr>
  </w:style>
  <w:style w:type="character" w:customStyle="1" w:styleId="StyleBoldUnderline">
    <w:name w:val="Style Bold Underline"/>
    <w:aliases w:val="Underline,Style Underline,apple-style-span + 6 pt,Kern at 16 pt,Bold,Intense Emphasis1,Intense Emphasis2,HHeading 3 + 12 pt,Cards + Font: 12 pt Char,Style,Bold Cite Char,Citation Char Char Char,ci,c,Bo,Intense Emphasis11"/>
    <w:basedOn w:val="DefaultParagraphFont"/>
    <w:uiPriority w:val="6"/>
    <w:qFormat/>
    <w:rsid w:val="000358B5"/>
    <w:rPr>
      <w:u w:val="single"/>
    </w:rPr>
  </w:style>
  <w:style w:type="paragraph" w:styleId="Header">
    <w:name w:val="header"/>
    <w:basedOn w:val="Normal"/>
    <w:link w:val="HeaderChar"/>
    <w:uiPriority w:val="99"/>
    <w:semiHidden/>
    <w:rsid w:val="00BD1E0D"/>
    <w:pPr>
      <w:tabs>
        <w:tab w:val="center" w:pos="4680"/>
        <w:tab w:val="right" w:pos="9360"/>
      </w:tabs>
    </w:pPr>
  </w:style>
  <w:style w:type="character" w:customStyle="1" w:styleId="HeaderChar">
    <w:name w:val="Header Char"/>
    <w:basedOn w:val="DefaultParagraphFont"/>
    <w:link w:val="Header"/>
    <w:uiPriority w:val="99"/>
    <w:semiHidden/>
    <w:rsid w:val="00BD1E0D"/>
    <w:rPr>
      <w:rFonts w:ascii="Calibri" w:hAnsi="Calibri" w:cs="Calibri"/>
      <w:sz w:val="22"/>
    </w:rPr>
  </w:style>
  <w:style w:type="paragraph" w:styleId="Footer">
    <w:name w:val="footer"/>
    <w:basedOn w:val="Normal"/>
    <w:link w:val="FooterChar"/>
    <w:uiPriority w:val="99"/>
    <w:semiHidden/>
    <w:rsid w:val="00BD1E0D"/>
    <w:pPr>
      <w:tabs>
        <w:tab w:val="center" w:pos="4680"/>
        <w:tab w:val="right" w:pos="9360"/>
      </w:tabs>
    </w:pPr>
  </w:style>
  <w:style w:type="character" w:customStyle="1" w:styleId="FooterChar">
    <w:name w:val="Footer Char"/>
    <w:basedOn w:val="DefaultParagraphFont"/>
    <w:link w:val="Footer"/>
    <w:uiPriority w:val="99"/>
    <w:semiHidden/>
    <w:rsid w:val="00BD1E0D"/>
    <w:rPr>
      <w:rFonts w:ascii="Calibri" w:hAnsi="Calibri" w:cs="Calibri"/>
      <w:sz w:val="22"/>
    </w:rPr>
  </w:style>
  <w:style w:type="character" w:customStyle="1" w:styleId="cite">
    <w:name w:val="cite"/>
    <w:rsid w:val="00147B41"/>
    <w:rPr>
      <w:rFonts w:ascii="Times New Roman" w:hAnsi="Times New Roman"/>
      <w:b/>
      <w:sz w:val="24"/>
    </w:rPr>
  </w:style>
  <w:style w:type="paragraph" w:customStyle="1" w:styleId="tag">
    <w:name w:val="tag"/>
    <w:basedOn w:val="Normal"/>
    <w:next w:val="Normal"/>
    <w:link w:val="tagChar"/>
    <w:rsid w:val="00147B41"/>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147B41"/>
    <w:rPr>
      <w:rFonts w:eastAsia="Times New Roman" w:cs="Times New Roman"/>
      <w:b/>
      <w:szCs w:val="20"/>
    </w:rPr>
  </w:style>
  <w:style w:type="paragraph" w:customStyle="1" w:styleId="card">
    <w:name w:val="card"/>
    <w:basedOn w:val="Normal"/>
    <w:next w:val="Normal"/>
    <w:link w:val="cardChar"/>
    <w:rsid w:val="00147B41"/>
    <w:pPr>
      <w:ind w:left="288" w:right="288"/>
    </w:pPr>
    <w:rPr>
      <w:rFonts w:ascii="Times New Roman" w:eastAsia="Times New Roman" w:hAnsi="Times New Roman" w:cs="Times New Roman"/>
      <w:sz w:val="20"/>
      <w:szCs w:val="20"/>
    </w:rPr>
  </w:style>
  <w:style w:type="character" w:customStyle="1" w:styleId="cardChar">
    <w:name w:val="card Char"/>
    <w:link w:val="card"/>
    <w:rsid w:val="00147B41"/>
    <w:rPr>
      <w:rFonts w:eastAsia="Times New Roman" w:cs="Times New Roman"/>
      <w:sz w:val="20"/>
      <w:szCs w:val="20"/>
    </w:rPr>
  </w:style>
  <w:style w:type="character" w:customStyle="1" w:styleId="underline">
    <w:name w:val="underline"/>
    <w:rsid w:val="00147B41"/>
    <w:rPr>
      <w:b/>
      <w:u w:val="single"/>
    </w:rPr>
  </w:style>
  <w:style w:type="paragraph" w:customStyle="1" w:styleId="BlockTitle">
    <w:name w:val="Block Title"/>
    <w:basedOn w:val="Heading1"/>
    <w:next w:val="Normal"/>
    <w:link w:val="BlockTitleChar"/>
    <w:rsid w:val="00147B41"/>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u w:val="single"/>
    </w:rPr>
  </w:style>
  <w:style w:type="character" w:customStyle="1" w:styleId="BlockTitleChar">
    <w:name w:val="Block Title Char"/>
    <w:aliases w:val="Heading 1 Char1 Char,ALEX Char,Heading Char Char"/>
    <w:link w:val="BlockTitle"/>
    <w:rsid w:val="00147B41"/>
    <w:rPr>
      <w:rFonts w:eastAsia="Times New Roman" w:cs="Arial"/>
      <w:b/>
      <w:bCs/>
      <w:kern w:val="32"/>
      <w:sz w:val="32"/>
      <w:szCs w:val="32"/>
      <w:u w:val="single"/>
    </w:rPr>
  </w:style>
  <w:style w:type="paragraph" w:customStyle="1" w:styleId="hat">
    <w:name w:val="hat"/>
    <w:basedOn w:val="Normal"/>
    <w:next w:val="Normal"/>
    <w:rsid w:val="00147B41"/>
    <w:pPr>
      <w:spacing w:before="240" w:after="240"/>
      <w:jc w:val="center"/>
      <w:outlineLvl w:val="0"/>
    </w:pPr>
    <w:rPr>
      <w:rFonts w:ascii="Times New Roman" w:eastAsia="Times New Roman" w:hAnsi="Times New Roman" w:cs="Arial"/>
      <w:b/>
      <w:bCs/>
      <w:sz w:val="32"/>
      <w:szCs w:val="24"/>
      <w:u w:val="single"/>
    </w:rPr>
  </w:style>
  <w:style w:type="character" w:customStyle="1" w:styleId="apple-style-span">
    <w:name w:val="apple-style-span"/>
    <w:rsid w:val="00147B41"/>
  </w:style>
  <w:style w:type="character" w:customStyle="1" w:styleId="Style11ptBlackUnderline">
    <w:name w:val="Style 11 pt Black Underline"/>
    <w:rsid w:val="00147B41"/>
    <w:rPr>
      <w:color w:val="000000"/>
      <w:sz w:val="20"/>
      <w:u w:val="single"/>
    </w:rPr>
  </w:style>
  <w:style w:type="character" w:customStyle="1" w:styleId="Style11ptBlack">
    <w:name w:val="Style 11 pt Black"/>
    <w:rsid w:val="00147B41"/>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9304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easky.org/deep-sea/ocean-layers.html" TargetMode="External"/><Relationship Id="rId21" Type="http://schemas.openxmlformats.org/officeDocument/2006/relationships/hyperlink" Target="https://www.gwu.edu/~cistp/assets/docs/research/articles/Logsdon_50years.pdf" TargetMode="External"/><Relationship Id="rId42" Type="http://schemas.openxmlformats.org/officeDocument/2006/relationships/hyperlink" Target="http://www.hsaj.org/?fullarticle=2.2.7" TargetMode="External"/><Relationship Id="rId47" Type="http://schemas.openxmlformats.org/officeDocument/2006/relationships/hyperlink" Target="http://eastviewpress.net/Files/MT_FROM%20THE%20ARCHIVES_No.%203_2010_small.pdf" TargetMode="External"/><Relationship Id="rId63" Type="http://schemas.openxmlformats.org/officeDocument/2006/relationships/hyperlink" Target="http://dictionary.reference.com/browse/develop" TargetMode="External"/><Relationship Id="rId68" Type="http://schemas.openxmlformats.org/officeDocument/2006/relationships/hyperlink" Target="http://books.google.com/books?id=XXdV31_RT84C&amp;pg=PA81&amp;lpg=PA81&amp;dq=%22development+is+commercialization%22&amp;source=bl&amp;ots=QWla3EUdHz&amp;sig=wx0aWpPEMcSfKVtIw6RdDyWDoec&amp;hl=en&amp;sa=X&amp;ei=qEDDU8rANbOy7AaaoYGoAg&amp;ved=0CCYQ6AEwAQ" TargetMode="External"/><Relationship Id="rId84" Type="http://schemas.openxmlformats.org/officeDocument/2006/relationships/hyperlink" Target="http://dictionary.reference.com/browse/ocean" TargetMode="External"/><Relationship Id="rId16" Type="http://schemas.openxmlformats.org/officeDocument/2006/relationships/hyperlink" Target="http://www.state.gov/strategictrade/resources/controllist/" TargetMode="External"/><Relationship Id="rId11" Type="http://schemas.openxmlformats.org/officeDocument/2006/relationships/hyperlink" Target="http://www.unep.org/geo/geo3/english/584.htm" TargetMode="External"/><Relationship Id="rId32"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37" Type="http://schemas.openxmlformats.org/officeDocument/2006/relationships/hyperlink" Target="http://www.idi-iil.org/idiE/resolutionsE/1969_edi_01_en.pdf" TargetMode="External"/><Relationship Id="rId53" Type="http://schemas.openxmlformats.org/officeDocument/2006/relationships/hyperlink" Target="http://uscode.house.gov/view.xhtml?req=(title:43%20section:1331%20edition:prelim" TargetMode="External"/><Relationship Id="rId58" Type="http://schemas.openxmlformats.org/officeDocument/2006/relationships/hyperlink" Target="http://explore.noaa.gov/" TargetMode="External"/><Relationship Id="rId74" Type="http://schemas.openxmlformats.org/officeDocument/2006/relationships/hyperlink" Target="http://dictionary.reference.com/browse/of" TargetMode="External"/><Relationship Id="rId79" Type="http://schemas.openxmlformats.org/officeDocument/2006/relationships/hyperlink" Target="http://oceanservice.noaa.gov/facts/oceanorsea.html" TargetMode="External"/><Relationship Id="rId5" Type="http://schemas.openxmlformats.org/officeDocument/2006/relationships/webSettings" Target="webSettings.xml"/><Relationship Id="rId19" Type="http://schemas.openxmlformats.org/officeDocument/2006/relationships/hyperlink" Target="http://uscode.house.gov/view.xhtml?req=(title:43%20section:1331%20edition:prelim)" TargetMode="External"/><Relationship Id="rId14" Type="http://schemas.openxmlformats.org/officeDocument/2006/relationships/hyperlink" Target="http://www.mayorrothschild.com/event/exporting-non-military-and-dual-use-products/" TargetMode="External"/><Relationship Id="rId22" Type="http://schemas.openxmlformats.org/officeDocument/2006/relationships/hyperlink" Target="http://uscode.house.gov/view.xhtml?req=(title:43%20section:1331%20edition:prelim" TargetMode="External"/><Relationship Id="rId27" Type="http://schemas.openxmlformats.org/officeDocument/2006/relationships/hyperlink" Target="http://oceanexplorer.noaa.gov/backmatter/whatisexploration.html" TargetMode="External"/><Relationship Id="rId30" Type="http://schemas.openxmlformats.org/officeDocument/2006/relationships/hyperlink" Target="http://www.merriam-webster.com/dictionary/qualification" TargetMode="External"/><Relationship Id="rId35"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43" Type="http://schemas.openxmlformats.org/officeDocument/2006/relationships/hyperlink" Target="http://www.gpo.gov/fdsys/pkg/GAOREPORTS-GAO-03-670/html/GAOREPORTS-GAO-03-670.htm" TargetMode="External"/><Relationship Id="rId48" Type="http://schemas.openxmlformats.org/officeDocument/2006/relationships/hyperlink" Target="http://oceanservice.noaa.gov/websites/retiredsites/oceanpanel.pdf" TargetMode="External"/><Relationship Id="rId56" Type="http://schemas.openxmlformats.org/officeDocument/2006/relationships/hyperlink" Target="http://www.nurp.noaa.gov/" TargetMode="External"/><Relationship Id="rId64" Type="http://schemas.openxmlformats.org/officeDocument/2006/relationships/hyperlink" Target="http://www.fao.org/docrep/006/y4698b/y4698b04.htm" TargetMode="External"/><Relationship Id="rId69" Type="http://schemas.openxmlformats.org/officeDocument/2006/relationships/hyperlink" Target="http://books.google.com/books?id=XXdV31_RT84C&amp;pg=PA81&amp;lpg=PA81&amp;dq=%22development+is+commercialization%22&amp;source=bl&amp;ots=QWla3EUdHz&amp;sig=wx0aWpPEMcSfKVtIw6RdDyWDoec&amp;hl=en&amp;sa=X&amp;ei=qEDDU8rANbOy7AaaoYGoAg&amp;ved=0CCYQ6AEwAQ" TargetMode="External"/><Relationship Id="rId77" Type="http://schemas.openxmlformats.org/officeDocument/2006/relationships/hyperlink" Target="http://dictionary.cambridge.org/dictionary/british/earth_1" TargetMode="External"/><Relationship Id="rId8" Type="http://schemas.openxmlformats.org/officeDocument/2006/relationships/hyperlink" Target="http://en.wikipedia.org/wiki/Oceans" TargetMode="External"/><Relationship Id="rId51" Type="http://schemas.openxmlformats.org/officeDocument/2006/relationships/hyperlink" Target="http://www.docstoc.com/docs/89070111/A-Data-Management-Strategy-for-the-Ocean-Exploration-Program" TargetMode="External"/><Relationship Id="rId72" Type="http://schemas.openxmlformats.org/officeDocument/2006/relationships/hyperlink" Target="http://www.scidev.net/global/fisheries/feature/ocean-science-for-sustainable-development-facts-and-figures-1.html" TargetMode="External"/><Relationship Id="rId80" Type="http://schemas.openxmlformats.org/officeDocument/2006/relationships/hyperlink" Target="http://dictionary.reference.com/browse/seafloor" TargetMode="External"/><Relationship Id="rId85"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supreme.lp.findlaw.com/supreme_court/briefs/06-84/06-84.mer.ami.mica.pdf" TargetMode="External"/><Relationship Id="rId17" Type="http://schemas.openxmlformats.org/officeDocument/2006/relationships/hyperlink" Target="http://www.witts.org/Ocean_wealth/oceanwealth_01_feb03/wista_oceanwealth_feture.htm" TargetMode="External"/><Relationship Id="rId25" Type="http://schemas.openxmlformats.org/officeDocument/2006/relationships/hyperlink" Target="http://www.merriam-webster.com/dictionary/ocean" TargetMode="External"/><Relationship Id="rId33"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38" Type="http://schemas.openxmlformats.org/officeDocument/2006/relationships/hyperlink" Target="https://www.princeton.edu/~ppns/papers/counterinsurgency.pdf" TargetMode="External"/><Relationship Id="rId46" Type="http://schemas.openxmlformats.org/officeDocument/2006/relationships/hyperlink" Target="http://www.osce.org/cpc/91082?download=true" TargetMode="External"/><Relationship Id="rId59" Type="http://schemas.openxmlformats.org/officeDocument/2006/relationships/hyperlink" Target="http://dels.nas.edu/resources/static-assets/osb/miscellaneous/exploration_final.pdf" TargetMode="External"/><Relationship Id="rId67" Type="http://schemas.openxmlformats.org/officeDocument/2006/relationships/hyperlink" Target="http://www.clf.org/wp-content/uploads/2013/03/MA_Ocean_073012.pdf" TargetMode="External"/><Relationship Id="rId20" Type="http://schemas.openxmlformats.org/officeDocument/2006/relationships/hyperlink" Target="http://www.oxforddictionaries.com/definition/english/exploration" TargetMode="External"/><Relationship Id="rId41" Type="http://schemas.openxmlformats.org/officeDocument/2006/relationships/hyperlink" Target="http://fas.org/sgp/crs/weapons/RL34391.pdf" TargetMode="External"/><Relationship Id="rId54" Type="http://schemas.openxmlformats.org/officeDocument/2006/relationships/hyperlink" Target="http://www.noaa.gov/ocean.html" TargetMode="External"/><Relationship Id="rId62" Type="http://schemas.openxmlformats.org/officeDocument/2006/relationships/hyperlink" Target="http://dictionary.reference.com/browse/act" TargetMode="External"/><Relationship Id="rId70" Type="http://schemas.openxmlformats.org/officeDocument/2006/relationships/hyperlink" Target="http://www.photius.com/energy/glossaryd.html" TargetMode="External"/><Relationship Id="rId75" Type="http://schemas.openxmlformats.org/officeDocument/2006/relationships/hyperlink" Target="http://www.eref-trade.hmco.com/" TargetMode="External"/><Relationship Id="rId83" Type="http://schemas.openxmlformats.org/officeDocument/2006/relationships/hyperlink" Target="http://dictionary.reference.com/browse/ocean" TargetMode="External"/><Relationship Id="rId1" Type="http://schemas.openxmlformats.org/officeDocument/2006/relationships/numbering" Target="numbering.xml"/><Relationship Id="rId6" Type="http://schemas.openxmlformats.org/officeDocument/2006/relationships/hyperlink" Target="http://en.wikipedia.org/wiki/United_States_federal_government" TargetMode="External"/><Relationship Id="rId15" Type="http://schemas.openxmlformats.org/officeDocument/2006/relationships/hyperlink" Target="http://www.c4i.org/gps-adams.html" TargetMode="External"/><Relationship Id="rId23" Type="http://schemas.openxmlformats.org/officeDocument/2006/relationships/hyperlink" Target="http://www.oxforddictionaries.com/definition/english/non-military" TargetMode="External"/><Relationship Id="rId28" Type="http://schemas.openxmlformats.org/officeDocument/2006/relationships/hyperlink" Target="http://ccc.commnet.edu/grammar/marks/colon.htm" TargetMode="External"/><Relationship Id="rId36"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49" Type="http://schemas.openxmlformats.org/officeDocument/2006/relationships/hyperlink" Target="http://explore.noaa.gov/sites/OER/Documents/national-research-council-voyage.pdf" TargetMode="External"/><Relationship Id="rId57" Type="http://schemas.openxmlformats.org/officeDocument/2006/relationships/hyperlink" Target="http://explore.noaa.gov/sites/OER/Documents/about-oer/program-review/2012-12-12-FINAL-OE-Review-Report.pdf" TargetMode="External"/><Relationship Id="rId10" Type="http://schemas.openxmlformats.org/officeDocument/2006/relationships/hyperlink" Target="http://fas.org/sgp/crs/misc/R42410.pdf" TargetMode="External"/><Relationship Id="rId31" Type="http://schemas.openxmlformats.org/officeDocument/2006/relationships/hyperlink" Target="http://supreme.lp.findlaw.com/supreme_court/briefs/06-84/06-84.mer.ami.mica.pdf" TargetMode="External"/><Relationship Id="rId44" Type="http://schemas.openxmlformats.org/officeDocument/2006/relationships/hyperlink" Target="http://www.globalsecurity.org/military/library/policy/dod/iw-joc_v1_2007.pdf" TargetMode="External"/><Relationship Id="rId52" Type="http://schemas.openxmlformats.org/officeDocument/2006/relationships/hyperlink" Target="http://oceanleadership.org/wp-content/uploads/2009/08/Ocean_Exploration.pdf" TargetMode="External"/><Relationship Id="rId60" Type="http://schemas.openxmlformats.org/officeDocument/2006/relationships/hyperlink" Target="http://members.j-navigation.org/e-committee/Ocean.htm" TargetMode="External"/><Relationship Id="rId65" Type="http://schemas.openxmlformats.org/officeDocument/2006/relationships/hyperlink" Target="http://members.j-navigation.org/e-committee/Ocean.htm" TargetMode="External"/><Relationship Id="rId73" Type="http://schemas.openxmlformats.org/officeDocument/2006/relationships/hyperlink" Target="http://www.spc.int/DigitalLibrary/Doc/FAME/Meetings/RTMF/23/IP22.pdf" TargetMode="External"/><Relationship Id="rId78" Type="http://schemas.openxmlformats.org/officeDocument/2006/relationships/hyperlink" Target="http://oceanservice.noaa.gov/facts/howmanyoceans.html" TargetMode="External"/><Relationship Id="rId81" Type="http://schemas.openxmlformats.org/officeDocument/2006/relationships/hyperlink" Target="http://dictionary.reference.com/browse/ocean%20floor"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unep.org/geo/geo3/english/584.htm" TargetMode="External"/><Relationship Id="rId13" Type="http://schemas.openxmlformats.org/officeDocument/2006/relationships/hyperlink" Target="http://www.merriam-webster.com/dictionary/increase" TargetMode="External"/><Relationship Id="rId18" Type="http://schemas.openxmlformats.org/officeDocument/2006/relationships/hyperlink" Target="http://explore.noaa.gov/sites/OER/Documents/about-oer/program-review/oe-program-history-overview.pdf" TargetMode="External"/><Relationship Id="rId39" Type="http://schemas.openxmlformats.org/officeDocument/2006/relationships/hyperlink" Target="https://www.hsdl.org/?view&amp;did=452965" TargetMode="External"/><Relationship Id="rId34"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50" Type="http://schemas.openxmlformats.org/officeDocument/2006/relationships/hyperlink" Target="http://www.answers.com/topic/explore" TargetMode="External"/><Relationship Id="rId55" Type="http://schemas.openxmlformats.org/officeDocument/2006/relationships/hyperlink" Target="http://oceanexplorer.noaa.gov/" TargetMode="External"/><Relationship Id="rId76" Type="http://schemas.openxmlformats.org/officeDocument/2006/relationships/hyperlink" Target="http://www.thefreedictionary.com/OF" TargetMode="External"/><Relationship Id="rId7" Type="http://schemas.openxmlformats.org/officeDocument/2006/relationships/hyperlink" Target="http://en.wikipedia.org/wiki/Ocean_exploration" TargetMode="External"/><Relationship Id="rId71" Type="http://schemas.openxmlformats.org/officeDocument/2006/relationships/hyperlink" Target="http://www.sciencedirect.com/science/book/9780080430058" TargetMode="External"/><Relationship Id="rId2" Type="http://schemas.openxmlformats.org/officeDocument/2006/relationships/styles" Target="styles.xml"/><Relationship Id="rId29" Type="http://schemas.openxmlformats.org/officeDocument/2006/relationships/hyperlink" Target="http://encarta.msn.com/encnet/features/dictionary/DictionaryResults.aspx?refid=1861598666" TargetMode="External"/><Relationship Id="rId24" Type="http://schemas.openxmlformats.org/officeDocument/2006/relationships/hyperlink" Target="http://oceanservice.noaa.gov/facts/howmanyoceans.html" TargetMode="External"/><Relationship Id="rId40" Type="http://schemas.openxmlformats.org/officeDocument/2006/relationships/hyperlink" Target="http://calhoun.nps.edu/public/bitstream/handle/10945/20435/arcticalaskaiceb00garr.pdf?sequence=1" TargetMode="External"/><Relationship Id="rId45" Type="http://schemas.openxmlformats.org/officeDocument/2006/relationships/hyperlink" Target="http://eprints.soas.ac.uk/15634/1/Brown_3434.pdf" TargetMode="External"/><Relationship Id="rId66" Type="http://schemas.openxmlformats.org/officeDocument/2006/relationships/hyperlink" Target="http://uscode.house.gov/view.xhtml?req=(title:43%20section:1331%20edition:prelim,%20Accessed%207-3-14,%20LK))" TargetMode="External"/><Relationship Id="rId61" Type="http://schemas.openxmlformats.org/officeDocument/2006/relationships/hyperlink" Target="http://www.spc.int/DigitalLibrary/Doc/FAME/Meetings/RTMF/23/IP22.pdf" TargetMode="External"/><Relationship Id="rId82" Type="http://schemas.openxmlformats.org/officeDocument/2006/relationships/hyperlink" Target="http://www.marinebio.net/marinescience/01intro/woocean.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120</Pages>
  <Words>28772</Words>
  <Characters>164005</Characters>
  <Application>Microsoft Office Word</Application>
  <DocSecurity>0</DocSecurity>
  <Lines>1366</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 Kim</dc:creator>
  <cp:lastModifiedBy>Geoff</cp:lastModifiedBy>
  <cp:revision>2</cp:revision>
  <dcterms:created xsi:type="dcterms:W3CDTF">2014-07-19T02:00:00Z</dcterms:created>
  <dcterms:modified xsi:type="dcterms:W3CDTF">2014-07-19T02:00:00Z</dcterms:modified>
</cp:coreProperties>
</file>