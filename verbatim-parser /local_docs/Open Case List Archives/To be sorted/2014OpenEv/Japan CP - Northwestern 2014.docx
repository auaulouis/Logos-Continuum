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371" w:rsidRDefault="00D95371" w:rsidP="004C7B58">
      <w:pPr>
        <w:pStyle w:val="Heading1"/>
      </w:pPr>
      <w:r>
        <w:t>2014 NDI 6WS – Fitzmier, Lundberg, Abelkop</w:t>
      </w:r>
    </w:p>
    <w:p w:rsidR="00A95652" w:rsidRPr="005A7E5A" w:rsidRDefault="00D95371" w:rsidP="004C7B58">
      <w:pPr>
        <w:pStyle w:val="Heading1"/>
      </w:pPr>
      <w:r>
        <w:lastRenderedPageBreak/>
        <w:t>Japan Counterplan</w:t>
      </w:r>
    </w:p>
    <w:p w:rsidR="00A04E50" w:rsidRDefault="00537389" w:rsidP="00A04E50">
      <w:pPr>
        <w:pStyle w:val="Heading2"/>
      </w:pPr>
      <w:r>
        <w:lastRenderedPageBreak/>
        <w:t>**</w:t>
      </w:r>
      <w:r w:rsidR="00A04E50">
        <w:t>Generic Oceans</w:t>
      </w:r>
      <w:r>
        <w:t>**</w:t>
      </w:r>
      <w:bookmarkStart w:id="0" w:name="_GoBack"/>
      <w:bookmarkEnd w:id="0"/>
    </w:p>
    <w:p w:rsidR="00A04E50" w:rsidRDefault="00A04E50" w:rsidP="00A04E50">
      <w:pPr>
        <w:pStyle w:val="Heading3"/>
      </w:pPr>
      <w:r>
        <w:lastRenderedPageBreak/>
        <w:t>1NC Shell</w:t>
      </w:r>
    </w:p>
    <w:p w:rsidR="00A04E50" w:rsidRDefault="00A04E50" w:rsidP="009C662B">
      <w:pPr>
        <w:pStyle w:val="Heading4"/>
      </w:pPr>
      <w:r>
        <w:t>Text: Japan should &lt;plan text&gt;.</w:t>
      </w:r>
    </w:p>
    <w:p w:rsidR="00A04E50" w:rsidRPr="005A7E5A" w:rsidRDefault="00A04E50" w:rsidP="009C662B">
      <w:pPr>
        <w:pStyle w:val="Heading4"/>
        <w:rPr>
          <w:rStyle w:val="Style13ptBold"/>
          <w:b/>
        </w:rPr>
      </w:pPr>
      <w:r w:rsidRPr="005A7E5A">
        <w:rPr>
          <w:rStyle w:val="Style13ptBold"/>
          <w:b/>
        </w:rPr>
        <w:t xml:space="preserve">Japan solves </w:t>
      </w:r>
      <w:r>
        <w:rPr>
          <w:rStyle w:val="Style13ptBold"/>
          <w:b/>
        </w:rPr>
        <w:t xml:space="preserve">ocean </w:t>
      </w:r>
      <w:r w:rsidRPr="005A7E5A">
        <w:rPr>
          <w:rStyle w:val="Style13ptBold"/>
          <w:b/>
        </w:rPr>
        <w:t>exploration and development</w:t>
      </w:r>
    </w:p>
    <w:p w:rsidR="00A04E50" w:rsidRPr="005A7E5A" w:rsidRDefault="00A04E50" w:rsidP="00A04E50">
      <w:pPr>
        <w:rPr>
          <w:rStyle w:val="Style13ptBold"/>
          <w:b w:val="0"/>
          <w:sz w:val="16"/>
        </w:rPr>
      </w:pPr>
      <w:r w:rsidRPr="005A7E5A">
        <w:rPr>
          <w:rStyle w:val="Style13ptBold"/>
        </w:rPr>
        <w:t>JAAT, 2001</w:t>
      </w:r>
      <w:r w:rsidRPr="005A7E5A">
        <w:rPr>
          <w:rStyle w:val="Style13ptBold"/>
          <w:sz w:val="16"/>
        </w:rPr>
        <w:t xml:space="preserve"> </w:t>
      </w:r>
      <w:r w:rsidRPr="005A7E5A">
        <w:rPr>
          <w:rStyle w:val="Style13ptBold"/>
          <w:b w:val="0"/>
          <w:sz w:val="16"/>
        </w:rPr>
        <w:t>(Japan Atlas Advanced Technology, offers presentations on a variety of topics to anyone interested in the nature, traditions, and current social trends of Japan, “Japan Marine Science and Technology Center”, JAAT, 02/01/2001, http://web-japan.org/atlas/technology/tec03.html</w:t>
      </w:r>
      <w:r w:rsidR="00725F76">
        <w:rPr>
          <w:rStyle w:val="Style13ptBold"/>
          <w:b w:val="0"/>
          <w:sz w:val="16"/>
        </w:rPr>
        <w:t>)</w:t>
      </w:r>
    </w:p>
    <w:p w:rsidR="00A04E50" w:rsidRPr="005A7E5A" w:rsidRDefault="00A04E50" w:rsidP="00A04E50">
      <w:pPr>
        <w:rPr>
          <w:sz w:val="16"/>
        </w:rPr>
      </w:pPr>
      <w:r w:rsidRPr="005A7E5A">
        <w:rPr>
          <w:rStyle w:val="StyleUnderline"/>
        </w:rPr>
        <w:t>Japan Marine Science and Technology Center (JAMSTEC</w:t>
      </w:r>
      <w:r w:rsidRPr="005A7E5A">
        <w:rPr>
          <w:sz w:val="16"/>
        </w:rPr>
        <w:t xml:space="preserve">) </w:t>
      </w:r>
      <w:r w:rsidRPr="005A7E5A">
        <w:rPr>
          <w:rStyle w:val="Emphasis"/>
        </w:rPr>
        <w:t xml:space="preserve">is the center of excellence for oceanographic research </w:t>
      </w:r>
      <w:r w:rsidRPr="005A7E5A">
        <w:rPr>
          <w:sz w:val="16"/>
        </w:rPr>
        <w:t xml:space="preserve">in Japan. </w:t>
      </w:r>
      <w:r w:rsidRPr="005A7E5A">
        <w:rPr>
          <w:rStyle w:val="StyleUnderline"/>
        </w:rPr>
        <w:t>The Center carries out a wide range of research, not only at the deep sea bottom, but also into technology for</w:t>
      </w:r>
      <w:r w:rsidRPr="005A7E5A">
        <w:rPr>
          <w:rStyle w:val="Emphasis"/>
        </w:rPr>
        <w:t xml:space="preserve"> oceanographic observation and commercial development of the oceans</w:t>
      </w:r>
      <w:r w:rsidRPr="005A7E5A">
        <w:rPr>
          <w:sz w:val="16"/>
        </w:rPr>
        <w:t xml:space="preserve">. </w:t>
      </w:r>
      <w:r w:rsidRPr="005A7E5A">
        <w:rPr>
          <w:rStyle w:val="StyleUnderline"/>
        </w:rPr>
        <w:t>JAMSTEC operates two submersible survey vessels that have made the Center world famous for its deep-sea technology</w:t>
      </w:r>
      <w:r w:rsidRPr="005A7E5A">
        <w:rPr>
          <w:sz w:val="16"/>
        </w:rPr>
        <w:t xml:space="preserve">: the manned </w:t>
      </w:r>
      <w:proofErr w:type="spellStart"/>
      <w:r w:rsidRPr="005A7E5A">
        <w:rPr>
          <w:sz w:val="16"/>
        </w:rPr>
        <w:t>Shinkai</w:t>
      </w:r>
      <w:proofErr w:type="spellEnd"/>
      <w:r w:rsidRPr="005A7E5A">
        <w:rPr>
          <w:sz w:val="16"/>
        </w:rPr>
        <w:t xml:space="preserve"> 6500, which can carry out oceanographic data collection work at any depth down to 6,500 meters (21,325 feet); and the unmanned </w:t>
      </w:r>
      <w:proofErr w:type="spellStart"/>
      <w:r w:rsidRPr="005A7E5A">
        <w:rPr>
          <w:sz w:val="16"/>
        </w:rPr>
        <w:t>Kaiko</w:t>
      </w:r>
      <w:proofErr w:type="spellEnd"/>
      <w:r w:rsidRPr="005A7E5A">
        <w:rPr>
          <w:sz w:val="16"/>
        </w:rPr>
        <w:t xml:space="preserve">. Launched in 1989, the </w:t>
      </w:r>
      <w:proofErr w:type="spellStart"/>
      <w:r w:rsidRPr="005A7E5A">
        <w:rPr>
          <w:sz w:val="16"/>
        </w:rPr>
        <w:t>Shinkai</w:t>
      </w:r>
      <w:proofErr w:type="spellEnd"/>
      <w:r w:rsidRPr="005A7E5A">
        <w:rPr>
          <w:sz w:val="16"/>
        </w:rPr>
        <w:t xml:space="preserve"> 6500 succeeded in diving down to 6,527 meters (21,414 feet) in August of the same year. In March 1995 </w:t>
      </w:r>
      <w:proofErr w:type="spellStart"/>
      <w:r w:rsidRPr="005A7E5A">
        <w:rPr>
          <w:rStyle w:val="StyleUnderline"/>
        </w:rPr>
        <w:t>Kaiko</w:t>
      </w:r>
      <w:proofErr w:type="spellEnd"/>
      <w:r w:rsidRPr="005A7E5A">
        <w:rPr>
          <w:rStyle w:val="StyleUnderline"/>
        </w:rPr>
        <w:t xml:space="preserve"> carried out test dives in the Mariana Trench</w:t>
      </w:r>
      <w:r w:rsidRPr="005A7E5A">
        <w:rPr>
          <w:sz w:val="16"/>
        </w:rPr>
        <w:t xml:space="preserve">, at 10,911.4 meters (35,798 feet), </w:t>
      </w:r>
      <w:r w:rsidRPr="005A7E5A">
        <w:rPr>
          <w:rStyle w:val="StyleUnderline"/>
        </w:rPr>
        <w:t>the deepest in the</w:t>
      </w:r>
      <w:r w:rsidRPr="005A7E5A">
        <w:rPr>
          <w:sz w:val="16"/>
        </w:rPr>
        <w:t xml:space="preserve"> </w:t>
      </w:r>
      <w:r w:rsidRPr="005A7E5A">
        <w:rPr>
          <w:rStyle w:val="StyleUnderline"/>
        </w:rPr>
        <w:t>world</w:t>
      </w:r>
      <w:r w:rsidRPr="005A7E5A">
        <w:rPr>
          <w:sz w:val="16"/>
        </w:rPr>
        <w:t xml:space="preserve">. </w:t>
      </w:r>
      <w:r w:rsidRPr="005A7E5A">
        <w:rPr>
          <w:rStyle w:val="StyleUnderline"/>
        </w:rPr>
        <w:t xml:space="preserve">The various data that </w:t>
      </w:r>
      <w:proofErr w:type="spellStart"/>
      <w:r w:rsidRPr="005A7E5A">
        <w:rPr>
          <w:rStyle w:val="StyleUnderline"/>
        </w:rPr>
        <w:t>Kaiko</w:t>
      </w:r>
      <w:proofErr w:type="spellEnd"/>
      <w:r w:rsidRPr="005A7E5A">
        <w:rPr>
          <w:rStyle w:val="StyleUnderline"/>
        </w:rPr>
        <w:t xml:space="preserve"> collected during this probing was valuable. </w:t>
      </w:r>
      <w:r w:rsidRPr="005A7E5A">
        <w:rPr>
          <w:sz w:val="16"/>
        </w:rPr>
        <w:t xml:space="preserve">Thanks to </w:t>
      </w:r>
      <w:proofErr w:type="spellStart"/>
      <w:r w:rsidRPr="005A7E5A">
        <w:rPr>
          <w:sz w:val="16"/>
        </w:rPr>
        <w:t>Shinkai</w:t>
      </w:r>
      <w:proofErr w:type="spellEnd"/>
      <w:r w:rsidRPr="005A7E5A">
        <w:rPr>
          <w:sz w:val="16"/>
        </w:rPr>
        <w:t xml:space="preserve"> 6500 and </w:t>
      </w:r>
      <w:proofErr w:type="spellStart"/>
      <w:r w:rsidRPr="005A7E5A">
        <w:rPr>
          <w:sz w:val="16"/>
        </w:rPr>
        <w:t>Kaiko</w:t>
      </w:r>
      <w:proofErr w:type="spellEnd"/>
      <w:r w:rsidRPr="005A7E5A">
        <w:rPr>
          <w:sz w:val="16"/>
        </w:rPr>
        <w:t xml:space="preserve">, it became clear that the sea from a depth of a few hundred meters, down to several thousand meters represents a variety of ecological formations. For example, we now know that the deep-sea mud at a depth of over 10,000 meters (32,808 feet), a zone of ultrahigh water pressure (about 1000 times greater than air pressure at sea level) and low temperatures (2 degrees Centigrade (35.6 degrees Fahrenheit)) provides a home for about 180 kinds of micro-organisms. </w:t>
      </w:r>
    </w:p>
    <w:p w:rsidR="00A04E50" w:rsidRPr="00A04E50" w:rsidRDefault="00A04E50" w:rsidP="00A04E50">
      <w:pPr>
        <w:pStyle w:val="Heading3"/>
      </w:pPr>
      <w:r>
        <w:lastRenderedPageBreak/>
        <w:t>2NC Solvency</w:t>
      </w:r>
    </w:p>
    <w:p w:rsidR="00A04E50" w:rsidRPr="005A7E5A" w:rsidRDefault="00A04E50" w:rsidP="009C662B">
      <w:pPr>
        <w:pStyle w:val="Heading4"/>
        <w:rPr>
          <w:rStyle w:val="Style13ptBold"/>
          <w:b/>
        </w:rPr>
      </w:pPr>
      <w:r w:rsidRPr="005A7E5A">
        <w:rPr>
          <w:rStyle w:val="Style13ptBold"/>
          <w:b/>
        </w:rPr>
        <w:t>Japan solves ocean exploration</w:t>
      </w:r>
    </w:p>
    <w:p w:rsidR="00A04E50" w:rsidRPr="005A7E5A" w:rsidRDefault="00A04E50" w:rsidP="00A04E50">
      <w:pPr>
        <w:rPr>
          <w:rStyle w:val="Style13ptBold"/>
          <w:b w:val="0"/>
          <w:sz w:val="16"/>
        </w:rPr>
      </w:pPr>
      <w:proofErr w:type="spellStart"/>
      <w:r w:rsidRPr="005A7E5A">
        <w:rPr>
          <w:rStyle w:val="Style13ptBold"/>
        </w:rPr>
        <w:t>Cizdziel</w:t>
      </w:r>
      <w:proofErr w:type="spellEnd"/>
      <w:r w:rsidRPr="005A7E5A">
        <w:rPr>
          <w:rStyle w:val="Style13ptBold"/>
        </w:rPr>
        <w:t xml:space="preserve"> &amp; Kawai, 05/28/2014</w:t>
      </w:r>
      <w:r w:rsidRPr="005A7E5A">
        <w:rPr>
          <w:rStyle w:val="Style13ptBold"/>
          <w:sz w:val="16"/>
        </w:rPr>
        <w:t xml:space="preserve"> </w:t>
      </w:r>
      <w:r w:rsidRPr="005A7E5A">
        <w:rPr>
          <w:rStyle w:val="Style13ptBold"/>
          <w:b w:val="0"/>
          <w:sz w:val="16"/>
        </w:rPr>
        <w:t xml:space="preserve">(Paul E. </w:t>
      </w:r>
      <w:proofErr w:type="spellStart"/>
      <w:r w:rsidRPr="005A7E5A">
        <w:rPr>
          <w:rStyle w:val="Style13ptBold"/>
          <w:b w:val="0"/>
          <w:sz w:val="16"/>
        </w:rPr>
        <w:t>Cizdziel</w:t>
      </w:r>
      <w:proofErr w:type="spellEnd"/>
      <w:r w:rsidRPr="005A7E5A">
        <w:rPr>
          <w:rStyle w:val="Style13ptBold"/>
          <w:b w:val="0"/>
          <w:sz w:val="16"/>
        </w:rPr>
        <w:t xml:space="preserve">, Chair </w:t>
      </w:r>
      <w:proofErr w:type="spellStart"/>
      <w:r w:rsidRPr="005A7E5A">
        <w:rPr>
          <w:rStyle w:val="Style13ptBold"/>
          <w:b w:val="0"/>
          <w:sz w:val="16"/>
        </w:rPr>
        <w:t>Hiromichi</w:t>
      </w:r>
      <w:proofErr w:type="spellEnd"/>
      <w:r w:rsidRPr="005A7E5A">
        <w:rPr>
          <w:rStyle w:val="Style13ptBold"/>
          <w:b w:val="0"/>
          <w:sz w:val="16"/>
        </w:rPr>
        <w:t xml:space="preserve"> </w:t>
      </w:r>
      <w:proofErr w:type="spellStart"/>
      <w:r w:rsidRPr="005A7E5A">
        <w:rPr>
          <w:rStyle w:val="Style13ptBold"/>
          <w:b w:val="0"/>
          <w:sz w:val="16"/>
        </w:rPr>
        <w:t>Yaju</w:t>
      </w:r>
      <w:proofErr w:type="spellEnd"/>
      <w:r w:rsidRPr="005A7E5A">
        <w:rPr>
          <w:rStyle w:val="Style13ptBold"/>
          <w:b w:val="0"/>
          <w:sz w:val="16"/>
        </w:rPr>
        <w:t xml:space="preserve">, Kyoko Murakami, Vice-Chairs Michel </w:t>
      </w:r>
      <w:proofErr w:type="spellStart"/>
      <w:r w:rsidRPr="005A7E5A">
        <w:rPr>
          <w:rStyle w:val="Style13ptBold"/>
          <w:b w:val="0"/>
          <w:sz w:val="16"/>
        </w:rPr>
        <w:t>Weenick</w:t>
      </w:r>
      <w:proofErr w:type="spellEnd"/>
      <w:r w:rsidRPr="005A7E5A">
        <w:rPr>
          <w:rStyle w:val="Style13ptBold"/>
          <w:b w:val="0"/>
          <w:sz w:val="16"/>
        </w:rPr>
        <w:t xml:space="preserve">, Board Liaison ACCJ Biosciences Subcommittee; Makoto Kawai, Austin Auger, Co-chairs Christopher </w:t>
      </w:r>
      <w:proofErr w:type="spellStart"/>
      <w:r w:rsidRPr="005A7E5A">
        <w:rPr>
          <w:rStyle w:val="Style13ptBold"/>
          <w:b w:val="0"/>
          <w:sz w:val="16"/>
        </w:rPr>
        <w:t>Beetham</w:t>
      </w:r>
      <w:proofErr w:type="spellEnd"/>
      <w:r w:rsidRPr="005A7E5A">
        <w:rPr>
          <w:rStyle w:val="Style13ptBold"/>
          <w:b w:val="0"/>
          <w:sz w:val="16"/>
        </w:rPr>
        <w:t>, Vice Chair Rebecca K. Green, Board Liaison ACCJ Environment Committee, “Deep Sea Exploration by the Japan Agency for Marine-Earth Science and Technology (JAMSTEC)”, The American Chamber of Commerce in Japan, 05/28/2014, http://www.accj.or.jp/en/events/details/21949-deep-sea-exploration-by-the-japan-agency-for-marine-earth-science-and-technology-jamstec</w:t>
      </w:r>
      <w:r w:rsidR="00725F76">
        <w:rPr>
          <w:rStyle w:val="Style13ptBold"/>
          <w:b w:val="0"/>
          <w:sz w:val="16"/>
        </w:rPr>
        <w:t>)</w:t>
      </w:r>
    </w:p>
    <w:p w:rsidR="00A04E50" w:rsidRDefault="00A04E50" w:rsidP="00A04E50">
      <w:pPr>
        <w:rPr>
          <w:sz w:val="16"/>
        </w:rPr>
      </w:pPr>
      <w:r w:rsidRPr="005A7E5A">
        <w:rPr>
          <w:rStyle w:val="StyleUnderline"/>
        </w:rPr>
        <w:t>JAMSTEC is</w:t>
      </w:r>
      <w:r w:rsidRPr="005A7E5A">
        <w:rPr>
          <w:sz w:val="16"/>
        </w:rPr>
        <w:t xml:space="preserve"> one of </w:t>
      </w:r>
      <w:r w:rsidRPr="005A7E5A">
        <w:rPr>
          <w:rStyle w:val="Emphasis"/>
        </w:rPr>
        <w:t>the largest, most active and accomplished research agencies in the world</w:t>
      </w:r>
      <w:r w:rsidRPr="005A7E5A">
        <w:rPr>
          <w:rStyle w:val="StyleUnderline"/>
        </w:rPr>
        <w:t>. It operates 7 research vessels, one manned deep-sea submersible, four autonomous underwater vehicles, and three remotely operated underwater vehicles</w:t>
      </w:r>
      <w:r w:rsidRPr="005A7E5A">
        <w:rPr>
          <w:sz w:val="16"/>
        </w:rPr>
        <w:t xml:space="preserve">. In addition, </w:t>
      </w:r>
      <w:r w:rsidRPr="005A7E5A">
        <w:rPr>
          <w:rStyle w:val="StyleUnderline"/>
        </w:rPr>
        <w:t>the agency is operating a scientific drilling ship "</w:t>
      </w:r>
      <w:proofErr w:type="spellStart"/>
      <w:r w:rsidRPr="005A7E5A">
        <w:rPr>
          <w:rStyle w:val="StyleUnderline"/>
        </w:rPr>
        <w:t>Chikyu</w:t>
      </w:r>
      <w:proofErr w:type="spellEnd"/>
      <w:r w:rsidRPr="005A7E5A">
        <w:rPr>
          <w:rStyle w:val="StyleUnderline"/>
        </w:rPr>
        <w:t>".</w:t>
      </w:r>
      <w:r w:rsidRPr="005A7E5A">
        <w:rPr>
          <w:sz w:val="16"/>
        </w:rPr>
        <w:t xml:space="preserve"> </w:t>
      </w:r>
      <w:r w:rsidRPr="005A7E5A">
        <w:rPr>
          <w:rStyle w:val="StyleUnderline"/>
        </w:rPr>
        <w:t xml:space="preserve">The fleet is so strong that sediments, rocks and organisms from water depths exceeding 7000 m </w:t>
      </w:r>
      <w:r w:rsidRPr="005A7E5A">
        <w:rPr>
          <w:sz w:val="16"/>
        </w:rPr>
        <w:t xml:space="preserve">or from depths more than 2000 m below the surface of the ocean bottom have been collected so far. </w:t>
      </w:r>
      <w:r w:rsidRPr="005A7E5A">
        <w:rPr>
          <w:rStyle w:val="StyleUnderline"/>
        </w:rPr>
        <w:t>Based on such high technologies, JAMSTEC have carried out a variety of unique sciences, s</w:t>
      </w:r>
      <w:r w:rsidRPr="005A7E5A">
        <w:rPr>
          <w:sz w:val="16"/>
        </w:rPr>
        <w:t xml:space="preserve">uch as observation of fault rock that caused the Tohoku great earthquake, </w:t>
      </w:r>
      <w:r w:rsidRPr="005A7E5A">
        <w:rPr>
          <w:rStyle w:val="StyleUnderline"/>
        </w:rPr>
        <w:t>and biological research</w:t>
      </w:r>
      <w:r w:rsidRPr="005A7E5A">
        <w:rPr>
          <w:sz w:val="16"/>
        </w:rPr>
        <w:t xml:space="preserve"> of microbes living in the ultra-deep biosphere. </w:t>
      </w:r>
    </w:p>
    <w:p w:rsidR="00A04E50" w:rsidRPr="005A7E5A" w:rsidRDefault="00A04E50" w:rsidP="009C662B">
      <w:pPr>
        <w:pStyle w:val="Heading4"/>
        <w:rPr>
          <w:rStyle w:val="Style13ptBold"/>
          <w:b/>
        </w:rPr>
      </w:pPr>
      <w:r w:rsidRPr="005A7E5A">
        <w:rPr>
          <w:rStyle w:val="Style13ptBold"/>
          <w:b/>
        </w:rPr>
        <w:t xml:space="preserve">Japan </w:t>
      </w:r>
      <w:r>
        <w:rPr>
          <w:rStyle w:val="Style13ptBold"/>
          <w:b/>
        </w:rPr>
        <w:t>technology and research solves</w:t>
      </w:r>
    </w:p>
    <w:p w:rsidR="00A04E50" w:rsidRPr="005A7E5A" w:rsidRDefault="00A04E50" w:rsidP="00A04E50">
      <w:pPr>
        <w:rPr>
          <w:rStyle w:val="Style13ptBold"/>
          <w:b w:val="0"/>
          <w:sz w:val="16"/>
        </w:rPr>
      </w:pPr>
      <w:proofErr w:type="spellStart"/>
      <w:r w:rsidRPr="005A7E5A">
        <w:rPr>
          <w:rStyle w:val="Style13ptBold"/>
        </w:rPr>
        <w:t>Ryall</w:t>
      </w:r>
      <w:proofErr w:type="spellEnd"/>
      <w:r w:rsidRPr="005A7E5A">
        <w:rPr>
          <w:rStyle w:val="Style13ptBold"/>
        </w:rPr>
        <w:t>, 01/17/2014</w:t>
      </w:r>
      <w:r w:rsidRPr="005A7E5A">
        <w:rPr>
          <w:rStyle w:val="Style13ptBold"/>
          <w:sz w:val="16"/>
        </w:rPr>
        <w:t xml:space="preserve"> </w:t>
      </w:r>
      <w:r w:rsidRPr="005A7E5A">
        <w:rPr>
          <w:rStyle w:val="Style13ptBold"/>
          <w:b w:val="0"/>
          <w:sz w:val="16"/>
        </w:rPr>
        <w:t xml:space="preserve">(Julian </w:t>
      </w:r>
      <w:proofErr w:type="spellStart"/>
      <w:r w:rsidRPr="005A7E5A">
        <w:rPr>
          <w:rStyle w:val="Style13ptBold"/>
          <w:b w:val="0"/>
          <w:sz w:val="16"/>
        </w:rPr>
        <w:t>Ryall</w:t>
      </w:r>
      <w:proofErr w:type="spellEnd"/>
      <w:r w:rsidRPr="005A7E5A">
        <w:rPr>
          <w:rStyle w:val="Style13ptBold"/>
          <w:b w:val="0"/>
          <w:sz w:val="16"/>
        </w:rPr>
        <w:t>, Tokyo DW Correspondent, “Japan hopes seabed will yield data and resources”, DW, 01/17/2014, http://www.dw.de/japan-hopes-seabed-will-yield-data-and-resources/a-17369799</w:t>
      </w:r>
      <w:r w:rsidR="00725F76">
        <w:rPr>
          <w:rStyle w:val="Style13ptBold"/>
          <w:b w:val="0"/>
          <w:sz w:val="16"/>
        </w:rPr>
        <w:t>)</w:t>
      </w:r>
    </w:p>
    <w:p w:rsidR="00A04E50" w:rsidRPr="005A7E5A" w:rsidRDefault="00A04E50" w:rsidP="00A04E50">
      <w:pPr>
        <w:rPr>
          <w:sz w:val="16"/>
        </w:rPr>
      </w:pPr>
      <w:r w:rsidRPr="005A7E5A">
        <w:rPr>
          <w:sz w:val="16"/>
        </w:rPr>
        <w:t xml:space="preserve">With scant energy and mineral reserves of its own, and nuclear plants mothballed since the Fukushima nuclear disaster, </w:t>
      </w:r>
      <w:r w:rsidRPr="005A7E5A">
        <w:rPr>
          <w:rStyle w:val="Emphasis"/>
        </w:rPr>
        <w:t>Japan is investing heavily in exploring beneath the oceans for resources that will power its future</w:t>
      </w:r>
      <w:r w:rsidRPr="005A7E5A">
        <w:rPr>
          <w:sz w:val="16"/>
        </w:rPr>
        <w:t xml:space="preserve">. </w:t>
      </w:r>
      <w:r w:rsidRPr="005A7E5A">
        <w:rPr>
          <w:rStyle w:val="StyleUnderline"/>
        </w:rPr>
        <w:t xml:space="preserve">On the first day of 2014, the Japanese research ship </w:t>
      </w:r>
      <w:proofErr w:type="spellStart"/>
      <w:r w:rsidRPr="005A7E5A">
        <w:rPr>
          <w:rStyle w:val="StyleUnderline"/>
        </w:rPr>
        <w:t>Chikyu</w:t>
      </w:r>
      <w:proofErr w:type="spellEnd"/>
      <w:r w:rsidRPr="005A7E5A">
        <w:rPr>
          <w:rStyle w:val="StyleUnderline"/>
        </w:rPr>
        <w:t xml:space="preserve"> set a new record by drilling down to a point 3,000 meters beneath the seabed</w:t>
      </w:r>
      <w:r w:rsidRPr="005A7E5A">
        <w:rPr>
          <w:sz w:val="16"/>
        </w:rPr>
        <w:t xml:space="preserve"> off southern Japan. It was an appropriate way to ring in the </w:t>
      </w:r>
      <w:proofErr w:type="gramStart"/>
      <w:r w:rsidRPr="005A7E5A">
        <w:rPr>
          <w:sz w:val="16"/>
        </w:rPr>
        <w:t>new year</w:t>
      </w:r>
      <w:proofErr w:type="gramEnd"/>
      <w:r w:rsidRPr="005A7E5A">
        <w:rPr>
          <w:sz w:val="16"/>
        </w:rPr>
        <w:t xml:space="preserve"> </w:t>
      </w:r>
      <w:r w:rsidRPr="005A7E5A">
        <w:rPr>
          <w:rStyle w:val="StyleUnderline"/>
        </w:rPr>
        <w:t xml:space="preserve">and signals an increased commitment to learning more about the secrets that lay beneath the floor of the ocean </w:t>
      </w:r>
      <w:r w:rsidRPr="005A7E5A">
        <w:rPr>
          <w:sz w:val="16"/>
        </w:rPr>
        <w:t xml:space="preserve">close to Japan. The research has two distinct but connected driving forces. As Japan prepares to mark the third anniversary of the March 11 Great East Japan Earthquake, the </w:t>
      </w:r>
      <w:proofErr w:type="spellStart"/>
      <w:r w:rsidRPr="005A7E5A">
        <w:rPr>
          <w:sz w:val="16"/>
        </w:rPr>
        <w:t>Chikyu</w:t>
      </w:r>
      <w:proofErr w:type="spellEnd"/>
      <w:r w:rsidRPr="005A7E5A">
        <w:rPr>
          <w:sz w:val="16"/>
        </w:rPr>
        <w:t xml:space="preserve"> is undertaking the most extensive survey ever attempted of the </w:t>
      </w:r>
      <w:proofErr w:type="spellStart"/>
      <w:r w:rsidRPr="005A7E5A">
        <w:rPr>
          <w:sz w:val="16"/>
        </w:rPr>
        <w:t>Nankai</w:t>
      </w:r>
      <w:proofErr w:type="spellEnd"/>
      <w:r w:rsidRPr="005A7E5A">
        <w:rPr>
          <w:sz w:val="16"/>
        </w:rPr>
        <w:t xml:space="preserve"> Trough, a geological fault that extends for several hundred kilometers parallel to the southern coast of Japan and widely seen as the source of the next major earthquake that will affect this tremor-prone nation. And with all of Japan's nuclear reactors presently mothballed in the aftermath of the disaster, which destroyed the Fukushima Dai-Ichi nuclear plant, there is a new sense of urgency in the search for sources of energy and other natural resources close to Japan.</w:t>
      </w:r>
    </w:p>
    <w:p w:rsidR="00A04E50" w:rsidRDefault="00A04E50" w:rsidP="00A04E50">
      <w:pPr>
        <w:pStyle w:val="Heading3"/>
        <w:rPr>
          <w:rStyle w:val="Style13ptBold"/>
          <w:b/>
          <w:bCs w:val="0"/>
          <w:sz w:val="32"/>
        </w:rPr>
      </w:pPr>
      <w:r>
        <w:rPr>
          <w:rStyle w:val="Style13ptBold"/>
          <w:b/>
          <w:bCs w:val="0"/>
          <w:sz w:val="32"/>
        </w:rPr>
        <w:lastRenderedPageBreak/>
        <w:t>2NC Generic US Models</w:t>
      </w:r>
    </w:p>
    <w:p w:rsidR="00A04E50" w:rsidRPr="005A7E5A" w:rsidRDefault="00A04E50" w:rsidP="009C662B">
      <w:pPr>
        <w:pStyle w:val="Heading4"/>
        <w:rPr>
          <w:rStyle w:val="Style13ptBold"/>
          <w:b/>
        </w:rPr>
      </w:pPr>
      <w:r>
        <w:rPr>
          <w:rStyle w:val="Style13ptBold"/>
          <w:b/>
        </w:rPr>
        <w:t>The US models Japanese ocean research and development</w:t>
      </w:r>
    </w:p>
    <w:p w:rsidR="00A04E50" w:rsidRPr="005A7E5A" w:rsidRDefault="00A04E50" w:rsidP="00A04E50">
      <w:pPr>
        <w:rPr>
          <w:rStyle w:val="Style13ptBold"/>
          <w:b w:val="0"/>
          <w:sz w:val="16"/>
        </w:rPr>
      </w:pPr>
      <w:r w:rsidRPr="005A7E5A">
        <w:rPr>
          <w:rStyle w:val="Style13ptBold"/>
        </w:rPr>
        <w:t>Bruch, 1994</w:t>
      </w:r>
      <w:r w:rsidRPr="005A7E5A">
        <w:rPr>
          <w:rStyle w:val="Style13ptBold"/>
          <w:sz w:val="16"/>
        </w:rPr>
        <w:t xml:space="preserve"> </w:t>
      </w:r>
      <w:r w:rsidRPr="005A7E5A">
        <w:rPr>
          <w:rStyle w:val="Style13ptBold"/>
          <w:b w:val="0"/>
          <w:sz w:val="16"/>
        </w:rPr>
        <w:t>(VL Bruch, “An assessment of research and development leadership in ocean energy technologies”, Science Tech Connect, 04/01/1994, http://www.osti.gov/scitech/biblio/10154003)</w:t>
      </w:r>
    </w:p>
    <w:p w:rsidR="00A04E50" w:rsidRPr="005A7E5A" w:rsidRDefault="00A04E50" w:rsidP="00A04E50">
      <w:pPr>
        <w:rPr>
          <w:sz w:val="16"/>
        </w:rPr>
      </w:pPr>
      <w:r w:rsidRPr="005A7E5A">
        <w:rPr>
          <w:rStyle w:val="Emphasis"/>
        </w:rPr>
        <w:t>Japan is clearly the leader in ocean energy technologies</w:t>
      </w:r>
      <w:r w:rsidRPr="005A7E5A">
        <w:rPr>
          <w:sz w:val="16"/>
        </w:rPr>
        <w:t>. The United Kingdom also has had many ocean energy research projects, but</w:t>
      </w:r>
      <w:r w:rsidRPr="005A7E5A">
        <w:rPr>
          <w:rStyle w:val="StyleUnderline"/>
        </w:rPr>
        <w:t xml:space="preserve"> unlike Japan, most </w:t>
      </w:r>
      <w:r w:rsidRPr="005A7E5A">
        <w:rPr>
          <w:sz w:val="16"/>
        </w:rPr>
        <w:t>of the British</w:t>
      </w:r>
      <w:r w:rsidRPr="005A7E5A">
        <w:rPr>
          <w:rStyle w:val="StyleUnderline"/>
        </w:rPr>
        <w:t xml:space="preserve"> projects have not progressed from the feasibility study stage to the demonstration stage. Federally funded ocean energy research in the US was stopped because it was perceived the technologies could not compete with conventional sources of fuel</w:t>
      </w:r>
      <w:r w:rsidRPr="005A7E5A">
        <w:rPr>
          <w:sz w:val="16"/>
        </w:rPr>
        <w:t>. Despite the probable small market for ocean energy technologies,</w:t>
      </w:r>
      <w:r w:rsidRPr="005A7E5A">
        <w:rPr>
          <w:rStyle w:val="StyleUnderline"/>
        </w:rPr>
        <w:t xml:space="preserve"> the </w:t>
      </w:r>
      <w:r w:rsidRPr="005A7E5A">
        <w:rPr>
          <w:sz w:val="16"/>
        </w:rPr>
        <w:t>short sighted</w:t>
      </w:r>
      <w:r w:rsidRPr="005A7E5A">
        <w:rPr>
          <w:rStyle w:val="StyleUnderline"/>
        </w:rPr>
        <w:t xml:space="preserve"> viewpoint of the US government regarding funding of these technologies may be harmful to US economic competitiveness. The technologies</w:t>
      </w:r>
      <w:r w:rsidRPr="005A7E5A">
        <w:rPr>
          <w:sz w:val="16"/>
        </w:rPr>
        <w:t xml:space="preserve"> may </w:t>
      </w:r>
      <w:r w:rsidRPr="005A7E5A">
        <w:rPr>
          <w:rStyle w:val="StyleUnderline"/>
        </w:rPr>
        <w:t xml:space="preserve">have important uses in </w:t>
      </w:r>
      <w:r w:rsidRPr="005A7E5A">
        <w:rPr>
          <w:sz w:val="16"/>
        </w:rPr>
        <w:t xml:space="preserve">other </w:t>
      </w:r>
      <w:r w:rsidRPr="005A7E5A">
        <w:rPr>
          <w:rStyle w:val="StyleUnderline"/>
        </w:rPr>
        <w:t>applications</w:t>
      </w:r>
      <w:r w:rsidRPr="005A7E5A">
        <w:rPr>
          <w:sz w:val="16"/>
        </w:rPr>
        <w:t xml:space="preserve">, </w:t>
      </w:r>
      <w:r w:rsidRPr="005A7E5A">
        <w:rPr>
          <w:rStyle w:val="StyleUnderline"/>
        </w:rPr>
        <w:t>such as offshore</w:t>
      </w:r>
      <w:r w:rsidRPr="005A7E5A">
        <w:rPr>
          <w:sz w:val="16"/>
        </w:rPr>
        <w:t xml:space="preserve"> construction and oil and gas drilling. </w:t>
      </w:r>
      <w:r w:rsidRPr="005A7E5A">
        <w:rPr>
          <w:rStyle w:val="StyleUnderline"/>
        </w:rPr>
        <w:t xml:space="preserve">Discontinuing </w:t>
      </w:r>
      <w:r w:rsidRPr="005A7E5A">
        <w:rPr>
          <w:sz w:val="16"/>
        </w:rPr>
        <w:t>the</w:t>
      </w:r>
      <w:r w:rsidRPr="005A7E5A">
        <w:rPr>
          <w:rStyle w:val="StyleUnderline"/>
        </w:rPr>
        <w:t xml:space="preserve"> </w:t>
      </w:r>
      <w:r w:rsidRPr="005A7E5A">
        <w:rPr>
          <w:sz w:val="16"/>
        </w:rPr>
        <w:t>research and</w:t>
      </w:r>
      <w:r w:rsidRPr="005A7E5A">
        <w:rPr>
          <w:rStyle w:val="StyleUnderline"/>
        </w:rPr>
        <w:t xml:space="preserve"> development </w:t>
      </w:r>
      <w:r w:rsidRPr="005A7E5A">
        <w:rPr>
          <w:sz w:val="16"/>
        </w:rPr>
        <w:t>of these technologies</w:t>
      </w:r>
      <w:r w:rsidRPr="005A7E5A">
        <w:rPr>
          <w:rStyle w:val="StyleUnderline"/>
        </w:rPr>
        <w:t xml:space="preserve"> may cause the US to </w:t>
      </w:r>
      <w:r w:rsidRPr="005A7E5A">
        <w:rPr>
          <w:sz w:val="16"/>
        </w:rPr>
        <w:t>lose knowledge and</w:t>
      </w:r>
      <w:r w:rsidRPr="005A7E5A">
        <w:rPr>
          <w:rStyle w:val="StyleUnderline"/>
        </w:rPr>
        <w:t xml:space="preserve"> miss market opportunities. If the US wishes to maintain its knowledge base and a market presence for ocean energy technologies, it may wish to consider entering into a cooperative agreement with Japan</w:t>
      </w:r>
      <w:r w:rsidRPr="005A7E5A">
        <w:rPr>
          <w:sz w:val="16"/>
        </w:rPr>
        <w:t xml:space="preserve"> and/or the United Kingdom. Cooperative agreements are beneficial not only for technology transfer but also for cost-sharing.</w:t>
      </w:r>
    </w:p>
    <w:p w:rsidR="00A04E50" w:rsidRPr="005A7E5A" w:rsidRDefault="00A04E50" w:rsidP="00A04E50"/>
    <w:p w:rsidR="00A04E50" w:rsidRPr="005A7E5A" w:rsidRDefault="00A04E50" w:rsidP="00A04E50">
      <w:pPr>
        <w:pStyle w:val="Heading3"/>
      </w:pPr>
      <w:r>
        <w:lastRenderedPageBreak/>
        <w:t>AT: No Tech</w:t>
      </w:r>
    </w:p>
    <w:p w:rsidR="00A04E50" w:rsidRPr="003C1C34" w:rsidRDefault="00A04E50" w:rsidP="009C662B">
      <w:pPr>
        <w:pStyle w:val="Heading4"/>
        <w:rPr>
          <w:rStyle w:val="Style13ptBold"/>
          <w:b/>
        </w:rPr>
      </w:pPr>
      <w:r>
        <w:rPr>
          <w:rStyle w:val="Style13ptBold"/>
          <w:b/>
        </w:rPr>
        <w:t>Japan technology has the tech for widespread ocean exploration</w:t>
      </w:r>
    </w:p>
    <w:p w:rsidR="00A04E50" w:rsidRPr="003C1C34" w:rsidRDefault="00A04E50" w:rsidP="00A04E50">
      <w:pPr>
        <w:rPr>
          <w:rStyle w:val="Style13ptBold"/>
          <w:b w:val="0"/>
          <w:sz w:val="16"/>
        </w:rPr>
      </w:pPr>
      <w:proofErr w:type="spellStart"/>
      <w:r w:rsidRPr="003C1C34">
        <w:rPr>
          <w:rStyle w:val="Style13ptBold"/>
        </w:rPr>
        <w:t>Kantei</w:t>
      </w:r>
      <w:proofErr w:type="spellEnd"/>
      <w:r w:rsidRPr="003C1C34">
        <w:rPr>
          <w:rStyle w:val="Style13ptBold"/>
        </w:rPr>
        <w:t>, 2008</w:t>
      </w:r>
      <w:r w:rsidRPr="003C1C34">
        <w:rPr>
          <w:rStyle w:val="Style13ptBold"/>
          <w:sz w:val="16"/>
        </w:rPr>
        <w:t xml:space="preserve"> </w:t>
      </w:r>
      <w:r w:rsidRPr="003C1C34">
        <w:rPr>
          <w:rStyle w:val="Style13ptBold"/>
          <w:b w:val="0"/>
          <w:sz w:val="16"/>
        </w:rPr>
        <w:t>(</w:t>
      </w:r>
      <w:proofErr w:type="spellStart"/>
      <w:r w:rsidRPr="003C1C34">
        <w:rPr>
          <w:rStyle w:val="Style13ptBold"/>
          <w:b w:val="0"/>
          <w:sz w:val="16"/>
        </w:rPr>
        <w:t>Kantei</w:t>
      </w:r>
      <w:proofErr w:type="spellEnd"/>
      <w:r w:rsidRPr="003C1C34">
        <w:rPr>
          <w:rStyle w:val="Style13ptBold"/>
          <w:b w:val="0"/>
          <w:sz w:val="16"/>
        </w:rPr>
        <w:t xml:space="preserve">, “Basic Plan on Ocean Policy”, </w:t>
      </w:r>
      <w:proofErr w:type="spellStart"/>
      <w:r w:rsidRPr="003C1C34">
        <w:rPr>
          <w:rStyle w:val="Style13ptBold"/>
          <w:b w:val="0"/>
          <w:sz w:val="16"/>
        </w:rPr>
        <w:t>Kantei</w:t>
      </w:r>
      <w:proofErr w:type="spellEnd"/>
      <w:r w:rsidRPr="003C1C34">
        <w:rPr>
          <w:rStyle w:val="Style13ptBold"/>
          <w:b w:val="0"/>
          <w:sz w:val="16"/>
        </w:rPr>
        <w:t>, 03/15/2008, http://www.kantei.go.jp/jp/singi/kaiyou/kihonkeikaku/080318kihonkeikaku_E.pdf</w:t>
      </w:r>
      <w:r w:rsidR="00725F76">
        <w:rPr>
          <w:rStyle w:val="Style13ptBold"/>
          <w:b w:val="0"/>
          <w:sz w:val="16"/>
        </w:rPr>
        <w:t>)</w:t>
      </w:r>
    </w:p>
    <w:p w:rsidR="00A04E50" w:rsidRPr="005A7E5A" w:rsidRDefault="00A04E50" w:rsidP="00A04E50">
      <w:pPr>
        <w:rPr>
          <w:sz w:val="16"/>
        </w:rPr>
      </w:pPr>
      <w:r w:rsidRPr="005A7E5A">
        <w:rPr>
          <w:rStyle w:val="StyleUnderline"/>
        </w:rPr>
        <w:t>Basic research that brings about a variety of knowledge and innovation should be carried out continuously, c</w:t>
      </w:r>
      <w:r w:rsidRPr="005A7E5A">
        <w:rPr>
          <w:sz w:val="16"/>
        </w:rPr>
        <w:t xml:space="preserve">onsidering the importance of steady and earnest pursuit of truth and accumulation of trial and error results. As </w:t>
      </w:r>
      <w:r w:rsidRPr="005A7E5A">
        <w:rPr>
          <w:rStyle w:val="StyleUnderline"/>
        </w:rPr>
        <w:t>the “Marine-Earth Observation System</w:t>
      </w:r>
      <w:r w:rsidRPr="005A7E5A">
        <w:rPr>
          <w:sz w:val="16"/>
        </w:rPr>
        <w:t xml:space="preserve">”, which </w:t>
      </w:r>
      <w:r w:rsidRPr="005A7E5A">
        <w:rPr>
          <w:rStyle w:val="StyleUnderline"/>
        </w:rPr>
        <w:t xml:space="preserve">employs Japan’s </w:t>
      </w:r>
      <w:r w:rsidRPr="005A7E5A">
        <w:rPr>
          <w:sz w:val="16"/>
        </w:rPr>
        <w:t xml:space="preserve">original </w:t>
      </w:r>
      <w:r w:rsidRPr="005A7E5A">
        <w:rPr>
          <w:rStyle w:val="StyleUnderline"/>
        </w:rPr>
        <w:t xml:space="preserve">seafloor exploration technology that enables exploration of underwater </w:t>
      </w:r>
      <w:proofErr w:type="spellStart"/>
      <w:r w:rsidRPr="005A7E5A">
        <w:rPr>
          <w:rStyle w:val="StyleUnderline"/>
        </w:rPr>
        <w:t>seismogenic</w:t>
      </w:r>
      <w:proofErr w:type="spellEnd"/>
      <w:r w:rsidRPr="005A7E5A">
        <w:rPr>
          <w:rStyle w:val="StyleUnderline"/>
        </w:rPr>
        <w:t xml:space="preserve"> zones and seabed resources</w:t>
      </w:r>
      <w:r w:rsidRPr="005A7E5A">
        <w:rPr>
          <w:sz w:val="16"/>
        </w:rPr>
        <w:t xml:space="preserve">, was positioned as one of the “Key Technology of National Importance” (Science and Technology selected by Council for Science and Technology Policy based on the 3rd Science and Technology Basic Plan), technological issues that should be studied strategically and intensively have been selected carefully. </w:t>
      </w:r>
      <w:r w:rsidRPr="005A7E5A">
        <w:rPr>
          <w:rStyle w:val="StyleUnderline"/>
        </w:rPr>
        <w:t>Steady efforts need to be made to promote studies</w:t>
      </w:r>
      <w:r w:rsidRPr="005A7E5A">
        <w:rPr>
          <w:sz w:val="16"/>
        </w:rPr>
        <w:t xml:space="preserve"> </w:t>
      </w:r>
      <w:r w:rsidRPr="005A7E5A">
        <w:rPr>
          <w:rStyle w:val="StyleUnderline"/>
        </w:rPr>
        <w:t>on these issues and to achieve good results.</w:t>
      </w:r>
      <w:r w:rsidRPr="005A7E5A">
        <w:rPr>
          <w:sz w:val="16"/>
        </w:rPr>
        <w:t xml:space="preserve"> Since marine-related phenomena are closely associated with each other, these various issues should be dealt with by combining wide-ranging research fields including humanities and social sciences, and it is also necessary to enhance research activities based on free thinking from the viewpoint of researchers. </w:t>
      </w:r>
      <w:r w:rsidRPr="005A7E5A">
        <w:rPr>
          <w:rStyle w:val="StyleUnderline"/>
        </w:rPr>
        <w:t>Marine surveys have been conducted</w:t>
      </w:r>
      <w:r w:rsidRPr="005A7E5A">
        <w:rPr>
          <w:sz w:val="16"/>
        </w:rPr>
        <w:t xml:space="preserve"> by methods most suitable for respective survey purposes, depending on administrative fields, </w:t>
      </w:r>
      <w:r w:rsidRPr="005A7E5A">
        <w:rPr>
          <w:rStyle w:val="StyleUnderline"/>
        </w:rPr>
        <w:t>such as</w:t>
      </w:r>
      <w:r w:rsidRPr="005A7E5A">
        <w:rPr>
          <w:sz w:val="16"/>
        </w:rPr>
        <w:t xml:space="preserve"> </w:t>
      </w:r>
      <w:r w:rsidRPr="005A7E5A">
        <w:rPr>
          <w:rStyle w:val="StyleUnderline"/>
        </w:rPr>
        <w:t>fishery</w:t>
      </w:r>
      <w:r w:rsidRPr="005A7E5A">
        <w:rPr>
          <w:sz w:val="16"/>
        </w:rPr>
        <w:t xml:space="preserve"> </w:t>
      </w:r>
      <w:r w:rsidRPr="005A7E5A">
        <w:rPr>
          <w:rStyle w:val="StyleUnderline"/>
        </w:rPr>
        <w:t xml:space="preserve">resource management, seabed resource development, global warming countermeasures, marine biodiversity conservation, </w:t>
      </w:r>
      <w:r w:rsidRPr="005A7E5A">
        <w:rPr>
          <w:sz w:val="16"/>
        </w:rPr>
        <w:t>maritime transport safety</w:t>
      </w:r>
      <w:r w:rsidRPr="005A7E5A">
        <w:rPr>
          <w:rStyle w:val="StyleUnderline"/>
        </w:rPr>
        <w:t xml:space="preserve">, and marine </w:t>
      </w:r>
      <w:r w:rsidRPr="005A7E5A">
        <w:rPr>
          <w:sz w:val="16"/>
        </w:rPr>
        <w:t>earthquake</w:t>
      </w:r>
      <w:r w:rsidRPr="005A7E5A">
        <w:rPr>
          <w:rStyle w:val="StyleUnderline"/>
        </w:rPr>
        <w:t xml:space="preserve"> countermeasures</w:t>
      </w:r>
      <w:r w:rsidRPr="005A7E5A">
        <w:rPr>
          <w:sz w:val="16"/>
        </w:rPr>
        <w:t>. Based on survey purposes set by respective government-affiliated agencies, marine surveys should be enhanced mainly for marine zones for which sufficient data have yet to be accumulated, and at the same time, information-sharing should be further promoted under the coordination and cooperation of related agencies so that marine surveys can be conducted in a more efficient and effective manner</w:t>
      </w:r>
      <w:r w:rsidRPr="005A7E5A">
        <w:rPr>
          <w:rStyle w:val="StyleUnderline"/>
        </w:rPr>
        <w:t xml:space="preserve">. </w:t>
      </w:r>
      <w:r w:rsidRPr="005A7E5A">
        <w:rPr>
          <w:rStyle w:val="Emphasis"/>
        </w:rPr>
        <w:t>In order to lead the world</w:t>
      </w:r>
      <w:r w:rsidRPr="005A7E5A">
        <w:rPr>
          <w:rStyle w:val="StyleUnderline"/>
        </w:rPr>
        <w:t xml:space="preserve"> in promoting marine surveys, ships and facilities with the most-advanced functions are necessary. </w:t>
      </w:r>
      <w:r w:rsidRPr="005A7E5A">
        <w:rPr>
          <w:sz w:val="16"/>
        </w:rPr>
        <w:t xml:space="preserve">At present, some of the ships and facilities are rather old and survey activities have been partly restricted due to recent soaring fuel prices. Therefore, </w:t>
      </w:r>
      <w:r w:rsidRPr="005A7E5A">
        <w:rPr>
          <w:rStyle w:val="StyleUnderline"/>
        </w:rPr>
        <w:t>information-sharing of survey plans and streamlining of surveys should be promoted</w:t>
      </w:r>
      <w:r w:rsidRPr="005A7E5A">
        <w:rPr>
          <w:sz w:val="16"/>
        </w:rPr>
        <w:t xml:space="preserve">, and development and operation of facilities and equipment need to be carried out in a planned manner, while flexibly responding to circumstances including changes in fuel costs, etc. Furthermore, </w:t>
      </w:r>
      <w:r w:rsidRPr="005A7E5A">
        <w:rPr>
          <w:rStyle w:val="StyleUnderline"/>
        </w:rPr>
        <w:t>for promoting comprehensive ocean policy</w:t>
      </w:r>
      <w:r w:rsidRPr="003C1C34">
        <w:t xml:space="preserve">, </w:t>
      </w:r>
      <w:r w:rsidRPr="003C1C34">
        <w:rPr>
          <w:sz w:val="16"/>
          <w:szCs w:val="16"/>
        </w:rPr>
        <w:t>respective agencies have to collaborate and cooperate with each other to conduct marine surveys intensively on basic information necessary for management</w:t>
      </w:r>
      <w:r w:rsidRPr="005A7E5A">
        <w:rPr>
          <w:sz w:val="16"/>
        </w:rPr>
        <w:t xml:space="preserve"> of the sea. </w:t>
      </w:r>
    </w:p>
    <w:p w:rsidR="00A04E50" w:rsidRPr="005A7E5A" w:rsidRDefault="00A04E50" w:rsidP="00A04E50">
      <w:pPr>
        <w:pStyle w:val="Heading3"/>
        <w:rPr>
          <w:rFonts w:cs="Times New Roman"/>
        </w:rPr>
      </w:pPr>
      <w:r w:rsidRPr="005A7E5A">
        <w:rPr>
          <w:rFonts w:cs="Times New Roman"/>
        </w:rPr>
        <w:lastRenderedPageBreak/>
        <w:t xml:space="preserve">AT: Perm Both </w:t>
      </w:r>
    </w:p>
    <w:p w:rsidR="00A04E50" w:rsidRPr="005A7E5A" w:rsidRDefault="00A04E50" w:rsidP="009C662B">
      <w:pPr>
        <w:pStyle w:val="Heading4"/>
      </w:pPr>
      <w:r w:rsidRPr="005A7E5A">
        <w:t xml:space="preserve">Strong U.S. Japan Ties cause East Asian instability and kills Chinese Democracy </w:t>
      </w:r>
    </w:p>
    <w:p w:rsidR="00A04E50" w:rsidRPr="005A7E5A" w:rsidRDefault="00A04E50" w:rsidP="00A04E50">
      <w:pPr>
        <w:shd w:val="clear" w:color="auto" w:fill="FFFFFF"/>
        <w:spacing w:before="60" w:after="60"/>
        <w:rPr>
          <w:rFonts w:eastAsia="Times New Roman" w:cs="Times New Roman"/>
          <w:b/>
          <w:bCs/>
          <w:color w:val="000000"/>
          <w:sz w:val="26"/>
          <w:szCs w:val="28"/>
        </w:rPr>
      </w:pPr>
      <w:r w:rsidRPr="005A7E5A">
        <w:rPr>
          <w:rStyle w:val="Style13ptBold"/>
        </w:rPr>
        <w:t>Nye and Armitage 7</w:t>
      </w:r>
      <w:r w:rsidRPr="005A7E5A">
        <w:rPr>
          <w:rFonts w:eastAsia="Times New Roman" w:cs="Times New Roman"/>
          <w:b/>
          <w:bCs/>
          <w:color w:val="000000"/>
          <w:sz w:val="26"/>
          <w:szCs w:val="28"/>
        </w:rPr>
        <w:t xml:space="preserve"> </w:t>
      </w:r>
      <w:r w:rsidRPr="005A7E5A">
        <w:rPr>
          <w:rFonts w:eastAsia="Times New Roman" w:cs="Times New Roman"/>
          <w:color w:val="000000"/>
          <w:sz w:val="24"/>
          <w:szCs w:val="26"/>
        </w:rPr>
        <w:t xml:space="preserve">[Joseph Nye University Distinguished Service Professor and Richard Armitage Deputy Secretary of State, “The U.S. Japan Alliance”, </w:t>
      </w:r>
      <w:proofErr w:type="spellStart"/>
      <w:r w:rsidRPr="005A7E5A">
        <w:rPr>
          <w:rFonts w:eastAsia="Times New Roman" w:cs="Times New Roman"/>
          <w:color w:val="000000"/>
          <w:sz w:val="24"/>
          <w:szCs w:val="26"/>
        </w:rPr>
        <w:t>Feburary</w:t>
      </w:r>
      <w:proofErr w:type="spellEnd"/>
      <w:r w:rsidRPr="005A7E5A">
        <w:rPr>
          <w:rFonts w:eastAsia="Times New Roman" w:cs="Times New Roman"/>
          <w:color w:val="000000"/>
          <w:sz w:val="24"/>
          <w:szCs w:val="26"/>
        </w:rPr>
        <w:t xml:space="preserve"> 2007, http://csis.org/files/media/csis/pubs/070216_</w:t>
      </w:r>
      <w:proofErr w:type="gramStart"/>
      <w:r w:rsidRPr="005A7E5A">
        <w:rPr>
          <w:rFonts w:eastAsia="Times New Roman" w:cs="Times New Roman"/>
          <w:color w:val="000000"/>
          <w:sz w:val="24"/>
          <w:szCs w:val="26"/>
        </w:rPr>
        <w:t>asia2020.pdf ]</w:t>
      </w:r>
      <w:proofErr w:type="gramEnd"/>
    </w:p>
    <w:p w:rsidR="00A04E50" w:rsidRPr="005A7E5A" w:rsidRDefault="00A04E50" w:rsidP="00A04E50">
      <w:pPr>
        <w:shd w:val="clear" w:color="auto" w:fill="FFFFFF"/>
        <w:rPr>
          <w:rFonts w:eastAsia="Times New Roman" w:cs="Times New Roman"/>
          <w:color w:val="000000"/>
          <w:u w:val="single"/>
        </w:rPr>
      </w:pPr>
      <w:r w:rsidRPr="005A7E5A">
        <w:rPr>
          <w:rFonts w:eastAsia="Times New Roman" w:cs="Times New Roman"/>
          <w:color w:val="000000"/>
          <w:sz w:val="16"/>
          <w:szCs w:val="16"/>
        </w:rPr>
        <w:t xml:space="preserve">At the same time, however, </w:t>
      </w:r>
      <w:r w:rsidRPr="005A7E5A">
        <w:rPr>
          <w:rFonts w:eastAsia="Times New Roman" w:cs="Times New Roman"/>
          <w:color w:val="000000"/>
          <w:highlight w:val="green"/>
          <w:u w:val="single"/>
        </w:rPr>
        <w:t>a bipolar structure with only the United States and Japan facing China would be ineffective</w:t>
      </w:r>
      <w:r w:rsidRPr="005A7E5A">
        <w:rPr>
          <w:rFonts w:eastAsia="Times New Roman" w:cs="Times New Roman"/>
          <w:color w:val="000000"/>
          <w:u w:val="single"/>
        </w:rPr>
        <w:t xml:space="preserve">, </w:t>
      </w:r>
      <w:r w:rsidRPr="005A7E5A">
        <w:rPr>
          <w:rFonts w:eastAsia="Times New Roman" w:cs="Times New Roman"/>
          <w:color w:val="000000"/>
          <w:highlight w:val="green"/>
          <w:u w:val="single"/>
        </w:rPr>
        <w:t>because it would force other regional powers to choose between two competing</w:t>
      </w:r>
      <w:r w:rsidRPr="005A7E5A">
        <w:rPr>
          <w:rFonts w:eastAsia="Times New Roman" w:cs="Times New Roman"/>
          <w:color w:val="000000"/>
          <w:u w:val="single"/>
        </w:rPr>
        <w:t xml:space="preserve"> </w:t>
      </w:r>
      <w:r w:rsidRPr="005A7E5A">
        <w:rPr>
          <w:rFonts w:eastAsia="Times New Roman" w:cs="Times New Roman"/>
          <w:color w:val="000000"/>
          <w:highlight w:val="green"/>
          <w:u w:val="single"/>
        </w:rPr>
        <w:t>poles</w:t>
      </w:r>
      <w:r w:rsidRPr="005A7E5A">
        <w:rPr>
          <w:rFonts w:eastAsia="Times New Roman" w:cs="Times New Roman"/>
          <w:color w:val="000000"/>
          <w:sz w:val="16"/>
          <w:szCs w:val="16"/>
        </w:rPr>
        <w:t xml:space="preserve">. </w:t>
      </w:r>
      <w:r w:rsidRPr="005A7E5A">
        <w:rPr>
          <w:rFonts w:eastAsia="Times New Roman" w:cs="Times New Roman"/>
          <w:color w:val="000000"/>
          <w:u w:val="single"/>
        </w:rPr>
        <w:t>Some might side with the United States and Japan, but most regional powers would choose strict neutrality or align with China</w:t>
      </w:r>
      <w:r w:rsidRPr="005A7E5A">
        <w:rPr>
          <w:rFonts w:eastAsia="Times New Roman" w:cs="Times New Roman"/>
          <w:color w:val="000000"/>
          <w:sz w:val="16"/>
          <w:szCs w:val="16"/>
        </w:rPr>
        <w:t xml:space="preserve">. Ultimately, </w:t>
      </w:r>
      <w:r w:rsidRPr="005A7E5A">
        <w:rPr>
          <w:rFonts w:eastAsia="Times New Roman" w:cs="Times New Roman"/>
          <w:color w:val="000000"/>
          <w:highlight w:val="green"/>
          <w:u w:val="single"/>
        </w:rPr>
        <w:t>this would weaken the powerful example of American and Japanese democracy and return the region to a Cold War</w:t>
      </w:r>
      <w:r w:rsidRPr="005A7E5A">
        <w:rPr>
          <w:rFonts w:eastAsia="Times New Roman" w:cs="Times New Roman"/>
          <w:color w:val="000000"/>
          <w:u w:val="single"/>
        </w:rPr>
        <w:t xml:space="preserve"> or nineteenth century </w:t>
      </w:r>
      <w:r w:rsidRPr="005A7E5A">
        <w:rPr>
          <w:rFonts w:eastAsia="Times New Roman" w:cs="Times New Roman"/>
          <w:color w:val="000000"/>
          <w:highlight w:val="green"/>
          <w:u w:val="single"/>
        </w:rPr>
        <w:t>balance</w:t>
      </w:r>
      <w:r w:rsidRPr="005A7E5A">
        <w:rPr>
          <w:rFonts w:eastAsia="Times New Roman" w:cs="Times New Roman"/>
          <w:color w:val="000000"/>
          <w:u w:val="single"/>
        </w:rPr>
        <w:t xml:space="preserve">-of-power logic that </w:t>
      </w:r>
      <w:r w:rsidRPr="005A7E5A">
        <w:rPr>
          <w:rFonts w:eastAsia="Times New Roman" w:cs="Times New Roman"/>
          <w:color w:val="000000"/>
          <w:highlight w:val="green"/>
          <w:u w:val="single"/>
        </w:rPr>
        <w:t>does not favor stability</w:t>
      </w:r>
      <w:r w:rsidRPr="005A7E5A">
        <w:rPr>
          <w:rFonts w:eastAsia="Times New Roman" w:cs="Times New Roman"/>
          <w:color w:val="000000"/>
          <w:u w:val="single"/>
        </w:rPr>
        <w:t xml:space="preserve"> in the region or contribute to China’s potential for positive change. </w:t>
      </w:r>
      <w:r w:rsidRPr="005A7E5A">
        <w:rPr>
          <w:rFonts w:eastAsia="Times New Roman" w:cs="Times New Roman"/>
          <w:color w:val="000000"/>
          <w:highlight w:val="green"/>
          <w:u w:val="single"/>
        </w:rPr>
        <w:t xml:space="preserve">Stability in East Asia will rest on the quality of U.S.-Japan-China relations, </w:t>
      </w:r>
      <w:r w:rsidRPr="005A7E5A">
        <w:rPr>
          <w:rFonts w:eastAsia="Times New Roman" w:cs="Times New Roman"/>
          <w:color w:val="000000"/>
          <w:u w:val="single"/>
        </w:rPr>
        <w:t>and even though the United States is closely allied with Japan, Washington should encourage good relations among all three.</w:t>
      </w:r>
    </w:p>
    <w:p w:rsidR="00A04E50" w:rsidRPr="005A7E5A" w:rsidRDefault="00A04E50" w:rsidP="009C662B">
      <w:pPr>
        <w:pStyle w:val="Heading4"/>
      </w:pPr>
      <w:r w:rsidRPr="005A7E5A">
        <w:t xml:space="preserve">Asian Instability causes nuclear war </w:t>
      </w:r>
    </w:p>
    <w:p w:rsidR="00A04E50" w:rsidRPr="005A7E5A" w:rsidRDefault="00A04E50" w:rsidP="00A04E50">
      <w:pPr>
        <w:rPr>
          <w:rFonts w:cs="Times New Roman"/>
          <w:sz w:val="16"/>
        </w:rPr>
      </w:pPr>
      <w:proofErr w:type="spellStart"/>
      <w:r w:rsidRPr="005A7E5A">
        <w:rPr>
          <w:rFonts w:cs="Times New Roman"/>
          <w:b/>
        </w:rPr>
        <w:t>Dibb</w:t>
      </w:r>
      <w:proofErr w:type="spellEnd"/>
      <w:r w:rsidRPr="005A7E5A">
        <w:rPr>
          <w:rFonts w:cs="Times New Roman"/>
          <w:b/>
        </w:rPr>
        <w:t xml:space="preserve"> 1</w:t>
      </w:r>
      <w:r w:rsidRPr="005A7E5A">
        <w:rPr>
          <w:rFonts w:cs="Times New Roman"/>
          <w:sz w:val="16"/>
        </w:rPr>
        <w:t xml:space="preserve"> (Paul, Professor at the Australian National University “Strategic Trends: Asia at a Crossroads”, Naval War College Review, Winter 2001, http://www.nwc.navy.mil/press/Review/2001/Winter/art2-w01.htm)</w:t>
      </w:r>
    </w:p>
    <w:p w:rsidR="00A04E50" w:rsidRPr="005A7E5A" w:rsidRDefault="00A04E50" w:rsidP="00A04E50">
      <w:pPr>
        <w:tabs>
          <w:tab w:val="left" w:pos="4500"/>
        </w:tabs>
        <w:rPr>
          <w:rStyle w:val="StyleUnderline"/>
          <w:rFonts w:cs="Times New Roman"/>
          <w:sz w:val="16"/>
        </w:rPr>
      </w:pPr>
      <w:r w:rsidRPr="005A7E5A">
        <w:rPr>
          <w:rFonts w:cs="Times New Roman"/>
          <w:sz w:val="16"/>
        </w:rPr>
        <w:t xml:space="preserve">The </w:t>
      </w:r>
      <w:r w:rsidRPr="005A7E5A">
        <w:rPr>
          <w:rFonts w:cs="Times New Roman"/>
          <w:szCs w:val="18"/>
          <w:highlight w:val="green"/>
          <w:u w:val="single"/>
        </w:rPr>
        <w:t xml:space="preserve">areas of </w:t>
      </w:r>
      <w:r w:rsidRPr="005A7E5A">
        <w:rPr>
          <w:rFonts w:cs="Times New Roman"/>
          <w:b/>
          <w:szCs w:val="18"/>
          <w:highlight w:val="green"/>
          <w:u w:val="single"/>
        </w:rPr>
        <w:t>maximum danger and instability</w:t>
      </w:r>
      <w:r w:rsidRPr="005A7E5A">
        <w:rPr>
          <w:rFonts w:cs="Times New Roman"/>
          <w:szCs w:val="18"/>
          <w:highlight w:val="green"/>
          <w:u w:val="single"/>
        </w:rPr>
        <w:t xml:space="preserve"> </w:t>
      </w:r>
      <w:r w:rsidRPr="005A7E5A">
        <w:rPr>
          <w:rFonts w:cs="Times New Roman"/>
          <w:szCs w:val="18"/>
          <w:u w:val="single"/>
        </w:rPr>
        <w:t xml:space="preserve">in the world today </w:t>
      </w:r>
      <w:r w:rsidRPr="005A7E5A">
        <w:rPr>
          <w:rFonts w:cs="Times New Roman"/>
          <w:szCs w:val="18"/>
          <w:highlight w:val="green"/>
          <w:u w:val="single"/>
        </w:rPr>
        <w:t>are in Asia</w:t>
      </w:r>
      <w:r w:rsidRPr="005A7E5A">
        <w:rPr>
          <w:rFonts w:cs="Times New Roman"/>
          <w:sz w:val="16"/>
        </w:rPr>
        <w:t xml:space="preserve">, followed by the Middle East and parts of the former Soviet Union. </w:t>
      </w:r>
      <w:r w:rsidRPr="005A7E5A">
        <w:rPr>
          <w:rFonts w:cs="Times New Roman"/>
          <w:szCs w:val="18"/>
          <w:u w:val="single"/>
        </w:rPr>
        <w:t xml:space="preserve">The </w:t>
      </w:r>
      <w:r w:rsidRPr="005A7E5A">
        <w:rPr>
          <w:rFonts w:cs="Times New Roman"/>
          <w:szCs w:val="18"/>
          <w:highlight w:val="green"/>
          <w:u w:val="single"/>
        </w:rPr>
        <w:t xml:space="preserve">strategic situation in Asia is </w:t>
      </w:r>
      <w:r w:rsidRPr="005A7E5A">
        <w:rPr>
          <w:rFonts w:cs="Times New Roman"/>
          <w:b/>
          <w:szCs w:val="18"/>
          <w:highlight w:val="green"/>
          <w:u w:val="single"/>
        </w:rPr>
        <w:t>more uncertain and</w:t>
      </w:r>
      <w:r w:rsidRPr="005A7E5A">
        <w:rPr>
          <w:rFonts w:cs="Times New Roman"/>
          <w:sz w:val="16"/>
        </w:rPr>
        <w:t xml:space="preserve"> potentially </w:t>
      </w:r>
      <w:r w:rsidRPr="005A7E5A">
        <w:rPr>
          <w:rFonts w:cs="Times New Roman"/>
          <w:b/>
          <w:szCs w:val="18"/>
          <w:highlight w:val="green"/>
          <w:u w:val="single"/>
        </w:rPr>
        <w:t>threatening</w:t>
      </w:r>
      <w:r w:rsidRPr="005A7E5A">
        <w:rPr>
          <w:rFonts w:cs="Times New Roman"/>
          <w:szCs w:val="18"/>
          <w:u w:val="single"/>
        </w:rPr>
        <w:t xml:space="preserve"> </w:t>
      </w:r>
      <w:r w:rsidRPr="005A7E5A">
        <w:rPr>
          <w:rFonts w:cs="Times New Roman"/>
          <w:szCs w:val="18"/>
          <w:highlight w:val="green"/>
          <w:u w:val="single"/>
        </w:rPr>
        <w:t>than anywhere</w:t>
      </w:r>
      <w:r w:rsidRPr="005A7E5A">
        <w:rPr>
          <w:rFonts w:cs="Times New Roman"/>
          <w:sz w:val="16"/>
        </w:rPr>
        <w:t xml:space="preserve"> in Europe. Unlike in Europe</w:t>
      </w:r>
      <w:r w:rsidRPr="005A7E5A">
        <w:rPr>
          <w:rFonts w:cs="Times New Roman"/>
          <w:sz w:val="16"/>
          <w:szCs w:val="18"/>
        </w:rPr>
        <w:t xml:space="preserve">, </w:t>
      </w:r>
      <w:r w:rsidRPr="005A7E5A">
        <w:rPr>
          <w:rFonts w:cs="Times New Roman"/>
          <w:szCs w:val="18"/>
          <w:u w:val="single"/>
        </w:rPr>
        <w:t xml:space="preserve">it </w:t>
      </w:r>
      <w:r w:rsidRPr="005A7E5A">
        <w:rPr>
          <w:rFonts w:cs="Times New Roman"/>
          <w:szCs w:val="18"/>
          <w:highlight w:val="green"/>
          <w:u w:val="single"/>
        </w:rPr>
        <w:t xml:space="preserve">is possible to envisage </w:t>
      </w:r>
      <w:r w:rsidRPr="005A7E5A">
        <w:rPr>
          <w:rFonts w:cs="Times New Roman"/>
          <w:b/>
          <w:szCs w:val="18"/>
          <w:highlight w:val="green"/>
          <w:u w:val="single"/>
        </w:rPr>
        <w:t>war in Asia involving the major powers</w:t>
      </w:r>
      <w:r w:rsidRPr="005A7E5A">
        <w:rPr>
          <w:rFonts w:cs="Times New Roman"/>
          <w:sz w:val="16"/>
        </w:rPr>
        <w:t xml:space="preserve">: remnants of Cold War ideological confrontation still exist </w:t>
      </w:r>
      <w:r w:rsidRPr="005A7E5A">
        <w:rPr>
          <w:rFonts w:cs="Times New Roman"/>
          <w:szCs w:val="18"/>
          <w:highlight w:val="green"/>
          <w:u w:val="single"/>
        </w:rPr>
        <w:t>across the Taiwan</w:t>
      </w:r>
      <w:r w:rsidRPr="005A7E5A">
        <w:rPr>
          <w:rFonts w:cs="Times New Roman"/>
          <w:szCs w:val="18"/>
          <w:u w:val="single"/>
        </w:rPr>
        <w:t xml:space="preserve"> </w:t>
      </w:r>
      <w:r w:rsidRPr="005A7E5A">
        <w:rPr>
          <w:rFonts w:cs="Times New Roman"/>
          <w:szCs w:val="18"/>
          <w:highlight w:val="green"/>
          <w:u w:val="single"/>
        </w:rPr>
        <w:t>Straits</w:t>
      </w:r>
      <w:r w:rsidRPr="005A7E5A">
        <w:rPr>
          <w:rFonts w:cs="Times New Roman"/>
          <w:sz w:val="16"/>
        </w:rPr>
        <w:t xml:space="preserve"> and </w:t>
      </w:r>
      <w:r w:rsidRPr="005A7E5A">
        <w:rPr>
          <w:rFonts w:cs="Times New Roman"/>
          <w:szCs w:val="18"/>
          <w:highlight w:val="green"/>
          <w:u w:val="single"/>
        </w:rPr>
        <w:t>on the Korean Peninsula</w:t>
      </w:r>
      <w:r w:rsidRPr="005A7E5A">
        <w:rPr>
          <w:rFonts w:cs="Times New Roman"/>
          <w:szCs w:val="18"/>
          <w:u w:val="single"/>
        </w:rPr>
        <w:t xml:space="preserve">; </w:t>
      </w:r>
      <w:r w:rsidRPr="005A7E5A">
        <w:rPr>
          <w:rFonts w:cs="Times New Roman"/>
          <w:szCs w:val="18"/>
          <w:highlight w:val="green"/>
          <w:u w:val="single"/>
        </w:rPr>
        <w:t xml:space="preserve">India and Pakistan have </w:t>
      </w:r>
      <w:r w:rsidRPr="005A7E5A">
        <w:rPr>
          <w:rFonts w:cs="Times New Roman"/>
          <w:b/>
          <w:szCs w:val="18"/>
          <w:highlight w:val="green"/>
          <w:u w:val="single"/>
        </w:rPr>
        <w:t>nuclear</w:t>
      </w:r>
      <w:r w:rsidRPr="005A7E5A">
        <w:rPr>
          <w:rFonts w:cs="Times New Roman"/>
          <w:szCs w:val="18"/>
          <w:highlight w:val="green"/>
          <w:u w:val="single"/>
        </w:rPr>
        <w:t xml:space="preserve"> </w:t>
      </w:r>
      <w:r w:rsidRPr="005A7E5A">
        <w:rPr>
          <w:rFonts w:cs="Times New Roman"/>
          <w:b/>
          <w:szCs w:val="18"/>
          <w:highlight w:val="green"/>
          <w:u w:val="single"/>
        </w:rPr>
        <w:t>weapons</w:t>
      </w:r>
      <w:r w:rsidRPr="005A7E5A">
        <w:rPr>
          <w:rFonts w:cs="Times New Roman"/>
          <w:sz w:val="16"/>
        </w:rPr>
        <w:t xml:space="preserve"> and ballistic missiles, and these two countries are more confrontational than at any time since the early 1970s; in </w:t>
      </w:r>
      <w:r w:rsidRPr="005A7E5A">
        <w:rPr>
          <w:rFonts w:cs="Times New Roman"/>
          <w:highlight w:val="green"/>
          <w:u w:val="single"/>
        </w:rPr>
        <w:t>Southeast A</w:t>
      </w:r>
      <w:r w:rsidRPr="005A7E5A">
        <w:rPr>
          <w:rFonts w:cs="Times New Roman"/>
          <w:u w:val="single"/>
        </w:rPr>
        <w:t>sia</w:t>
      </w:r>
      <w:r w:rsidRPr="005A7E5A">
        <w:rPr>
          <w:rFonts w:cs="Times New Roman"/>
          <w:sz w:val="16"/>
          <w:szCs w:val="16"/>
        </w:rPr>
        <w:t xml:space="preserve">, Indonesia—which is the world’s fourth-largest </w:t>
      </w:r>
      <w:r w:rsidRPr="005A7E5A">
        <w:rPr>
          <w:rFonts w:cs="Times New Roman"/>
          <w:sz w:val="16"/>
        </w:rPr>
        <w:t>country—</w:t>
      </w:r>
      <w:r w:rsidRPr="005A7E5A">
        <w:rPr>
          <w:rFonts w:cs="Times New Roman"/>
          <w:szCs w:val="18"/>
          <w:highlight w:val="green"/>
          <w:u w:val="single"/>
        </w:rPr>
        <w:t>faces a highly uncertain future</w:t>
      </w:r>
      <w:r w:rsidRPr="005A7E5A">
        <w:rPr>
          <w:rFonts w:cs="Times New Roman"/>
          <w:sz w:val="16"/>
        </w:rPr>
        <w:t xml:space="preserve"> that could lead to its breakup. </w:t>
      </w:r>
      <w:r w:rsidRPr="005A7E5A">
        <w:rPr>
          <w:rFonts w:cs="Times New Roman"/>
          <w:u w:val="single"/>
        </w:rPr>
        <w:t>The Asia-Pacific region spends more on defense</w:t>
      </w:r>
      <w:r w:rsidRPr="005A7E5A">
        <w:rPr>
          <w:rFonts w:cs="Times New Roman"/>
          <w:sz w:val="16"/>
        </w:rPr>
        <w:t xml:space="preserve"> (about $150 billion a year) </w:t>
      </w:r>
      <w:r w:rsidRPr="005A7E5A">
        <w:rPr>
          <w:rFonts w:cs="Times New Roman"/>
          <w:u w:val="single"/>
        </w:rPr>
        <w:t>than any other part of the world</w:t>
      </w:r>
      <w:r w:rsidRPr="005A7E5A">
        <w:rPr>
          <w:rFonts w:cs="Times New Roman"/>
          <w:sz w:val="16"/>
        </w:rPr>
        <w:t xml:space="preserve"> except the United States and </w:t>
      </w:r>
      <w:proofErr w:type="spellStart"/>
      <w:r w:rsidRPr="005A7E5A">
        <w:rPr>
          <w:rFonts w:cs="Times New Roman"/>
          <w:sz w:val="16"/>
        </w:rPr>
        <w:t>Nato</w:t>
      </w:r>
      <w:proofErr w:type="spellEnd"/>
      <w:r w:rsidRPr="005A7E5A">
        <w:rPr>
          <w:rFonts w:cs="Times New Roman"/>
          <w:sz w:val="16"/>
        </w:rPr>
        <w:t xml:space="preserve"> Europe. </w:t>
      </w:r>
      <w:r w:rsidRPr="005A7E5A">
        <w:rPr>
          <w:rStyle w:val="StyleUnderline"/>
          <w:rFonts w:cs="Times New Roman"/>
          <w:highlight w:val="green"/>
        </w:rPr>
        <w:t>China and Japan are amongst the top four or five global military spenders</w:t>
      </w:r>
      <w:r w:rsidRPr="005A7E5A">
        <w:rPr>
          <w:rFonts w:cs="Times New Roman"/>
          <w:sz w:val="16"/>
        </w:rPr>
        <w:t xml:space="preserve">. </w:t>
      </w:r>
      <w:r w:rsidRPr="005A7E5A">
        <w:rPr>
          <w:rFonts w:cs="Times New Roman"/>
          <w:szCs w:val="18"/>
          <w:highlight w:val="green"/>
          <w:u w:val="single"/>
        </w:rPr>
        <w:t>Asia</w:t>
      </w:r>
      <w:r w:rsidRPr="005A7E5A">
        <w:rPr>
          <w:rFonts w:cs="Times New Roman"/>
          <w:sz w:val="16"/>
        </w:rPr>
        <w:t xml:space="preserve"> also </w:t>
      </w:r>
      <w:r w:rsidRPr="005A7E5A">
        <w:rPr>
          <w:rFonts w:cs="Times New Roman"/>
          <w:szCs w:val="18"/>
          <w:highlight w:val="green"/>
          <w:u w:val="single"/>
        </w:rPr>
        <w:t>has more nuclear powers than any other region of the world</w:t>
      </w:r>
      <w:r w:rsidRPr="005A7E5A">
        <w:rPr>
          <w:rFonts w:cs="Times New Roman"/>
          <w:sz w:val="16"/>
          <w:highlight w:val="green"/>
        </w:rPr>
        <w:t xml:space="preserve">. </w:t>
      </w:r>
      <w:r w:rsidRPr="005A7E5A">
        <w:rPr>
          <w:rFonts w:cs="Times New Roman"/>
          <w:sz w:val="16"/>
        </w:rPr>
        <w:t xml:space="preserve">Asia’s security is at a crossroads: </w:t>
      </w:r>
      <w:r w:rsidRPr="005A7E5A">
        <w:rPr>
          <w:rFonts w:cs="Times New Roman"/>
          <w:highlight w:val="green"/>
          <w:u w:val="single"/>
        </w:rPr>
        <w:t>th</w:t>
      </w:r>
      <w:r w:rsidRPr="005A7E5A">
        <w:rPr>
          <w:rFonts w:cs="Times New Roman"/>
          <w:szCs w:val="18"/>
          <w:highlight w:val="green"/>
          <w:u w:val="single"/>
        </w:rPr>
        <w:t>e region could</w:t>
      </w:r>
      <w:r w:rsidRPr="005A7E5A">
        <w:rPr>
          <w:rFonts w:cs="Times New Roman"/>
          <w:szCs w:val="18"/>
          <w:u w:val="single"/>
        </w:rPr>
        <w:t xml:space="preserve"> go in the direction of peace and cooperation, or it could </w:t>
      </w:r>
      <w:r w:rsidRPr="005A7E5A">
        <w:rPr>
          <w:rFonts w:cs="Times New Roman"/>
          <w:szCs w:val="18"/>
          <w:highlight w:val="green"/>
          <w:u w:val="single"/>
        </w:rPr>
        <w:t>slide into</w:t>
      </w:r>
      <w:r w:rsidRPr="005A7E5A">
        <w:rPr>
          <w:rFonts w:cs="Times New Roman"/>
          <w:sz w:val="16"/>
        </w:rPr>
        <w:t xml:space="preserve"> confrontation and </w:t>
      </w:r>
      <w:r w:rsidRPr="005A7E5A">
        <w:rPr>
          <w:rFonts w:cs="Times New Roman"/>
          <w:b/>
          <w:szCs w:val="18"/>
          <w:highlight w:val="green"/>
          <w:u w:val="single"/>
        </w:rPr>
        <w:t>military</w:t>
      </w:r>
      <w:r w:rsidRPr="005A7E5A">
        <w:rPr>
          <w:rFonts w:cs="Times New Roman"/>
          <w:szCs w:val="18"/>
          <w:highlight w:val="green"/>
          <w:u w:val="single"/>
        </w:rPr>
        <w:t xml:space="preserve"> </w:t>
      </w:r>
      <w:r w:rsidRPr="005A7E5A">
        <w:rPr>
          <w:rFonts w:cs="Times New Roman"/>
          <w:b/>
          <w:szCs w:val="18"/>
          <w:highlight w:val="green"/>
          <w:u w:val="single"/>
        </w:rPr>
        <w:t>conflict</w:t>
      </w:r>
      <w:r w:rsidRPr="005A7E5A">
        <w:rPr>
          <w:rFonts w:cs="Times New Roman"/>
          <w:szCs w:val="18"/>
          <w:u w:val="single"/>
        </w:rPr>
        <w:t>.</w:t>
      </w:r>
      <w:r w:rsidRPr="005A7E5A">
        <w:rPr>
          <w:rFonts w:cs="Times New Roman"/>
          <w:sz w:val="16"/>
        </w:rPr>
        <w:t xml:space="preserve"> There are positive tendencies, including the resurgence of economic growth and the spread of democracy, which would encourage an optimistic view. But </w:t>
      </w:r>
      <w:r w:rsidRPr="005A7E5A">
        <w:rPr>
          <w:rFonts w:cs="Times New Roman"/>
          <w:u w:val="single"/>
        </w:rPr>
        <w:t>there are a number of negative tendencies that must be of serious concern. There are deep-seated historical, territorial, ideological, and religious differences in Asia</w:t>
      </w:r>
      <w:r w:rsidRPr="005A7E5A">
        <w:rPr>
          <w:rFonts w:cs="Times New Roman"/>
          <w:sz w:val="16"/>
        </w:rPr>
        <w:t>. Also, the region has no history of successful multilateral security cooperation or arms control. Such multilateral institutions as the Association of Southeast Asian Nations and the ASEAN Regional Forum have shown themselves to be ineffective when confronted with major crises.</w:t>
      </w:r>
    </w:p>
    <w:p w:rsidR="00A04E50" w:rsidRPr="005A7E5A" w:rsidRDefault="00A04E50" w:rsidP="00A04E50">
      <w:pPr>
        <w:rPr>
          <w:rFonts w:cs="Times New Roman"/>
        </w:rPr>
      </w:pPr>
    </w:p>
    <w:p w:rsidR="009C662B" w:rsidRDefault="009C662B" w:rsidP="009C662B">
      <w:pPr>
        <w:pStyle w:val="Heading2"/>
      </w:pPr>
      <w:r>
        <w:lastRenderedPageBreak/>
        <w:t>**Japanese Soft Power NB**</w:t>
      </w:r>
    </w:p>
    <w:p w:rsidR="009C662B" w:rsidRPr="00E771D4" w:rsidRDefault="009C662B" w:rsidP="009C662B">
      <w:pPr>
        <w:pStyle w:val="Heading3"/>
      </w:pPr>
      <w:r>
        <w:lastRenderedPageBreak/>
        <w:t>1NC Shell</w:t>
      </w:r>
    </w:p>
    <w:p w:rsidR="009C662B" w:rsidRPr="00E771D4" w:rsidRDefault="009C662B" w:rsidP="009C662B"/>
    <w:p w:rsidR="009C662B" w:rsidRDefault="009C662B" w:rsidP="009C662B">
      <w:pPr>
        <w:pStyle w:val="Heading4"/>
      </w:pPr>
      <w:r>
        <w:t xml:space="preserve">Ocean development is </w:t>
      </w:r>
      <w:proofErr w:type="gramStart"/>
      <w:r>
        <w:t>k2</w:t>
      </w:r>
      <w:proofErr w:type="gramEnd"/>
      <w:r>
        <w:t xml:space="preserve"> Japanese maritime soft power- the </w:t>
      </w:r>
      <w:proofErr w:type="spellStart"/>
      <w:r>
        <w:t>cp</w:t>
      </w:r>
      <w:proofErr w:type="spellEnd"/>
      <w:r>
        <w:t xml:space="preserve"> is key</w:t>
      </w:r>
    </w:p>
    <w:p w:rsidR="009C662B" w:rsidRPr="00463107" w:rsidRDefault="009C662B" w:rsidP="009C662B">
      <w:pPr>
        <w:spacing w:after="0" w:line="240" w:lineRule="auto"/>
        <w:contextualSpacing/>
        <w:rPr>
          <w:color w:val="000000"/>
          <w:sz w:val="16"/>
          <w:szCs w:val="20"/>
        </w:rPr>
      </w:pPr>
      <w:r>
        <w:rPr>
          <w:b/>
          <w:color w:val="000000"/>
          <w:szCs w:val="20"/>
        </w:rPr>
        <w:t xml:space="preserve">OPRF 2014 </w:t>
      </w:r>
      <w:r>
        <w:rPr>
          <w:color w:val="000000"/>
          <w:sz w:val="16"/>
          <w:szCs w:val="20"/>
        </w:rPr>
        <w:t>(Ocean Policy Research Foundation, NGO in consultative status with the economic and social council of the United Nations, April 21, 2014. “Promoting Co-Existence between Man and the Ocean.</w:t>
      </w:r>
      <w:proofErr w:type="gramStart"/>
      <w:r>
        <w:rPr>
          <w:color w:val="000000"/>
          <w:sz w:val="16"/>
          <w:szCs w:val="20"/>
        </w:rPr>
        <w:t>”,</w:t>
      </w:r>
      <w:proofErr w:type="gramEnd"/>
      <w:r>
        <w:rPr>
          <w:color w:val="000000"/>
          <w:sz w:val="16"/>
          <w:szCs w:val="20"/>
        </w:rPr>
        <w:t xml:space="preserve"> OPRF, </w:t>
      </w:r>
      <w:r w:rsidRPr="00463107">
        <w:rPr>
          <w:color w:val="000000"/>
          <w:sz w:val="16"/>
          <w:szCs w:val="20"/>
        </w:rPr>
        <w:t>https://www.sof.or.jp/en/about/foreword.php</w:t>
      </w:r>
      <w:r>
        <w:rPr>
          <w:color w:val="000000"/>
          <w:sz w:val="16"/>
          <w:szCs w:val="20"/>
        </w:rPr>
        <w:t>)//NR</w:t>
      </w:r>
    </w:p>
    <w:p w:rsidR="009C662B" w:rsidRPr="00463107" w:rsidRDefault="009C662B" w:rsidP="009C662B">
      <w:pPr>
        <w:spacing w:after="0" w:line="240" w:lineRule="auto"/>
        <w:contextualSpacing/>
        <w:rPr>
          <w:b/>
          <w:color w:val="000000"/>
          <w:szCs w:val="20"/>
        </w:rPr>
      </w:pPr>
    </w:p>
    <w:p w:rsidR="009C662B" w:rsidRDefault="009C662B" w:rsidP="009C662B">
      <w:pPr>
        <w:spacing w:after="0" w:line="240" w:lineRule="auto"/>
        <w:contextualSpacing/>
        <w:rPr>
          <w:color w:val="000000"/>
          <w:sz w:val="16"/>
          <w:szCs w:val="20"/>
        </w:rPr>
      </w:pPr>
      <w:r w:rsidRPr="00463107">
        <w:rPr>
          <w:color w:val="000000"/>
          <w:sz w:val="16"/>
          <w:szCs w:val="20"/>
        </w:rPr>
        <w:t xml:space="preserve">In looking at </w:t>
      </w:r>
      <w:r w:rsidRPr="00463107">
        <w:rPr>
          <w:rStyle w:val="StyleUnderline"/>
          <w:sz w:val="20"/>
          <w:szCs w:val="20"/>
        </w:rPr>
        <w:t>Japan</w:t>
      </w:r>
      <w:r w:rsidRPr="00463107">
        <w:rPr>
          <w:color w:val="000000"/>
          <w:sz w:val="16"/>
          <w:szCs w:val="20"/>
        </w:rPr>
        <w:t xml:space="preserve"> as a maritime state, its </w:t>
      </w:r>
      <w:r w:rsidRPr="00463107">
        <w:rPr>
          <w:rStyle w:val="StyleUnderline"/>
          <w:sz w:val="20"/>
          <w:szCs w:val="20"/>
        </w:rPr>
        <w:t>capabilities in</w:t>
      </w:r>
      <w:r w:rsidRPr="00463107">
        <w:rPr>
          <w:color w:val="000000"/>
          <w:sz w:val="16"/>
          <w:szCs w:val="20"/>
        </w:rPr>
        <w:t xml:space="preserve"> aspects of "</w:t>
      </w:r>
      <w:r w:rsidRPr="00463107">
        <w:rPr>
          <w:rStyle w:val="StyleUnderline"/>
          <w:sz w:val="20"/>
          <w:szCs w:val="20"/>
        </w:rPr>
        <w:t>hard-power</w:t>
      </w:r>
      <w:r w:rsidRPr="00463107">
        <w:rPr>
          <w:sz w:val="16"/>
          <w:szCs w:val="20"/>
        </w:rPr>
        <w:t xml:space="preserve">," </w:t>
      </w:r>
      <w:r w:rsidRPr="00463107">
        <w:rPr>
          <w:rStyle w:val="StyleUnderline"/>
          <w:sz w:val="20"/>
          <w:szCs w:val="20"/>
        </w:rPr>
        <w:t>such as shipbuilding, maritime transport, ports and harbors, naval security and economics</w:t>
      </w:r>
      <w:r w:rsidRPr="00463107">
        <w:rPr>
          <w:sz w:val="16"/>
          <w:szCs w:val="20"/>
        </w:rPr>
        <w:t xml:space="preserve"> </w:t>
      </w:r>
      <w:r w:rsidRPr="00463107">
        <w:rPr>
          <w:rStyle w:val="Emphasis"/>
          <w:sz w:val="20"/>
          <w:szCs w:val="20"/>
        </w:rPr>
        <w:t>are world-class</w:t>
      </w:r>
      <w:r w:rsidRPr="00463107">
        <w:rPr>
          <w:sz w:val="16"/>
          <w:szCs w:val="20"/>
        </w:rPr>
        <w:t>. Even in the various maritime industries, though</w:t>
      </w:r>
      <w:r w:rsidRPr="00463107">
        <w:rPr>
          <w:color w:val="000000"/>
          <w:sz w:val="16"/>
          <w:szCs w:val="20"/>
        </w:rPr>
        <w:t xml:space="preserve"> sometimes described as "fading," it maintains a reputation for excellence. </w:t>
      </w:r>
      <w:r w:rsidRPr="00463107">
        <w:rPr>
          <w:rStyle w:val="Emphasis"/>
          <w:sz w:val="20"/>
          <w:szCs w:val="20"/>
        </w:rPr>
        <w:t>What is lacking are the "soft power" attributes</w:t>
      </w:r>
      <w:r w:rsidRPr="00463107">
        <w:rPr>
          <w:color w:val="000000"/>
          <w:sz w:val="16"/>
          <w:szCs w:val="20"/>
        </w:rPr>
        <w:t xml:space="preserve"> expected of a leading maritime state; in other words, </w:t>
      </w:r>
      <w:r w:rsidRPr="00463107">
        <w:rPr>
          <w:rStyle w:val="StyleUnderline"/>
          <w:sz w:val="20"/>
          <w:szCs w:val="20"/>
        </w:rPr>
        <w:t>the capabilities</w:t>
      </w:r>
      <w:r w:rsidRPr="00463107">
        <w:rPr>
          <w:color w:val="000000"/>
          <w:sz w:val="16"/>
          <w:szCs w:val="20"/>
        </w:rPr>
        <w:t xml:space="preserve"> heretofore </w:t>
      </w:r>
      <w:r w:rsidRPr="00463107">
        <w:rPr>
          <w:rStyle w:val="StyleUnderline"/>
          <w:sz w:val="20"/>
          <w:szCs w:val="20"/>
        </w:rPr>
        <w:t>not sufficiently exercised in the fields of marine</w:t>
      </w:r>
      <w:r w:rsidRPr="00463107">
        <w:rPr>
          <w:color w:val="000000"/>
          <w:sz w:val="16"/>
          <w:szCs w:val="20"/>
        </w:rPr>
        <w:t xml:space="preserve"> environment </w:t>
      </w:r>
      <w:r w:rsidRPr="00463107">
        <w:rPr>
          <w:rStyle w:val="StyleUnderline"/>
          <w:sz w:val="20"/>
          <w:szCs w:val="20"/>
        </w:rPr>
        <w:t>conservation</w:t>
      </w:r>
      <w:r w:rsidRPr="00463107">
        <w:rPr>
          <w:color w:val="000000"/>
          <w:sz w:val="16"/>
          <w:szCs w:val="20"/>
        </w:rPr>
        <w:t xml:space="preserve">, </w:t>
      </w:r>
      <w:r w:rsidRPr="00463107">
        <w:rPr>
          <w:rStyle w:val="StyleUnderline"/>
          <w:sz w:val="20"/>
          <w:szCs w:val="20"/>
        </w:rPr>
        <w:t>sustainable use and development</w:t>
      </w:r>
      <w:r w:rsidRPr="00463107">
        <w:rPr>
          <w:color w:val="000000"/>
          <w:sz w:val="16"/>
          <w:szCs w:val="20"/>
        </w:rPr>
        <w:t xml:space="preserve">, </w:t>
      </w:r>
      <w:r w:rsidRPr="00463107">
        <w:rPr>
          <w:rStyle w:val="StyleUnderline"/>
          <w:sz w:val="20"/>
          <w:szCs w:val="20"/>
        </w:rPr>
        <w:t>safety and security, comprehensive and integrated ocean management, promotion of ocean science and education</w:t>
      </w:r>
      <w:r w:rsidRPr="00463107">
        <w:rPr>
          <w:color w:val="000000"/>
          <w:sz w:val="16"/>
          <w:szCs w:val="20"/>
        </w:rPr>
        <w:t xml:space="preserve">, </w:t>
      </w:r>
      <w:r w:rsidRPr="00463107">
        <w:rPr>
          <w:rStyle w:val="StyleUnderline"/>
          <w:sz w:val="20"/>
          <w:szCs w:val="20"/>
        </w:rPr>
        <w:t>and international coordination</w:t>
      </w:r>
      <w:r w:rsidRPr="00463107">
        <w:rPr>
          <w:color w:val="000000"/>
          <w:sz w:val="16"/>
          <w:szCs w:val="20"/>
        </w:rPr>
        <w:t xml:space="preserve">. </w:t>
      </w:r>
      <w:r w:rsidRPr="00463107">
        <w:rPr>
          <w:rStyle w:val="StyleUnderline"/>
          <w:sz w:val="20"/>
          <w:szCs w:val="20"/>
        </w:rPr>
        <w:t xml:space="preserve">In order for Japan to continue its evolution </w:t>
      </w:r>
      <w:r w:rsidRPr="00463107">
        <w:rPr>
          <w:rStyle w:val="Emphasis"/>
          <w:sz w:val="20"/>
          <w:szCs w:val="20"/>
        </w:rPr>
        <w:t>as a leading maritime state</w:t>
      </w:r>
      <w:r w:rsidRPr="00463107">
        <w:rPr>
          <w:color w:val="000000"/>
          <w:sz w:val="16"/>
          <w:szCs w:val="20"/>
        </w:rPr>
        <w:t xml:space="preserve">, </w:t>
      </w:r>
      <w:r w:rsidRPr="00463107">
        <w:rPr>
          <w:rStyle w:val="Emphasis"/>
          <w:sz w:val="20"/>
          <w:szCs w:val="20"/>
        </w:rPr>
        <w:t>it is essential</w:t>
      </w:r>
      <w:r w:rsidRPr="00463107">
        <w:rPr>
          <w:color w:val="000000"/>
          <w:sz w:val="16"/>
          <w:szCs w:val="20"/>
        </w:rPr>
        <w:t xml:space="preserve"> </w:t>
      </w:r>
      <w:r w:rsidRPr="00463107">
        <w:rPr>
          <w:rStyle w:val="StyleUnderline"/>
          <w:sz w:val="20"/>
          <w:szCs w:val="20"/>
        </w:rPr>
        <w:t>that it acquire these attributes of soft power</w:t>
      </w:r>
      <w:r w:rsidRPr="00463107">
        <w:rPr>
          <w:color w:val="000000"/>
          <w:sz w:val="16"/>
          <w:szCs w:val="20"/>
        </w:rPr>
        <w:t>, in addition to its hard power capabilities, for the continued development of healthy maritime industries.</w:t>
      </w:r>
    </w:p>
    <w:p w:rsidR="009C662B" w:rsidRDefault="009C662B" w:rsidP="009C662B">
      <w:pPr>
        <w:spacing w:after="0" w:line="240" w:lineRule="auto"/>
        <w:contextualSpacing/>
        <w:rPr>
          <w:color w:val="000000"/>
          <w:sz w:val="16"/>
          <w:szCs w:val="20"/>
        </w:rPr>
      </w:pPr>
    </w:p>
    <w:p w:rsidR="009C662B" w:rsidRDefault="009C662B" w:rsidP="009C662B">
      <w:pPr>
        <w:pStyle w:val="Heading4"/>
      </w:pPr>
      <w:r>
        <w:t xml:space="preserve">And maritime soft power is the key lynchpin to overall Japanese soft power and international perception- it’s reverse causal </w:t>
      </w:r>
    </w:p>
    <w:p w:rsidR="009C662B" w:rsidRPr="009A3AE8" w:rsidRDefault="009C662B" w:rsidP="009C662B">
      <w:pPr>
        <w:spacing w:after="0" w:line="240" w:lineRule="auto"/>
        <w:contextualSpacing/>
        <w:rPr>
          <w:color w:val="000000"/>
          <w:sz w:val="16"/>
          <w:szCs w:val="20"/>
        </w:rPr>
      </w:pPr>
      <w:proofErr w:type="spellStart"/>
      <w:r>
        <w:rPr>
          <w:b/>
          <w:color w:val="000000"/>
          <w:szCs w:val="20"/>
        </w:rPr>
        <w:t>Terashima</w:t>
      </w:r>
      <w:proofErr w:type="spellEnd"/>
      <w:r>
        <w:rPr>
          <w:b/>
          <w:color w:val="000000"/>
          <w:szCs w:val="20"/>
        </w:rPr>
        <w:t xml:space="preserve"> 2002 </w:t>
      </w:r>
      <w:r>
        <w:rPr>
          <w:color w:val="000000"/>
          <w:sz w:val="16"/>
          <w:szCs w:val="20"/>
        </w:rPr>
        <w:t xml:space="preserve">(Hiroshi </w:t>
      </w:r>
      <w:proofErr w:type="spellStart"/>
      <w:r>
        <w:rPr>
          <w:color w:val="000000"/>
          <w:sz w:val="16"/>
          <w:szCs w:val="20"/>
        </w:rPr>
        <w:t>Terashima</w:t>
      </w:r>
      <w:proofErr w:type="spellEnd"/>
      <w:r>
        <w:rPr>
          <w:color w:val="000000"/>
          <w:sz w:val="16"/>
          <w:szCs w:val="20"/>
        </w:rPr>
        <w:t xml:space="preserve">, Executive director or the Nippon Foundation, April 20 2002. “The Urgent Need for Japan to Establish an Ocean Policy.” Ocean Policy Research Foundation, </w:t>
      </w:r>
      <w:r w:rsidRPr="009A3AE8">
        <w:rPr>
          <w:color w:val="000000"/>
          <w:sz w:val="16"/>
          <w:szCs w:val="20"/>
        </w:rPr>
        <w:t>http://www.sof.or.jp/en/news/1_50/41_3.php</w:t>
      </w:r>
      <w:r>
        <w:rPr>
          <w:color w:val="000000"/>
          <w:sz w:val="16"/>
          <w:szCs w:val="20"/>
        </w:rPr>
        <w:t>)//NR</w:t>
      </w:r>
    </w:p>
    <w:p w:rsidR="009C662B" w:rsidRDefault="009C662B" w:rsidP="009C662B">
      <w:pPr>
        <w:spacing w:after="0" w:line="240" w:lineRule="auto"/>
        <w:contextualSpacing/>
        <w:rPr>
          <w:color w:val="000000"/>
          <w:sz w:val="16"/>
          <w:szCs w:val="20"/>
        </w:rPr>
      </w:pPr>
    </w:p>
    <w:p w:rsidR="009C662B" w:rsidRPr="00F57DBE" w:rsidRDefault="009C662B" w:rsidP="009C662B">
      <w:pPr>
        <w:spacing w:after="0" w:line="240" w:lineRule="auto"/>
        <w:contextualSpacing/>
        <w:rPr>
          <w:rStyle w:val="Emphasis"/>
        </w:rPr>
      </w:pPr>
      <w:r w:rsidRPr="00F57DBE">
        <w:rPr>
          <w:sz w:val="14"/>
        </w:rPr>
        <w:t xml:space="preserve">As an island nation, </w:t>
      </w:r>
      <w:r w:rsidRPr="00F57DBE">
        <w:rPr>
          <w:rStyle w:val="Emphasis"/>
        </w:rPr>
        <w:t>there can be no debate</w:t>
      </w:r>
      <w:r w:rsidRPr="00F57DBE">
        <w:rPr>
          <w:sz w:val="14"/>
        </w:rPr>
        <w:t xml:space="preserve"> </w:t>
      </w:r>
      <w:r w:rsidRPr="00F57DBE">
        <w:rPr>
          <w:rStyle w:val="StyleUnderline"/>
        </w:rPr>
        <w:t>that</w:t>
      </w:r>
      <w:r w:rsidRPr="00F57DBE">
        <w:rPr>
          <w:sz w:val="14"/>
        </w:rPr>
        <w:t xml:space="preserve"> the </w:t>
      </w:r>
      <w:r w:rsidRPr="00F57DBE">
        <w:rPr>
          <w:rStyle w:val="Emphasis"/>
        </w:rPr>
        <w:t>oceans are key to Japan's future development</w:t>
      </w:r>
      <w:r w:rsidRPr="00F57DBE">
        <w:rPr>
          <w:sz w:val="14"/>
        </w:rPr>
        <w:t xml:space="preserve">. Against the background of </w:t>
      </w:r>
      <w:r w:rsidRPr="00F57DBE">
        <w:rPr>
          <w:rStyle w:val="StyleUnderline"/>
        </w:rPr>
        <w:t>unprecedented levels of global trade</w:t>
      </w:r>
      <w:r w:rsidRPr="00F57DBE">
        <w:rPr>
          <w:sz w:val="14"/>
        </w:rPr>
        <w:t xml:space="preserve">, the biological and mineral </w:t>
      </w:r>
      <w:r w:rsidRPr="00F57DBE">
        <w:rPr>
          <w:rStyle w:val="StyleUnderline"/>
        </w:rPr>
        <w:t>resources of the ocean and the ability to transport them</w:t>
      </w:r>
      <w:r w:rsidRPr="00F57DBE">
        <w:rPr>
          <w:sz w:val="14"/>
        </w:rPr>
        <w:t xml:space="preserve"> safely and economically by ship </w:t>
      </w:r>
      <w:r w:rsidRPr="00F57DBE">
        <w:rPr>
          <w:rStyle w:val="Emphasis"/>
        </w:rPr>
        <w:t xml:space="preserve">are prerequisites </w:t>
      </w:r>
      <w:r w:rsidRPr="00F57DBE">
        <w:rPr>
          <w:rStyle w:val="StyleUnderline"/>
        </w:rPr>
        <w:t>for our future development</w:t>
      </w:r>
      <w:r w:rsidRPr="00F57DBE">
        <w:rPr>
          <w:sz w:val="14"/>
        </w:rPr>
        <w:t xml:space="preserve">. Moreover, </w:t>
      </w:r>
      <w:r w:rsidRPr="00F57DBE">
        <w:rPr>
          <w:rStyle w:val="StyleUnderline"/>
        </w:rPr>
        <w:t xml:space="preserve">international consultation on ocean issues, cooperation, and technology transfers are fields in which </w:t>
      </w:r>
      <w:r w:rsidRPr="00F57DBE">
        <w:rPr>
          <w:rStyle w:val="Emphasis"/>
        </w:rPr>
        <w:t>Japan should rightly be playing leading roles</w:t>
      </w:r>
      <w:r w:rsidRPr="00F57DBE">
        <w:rPr>
          <w:sz w:val="14"/>
        </w:rPr>
        <w:t xml:space="preserve">, given its prominence in technology and commerce. </w:t>
      </w:r>
      <w:r w:rsidRPr="00F57DBE">
        <w:rPr>
          <w:rStyle w:val="StyleUnderline"/>
        </w:rPr>
        <w:t>Japan should exercise leadership in these ocean initiatives to meet growing expectations in the international community</w:t>
      </w:r>
      <w:r w:rsidRPr="00F57DBE">
        <w:rPr>
          <w:sz w:val="14"/>
        </w:rPr>
        <w:t xml:space="preserve">. However, as stated above, </w:t>
      </w:r>
      <w:r w:rsidRPr="00F57DBE">
        <w:rPr>
          <w:rStyle w:val="StyleUnderline"/>
        </w:rPr>
        <w:t>Japan has failed to realize the national importance of adopting an ocean policy, and has therefore not developed a clear stance</w:t>
      </w:r>
      <w:r w:rsidRPr="00F57DBE">
        <w:rPr>
          <w:sz w:val="14"/>
        </w:rPr>
        <w:t xml:space="preserve">, amidst competition and coordination, </w:t>
      </w:r>
      <w:r w:rsidRPr="00F57DBE">
        <w:rPr>
          <w:rStyle w:val="StyleUnderline"/>
        </w:rPr>
        <w:t>on how to participate with other countries in the creation of a new international legal regime on the seas</w:t>
      </w:r>
      <w:r w:rsidRPr="00F57DBE">
        <w:rPr>
          <w:sz w:val="14"/>
        </w:rPr>
        <w:t xml:space="preserve">. As a result, it has been most difficult to communicate effectively and develop appropriate responses at the many United Nations fora and other international conferences on the oceans held in recent years. </w:t>
      </w:r>
      <w:r w:rsidRPr="00F57DBE">
        <w:rPr>
          <w:rStyle w:val="Emphasis"/>
        </w:rPr>
        <w:t xml:space="preserve">This </w:t>
      </w:r>
      <w:r w:rsidRPr="00F57DBE">
        <w:rPr>
          <w:sz w:val="14"/>
        </w:rPr>
        <w:t>year</w:t>
      </w:r>
      <w:r w:rsidRPr="00F57DBE">
        <w:rPr>
          <w:rStyle w:val="Emphasis"/>
        </w:rPr>
        <w:t xml:space="preserve"> is an important turning point</w:t>
      </w:r>
      <w:r w:rsidRPr="00F57DBE">
        <w:rPr>
          <w:sz w:val="14"/>
        </w:rPr>
        <w:t xml:space="preserve">, as the twentieth year since the adoption of UNCLOS and the tenth since the World Summit at Rio. </w:t>
      </w:r>
      <w:r w:rsidRPr="00F57DBE">
        <w:rPr>
          <w:rStyle w:val="StyleUnderline"/>
        </w:rPr>
        <w:t>Now is the time for Japan to remedy its long neglect</w:t>
      </w:r>
      <w:r w:rsidRPr="00F57DBE">
        <w:rPr>
          <w:sz w:val="14"/>
        </w:rPr>
        <w:t xml:space="preserve">, </w:t>
      </w:r>
      <w:r w:rsidRPr="00F57DBE">
        <w:rPr>
          <w:rStyle w:val="StyleUnderline"/>
        </w:rPr>
        <w:t>set</w:t>
      </w:r>
      <w:r w:rsidRPr="00F57DBE">
        <w:rPr>
          <w:sz w:val="14"/>
        </w:rPr>
        <w:t xml:space="preserve"> </w:t>
      </w:r>
      <w:r w:rsidRPr="00F57DBE">
        <w:rPr>
          <w:rStyle w:val="StyleUnderline"/>
        </w:rPr>
        <w:t>out an ocean policy</w:t>
      </w:r>
      <w:r w:rsidRPr="00F57DBE">
        <w:rPr>
          <w:sz w:val="14"/>
        </w:rPr>
        <w:t xml:space="preserve"> based on the new philosophy of ocean governance, </w:t>
      </w:r>
      <w:r w:rsidRPr="00F57DBE">
        <w:rPr>
          <w:rStyle w:val="StyleUnderline"/>
        </w:rPr>
        <w:t>and</w:t>
      </w:r>
      <w:r w:rsidRPr="00F57DBE">
        <w:rPr>
          <w:sz w:val="14"/>
        </w:rPr>
        <w:t xml:space="preserve">, along with creating an infrastructure to </w:t>
      </w:r>
      <w:r w:rsidRPr="00F57DBE">
        <w:rPr>
          <w:rStyle w:val="StyleUnderline"/>
        </w:rPr>
        <w:t>implement</w:t>
      </w:r>
      <w:r w:rsidRPr="00F57DBE">
        <w:rPr>
          <w:sz w:val="14"/>
        </w:rPr>
        <w:t xml:space="preserve"> sustainable </w:t>
      </w:r>
      <w:r w:rsidRPr="00F57DBE">
        <w:rPr>
          <w:rStyle w:val="StyleUnderline"/>
        </w:rPr>
        <w:t>development and use of the oceans</w:t>
      </w:r>
      <w:r w:rsidRPr="00F57DBE">
        <w:rPr>
          <w:sz w:val="14"/>
        </w:rPr>
        <w:t xml:space="preserve">, </w:t>
      </w:r>
      <w:r w:rsidRPr="00F57DBE">
        <w:rPr>
          <w:rStyle w:val="Emphasis"/>
        </w:rPr>
        <w:t>to exercise an international leadership role as an ocean nation</w:t>
      </w:r>
      <w:r w:rsidRPr="00F57DBE">
        <w:rPr>
          <w:sz w:val="14"/>
        </w:rPr>
        <w:t xml:space="preserve">. It is my hope that our policy recommendations might be useful in bringing about these changes. </w:t>
      </w:r>
      <w:r w:rsidRPr="00F57DBE">
        <w:rPr>
          <w:rStyle w:val="Emphasis"/>
        </w:rPr>
        <w:t>Otherwise, it is inevitable that Japan will be left behind in the global initiatives now being undertaken, and risk losing the very base of its future development.</w:t>
      </w:r>
    </w:p>
    <w:p w:rsidR="009C662B" w:rsidRDefault="009C662B" w:rsidP="009C662B">
      <w:pPr>
        <w:tabs>
          <w:tab w:val="left" w:pos="9285"/>
        </w:tabs>
        <w:spacing w:after="0" w:line="240" w:lineRule="auto"/>
        <w:contextualSpacing/>
        <w:rPr>
          <w:color w:val="000000"/>
          <w:sz w:val="16"/>
          <w:szCs w:val="20"/>
        </w:rPr>
      </w:pPr>
      <w:r>
        <w:rPr>
          <w:color w:val="000000"/>
          <w:sz w:val="16"/>
          <w:szCs w:val="20"/>
        </w:rPr>
        <w:tab/>
      </w:r>
    </w:p>
    <w:p w:rsidR="009C662B" w:rsidRDefault="009C662B" w:rsidP="009C662B">
      <w:pPr>
        <w:spacing w:after="0" w:line="240" w:lineRule="auto"/>
        <w:contextualSpacing/>
        <w:rPr>
          <w:color w:val="000000"/>
          <w:sz w:val="16"/>
          <w:szCs w:val="20"/>
        </w:rPr>
      </w:pPr>
    </w:p>
    <w:p w:rsidR="009C662B" w:rsidRPr="00C6260A" w:rsidRDefault="009C662B" w:rsidP="009C662B">
      <w:pPr>
        <w:pStyle w:val="Heading4"/>
      </w:pPr>
      <w:r w:rsidRPr="00C6260A">
        <w:t xml:space="preserve">Japanese soft power solves </w:t>
      </w:r>
      <w:r>
        <w:t>financial stability, climate change, energy, and East Asia stability- extinction</w:t>
      </w:r>
    </w:p>
    <w:p w:rsidR="009C662B" w:rsidRPr="00C6260A" w:rsidRDefault="009C662B" w:rsidP="009C662B">
      <w:r w:rsidRPr="00C6260A">
        <w:rPr>
          <w:b/>
        </w:rPr>
        <w:t xml:space="preserve">TJF </w:t>
      </w:r>
      <w:r>
        <w:rPr>
          <w:b/>
        </w:rPr>
        <w:t>200</w:t>
      </w:r>
      <w:r w:rsidRPr="00C6260A">
        <w:rPr>
          <w:b/>
        </w:rPr>
        <w:t xml:space="preserve">9 </w:t>
      </w:r>
      <w:r w:rsidRPr="00B66CC5">
        <w:rPr>
          <w:sz w:val="16"/>
        </w:rPr>
        <w:t>(The Japan Foundation (first organization that specializes in international cultural exchange in Japan. “Japan &amp; US Soft Power: Addressing Global Challenges”, FULBRIGHT/CULCON JOINT SYMPOSIUM, 12 June 2009 https://www.jpf.go.jp/culcon/fulbright-culcon/dl/softpower_summary.pdf)</w:t>
      </w:r>
    </w:p>
    <w:p w:rsidR="009C662B" w:rsidRPr="00C6260A" w:rsidRDefault="009C662B" w:rsidP="009C662B">
      <w:pPr>
        <w:rPr>
          <w:rStyle w:val="StyleUnderline"/>
          <w:b w:val="0"/>
        </w:rPr>
      </w:pPr>
      <w:r w:rsidRPr="00C6260A">
        <w:rPr>
          <w:sz w:val="16"/>
        </w:rPr>
        <w:lastRenderedPageBreak/>
        <w:t xml:space="preserve">2. The </w:t>
      </w:r>
      <w:r w:rsidRPr="00C6260A">
        <w:rPr>
          <w:rStyle w:val="StyleUnderline"/>
        </w:rPr>
        <w:t>keynote speeches were given by Professor Joseph S. Nye</w:t>
      </w:r>
      <w:r w:rsidRPr="00C6260A">
        <w:rPr>
          <w:sz w:val="16"/>
        </w:rPr>
        <w:t xml:space="preserve">, Jr. of Harvard University (video-recorded) and Professor Hiroshi Komiyama, President Emeritus, University of Tokyo. Joseph </w:t>
      </w:r>
      <w:r w:rsidRPr="00C6260A">
        <w:rPr>
          <w:rStyle w:val="StyleUnderline"/>
        </w:rPr>
        <w:t>Nye set the framework for discussions by saying that power means the ability to affect others</w:t>
      </w:r>
      <w:r w:rsidRPr="00C6260A">
        <w:rPr>
          <w:sz w:val="16"/>
        </w:rPr>
        <w:t xml:space="preserve"> to get the outcomes that one wants, </w:t>
      </w:r>
      <w:r w:rsidRPr="00C6260A">
        <w:rPr>
          <w:rStyle w:val="StyleUnderline"/>
        </w:rPr>
        <w:t>which can be done in three different ways</w:t>
      </w:r>
      <w:r w:rsidRPr="00C6260A">
        <w:rPr>
          <w:sz w:val="16"/>
        </w:rPr>
        <w:t xml:space="preserve">: </w:t>
      </w:r>
      <w:r w:rsidRPr="00C6260A">
        <w:rPr>
          <w:rStyle w:val="StyleUnderline"/>
        </w:rPr>
        <w:t xml:space="preserve">threaten people with coercion </w:t>
      </w:r>
      <w:r w:rsidRPr="00C6260A">
        <w:rPr>
          <w:sz w:val="16"/>
        </w:rPr>
        <w:t xml:space="preserve">(“sticks”); </w:t>
      </w:r>
      <w:r w:rsidRPr="00C6260A">
        <w:rPr>
          <w:rStyle w:val="StyleUnderline"/>
        </w:rPr>
        <w:t>pay people or induce them</w:t>
      </w:r>
      <w:r w:rsidRPr="00C6260A">
        <w:rPr>
          <w:sz w:val="16"/>
        </w:rPr>
        <w:t xml:space="preserve"> (“carrots”); </w:t>
      </w:r>
      <w:r w:rsidRPr="00C6260A">
        <w:rPr>
          <w:rStyle w:val="StyleUnderline"/>
        </w:rPr>
        <w:t>or get people to want the outcomes that you want (“soft power”).</w:t>
      </w:r>
      <w:r w:rsidRPr="00C6260A">
        <w:rPr>
          <w:sz w:val="16"/>
        </w:rPr>
        <w:t xml:space="preserve"> </w:t>
      </w:r>
      <w:r w:rsidRPr="00C6260A">
        <w:rPr>
          <w:rStyle w:val="StyleUnderline"/>
        </w:rPr>
        <w:t>The sources of soft power come from a country’s culture, its values and its policies. Japan</w:t>
      </w:r>
      <w:r w:rsidRPr="00C6260A">
        <w:rPr>
          <w:sz w:val="16"/>
        </w:rPr>
        <w:t xml:space="preserve">, with its traditional and popular culture, many of its values – a stable society –, and its policies framed on the need for broader legitimacy, </w:t>
      </w:r>
      <w:r w:rsidRPr="00C6260A">
        <w:rPr>
          <w:rStyle w:val="StyleUnderline"/>
        </w:rPr>
        <w:t>is well placed in terms of exercising soft power</w:t>
      </w:r>
      <w:r w:rsidRPr="00C6260A">
        <w:rPr>
          <w:sz w:val="16"/>
        </w:rPr>
        <w:t xml:space="preserve">. As for the US, President Obama and Secretary of State Clinton have made clear that America must use what has been called ‘smart power,’ the full range of tools at its disposal. </w:t>
      </w:r>
      <w:r w:rsidRPr="00C6260A">
        <w:rPr>
          <w:rStyle w:val="StyleUnderline"/>
        </w:rPr>
        <w:t xml:space="preserve">Stability in East Asia rests on a triangle of good relations between the major powers – the US, Japan and China. </w:t>
      </w:r>
      <w:r w:rsidRPr="00C6260A">
        <w:rPr>
          <w:sz w:val="16"/>
        </w:rPr>
        <w:t xml:space="preserve">However, this is not an equilateral triangle; the US and Japan are closest because of their security alliance. The traditional security alliance also contributes to a public good in that it helps create stability in East Asia on which the region’s prosperity rests. </w:t>
      </w:r>
      <w:r w:rsidRPr="00C6260A">
        <w:rPr>
          <w:rStyle w:val="StyleUnderline"/>
        </w:rPr>
        <w:t>There is a new, non-traditional realm for cooperation between the US and Japan as well as with other countries</w:t>
      </w:r>
      <w:r w:rsidRPr="00C6260A">
        <w:rPr>
          <w:sz w:val="16"/>
        </w:rPr>
        <w:t xml:space="preserve">, that is, global public goods, </w:t>
      </w:r>
      <w:r w:rsidRPr="00C6260A">
        <w:rPr>
          <w:rStyle w:val="StyleUnderline"/>
        </w:rPr>
        <w:t>such as</w:t>
      </w:r>
      <w:r w:rsidRPr="00C6260A">
        <w:rPr>
          <w:sz w:val="16"/>
        </w:rPr>
        <w:t xml:space="preserve"> the UN </w:t>
      </w:r>
      <w:r w:rsidRPr="00C6260A">
        <w:rPr>
          <w:rStyle w:val="StyleUnderline"/>
        </w:rPr>
        <w:t>Peacekeeping Operations, global financial stability, global climate change, or energy and environment.</w:t>
      </w:r>
      <w:r w:rsidRPr="00C6260A">
        <w:rPr>
          <w:sz w:val="16"/>
        </w:rPr>
        <w:t xml:space="preserve"> </w:t>
      </w:r>
      <w:r w:rsidRPr="00C6260A">
        <w:rPr>
          <w:rStyle w:val="StyleUnderline"/>
        </w:rPr>
        <w:t>Japan has been playing a leading role, through its creativity and technology, on energy efficiency</w:t>
      </w:r>
      <w:r w:rsidRPr="00C6260A">
        <w:rPr>
          <w:sz w:val="16"/>
        </w:rPr>
        <w:t xml:space="preserve">, and, through its ODA, </w:t>
      </w:r>
      <w:r w:rsidRPr="00C6260A">
        <w:rPr>
          <w:rStyle w:val="StyleUnderline"/>
        </w:rPr>
        <w:t>on development and eradication of poverty.</w:t>
      </w:r>
      <w:r w:rsidRPr="00C6260A">
        <w:rPr>
          <w:sz w:val="16"/>
        </w:rPr>
        <w:t xml:space="preserve"> </w:t>
      </w:r>
      <w:r w:rsidRPr="00C6260A">
        <w:rPr>
          <w:rStyle w:val="StyleUnderline"/>
        </w:rPr>
        <w:t xml:space="preserve">There could be a cooperative strategy in which Japan and the US can work together using their technologies and skills to work with the Chinese to lead to cleaner coal burning inside China. </w:t>
      </w:r>
    </w:p>
    <w:p w:rsidR="009C662B" w:rsidRDefault="009C662B" w:rsidP="009C662B">
      <w:pPr>
        <w:pStyle w:val="Heading3"/>
      </w:pPr>
      <w:r>
        <w:lastRenderedPageBreak/>
        <w:t>2NC Internal Link</w:t>
      </w:r>
    </w:p>
    <w:p w:rsidR="009C662B" w:rsidRDefault="009C662B" w:rsidP="009C662B">
      <w:pPr>
        <w:pStyle w:val="Heading4"/>
      </w:pPr>
      <w:r>
        <w:t xml:space="preserve">Japanese development of the oceans is key to global cooperation and soft power- the </w:t>
      </w:r>
      <w:proofErr w:type="spellStart"/>
      <w:r>
        <w:t>cp</w:t>
      </w:r>
      <w:proofErr w:type="spellEnd"/>
      <w:r>
        <w:t xml:space="preserve"> is key</w:t>
      </w:r>
    </w:p>
    <w:p w:rsidR="009C662B" w:rsidRPr="00C03550" w:rsidRDefault="009C662B" w:rsidP="009C662B">
      <w:pPr>
        <w:spacing w:after="0" w:line="240" w:lineRule="auto"/>
        <w:rPr>
          <w:sz w:val="16"/>
        </w:rPr>
      </w:pPr>
      <w:r>
        <w:rPr>
          <w:b/>
        </w:rPr>
        <w:t xml:space="preserve">UNESCO 2007 </w:t>
      </w:r>
      <w:r>
        <w:rPr>
          <w:sz w:val="16"/>
        </w:rPr>
        <w:t xml:space="preserve">(United Nations Educational, Scientific, and Cultural Organization, IOC Technical Series 75, National Ocean Policy of Australia, Brazil, Canada, China, Colombia, Japan, Norway, Portugal, Russian Federation, and the United States of America, Chapter 6: National Ocean Policy of Japan, April 27, 2007. “National Ocean Policy of Japan.” </w:t>
      </w:r>
      <w:r w:rsidRPr="00C03550">
        <w:rPr>
          <w:sz w:val="16"/>
        </w:rPr>
        <w:t>http://www.jodc.go.jp/info/ioc_doc/Technical/158387e.pdf</w:t>
      </w:r>
      <w:r>
        <w:rPr>
          <w:sz w:val="16"/>
        </w:rPr>
        <w:t>)//NR</w:t>
      </w:r>
    </w:p>
    <w:p w:rsidR="009C662B" w:rsidRPr="009C0D31" w:rsidRDefault="009C662B" w:rsidP="009C662B">
      <w:pPr>
        <w:spacing w:after="0" w:line="240" w:lineRule="auto"/>
        <w:rPr>
          <w:sz w:val="16"/>
        </w:rPr>
      </w:pPr>
      <w:r w:rsidRPr="009C0D31">
        <w:rPr>
          <w:sz w:val="16"/>
        </w:rPr>
        <w:t xml:space="preserve">Article 1 Purpose Given that </w:t>
      </w:r>
      <w:r w:rsidRPr="009C0D31">
        <w:rPr>
          <w:rStyle w:val="StyleUnderline"/>
        </w:rPr>
        <w:t>the oceans</w:t>
      </w:r>
      <w:r w:rsidRPr="009C0D31">
        <w:rPr>
          <w:sz w:val="16"/>
        </w:rPr>
        <w:t xml:space="preserve">, which cover a large portion of the globe, </w:t>
      </w:r>
      <w:r w:rsidRPr="009C0D31">
        <w:rPr>
          <w:rStyle w:val="Emphasis"/>
        </w:rPr>
        <w:t>are indispensable to all life</w:t>
      </w:r>
      <w:r w:rsidRPr="009C0D31">
        <w:rPr>
          <w:sz w:val="16"/>
        </w:rPr>
        <w:t xml:space="preserve">, including the human species, </w:t>
      </w:r>
      <w:r w:rsidRPr="009C0D31">
        <w:rPr>
          <w:rStyle w:val="StyleUnderline"/>
        </w:rPr>
        <w:t>and</w:t>
      </w:r>
      <w:r w:rsidRPr="009C0D31">
        <w:rPr>
          <w:sz w:val="16"/>
        </w:rPr>
        <w:t xml:space="preserve"> that, </w:t>
      </w:r>
      <w:r w:rsidRPr="009C0D31">
        <w:rPr>
          <w:rStyle w:val="StyleUnderline"/>
        </w:rPr>
        <w:t>amidst international efforts to achieve the sustainable development and exploitation of the oceans,</w:t>
      </w:r>
      <w:r w:rsidRPr="009C0D31">
        <w:rPr>
          <w:sz w:val="16"/>
        </w:rPr>
        <w:t xml:space="preserve"> </w:t>
      </w:r>
      <w:r w:rsidRPr="009C0D31">
        <w:rPr>
          <w:rStyle w:val="StyleUnderline"/>
        </w:rPr>
        <w:t>it is important for</w:t>
      </w:r>
      <w:r w:rsidRPr="009C0D31">
        <w:rPr>
          <w:sz w:val="16"/>
        </w:rPr>
        <w:t xml:space="preserve"> </w:t>
      </w:r>
      <w:r w:rsidRPr="009C0D31">
        <w:rPr>
          <w:rStyle w:val="Emphasis"/>
        </w:rPr>
        <w:t>Japan</w:t>
      </w:r>
      <w:r w:rsidRPr="009C0D31">
        <w:rPr>
          <w:sz w:val="16"/>
        </w:rPr>
        <w:t xml:space="preserve">, surrounded as it is by sea, </w:t>
      </w:r>
      <w:r w:rsidRPr="009C0D31">
        <w:rPr>
          <w:rStyle w:val="StyleUnderline"/>
        </w:rPr>
        <w:t>to become a new ocean- oriented nation striving for harmony between the peaceful and positive development and exploitation of the oceans and the conservation of the marine environment</w:t>
      </w:r>
      <w:r w:rsidRPr="009C0D31">
        <w:rPr>
          <w:sz w:val="16"/>
        </w:rPr>
        <w:t xml:space="preserve">, </w:t>
      </w:r>
      <w:r w:rsidRPr="009C0D31">
        <w:rPr>
          <w:rStyle w:val="Emphasis"/>
        </w:rPr>
        <w:t>in cooperation with the inter-national community</w:t>
      </w:r>
      <w:r w:rsidRPr="009C0D31">
        <w:rPr>
          <w:sz w:val="16"/>
        </w:rPr>
        <w:t xml:space="preserve"> and in accordance with the United Nations Convention on the Law of the Sea and other international agreements, the purpose of this Act is to set out basic principles, to clarify the responsibilities of central and local government, business operators and members of the public in regard to the oceans, to formulate a basic plan in regard to the oceans and prescribe other basic matters concerning measures relating to the oceans and, lastly, by establishing a Headquarters for Ocean Policy, to promote measures relating to the oceans in a comprehensive and systematic manner and thus con- tribute to the sound development of the economy and society of Japan, improve the stability of life for its people and promote the peaceful coexistence of humanity and the oceans. Article 2 Harmonization of the development and exploitation of the oceans with conservation of the marine environment </w:t>
      </w:r>
      <w:r w:rsidRPr="009C0D31">
        <w:rPr>
          <w:rStyle w:val="StyleUnderline"/>
        </w:rPr>
        <w:t>Given that the development and exploitation of the oceans is the basis for the existence of the economy and society of Japan,</w:t>
      </w:r>
      <w:r w:rsidRPr="009C0D31">
        <w:rPr>
          <w:sz w:val="16"/>
        </w:rPr>
        <w:t xml:space="preserve"> and that securing marine bio- diversity and otherwise conserving good marine environmental conditions are essential to the survival of humanity and indispensable if the Japanese people are to enjoy full and prosperous lives, </w:t>
      </w:r>
      <w:r w:rsidRPr="009C0D31">
        <w:rPr>
          <w:rStyle w:val="StyleUnderline"/>
        </w:rPr>
        <w:t>the development and exploitation of the oceans must be pursued in a positive manner</w:t>
      </w:r>
      <w:r w:rsidRPr="009C0D31">
        <w:rPr>
          <w:sz w:val="16"/>
        </w:rPr>
        <w:t xml:space="preserve">, with a view to making possible the sustainable development and exploitation of the oceans while promoting the conservation of the marine environment, so that the people may enjoy the benefits of the oceans into the future. Article 3 Ensuring the safety and security of the oceans </w:t>
      </w:r>
      <w:r w:rsidRPr="009C0D31">
        <w:rPr>
          <w:rStyle w:val="StyleUnderline"/>
        </w:rPr>
        <w:t>Given that it is important for Japan</w:t>
      </w:r>
      <w:r w:rsidRPr="009C0D31">
        <w:rPr>
          <w:sz w:val="16"/>
        </w:rPr>
        <w:t xml:space="preserve">, which is surrounded by sea, </w:t>
      </w:r>
      <w:r w:rsidRPr="009C0D31">
        <w:rPr>
          <w:rStyle w:val="StyleUnderline"/>
        </w:rPr>
        <w:t>that the safety and security of the oceans should be ensured</w:t>
      </w:r>
      <w:r w:rsidRPr="009C0D31">
        <w:rPr>
          <w:sz w:val="16"/>
        </w:rPr>
        <w:t xml:space="preserve">, positive efforts shall be made to this end. Article 4 Advancing scientific knowledge of the oceans Given that scientific knowledge of the oceans is indispensable for the appropriate development and exploitation of the oceans and for the </w:t>
      </w:r>
      <w:proofErr w:type="spellStart"/>
      <w:r w:rsidRPr="009C0D31">
        <w:rPr>
          <w:sz w:val="16"/>
        </w:rPr>
        <w:t>conser</w:t>
      </w:r>
      <w:proofErr w:type="spellEnd"/>
      <w:r w:rsidRPr="009C0D31">
        <w:rPr>
          <w:sz w:val="16"/>
        </w:rPr>
        <w:t xml:space="preserve">- </w:t>
      </w:r>
      <w:proofErr w:type="spellStart"/>
      <w:r w:rsidRPr="009C0D31">
        <w:rPr>
          <w:sz w:val="16"/>
        </w:rPr>
        <w:t>vation</w:t>
      </w:r>
      <w:proofErr w:type="spellEnd"/>
      <w:r w:rsidRPr="009C0D31">
        <w:rPr>
          <w:sz w:val="16"/>
        </w:rPr>
        <w:t xml:space="preserve"> of the marine environment, and that many matters relating to the oceans have yet to be ex- </w:t>
      </w:r>
      <w:proofErr w:type="spellStart"/>
      <w:r w:rsidRPr="009C0D31">
        <w:rPr>
          <w:sz w:val="16"/>
        </w:rPr>
        <w:t>plained</w:t>
      </w:r>
      <w:proofErr w:type="spellEnd"/>
      <w:r w:rsidRPr="009C0D31">
        <w:rPr>
          <w:sz w:val="16"/>
        </w:rPr>
        <w:t xml:space="preserve"> in scientific terms, measures shall be taken to advance scientific knowledge of the oceans. Article 5 Sound development of ocean industries Given that industries concerned with the </w:t>
      </w:r>
      <w:proofErr w:type="spellStart"/>
      <w:r w:rsidRPr="009C0D31">
        <w:rPr>
          <w:sz w:val="16"/>
        </w:rPr>
        <w:t>devel</w:t>
      </w:r>
      <w:proofErr w:type="spellEnd"/>
      <w:r w:rsidRPr="009C0D31">
        <w:rPr>
          <w:sz w:val="16"/>
        </w:rPr>
        <w:t xml:space="preserve">- </w:t>
      </w:r>
      <w:proofErr w:type="spellStart"/>
      <w:r w:rsidRPr="009C0D31">
        <w:rPr>
          <w:sz w:val="16"/>
        </w:rPr>
        <w:t>opment</w:t>
      </w:r>
      <w:proofErr w:type="spellEnd"/>
      <w:r w:rsidRPr="009C0D31">
        <w:rPr>
          <w:sz w:val="16"/>
        </w:rPr>
        <w:t xml:space="preserve">, exploitation and conservation of the oceans (hereinafter referred to as 'ocean </w:t>
      </w:r>
      <w:proofErr w:type="spellStart"/>
      <w:r w:rsidRPr="009C0D31">
        <w:rPr>
          <w:sz w:val="16"/>
        </w:rPr>
        <w:t>indus</w:t>
      </w:r>
      <w:proofErr w:type="spellEnd"/>
      <w:r w:rsidRPr="009C0D31">
        <w:rPr>
          <w:sz w:val="16"/>
        </w:rPr>
        <w:t xml:space="preserve">- tries") are essential to the sound development of Japan's economy and society and to the </w:t>
      </w:r>
      <w:proofErr w:type="spellStart"/>
      <w:r w:rsidRPr="009C0D31">
        <w:rPr>
          <w:sz w:val="16"/>
        </w:rPr>
        <w:t>stabiliza</w:t>
      </w:r>
      <w:proofErr w:type="spellEnd"/>
      <w:r w:rsidRPr="009C0D31">
        <w:rPr>
          <w:sz w:val="16"/>
        </w:rPr>
        <w:t xml:space="preserve">- </w:t>
      </w:r>
      <w:proofErr w:type="spellStart"/>
      <w:r w:rsidRPr="009C0D31">
        <w:rPr>
          <w:sz w:val="16"/>
        </w:rPr>
        <w:t>tion</w:t>
      </w:r>
      <w:proofErr w:type="spellEnd"/>
      <w:r w:rsidRPr="009C0D31">
        <w:rPr>
          <w:sz w:val="16"/>
        </w:rPr>
        <w:t xml:space="preserve"> and improvement of the life of the Japanese people, measures shall be taken to promote their sound development. Article 6 Comprehensive governance of the oceans Given that issues relating to ocean resources, the marine environment, maritime transport, and the safety and security of the oceans are closely inter- related and need to be considered as a whole, governance of the development, exploitation and conservation of the oceans shall be pursued in a comprehensive and integrated manner. Article 7 International partnership with regard to the oceans Article 7 International partnership with regard to the oceans </w:t>
      </w:r>
      <w:r w:rsidRPr="009C0D31">
        <w:rPr>
          <w:rStyle w:val="StyleUnderline"/>
        </w:rPr>
        <w:t>Given that</w:t>
      </w:r>
      <w:r w:rsidRPr="009C0D31">
        <w:rPr>
          <w:sz w:val="16"/>
        </w:rPr>
        <w:t xml:space="preserve"> the ocean is the common heritage of all humanity, and that </w:t>
      </w:r>
      <w:r w:rsidRPr="009C0D31">
        <w:rPr>
          <w:rStyle w:val="StyleUnderline"/>
        </w:rPr>
        <w:t>the economy and society of Japan are closely dependent on those of other countries</w:t>
      </w:r>
      <w:r w:rsidRPr="009C0D31">
        <w:rPr>
          <w:sz w:val="16"/>
        </w:rPr>
        <w:t xml:space="preserve">, </w:t>
      </w:r>
      <w:r w:rsidRPr="009C0D31">
        <w:rPr>
          <w:rStyle w:val="StyleUnderline"/>
        </w:rPr>
        <w:t>measures relating to the oceans shall be pursued through international partnership</w:t>
      </w:r>
      <w:r w:rsidRPr="009C0D31">
        <w:rPr>
          <w:sz w:val="16"/>
        </w:rPr>
        <w:t xml:space="preserve">, </w:t>
      </w:r>
      <w:r w:rsidRPr="009C0D31">
        <w:rPr>
          <w:rStyle w:val="Emphasis"/>
        </w:rPr>
        <w:t xml:space="preserve">so that Japan may play a leading role in the </w:t>
      </w:r>
      <w:proofErr w:type="spellStart"/>
      <w:r w:rsidRPr="009C0D31">
        <w:rPr>
          <w:rStyle w:val="Emphasis"/>
        </w:rPr>
        <w:t>estab</w:t>
      </w:r>
      <w:proofErr w:type="spellEnd"/>
      <w:r w:rsidRPr="009C0D31">
        <w:rPr>
          <w:rStyle w:val="Emphasis"/>
        </w:rPr>
        <w:t xml:space="preserve">- </w:t>
      </w:r>
      <w:proofErr w:type="spellStart"/>
      <w:r w:rsidRPr="009C0D31">
        <w:rPr>
          <w:rStyle w:val="Emphasis"/>
        </w:rPr>
        <w:t>lishment</w:t>
      </w:r>
      <w:proofErr w:type="spellEnd"/>
      <w:r w:rsidRPr="009C0D31">
        <w:rPr>
          <w:rStyle w:val="Emphasis"/>
        </w:rPr>
        <w:t xml:space="preserve"> and development of international order in regard to the oceans</w:t>
      </w:r>
      <w:r w:rsidRPr="009C0D31">
        <w:rPr>
          <w:sz w:val="16"/>
        </w:rPr>
        <w:t>.</w:t>
      </w:r>
    </w:p>
    <w:p w:rsidR="009C662B" w:rsidRDefault="009C662B" w:rsidP="009C662B">
      <w:pPr>
        <w:tabs>
          <w:tab w:val="left" w:pos="17835"/>
        </w:tabs>
      </w:pPr>
    </w:p>
    <w:p w:rsidR="009C662B" w:rsidRPr="00D20F9A" w:rsidRDefault="009C662B" w:rsidP="009C662B">
      <w:pPr>
        <w:pStyle w:val="Heading4"/>
      </w:pPr>
      <w:r>
        <w:t xml:space="preserve">Japanese ocean development is </w:t>
      </w:r>
      <w:proofErr w:type="gramStart"/>
      <w:r>
        <w:t>k2</w:t>
      </w:r>
      <w:proofErr w:type="gramEnd"/>
      <w:r>
        <w:t xml:space="preserve"> soft power and improved internatio</w:t>
      </w:r>
      <w:r w:rsidRPr="009C662B">
        <w:t>n</w:t>
      </w:r>
      <w:r>
        <w:t>al perception</w:t>
      </w:r>
    </w:p>
    <w:p w:rsidR="009C662B" w:rsidRPr="00C6260A" w:rsidRDefault="009C662B" w:rsidP="009C662B">
      <w:proofErr w:type="spellStart"/>
      <w:r w:rsidRPr="00C6260A">
        <w:rPr>
          <w:b/>
        </w:rPr>
        <w:t>Sekine</w:t>
      </w:r>
      <w:proofErr w:type="spellEnd"/>
      <w:r w:rsidRPr="00C6260A">
        <w:rPr>
          <w:b/>
        </w:rPr>
        <w:t xml:space="preserve"> </w:t>
      </w:r>
      <w:r>
        <w:rPr>
          <w:b/>
        </w:rPr>
        <w:t>20</w:t>
      </w:r>
      <w:r w:rsidRPr="00C6260A">
        <w:rPr>
          <w:b/>
        </w:rPr>
        <w:t>11</w:t>
      </w:r>
      <w:r>
        <w:t xml:space="preserve"> </w:t>
      </w:r>
      <w:r w:rsidRPr="00D20F9A">
        <w:rPr>
          <w:sz w:val="16"/>
        </w:rPr>
        <w:t>(B.A.</w:t>
      </w:r>
      <w:r>
        <w:rPr>
          <w:sz w:val="16"/>
        </w:rPr>
        <w:t xml:space="preserve"> </w:t>
      </w:r>
      <w:r w:rsidRPr="00D20F9A">
        <w:rPr>
          <w:sz w:val="16"/>
        </w:rPr>
        <w:t>University of Wollongong, Australian National Centre for Ocean</w:t>
      </w:r>
      <w:r>
        <w:rPr>
          <w:sz w:val="16"/>
        </w:rPr>
        <w:t xml:space="preserve"> Resources and Security “</w:t>
      </w:r>
      <w:proofErr w:type="spellStart"/>
      <w:r>
        <w:rPr>
          <w:sz w:val="16"/>
        </w:rPr>
        <w:t>Seapowe</w:t>
      </w:r>
      <w:r w:rsidRPr="00D20F9A">
        <w:rPr>
          <w:sz w:val="16"/>
        </w:rPr>
        <w:t>r</w:t>
      </w:r>
      <w:proofErr w:type="spellEnd"/>
      <w:r w:rsidRPr="00D20F9A">
        <w:rPr>
          <w:sz w:val="16"/>
        </w:rPr>
        <w:t xml:space="preserve"> and Japan's maritime coalition building” </w:t>
      </w:r>
      <w:hyperlink r:id="rId6" w:history="1">
        <w:r w:rsidRPr="00D20F9A">
          <w:rPr>
            <w:rStyle w:val="Hyperlink"/>
            <w:sz w:val="16"/>
          </w:rPr>
          <w:t>http://ro.uow.edu.au/cgi/viewcontent.cgi?article=4567&amp;context=theses</w:t>
        </w:r>
      </w:hyperlink>
      <w:r w:rsidRPr="00D20F9A">
        <w:rPr>
          <w:rStyle w:val="Hyperlink"/>
          <w:sz w:val="16"/>
        </w:rPr>
        <w:t>)</w:t>
      </w:r>
    </w:p>
    <w:p w:rsidR="009C662B" w:rsidRPr="000769F0" w:rsidRDefault="009C662B" w:rsidP="009C662B">
      <w:pPr>
        <w:rPr>
          <w:sz w:val="16"/>
        </w:rPr>
      </w:pPr>
      <w:r w:rsidRPr="00D20F9A">
        <w:rPr>
          <w:rStyle w:val="StyleUnderline"/>
        </w:rPr>
        <w:t xml:space="preserve">The oceans are indispensable for the national strategy </w:t>
      </w:r>
      <w:r w:rsidRPr="00D20F9A">
        <w:rPr>
          <w:rStyle w:val="Emphasis"/>
        </w:rPr>
        <w:t>of all states</w:t>
      </w:r>
      <w:r w:rsidRPr="000769F0">
        <w:rPr>
          <w:sz w:val="16"/>
        </w:rPr>
        <w:t xml:space="preserve">, even those which are landlocked. The concept of </w:t>
      </w:r>
      <w:proofErr w:type="spellStart"/>
      <w:r w:rsidRPr="000769F0">
        <w:rPr>
          <w:sz w:val="16"/>
        </w:rPr>
        <w:t>seapower</w:t>
      </w:r>
      <w:proofErr w:type="spellEnd"/>
      <w:r w:rsidRPr="000769F0">
        <w:rPr>
          <w:sz w:val="16"/>
        </w:rPr>
        <w:t xml:space="preserve"> has been studied extensively and it has been pointed out that </w:t>
      </w:r>
      <w:proofErr w:type="spellStart"/>
      <w:r w:rsidRPr="00D20F9A">
        <w:rPr>
          <w:rStyle w:val="StyleUnderline"/>
        </w:rPr>
        <w:t>seapower</w:t>
      </w:r>
      <w:proofErr w:type="spellEnd"/>
      <w:r w:rsidRPr="00D20F9A">
        <w:rPr>
          <w:rStyle w:val="StyleUnderline"/>
        </w:rPr>
        <w:t xml:space="preserve"> serves as an important national strategic tool for a maritime state</w:t>
      </w:r>
      <w:r w:rsidRPr="000769F0">
        <w:rPr>
          <w:sz w:val="16"/>
        </w:rPr>
        <w:t xml:space="preserve">. Today, the ever-increasing significance of </w:t>
      </w:r>
      <w:proofErr w:type="spellStart"/>
      <w:r w:rsidRPr="000769F0">
        <w:rPr>
          <w:sz w:val="16"/>
        </w:rPr>
        <w:t>seapower</w:t>
      </w:r>
      <w:proofErr w:type="spellEnd"/>
      <w:r w:rsidRPr="000769F0">
        <w:rPr>
          <w:sz w:val="16"/>
        </w:rPr>
        <w:t xml:space="preserve"> is in little doubt. </w:t>
      </w:r>
      <w:r w:rsidRPr="00D20F9A">
        <w:rPr>
          <w:rStyle w:val="StyleUnderline"/>
        </w:rPr>
        <w:t xml:space="preserve">The ocean and its strategic consequences have </w:t>
      </w:r>
      <w:r w:rsidRPr="00D20F9A">
        <w:rPr>
          <w:rStyle w:val="Emphasis"/>
        </w:rPr>
        <w:t>shaped</w:t>
      </w:r>
      <w:r w:rsidRPr="000769F0">
        <w:rPr>
          <w:sz w:val="16"/>
        </w:rPr>
        <w:t xml:space="preserve"> political cultures and the details of </w:t>
      </w:r>
      <w:r w:rsidRPr="000769F0">
        <w:rPr>
          <w:rStyle w:val="StyleUnderline"/>
        </w:rPr>
        <w:t>historical development</w:t>
      </w:r>
      <w:r w:rsidRPr="000769F0">
        <w:rPr>
          <w:sz w:val="16"/>
        </w:rPr>
        <w:t xml:space="preserve"> </w:t>
      </w:r>
      <w:r w:rsidRPr="000769F0">
        <w:rPr>
          <w:rStyle w:val="StyleUnderline"/>
        </w:rPr>
        <w:t>of</w:t>
      </w:r>
      <w:r w:rsidRPr="000769F0">
        <w:rPr>
          <w:sz w:val="16"/>
        </w:rPr>
        <w:t xml:space="preserve"> states, including </w:t>
      </w:r>
      <w:r w:rsidRPr="000769F0">
        <w:rPr>
          <w:rStyle w:val="Emphasis"/>
        </w:rPr>
        <w:t>Japan</w:t>
      </w:r>
      <w:r w:rsidRPr="000769F0">
        <w:rPr>
          <w:sz w:val="16"/>
        </w:rPr>
        <w:t xml:space="preserve"> In modern history, </w:t>
      </w:r>
      <w:r w:rsidRPr="000769F0">
        <w:rPr>
          <w:rStyle w:val="Emphasis"/>
        </w:rPr>
        <w:t xml:space="preserve">Japan's geo-strategic orientation has been a key factor in Japan's international </w:t>
      </w:r>
      <w:r w:rsidRPr="000769F0">
        <w:rPr>
          <w:rStyle w:val="Emphasis"/>
        </w:rPr>
        <w:lastRenderedPageBreak/>
        <w:t>political status</w:t>
      </w:r>
      <w:r w:rsidRPr="000769F0">
        <w:rPr>
          <w:sz w:val="16"/>
        </w:rPr>
        <w:t xml:space="preserve">, its national power and its strategic environment. </w:t>
      </w:r>
      <w:r w:rsidRPr="000769F0">
        <w:rPr>
          <w:rStyle w:val="StyleUnderline"/>
        </w:rPr>
        <w:t xml:space="preserve">It has been </w:t>
      </w:r>
      <w:r w:rsidRPr="000769F0">
        <w:rPr>
          <w:rStyle w:val="Emphasis"/>
        </w:rPr>
        <w:t>most successful</w:t>
      </w:r>
      <w:r w:rsidRPr="000769F0">
        <w:rPr>
          <w:sz w:val="16"/>
        </w:rPr>
        <w:t xml:space="preserve"> </w:t>
      </w:r>
      <w:r w:rsidRPr="000769F0">
        <w:rPr>
          <w:rStyle w:val="StyleUnderline"/>
        </w:rPr>
        <w:t>when it has pursued a maritime orientation involving cooperative engagement with other maritime partner states.</w:t>
      </w:r>
      <w:r w:rsidRPr="000769F0">
        <w:rPr>
          <w:sz w:val="16"/>
        </w:rPr>
        <w:t xml:space="preserve"> For maritime states, appropriate geopolitical and alliance polices are essential when considering grand strategy. </w:t>
      </w:r>
      <w:r w:rsidRPr="000769F0">
        <w:rPr>
          <w:rStyle w:val="StyleUnderline"/>
        </w:rPr>
        <w:t>This is particularly the case for a sea-girt state like Japan</w:t>
      </w:r>
      <w:r w:rsidRPr="000769F0">
        <w:rPr>
          <w:sz w:val="16"/>
        </w:rPr>
        <w:t xml:space="preserve">, because ocean space cannot be controlled by a single power, and maritime states must calculate the strategic relationship between </w:t>
      </w:r>
      <w:proofErr w:type="spellStart"/>
      <w:r w:rsidRPr="000769F0">
        <w:rPr>
          <w:sz w:val="16"/>
        </w:rPr>
        <w:t>landpower</w:t>
      </w:r>
      <w:proofErr w:type="spellEnd"/>
      <w:r w:rsidRPr="000769F0">
        <w:rPr>
          <w:sz w:val="16"/>
        </w:rPr>
        <w:t xml:space="preserve"> and </w:t>
      </w:r>
      <w:proofErr w:type="spellStart"/>
      <w:r w:rsidRPr="000769F0">
        <w:rPr>
          <w:sz w:val="16"/>
        </w:rPr>
        <w:t>seapower</w:t>
      </w:r>
      <w:proofErr w:type="spellEnd"/>
      <w:r w:rsidRPr="000769F0">
        <w:rPr>
          <w:sz w:val="16"/>
        </w:rPr>
        <w:t xml:space="preserve"> for their security and defense, as discussed in Chapter 2. Japan is currently undergoing some change in outlook, as it expands its maritime orientation beyond just its close alliance relationship with the Unites States to develop relationships with other security partnerships and to play a greater role in protecting the international maritime system upon which it so greatly depends. This thesis is the first study that takes an integrated approach to the theory of </w:t>
      </w:r>
      <w:proofErr w:type="spellStart"/>
      <w:r w:rsidRPr="000769F0">
        <w:rPr>
          <w:sz w:val="16"/>
        </w:rPr>
        <w:t>seapower</w:t>
      </w:r>
      <w:proofErr w:type="spellEnd"/>
      <w:r w:rsidRPr="000769F0">
        <w:rPr>
          <w:sz w:val="16"/>
        </w:rPr>
        <w:t xml:space="preserve"> and maritime-oriented coalitions with respect to Japan, and does so at a propitious time, as </w:t>
      </w:r>
      <w:r w:rsidRPr="000769F0">
        <w:rPr>
          <w:rStyle w:val="StyleUnderline"/>
        </w:rPr>
        <w:t>Japan's maritime diplomacy widens and its international engagement grows</w:t>
      </w:r>
      <w:r w:rsidRPr="000769F0">
        <w:rPr>
          <w:sz w:val="16"/>
        </w:rPr>
        <w:t xml:space="preserve">. </w:t>
      </w:r>
    </w:p>
    <w:p w:rsidR="009C662B" w:rsidRPr="00C6260A" w:rsidRDefault="009C662B" w:rsidP="009C662B">
      <w:pPr>
        <w:pStyle w:val="Heading4"/>
      </w:pPr>
      <w:r w:rsidRPr="00C6260A">
        <w:t>Ocean</w:t>
      </w:r>
      <w:r>
        <w:t xml:space="preserve"> Exploration is key to Japanese world perception</w:t>
      </w:r>
    </w:p>
    <w:p w:rsidR="009C662B" w:rsidRPr="00C6260A" w:rsidRDefault="009C662B" w:rsidP="009C662B">
      <w:r w:rsidRPr="00C6260A">
        <w:rPr>
          <w:b/>
        </w:rPr>
        <w:t xml:space="preserve">MEXT </w:t>
      </w:r>
      <w:r>
        <w:rPr>
          <w:b/>
        </w:rPr>
        <w:t>20</w:t>
      </w:r>
      <w:r w:rsidRPr="00C6260A">
        <w:rPr>
          <w:b/>
        </w:rPr>
        <w:t xml:space="preserve">12 </w:t>
      </w:r>
      <w:r w:rsidRPr="000769F0">
        <w:rPr>
          <w:sz w:val="16"/>
        </w:rPr>
        <w:t>(The</w:t>
      </w:r>
      <w:r w:rsidRPr="000769F0">
        <w:rPr>
          <w:b/>
          <w:sz w:val="16"/>
        </w:rPr>
        <w:t xml:space="preserve"> </w:t>
      </w:r>
      <w:r w:rsidRPr="000769F0">
        <w:rPr>
          <w:sz w:val="16"/>
        </w:rPr>
        <w:t>Ministry of Education, Culture, Sports, Science, and Technology for Japan, July 8, 2012. http://www.mext.go.jp/component/english/__icsFiles/afieldfile/2012/08/07/1324370_11.pdf)</w:t>
      </w:r>
    </w:p>
    <w:p w:rsidR="009C662B" w:rsidRPr="000769F0" w:rsidRDefault="009C662B" w:rsidP="009C662B">
      <w:pPr>
        <w:rPr>
          <w:sz w:val="16"/>
          <w:szCs w:val="20"/>
        </w:rPr>
      </w:pPr>
      <w:r w:rsidRPr="000769F0">
        <w:rPr>
          <w:rStyle w:val="Emphasis"/>
          <w:szCs w:val="20"/>
        </w:rPr>
        <w:t>For Japan to</w:t>
      </w:r>
      <w:r w:rsidRPr="000769F0">
        <w:rPr>
          <w:rStyle w:val="StyleUnderline"/>
          <w:szCs w:val="20"/>
        </w:rPr>
        <w:t xml:space="preserve"> achieve sustainable growth and </w:t>
      </w:r>
      <w:r w:rsidRPr="000769F0">
        <w:rPr>
          <w:rStyle w:val="Emphasis"/>
          <w:szCs w:val="20"/>
        </w:rPr>
        <w:t>lead the world</w:t>
      </w:r>
      <w:r w:rsidRPr="000769F0">
        <w:rPr>
          <w:rStyle w:val="StyleUnderline"/>
          <w:szCs w:val="20"/>
        </w:rPr>
        <w:t xml:space="preserve"> amidst rapidly-changing conditions, such as tightening supplies of resources and energy, global warming and frequent occurrence of natural disasters</w:t>
      </w:r>
      <w:r w:rsidRPr="000769F0">
        <w:rPr>
          <w:b/>
          <w:szCs w:val="20"/>
          <w:u w:val="single"/>
        </w:rPr>
        <w:t xml:space="preserve">, </w:t>
      </w:r>
      <w:r w:rsidRPr="000769F0">
        <w:rPr>
          <w:rStyle w:val="Emphasis"/>
          <w:szCs w:val="20"/>
        </w:rPr>
        <w:t>a long-term national strategy is vital</w:t>
      </w:r>
      <w:r w:rsidRPr="000769F0">
        <w:rPr>
          <w:rStyle w:val="StyleUnderline"/>
          <w:szCs w:val="20"/>
        </w:rPr>
        <w:t xml:space="preserve">, along with carefully-selected and promoted key technologies. </w:t>
      </w:r>
      <w:r w:rsidRPr="000769F0">
        <w:rPr>
          <w:sz w:val="16"/>
          <w:szCs w:val="20"/>
        </w:rPr>
        <w:t xml:space="preserve">To this end, the government selected five Key Technologies of National Importance, namely “space transportation system,” “earth observation and </w:t>
      </w:r>
      <w:r w:rsidRPr="000769F0">
        <w:rPr>
          <w:rStyle w:val="Emphasis"/>
          <w:szCs w:val="20"/>
        </w:rPr>
        <w:t>ocean exploration system</w:t>
      </w:r>
      <w:r w:rsidRPr="000769F0">
        <w:rPr>
          <w:sz w:val="16"/>
          <w:szCs w:val="20"/>
        </w:rPr>
        <w:t xml:space="preserve">,” “FBR cycle technologies,” “next-generation supercomputer,” and “x-ray free electron laser” upon the formulation of the 3rd Basic Plan and </w:t>
      </w:r>
      <w:proofErr w:type="spellStart"/>
      <w:r w:rsidRPr="000769F0">
        <w:rPr>
          <w:sz w:val="16"/>
          <w:szCs w:val="20"/>
        </w:rPr>
        <w:t>sectoral</w:t>
      </w:r>
      <w:proofErr w:type="spellEnd"/>
      <w:r w:rsidRPr="000769F0">
        <w:rPr>
          <w:sz w:val="16"/>
          <w:szCs w:val="20"/>
        </w:rPr>
        <w:t xml:space="preserve"> promotion strategy</w:t>
      </w:r>
    </w:p>
    <w:p w:rsidR="009C662B" w:rsidRPr="009E38C3" w:rsidRDefault="009C662B" w:rsidP="009C662B">
      <w:pPr>
        <w:pStyle w:val="Heading3"/>
      </w:pPr>
      <w:r>
        <w:lastRenderedPageBreak/>
        <w:t>2NC Zero-Sum</w:t>
      </w:r>
    </w:p>
    <w:p w:rsidR="009C662B" w:rsidRDefault="009C662B" w:rsidP="009C662B">
      <w:pPr>
        <w:pStyle w:val="Heading4"/>
      </w:pPr>
      <w:r>
        <w:t>US-Japanese ocean leadership is zero-sum – gains made by Japan undercut the US</w:t>
      </w:r>
    </w:p>
    <w:p w:rsidR="009C662B" w:rsidRPr="004B7E2E" w:rsidRDefault="009C662B" w:rsidP="009C662B">
      <w:pPr>
        <w:spacing w:after="0" w:line="240" w:lineRule="auto"/>
        <w:rPr>
          <w:sz w:val="16"/>
        </w:rPr>
      </w:pPr>
      <w:proofErr w:type="spellStart"/>
      <w:r>
        <w:rPr>
          <w:b/>
        </w:rPr>
        <w:t>Kinane</w:t>
      </w:r>
      <w:proofErr w:type="spellEnd"/>
      <w:r>
        <w:rPr>
          <w:b/>
        </w:rPr>
        <w:t xml:space="preserve"> 2007 </w:t>
      </w:r>
      <w:r>
        <w:rPr>
          <w:sz w:val="16"/>
        </w:rPr>
        <w:t xml:space="preserve">(Sean </w:t>
      </w:r>
      <w:proofErr w:type="spellStart"/>
      <w:r>
        <w:rPr>
          <w:sz w:val="16"/>
        </w:rPr>
        <w:t>Kinane</w:t>
      </w:r>
      <w:proofErr w:type="spellEnd"/>
      <w:r>
        <w:rPr>
          <w:sz w:val="16"/>
        </w:rPr>
        <w:t xml:space="preserve">, writer for WMNF, June 11, 2007. “Ed Begley, Jr. and </w:t>
      </w:r>
      <w:proofErr w:type="spellStart"/>
      <w:r>
        <w:rPr>
          <w:sz w:val="16"/>
        </w:rPr>
        <w:t>Phillipe</w:t>
      </w:r>
      <w:proofErr w:type="spellEnd"/>
      <w:r>
        <w:rPr>
          <w:sz w:val="16"/>
        </w:rPr>
        <w:t xml:space="preserve"> </w:t>
      </w:r>
      <w:proofErr w:type="spellStart"/>
      <w:r>
        <w:rPr>
          <w:sz w:val="16"/>
        </w:rPr>
        <w:t>Costeau</w:t>
      </w:r>
      <w:proofErr w:type="spellEnd"/>
      <w:r>
        <w:rPr>
          <w:sz w:val="16"/>
        </w:rPr>
        <w:t xml:space="preserve"> mark World Ocean Day.” </w:t>
      </w:r>
      <w:r w:rsidRPr="009E38C3">
        <w:rPr>
          <w:sz w:val="16"/>
        </w:rPr>
        <w:t>http://www.wmnf.org/news_stories/4386</w:t>
      </w:r>
      <w:r>
        <w:rPr>
          <w:sz w:val="16"/>
        </w:rPr>
        <w:t>)//NR</w:t>
      </w:r>
    </w:p>
    <w:p w:rsidR="009C662B" w:rsidRPr="004B7E2E" w:rsidRDefault="009C662B" w:rsidP="009C662B">
      <w:pPr>
        <w:spacing w:after="0" w:line="240" w:lineRule="auto"/>
        <w:rPr>
          <w:b/>
        </w:rPr>
      </w:pPr>
    </w:p>
    <w:p w:rsidR="009C662B" w:rsidRDefault="009C662B" w:rsidP="009C662B">
      <w:pPr>
        <w:spacing w:after="0" w:line="240" w:lineRule="auto"/>
        <w:rPr>
          <w:rStyle w:val="Emphasis"/>
          <w:rFonts w:cs="Georgia"/>
        </w:rPr>
      </w:pPr>
      <w:r w:rsidRPr="004B7E2E">
        <w:rPr>
          <w:sz w:val="16"/>
        </w:rPr>
        <w:t>Dr. Frank Muller-</w:t>
      </w:r>
      <w:proofErr w:type="spellStart"/>
      <w:r w:rsidRPr="004B7E2E">
        <w:rPr>
          <w:sz w:val="16"/>
        </w:rPr>
        <w:t>Karger</w:t>
      </w:r>
      <w:proofErr w:type="spellEnd"/>
      <w:r w:rsidRPr="004B7E2E">
        <w:rPr>
          <w:sz w:val="16"/>
        </w:rPr>
        <w:t xml:space="preserve"> is a professor of Biological Oceanography in USFs College of Marine Science and serves on the U.S. Commission on Ocean Policy. He listed several changes that need to be made to the nations emphasis on science </w:t>
      </w:r>
      <w:r w:rsidRPr="004B7E2E">
        <w:rPr>
          <w:rStyle w:val="StyleUnderline"/>
        </w:rPr>
        <w:t>in order to remain a world leader</w:t>
      </w:r>
      <w:r w:rsidRPr="004B7E2E">
        <w:rPr>
          <w:sz w:val="16"/>
        </w:rPr>
        <w:t xml:space="preserve">. </w:t>
      </w:r>
      <w:r w:rsidRPr="004B7E2E">
        <w:rPr>
          <w:rStyle w:val="StyleUnderline"/>
        </w:rPr>
        <w:t>We need to strengthen</w:t>
      </w:r>
      <w:r w:rsidRPr="004B7E2E">
        <w:rPr>
          <w:sz w:val="16"/>
        </w:rPr>
        <w:t xml:space="preserve"> education, especially </w:t>
      </w:r>
      <w:r w:rsidRPr="004B7E2E">
        <w:rPr>
          <w:rStyle w:val="StyleUnderline"/>
        </w:rPr>
        <w:t>ocean education</w:t>
      </w:r>
      <w:r w:rsidRPr="004B7E2E">
        <w:rPr>
          <w:sz w:val="16"/>
        </w:rPr>
        <w:t xml:space="preserve">, science education. </w:t>
      </w:r>
      <w:r w:rsidRPr="004B7E2E">
        <w:rPr>
          <w:rStyle w:val="Emphasis"/>
        </w:rPr>
        <w:t>We are falling behind</w:t>
      </w:r>
      <w:r w:rsidRPr="004B7E2E">
        <w:rPr>
          <w:sz w:val="16"/>
        </w:rPr>
        <w:t xml:space="preserve"> Europe; we are falling behind people in China and </w:t>
      </w:r>
      <w:r w:rsidRPr="004B7E2E">
        <w:rPr>
          <w:rStyle w:val="Emphasis"/>
        </w:rPr>
        <w:t>Japan</w:t>
      </w:r>
      <w:r w:rsidRPr="004B7E2E">
        <w:rPr>
          <w:sz w:val="16"/>
        </w:rPr>
        <w:t xml:space="preserve">. </w:t>
      </w:r>
      <w:r w:rsidRPr="004B7E2E">
        <w:rPr>
          <w:rStyle w:val="StyleUnderline"/>
        </w:rPr>
        <w:t>They are generating more PhDs</w:t>
      </w:r>
      <w:r w:rsidRPr="004B7E2E">
        <w:rPr>
          <w:sz w:val="16"/>
        </w:rPr>
        <w:t xml:space="preserve"> than we are. We need to incorporate science in decision-making. Scientists do their own thing at academic institutions and managers of resources do their own thing in their structures in government. All of this really needs money. And that’s really where</w:t>
      </w:r>
      <w:r w:rsidRPr="004B7E2E">
        <w:rPr>
          <w:rStyle w:val="StyleUnderline"/>
        </w:rPr>
        <w:t xml:space="preserve"> </w:t>
      </w:r>
      <w:r w:rsidRPr="004B7E2E">
        <w:rPr>
          <w:rStyle w:val="Emphasis"/>
        </w:rPr>
        <w:t>our government is falling flat</w:t>
      </w:r>
      <w:r w:rsidRPr="004B7E2E">
        <w:rPr>
          <w:sz w:val="16"/>
        </w:rPr>
        <w:t>. Because</w:t>
      </w:r>
      <w:r w:rsidRPr="004B7E2E">
        <w:rPr>
          <w:rStyle w:val="Emphasis"/>
        </w:rPr>
        <w:t xml:space="preserve"> </w:t>
      </w:r>
      <w:r w:rsidRPr="004B7E2E">
        <w:rPr>
          <w:rStyle w:val="StyleUnderline"/>
        </w:rPr>
        <w:t>we are funding oceanography and ocean science</w:t>
      </w:r>
      <w:r w:rsidRPr="004B7E2E">
        <w:rPr>
          <w:rStyle w:val="Emphasis"/>
        </w:rPr>
        <w:t xml:space="preserve"> at the same levels that we did thirty years ago</w:t>
      </w:r>
      <w:r w:rsidRPr="004B7E2E">
        <w:rPr>
          <w:sz w:val="16"/>
        </w:rPr>
        <w:t xml:space="preserve"> and in the past three or four years, that actually has gone down. And </w:t>
      </w:r>
      <w:r w:rsidRPr="004B7E2E">
        <w:rPr>
          <w:rStyle w:val="Emphasis"/>
        </w:rPr>
        <w:t>we cannot allow that to happen any further.</w:t>
      </w:r>
    </w:p>
    <w:p w:rsidR="009C662B" w:rsidRDefault="009C662B" w:rsidP="009C662B">
      <w:pPr>
        <w:spacing w:after="0" w:line="240" w:lineRule="auto"/>
        <w:rPr>
          <w:rStyle w:val="Emphasis"/>
          <w:rFonts w:cs="Georgia"/>
        </w:rPr>
      </w:pPr>
    </w:p>
    <w:p w:rsidR="009C662B" w:rsidRPr="004B7E2E" w:rsidRDefault="009C662B" w:rsidP="009C662B">
      <w:pPr>
        <w:spacing w:after="0" w:line="240" w:lineRule="auto"/>
        <w:rPr>
          <w:sz w:val="16"/>
        </w:rPr>
      </w:pPr>
    </w:p>
    <w:p w:rsidR="009C662B" w:rsidRDefault="009C662B" w:rsidP="009C662B">
      <w:pPr>
        <w:pStyle w:val="Heading3"/>
      </w:pPr>
      <w:r>
        <w:lastRenderedPageBreak/>
        <w:t xml:space="preserve">2NC </w:t>
      </w:r>
      <w:proofErr w:type="spellStart"/>
      <w:r>
        <w:t>Senkaku</w:t>
      </w:r>
      <w:proofErr w:type="spellEnd"/>
      <w:r>
        <w:t xml:space="preserve"> Module</w:t>
      </w:r>
    </w:p>
    <w:p w:rsidR="009C662B" w:rsidRDefault="009C662B" w:rsidP="009C662B">
      <w:pPr>
        <w:spacing w:after="0" w:line="240" w:lineRule="auto"/>
        <w:contextualSpacing/>
        <w:rPr>
          <w:color w:val="000000"/>
          <w:sz w:val="16"/>
          <w:szCs w:val="20"/>
        </w:rPr>
      </w:pPr>
    </w:p>
    <w:p w:rsidR="009C662B" w:rsidRDefault="009C662B" w:rsidP="009C662B">
      <w:pPr>
        <w:pStyle w:val="Heading4"/>
      </w:pPr>
      <w:r>
        <w:t xml:space="preserve">Japanese soft power is key to China-Japan relations – that’s key to solve </w:t>
      </w:r>
      <w:proofErr w:type="spellStart"/>
      <w:r>
        <w:t>Senkaku</w:t>
      </w:r>
      <w:proofErr w:type="spellEnd"/>
      <w:r>
        <w:t xml:space="preserve"> conflict and overall relations</w:t>
      </w:r>
    </w:p>
    <w:p w:rsidR="009C662B" w:rsidRDefault="009C662B" w:rsidP="009C662B">
      <w:pPr>
        <w:spacing w:after="0" w:line="240" w:lineRule="auto"/>
        <w:contextualSpacing/>
        <w:rPr>
          <w:color w:val="000000"/>
          <w:sz w:val="16"/>
          <w:szCs w:val="20"/>
        </w:rPr>
      </w:pPr>
      <w:r>
        <w:rPr>
          <w:b/>
          <w:color w:val="000000"/>
          <w:szCs w:val="20"/>
        </w:rPr>
        <w:t>Panda 2013</w:t>
      </w:r>
      <w:r>
        <w:rPr>
          <w:color w:val="000000"/>
          <w:szCs w:val="20"/>
        </w:rPr>
        <w:t xml:space="preserve"> </w:t>
      </w:r>
      <w:r>
        <w:rPr>
          <w:color w:val="000000"/>
          <w:sz w:val="16"/>
          <w:szCs w:val="20"/>
        </w:rPr>
        <w:t>(</w:t>
      </w:r>
      <w:proofErr w:type="spellStart"/>
      <w:r>
        <w:rPr>
          <w:color w:val="000000"/>
          <w:sz w:val="16"/>
          <w:szCs w:val="20"/>
        </w:rPr>
        <w:t>Ankit</w:t>
      </w:r>
      <w:proofErr w:type="spellEnd"/>
      <w:r>
        <w:rPr>
          <w:color w:val="000000"/>
          <w:sz w:val="16"/>
          <w:szCs w:val="20"/>
        </w:rPr>
        <w:t xml:space="preserve"> Panda, writer for The Diplomat, News agency on the Asia-Pacific region, December 18, 2013. “Soft Power and China-Japan Relations.” </w:t>
      </w:r>
      <w:hyperlink r:id="rId7" w:history="1">
        <w:r w:rsidRPr="00731BEE">
          <w:rPr>
            <w:rStyle w:val="Hyperlink"/>
            <w:sz w:val="16"/>
            <w:szCs w:val="20"/>
          </w:rPr>
          <w:t>http://thediplomat.com/2013/12/soft-power-and-china-japan-relations/)//NR</w:t>
        </w:r>
      </w:hyperlink>
    </w:p>
    <w:p w:rsidR="009C662B" w:rsidRPr="00CF77B8" w:rsidRDefault="009C662B" w:rsidP="009C662B">
      <w:pPr>
        <w:spacing w:after="0" w:line="240" w:lineRule="auto"/>
        <w:contextualSpacing/>
        <w:rPr>
          <w:color w:val="000000"/>
          <w:sz w:val="16"/>
          <w:szCs w:val="20"/>
        </w:rPr>
      </w:pPr>
    </w:p>
    <w:p w:rsidR="009C662B" w:rsidRPr="00CF77B8" w:rsidRDefault="009C662B" w:rsidP="009C662B">
      <w:pPr>
        <w:spacing w:after="0" w:line="240" w:lineRule="auto"/>
        <w:rPr>
          <w:rStyle w:val="StyleUnderline"/>
        </w:rPr>
      </w:pPr>
      <w:r w:rsidRPr="00CF77B8">
        <w:rPr>
          <w:rStyle w:val="StyleUnderline"/>
        </w:rPr>
        <w:t>Soft power</w:t>
      </w:r>
      <w:r w:rsidRPr="00CF77B8">
        <w:rPr>
          <w:sz w:val="16"/>
        </w:rPr>
        <w:t xml:space="preserve"> won’t solve all problems for these East Asian neighbors, but it </w:t>
      </w:r>
      <w:r w:rsidRPr="00CF77B8">
        <w:rPr>
          <w:rStyle w:val="Emphasis"/>
        </w:rPr>
        <w:t>can ease the path away from brinksmanship</w:t>
      </w:r>
      <w:r w:rsidRPr="00CF77B8">
        <w:rPr>
          <w:sz w:val="16"/>
        </w:rPr>
        <w:t xml:space="preserve">. Hard power is the predominant realist mode of measuring power, relative and absolute. We measure military and economic capabilities and draw conclusions about a given state’s ability to seek the outcomes it desires from other political actors – friend or foe. Generally, this is a useful model for thinking about states’ options and underlies a good deal of contemporary analysis in international security. </w:t>
      </w:r>
      <w:r w:rsidRPr="00CF77B8">
        <w:rPr>
          <w:rStyle w:val="StyleUnderline"/>
        </w:rPr>
        <w:t>In East Asia</w:t>
      </w:r>
      <w:r w:rsidRPr="00CF77B8">
        <w:rPr>
          <w:sz w:val="16"/>
        </w:rPr>
        <w:t xml:space="preserve">, hard power distributions, buttressed by </w:t>
      </w:r>
      <w:r w:rsidRPr="00CF77B8">
        <w:rPr>
          <w:rStyle w:val="StyleUnderline"/>
        </w:rPr>
        <w:t>U.S. alliance networks</w:t>
      </w:r>
      <w:r w:rsidRPr="00CF77B8">
        <w:rPr>
          <w:sz w:val="16"/>
        </w:rPr>
        <w:t xml:space="preserve"> (particularly with South Korea and Japan), </w:t>
      </w:r>
      <w:r w:rsidRPr="00CF77B8">
        <w:rPr>
          <w:rStyle w:val="StyleUnderline"/>
        </w:rPr>
        <w:t xml:space="preserve">have kept conflict at bay, </w:t>
      </w:r>
      <w:r w:rsidRPr="00CF77B8">
        <w:rPr>
          <w:rStyle w:val="Emphasis"/>
        </w:rPr>
        <w:t>despite widespread mistrust and resentment</w:t>
      </w:r>
      <w:r w:rsidRPr="00CF77B8">
        <w:rPr>
          <w:sz w:val="16"/>
        </w:rPr>
        <w:t xml:space="preserve"> (between U.S. allies and China). In the East Asian security equation, </w:t>
      </w:r>
      <w:r w:rsidRPr="00CF77B8">
        <w:rPr>
          <w:rStyle w:val="StyleUnderline"/>
        </w:rPr>
        <w:t>there seems to be little interest in challenging the tense current status quo</w:t>
      </w:r>
      <w:r w:rsidRPr="00CF77B8">
        <w:rPr>
          <w:sz w:val="16"/>
        </w:rPr>
        <w:t xml:space="preserve">. Using the East China Sea </w:t>
      </w:r>
      <w:r w:rsidRPr="00CF77B8">
        <w:rPr>
          <w:rStyle w:val="StyleUnderline"/>
        </w:rPr>
        <w:t>dispute over the</w:t>
      </w:r>
      <w:r w:rsidRPr="00CF77B8">
        <w:rPr>
          <w:sz w:val="16"/>
        </w:rPr>
        <w:t xml:space="preserve"> </w:t>
      </w:r>
      <w:proofErr w:type="spellStart"/>
      <w:r w:rsidRPr="00CF77B8">
        <w:rPr>
          <w:sz w:val="16"/>
        </w:rPr>
        <w:t>Diaoyu</w:t>
      </w:r>
      <w:proofErr w:type="spellEnd"/>
      <w:r w:rsidRPr="00CF77B8">
        <w:rPr>
          <w:sz w:val="16"/>
        </w:rPr>
        <w:t>/</w:t>
      </w:r>
      <w:proofErr w:type="spellStart"/>
      <w:r w:rsidRPr="00CF77B8">
        <w:rPr>
          <w:rStyle w:val="Emphasis"/>
        </w:rPr>
        <w:t>Senkaku</w:t>
      </w:r>
      <w:proofErr w:type="spellEnd"/>
      <w:r w:rsidRPr="00CF77B8">
        <w:rPr>
          <w:rStyle w:val="Emphasis"/>
        </w:rPr>
        <w:t xml:space="preserve"> islands</w:t>
      </w:r>
      <w:r w:rsidRPr="00CF77B8">
        <w:rPr>
          <w:sz w:val="16"/>
        </w:rPr>
        <w:t xml:space="preserve"> as a case in point, it </w:t>
      </w:r>
      <w:r w:rsidRPr="00CF77B8">
        <w:rPr>
          <w:rStyle w:val="StyleUnderline"/>
        </w:rPr>
        <w:t>is evident that the stand off between China and Japan shows no signs of drawing</w:t>
      </w:r>
      <w:r w:rsidRPr="00CF77B8">
        <w:rPr>
          <w:sz w:val="16"/>
        </w:rPr>
        <w:t xml:space="preserve"> </w:t>
      </w:r>
      <w:r w:rsidRPr="00CF77B8">
        <w:rPr>
          <w:rStyle w:val="StyleUnderline"/>
        </w:rPr>
        <w:t>down</w:t>
      </w:r>
      <w:r w:rsidRPr="00CF77B8">
        <w:rPr>
          <w:sz w:val="16"/>
        </w:rPr>
        <w:t xml:space="preserve"> due to third-party mediation, international arbitration, bilateral diplomacy, or unilateral capitulation. </w:t>
      </w:r>
      <w:r w:rsidRPr="00CF77B8">
        <w:rPr>
          <w:rStyle w:val="StyleUnderline"/>
        </w:rPr>
        <w:t>While</w:t>
      </w:r>
      <w:r w:rsidRPr="00CF77B8">
        <w:rPr>
          <w:sz w:val="16"/>
        </w:rPr>
        <w:t xml:space="preserve"> </w:t>
      </w:r>
      <w:r w:rsidRPr="00CF77B8">
        <w:rPr>
          <w:rStyle w:val="Emphasis"/>
        </w:rPr>
        <w:t>current trends are subject to change with a unilateral policy revision by either China or Japan</w:t>
      </w:r>
      <w:r w:rsidRPr="00CF77B8">
        <w:rPr>
          <w:sz w:val="16"/>
        </w:rPr>
        <w:t xml:space="preserve">, </w:t>
      </w:r>
      <w:r w:rsidR="00D95371">
        <w:fldChar w:fldCharType="begin"/>
      </w:r>
      <w:r w:rsidR="00D95371">
        <w:instrText xml:space="preserve"> HYPERLINK "http://thediplomat.com/2013/12/rationalist-explanations-for-war-in-the</w:instrText>
      </w:r>
      <w:r w:rsidR="00D95371">
        <w:instrText xml:space="preserve">-east-china-sea/" \t "_blank" </w:instrText>
      </w:r>
      <w:r w:rsidR="00D95371">
        <w:fldChar w:fldCharType="separate"/>
      </w:r>
      <w:r w:rsidRPr="00CF77B8">
        <w:rPr>
          <w:rStyle w:val="StyleUnderline"/>
        </w:rPr>
        <w:t>the probability of a skirmish</w:t>
      </w:r>
      <w:r w:rsidRPr="00CF77B8">
        <w:rPr>
          <w:rStyle w:val="Hyperlink"/>
          <w:sz w:val="16"/>
        </w:rPr>
        <w:t xml:space="preserve"> – </w:t>
      </w:r>
      <w:r w:rsidRPr="00CF77B8">
        <w:rPr>
          <w:rStyle w:val="StyleUnderline"/>
        </w:rPr>
        <w:t>or</w:t>
      </w:r>
      <w:r w:rsidRPr="00CF77B8">
        <w:rPr>
          <w:rStyle w:val="Hyperlink"/>
          <w:sz w:val="16"/>
        </w:rPr>
        <w:t xml:space="preserve"> indeed </w:t>
      </w:r>
      <w:r w:rsidRPr="00CF77B8">
        <w:rPr>
          <w:rStyle w:val="Emphasis"/>
        </w:rPr>
        <w:t>war</w:t>
      </w:r>
      <w:r w:rsidRPr="00CF77B8">
        <w:rPr>
          <w:rStyle w:val="Hyperlink"/>
          <w:sz w:val="16"/>
        </w:rPr>
        <w:t xml:space="preserve"> – </w:t>
      </w:r>
      <w:r w:rsidRPr="00CF77B8">
        <w:rPr>
          <w:rStyle w:val="Emphasis"/>
        </w:rPr>
        <w:t>is not remote</w:t>
      </w:r>
      <w:r w:rsidR="00D95371">
        <w:rPr>
          <w:rStyle w:val="Emphasis"/>
        </w:rPr>
        <w:fldChar w:fldCharType="end"/>
      </w:r>
      <w:r w:rsidRPr="00CF77B8">
        <w:rPr>
          <w:sz w:val="16"/>
        </w:rPr>
        <w:t xml:space="preserve">. Much has been said of China’s approach to the dispute – especially recently following its decision to unilaterally declare an Air Defense Identification Zone (ADIZ) over a large swathe of the East China Sea, claiming airspace over the disputed islets in the process. What is remarkable about the escalation over the islets, which really came to the fore of the mainstream media after a Chinese fishing boat collided with a Japanese Coast Guard patrol in 2010, is that so far we’ve seen hard power brinksmanship almost exclusively. Neither China nor Japan – both relatively mature international actors – have taken steps outside this rubric to address the dispute. Most visibly, </w:t>
      </w:r>
      <w:r w:rsidRPr="00CF77B8">
        <w:rPr>
          <w:rStyle w:val="StyleUnderline"/>
        </w:rPr>
        <w:t>soft power is almost entirely absent from the Beijing-Tokyo relationship</w:t>
      </w:r>
      <w:r w:rsidRPr="00CF77B8">
        <w:rPr>
          <w:sz w:val="16"/>
        </w:rPr>
        <w:t xml:space="preserve"> today. If there were some </w:t>
      </w:r>
      <w:r w:rsidRPr="00CF77B8">
        <w:rPr>
          <w:rStyle w:val="StyleUnderline"/>
        </w:rPr>
        <w:t>soft power</w:t>
      </w:r>
      <w:r w:rsidRPr="00CF77B8">
        <w:rPr>
          <w:sz w:val="16"/>
        </w:rPr>
        <w:t xml:space="preserve"> coefficient </w:t>
      </w:r>
      <w:r w:rsidRPr="00CF77B8">
        <w:rPr>
          <w:rStyle w:val="StyleUnderline"/>
        </w:rPr>
        <w:t xml:space="preserve">to describe the rate at which perceptions between the two countries are changing, </w:t>
      </w:r>
      <w:r w:rsidRPr="00CF77B8">
        <w:rPr>
          <w:rStyle w:val="Emphasis"/>
        </w:rPr>
        <w:t>it would be a negative number</w:t>
      </w:r>
      <w:r w:rsidRPr="00CF77B8">
        <w:rPr>
          <w:sz w:val="16"/>
        </w:rPr>
        <w:t xml:space="preserve">. Opinion surveys show that perceptions that close to </w:t>
      </w:r>
      <w:r w:rsidR="00D95371">
        <w:fldChar w:fldCharType="begin"/>
      </w:r>
      <w:r w:rsidR="00D95371">
        <w:instrText xml:space="preserve"> HYPERLINK "http://japandailypress.com/chinese-survey-reveals-87-of-nations-public-has-negative-opinion-of-japan-2720499/" \t "_blank" </w:instrText>
      </w:r>
      <w:r w:rsidR="00D95371">
        <w:fldChar w:fldCharType="separate"/>
      </w:r>
      <w:r w:rsidRPr="00CF77B8">
        <w:rPr>
          <w:rStyle w:val="Hyperlink"/>
          <w:sz w:val="16"/>
        </w:rPr>
        <w:t>nine in ten Chinese feel</w:t>
      </w:r>
      <w:r w:rsidR="00D95371">
        <w:rPr>
          <w:rStyle w:val="Hyperlink"/>
          <w:sz w:val="16"/>
        </w:rPr>
        <w:fldChar w:fldCharType="end"/>
      </w:r>
      <w:r w:rsidRPr="00CF77B8">
        <w:rPr>
          <w:sz w:val="16"/>
        </w:rPr>
        <w:t xml:space="preserve"> negatively about Japan, and </w:t>
      </w:r>
      <w:r w:rsidR="00D95371">
        <w:fldChar w:fldCharType="begin"/>
      </w:r>
      <w:r w:rsidR="00D95371">
        <w:instrText xml:space="preserve"> HYPERLINK "http://japandail</w:instrText>
      </w:r>
      <w:r w:rsidR="00D95371">
        <w:instrText xml:space="preserve">ypress.com/survey-reveals-growing-dislike-for-china-and-south-korea-among-japanese-2618882/" \t "_blank" </w:instrText>
      </w:r>
      <w:r w:rsidR="00D95371">
        <w:fldChar w:fldCharType="separate"/>
      </w:r>
      <w:r w:rsidRPr="00CF77B8">
        <w:rPr>
          <w:rStyle w:val="Hyperlink"/>
          <w:sz w:val="16"/>
        </w:rPr>
        <w:t>eight in ten Japanese harbor negative sentiments</w:t>
      </w:r>
      <w:r w:rsidR="00D95371">
        <w:rPr>
          <w:rStyle w:val="Hyperlink"/>
          <w:sz w:val="16"/>
        </w:rPr>
        <w:fldChar w:fldCharType="end"/>
      </w:r>
      <w:r w:rsidRPr="00CF77B8">
        <w:rPr>
          <w:sz w:val="16"/>
        </w:rPr>
        <w:t xml:space="preserve"> towards China. Back in 2007, when China’s “peaceful rise” rhetoric was in vogue in the Hu-Wen era, certain analysts of Chinese affairs grew optimistic at Hu Jintao’s declaration that China would pursue “soft power” globally – that Hu </w:t>
      </w:r>
      <w:r w:rsidR="00D95371">
        <w:fldChar w:fldCharType="begin"/>
      </w:r>
      <w:r w:rsidR="00D95371">
        <w:instrText xml:space="preserve"> HYPERLINK "http://</w:instrText>
      </w:r>
      <w:r w:rsidR="00D95371">
        <w:instrText xml:space="preserve">news.xinhuanet.com/english/2007-10/15/content_6883748.htm" \t "_blank" </w:instrText>
      </w:r>
      <w:r w:rsidR="00D95371">
        <w:fldChar w:fldCharType="separate"/>
      </w:r>
      <w:r w:rsidRPr="00CF77B8">
        <w:rPr>
          <w:rStyle w:val="Hyperlink"/>
          <w:sz w:val="16"/>
        </w:rPr>
        <w:t>proclaimed this in his keynote speech</w:t>
      </w:r>
      <w:r w:rsidR="00D95371">
        <w:rPr>
          <w:rStyle w:val="Hyperlink"/>
          <w:sz w:val="16"/>
        </w:rPr>
        <w:fldChar w:fldCharType="end"/>
      </w:r>
      <w:r w:rsidRPr="00CF77B8">
        <w:rPr>
          <w:sz w:val="16"/>
        </w:rPr>
        <w:t xml:space="preserve"> to the 17th National Congress of the Communist Party of China suggested that as China rose, it might escape the </w:t>
      </w:r>
      <w:proofErr w:type="spellStart"/>
      <w:r w:rsidRPr="00CF77B8">
        <w:rPr>
          <w:sz w:val="16"/>
        </w:rPr>
        <w:t>Thucydidean</w:t>
      </w:r>
      <w:proofErr w:type="spellEnd"/>
      <w:r w:rsidRPr="00CF77B8">
        <w:rPr>
          <w:sz w:val="16"/>
        </w:rPr>
        <w:t xml:space="preserve"> trap in East Asia. One of Hu’s dictums on </w:t>
      </w:r>
      <w:r w:rsidR="00D95371">
        <w:fldChar w:fldCharType="begin"/>
      </w:r>
      <w:r w:rsidR="00D95371">
        <w:instrText xml:space="preserve"> HYPERLINK "http://news.xinhuanet.com/english/2007-10/15/content_6883748.htm" \t "_blank" </w:instrText>
      </w:r>
      <w:r w:rsidR="00D95371">
        <w:fldChar w:fldCharType="separate"/>
      </w:r>
      <w:r w:rsidRPr="00CF77B8">
        <w:rPr>
          <w:rStyle w:val="Hyperlink"/>
          <w:sz w:val="16"/>
        </w:rPr>
        <w:t>soft power was that the CPC</w:t>
      </w:r>
      <w:r w:rsidR="00D95371">
        <w:rPr>
          <w:rStyle w:val="Hyperlink"/>
          <w:sz w:val="16"/>
        </w:rPr>
        <w:fldChar w:fldCharType="end"/>
      </w:r>
      <w:r w:rsidRPr="00CF77B8">
        <w:rPr>
          <w:sz w:val="16"/>
        </w:rPr>
        <w:t xml:space="preserve"> ought to “step up the development of the press, publishing, radio, film, television, literature and art, give correct guidance to the public and foster healthy social trends.” Today, the CPC conditions Chinese journalists to broach the issue of China-Japan relations and the </w:t>
      </w:r>
      <w:proofErr w:type="spellStart"/>
      <w:r w:rsidRPr="00CF77B8">
        <w:rPr>
          <w:sz w:val="16"/>
        </w:rPr>
        <w:t>Senkaku</w:t>
      </w:r>
      <w:proofErr w:type="spellEnd"/>
      <w:r w:rsidRPr="00CF77B8">
        <w:rPr>
          <w:sz w:val="16"/>
        </w:rPr>
        <w:t>/</w:t>
      </w:r>
      <w:proofErr w:type="spellStart"/>
      <w:r w:rsidRPr="00CF77B8">
        <w:rPr>
          <w:sz w:val="16"/>
        </w:rPr>
        <w:t>Diaoyu</w:t>
      </w:r>
      <w:proofErr w:type="spellEnd"/>
      <w:r w:rsidRPr="00CF77B8">
        <w:rPr>
          <w:sz w:val="16"/>
        </w:rPr>
        <w:t xml:space="preserve"> dispute within an ideologically prescribed </w:t>
      </w:r>
      <w:proofErr w:type="gramStart"/>
      <w:r w:rsidRPr="00CF77B8">
        <w:rPr>
          <w:sz w:val="16"/>
        </w:rPr>
        <w:t>rubric,</w:t>
      </w:r>
      <w:proofErr w:type="gramEnd"/>
      <w:r w:rsidRPr="00CF77B8">
        <w:rPr>
          <w:sz w:val="16"/>
        </w:rPr>
        <w:t xml:space="preserve"> intended to fan nationalist sentiment against Japan. In general, </w:t>
      </w:r>
      <w:r w:rsidRPr="00CF77B8">
        <w:rPr>
          <w:rStyle w:val="Emphasis"/>
        </w:rPr>
        <w:t>there seem to be no serious attempts</w:t>
      </w:r>
      <w:r w:rsidRPr="00CF77B8">
        <w:rPr>
          <w:rStyle w:val="StyleUnderline"/>
        </w:rPr>
        <w:t xml:space="preserve"> by either China or Japan to improve mutual perceptions</w:t>
      </w:r>
      <w:r w:rsidRPr="00CF77B8">
        <w:rPr>
          <w:sz w:val="16"/>
        </w:rPr>
        <w:t xml:space="preserve">. If Japan was trying to elect a Prime Minister who would be most likely to provoke China on contentious historical issues, it certainly succeeded with the election of </w:t>
      </w:r>
      <w:proofErr w:type="spellStart"/>
      <w:r w:rsidRPr="00CF77B8">
        <w:rPr>
          <w:sz w:val="16"/>
        </w:rPr>
        <w:t>Shinzo</w:t>
      </w:r>
      <w:proofErr w:type="spellEnd"/>
      <w:r w:rsidRPr="00CF77B8">
        <w:rPr>
          <w:sz w:val="16"/>
        </w:rPr>
        <w:t xml:space="preserve"> Abe. Continued visits to </w:t>
      </w:r>
      <w:proofErr w:type="spellStart"/>
      <w:r w:rsidRPr="00CF77B8">
        <w:rPr>
          <w:sz w:val="16"/>
        </w:rPr>
        <w:t>Yasukuni</w:t>
      </w:r>
      <w:proofErr w:type="spellEnd"/>
      <w:r w:rsidRPr="00CF77B8">
        <w:rPr>
          <w:sz w:val="16"/>
        </w:rPr>
        <w:t xml:space="preserve"> shrine, among other slights, will remain deleterious to Japanese soft power towards China. Soft power’s progenitor, Joseph S. Nye, conceived it as the ability to influence the behavior of another state through non-hard power means – encompassing culture, values, and ideology. Despite its heterodox allure compared to brutish realist concerns about hard power distributions, it does have its limitations. China in the Xi-Li era seems to have recognized that while a Chinese pursuit of soft power globally might be worthwhile, only calculated realist maneuvering will protect Chinese interests in East Asia – not only </w:t>
      </w:r>
      <w:proofErr w:type="spellStart"/>
      <w:r w:rsidRPr="00CF77B8">
        <w:rPr>
          <w:sz w:val="16"/>
        </w:rPr>
        <w:t>vis</w:t>
      </w:r>
      <w:proofErr w:type="spellEnd"/>
      <w:r w:rsidRPr="00CF77B8">
        <w:rPr>
          <w:sz w:val="16"/>
        </w:rPr>
        <w:t>-a-</w:t>
      </w:r>
      <w:proofErr w:type="spellStart"/>
      <w:r w:rsidRPr="00CF77B8">
        <w:rPr>
          <w:sz w:val="16"/>
        </w:rPr>
        <w:t>vis</w:t>
      </w:r>
      <w:proofErr w:type="spellEnd"/>
      <w:r w:rsidRPr="00CF77B8">
        <w:rPr>
          <w:sz w:val="16"/>
        </w:rPr>
        <w:t xml:space="preserve"> Japan, but also in the South China Sea. As </w:t>
      </w:r>
      <w:r w:rsidR="00D95371">
        <w:fldChar w:fldCharType="begin"/>
      </w:r>
      <w:r w:rsidR="00D95371">
        <w:instrText xml:space="preserve"> HYPERLINK "http:</w:instrText>
      </w:r>
      <w:r w:rsidR="00D95371">
        <w:instrText xml:space="preserve">//www.indianexpress.com/news/the-not-so-peaceful-rise-of-china/1208111/0" \t "_blank" </w:instrText>
      </w:r>
      <w:r w:rsidR="00D95371">
        <w:fldChar w:fldCharType="separate"/>
      </w:r>
      <w:proofErr w:type="spellStart"/>
      <w:r w:rsidRPr="00CF77B8">
        <w:rPr>
          <w:rStyle w:val="Hyperlink"/>
          <w:sz w:val="16"/>
        </w:rPr>
        <w:t>Minxin</w:t>
      </w:r>
      <w:proofErr w:type="spellEnd"/>
      <w:r w:rsidRPr="00CF77B8">
        <w:rPr>
          <w:rStyle w:val="Hyperlink"/>
          <w:sz w:val="16"/>
        </w:rPr>
        <w:t xml:space="preserve"> Pei wrote recently on the ADIZ</w:t>
      </w:r>
      <w:r w:rsidR="00D95371">
        <w:rPr>
          <w:rStyle w:val="Hyperlink"/>
          <w:sz w:val="16"/>
        </w:rPr>
        <w:fldChar w:fldCharType="end"/>
      </w:r>
      <w:r w:rsidRPr="00CF77B8">
        <w:rPr>
          <w:sz w:val="16"/>
        </w:rPr>
        <w:t xml:space="preserve">, the “peaceful rise” meme seems to have been tossed out the window. Japan, in contrast to China, is a top performer when it comes to soft power. Monocle rated Japan as </w:t>
      </w:r>
      <w:r w:rsidR="00D95371">
        <w:fldChar w:fldCharType="begin"/>
      </w:r>
      <w:r w:rsidR="00D95371">
        <w:instrText xml:space="preserve"> HYPERLINK "http://monocle.com/film/affairs/soft-power-survey-2012/" \t "_blank" </w:instrText>
      </w:r>
      <w:r w:rsidR="00D95371">
        <w:fldChar w:fldCharType="separate"/>
      </w:r>
      <w:r w:rsidRPr="00CF77B8">
        <w:rPr>
          <w:rStyle w:val="Hyperlink"/>
          <w:sz w:val="16"/>
        </w:rPr>
        <w:t>sixth globally in its 2012 soft power survey</w:t>
      </w:r>
      <w:r w:rsidR="00D95371">
        <w:rPr>
          <w:rStyle w:val="Hyperlink"/>
          <w:sz w:val="16"/>
        </w:rPr>
        <w:fldChar w:fldCharType="end"/>
      </w:r>
      <w:r w:rsidRPr="00CF77B8">
        <w:rPr>
          <w:sz w:val="16"/>
        </w:rPr>
        <w:t xml:space="preserve">. It just doesn’t seem to be able to exercise the benefits of being a soft power virtuoso regionally. China also has strong incentives to not channel its soft power energies towards Japan. The CPC perceives that fanning mainland Chinese nationalism against Japan has the potential to stave off any legitimacy crises for the government in the short-term. As </w:t>
      </w:r>
      <w:r w:rsidR="00D95371">
        <w:fldChar w:fldCharType="begin"/>
      </w:r>
      <w:r w:rsidR="00D95371">
        <w:instrText xml:space="preserve"> HYPERLINK "http://www.brookings.edu/research/articles/2011/03/china-christensen" \t "_blank" </w:instrText>
      </w:r>
      <w:r w:rsidR="00D95371">
        <w:fldChar w:fldCharType="separate"/>
      </w:r>
      <w:r w:rsidRPr="00CF77B8">
        <w:rPr>
          <w:rStyle w:val="Hyperlink"/>
          <w:sz w:val="16"/>
        </w:rPr>
        <w:t>Thomas Christensen has written</w:t>
      </w:r>
      <w:r w:rsidR="00D95371">
        <w:rPr>
          <w:rStyle w:val="Hyperlink"/>
          <w:sz w:val="16"/>
        </w:rPr>
        <w:fldChar w:fldCharType="end"/>
      </w:r>
      <w:r w:rsidRPr="00CF77B8">
        <w:rPr>
          <w:sz w:val="16"/>
        </w:rPr>
        <w:t xml:space="preserve">, “Chinese policymakers are hypersensitive to nationalist criticism at home and more rigid – at times even arrogant – in response to perceived challenges abroad.” This has led to a situation where the only acceptable mode of criticism within China of the party and of Chinese foreign policy emerges from a nationalist angle. If perceptions improved between China and Japan, one would imagine the </w:t>
      </w:r>
      <w:proofErr w:type="spellStart"/>
      <w:r w:rsidRPr="00CF77B8">
        <w:rPr>
          <w:sz w:val="16"/>
        </w:rPr>
        <w:t>the</w:t>
      </w:r>
      <w:proofErr w:type="spellEnd"/>
      <w:r w:rsidRPr="00CF77B8">
        <w:rPr>
          <w:sz w:val="16"/>
        </w:rPr>
        <w:t xml:space="preserve"> process of broaching a negotiated solution would be far simpler. Imagine a territorial dispute between the United States and Canada – this sort of brinksmanship seems almost unimaginable. Unfortunately, we have a status quo where </w:t>
      </w:r>
      <w:r w:rsidRPr="00CF77B8">
        <w:rPr>
          <w:rStyle w:val="StyleUnderline"/>
        </w:rPr>
        <w:t xml:space="preserve">Chinese and Japanese diplomats haven’t spoken at a </w:t>
      </w:r>
      <w:r w:rsidR="00D95371">
        <w:fldChar w:fldCharType="begin"/>
      </w:r>
      <w:r w:rsidR="00D95371">
        <w:instrText xml:space="preserve"> HYPERLINK "http://www.washingtonpost.com/world/as-japan-and-china-clash-their-diplomats-see-little-chance-to-talk-it-out/2013/12/06/591da5e0-5da2-11e3-8d24-31c016b976b2_story.html" \t "_blank" </w:instrText>
      </w:r>
      <w:r w:rsidR="00D95371">
        <w:fldChar w:fldCharType="separate"/>
      </w:r>
      <w:r w:rsidRPr="00CF77B8">
        <w:rPr>
          <w:rStyle w:val="Emphasis"/>
        </w:rPr>
        <w:t>high level in over 14 months</w:t>
      </w:r>
      <w:r w:rsidR="00D95371">
        <w:rPr>
          <w:rStyle w:val="Emphasis"/>
        </w:rPr>
        <w:fldChar w:fldCharType="end"/>
      </w:r>
      <w:r w:rsidRPr="00CF77B8">
        <w:rPr>
          <w:rStyle w:val="StyleUnderline"/>
        </w:rPr>
        <w:t xml:space="preserve"> and mistrust endures, leading to brinksmanship.</w:t>
      </w:r>
    </w:p>
    <w:p w:rsidR="009C662B" w:rsidRDefault="009C662B" w:rsidP="009C662B">
      <w:pPr>
        <w:spacing w:after="0" w:line="240" w:lineRule="auto"/>
        <w:contextualSpacing/>
        <w:rPr>
          <w:color w:val="000000"/>
          <w:sz w:val="16"/>
          <w:szCs w:val="20"/>
        </w:rPr>
      </w:pPr>
    </w:p>
    <w:p w:rsidR="009C662B" w:rsidRPr="00CD6210" w:rsidRDefault="009C662B" w:rsidP="009C662B">
      <w:pPr>
        <w:pStyle w:val="Heading4"/>
      </w:pPr>
      <w:proofErr w:type="spellStart"/>
      <w:r w:rsidRPr="00CD6210">
        <w:lastRenderedPageBreak/>
        <w:t>Senkaku</w:t>
      </w:r>
      <w:proofErr w:type="spellEnd"/>
      <w:r w:rsidRPr="00CD6210">
        <w:t xml:space="preserve"> conflict escalates-extinction</w:t>
      </w:r>
    </w:p>
    <w:p w:rsidR="009C662B" w:rsidRPr="00CD6210" w:rsidRDefault="009C662B" w:rsidP="009C662B">
      <w:pPr>
        <w:spacing w:after="0" w:line="240" w:lineRule="auto"/>
        <w:rPr>
          <w:rStyle w:val="StyleUnderline"/>
          <w:u w:val="none"/>
        </w:rPr>
      </w:pPr>
      <w:r w:rsidRPr="00CD6210">
        <w:rPr>
          <w:rStyle w:val="Style13ptBold"/>
          <w:sz w:val="22"/>
        </w:rPr>
        <w:t>Khan 2010</w:t>
      </w:r>
      <w:r w:rsidRPr="00CD6210">
        <w:rPr>
          <w:sz w:val="16"/>
        </w:rPr>
        <w:t xml:space="preserve"> (</w:t>
      </w:r>
      <w:proofErr w:type="spellStart"/>
      <w:r w:rsidRPr="00CD6210">
        <w:rPr>
          <w:sz w:val="16"/>
        </w:rPr>
        <w:t>Maswood</w:t>
      </w:r>
      <w:proofErr w:type="spellEnd"/>
      <w:r w:rsidRPr="00CD6210">
        <w:rPr>
          <w:sz w:val="16"/>
        </w:rPr>
        <w:t xml:space="preserve"> Financial Express, September 22, “An islet straining China and Japan” http://www.thefinancialexpress-bd.com/more.php?news_id=112447&amp;date=2010-09-22)</w:t>
      </w:r>
    </w:p>
    <w:p w:rsidR="009C662B" w:rsidRPr="00CD6210" w:rsidRDefault="009C662B" w:rsidP="009C662B">
      <w:pPr>
        <w:spacing w:after="0" w:line="240" w:lineRule="auto"/>
        <w:rPr>
          <w:sz w:val="16"/>
          <w:szCs w:val="20"/>
        </w:rPr>
      </w:pPr>
      <w:r w:rsidRPr="00CD6210">
        <w:rPr>
          <w:rStyle w:val="StyleUnderline"/>
          <w:sz w:val="20"/>
          <w:szCs w:val="20"/>
        </w:rPr>
        <w:t xml:space="preserve">ONE thing leads to another. Tensions between </w:t>
      </w:r>
      <w:proofErr w:type="spellStart"/>
      <w:r w:rsidRPr="00CD6210">
        <w:rPr>
          <w:rStyle w:val="StyleUnderline"/>
          <w:sz w:val="20"/>
          <w:szCs w:val="20"/>
        </w:rPr>
        <w:t>neighbours</w:t>
      </w:r>
      <w:proofErr w:type="spellEnd"/>
      <w:r w:rsidRPr="00CD6210">
        <w:rPr>
          <w:rStyle w:val="StyleUnderline"/>
          <w:sz w:val="20"/>
          <w:szCs w:val="20"/>
        </w:rPr>
        <w:t xml:space="preserve"> flare up at the </w:t>
      </w:r>
      <w:r w:rsidRPr="00CD6210">
        <w:rPr>
          <w:rStyle w:val="Emphasis"/>
          <w:sz w:val="20"/>
          <w:szCs w:val="20"/>
        </w:rPr>
        <w:t>slightest provocation</w:t>
      </w:r>
      <w:r w:rsidRPr="00CD6210">
        <w:rPr>
          <w:rStyle w:val="StyleUnderline"/>
          <w:sz w:val="20"/>
          <w:szCs w:val="20"/>
        </w:rPr>
        <w:t xml:space="preserve"> mostly on a trivial issue sparking first a regional conflict leading ultimately </w:t>
      </w:r>
      <w:r w:rsidRPr="00CD6210">
        <w:rPr>
          <w:rStyle w:val="Emphasis"/>
          <w:sz w:val="20"/>
          <w:szCs w:val="20"/>
        </w:rPr>
        <w:t>to a World War</w:t>
      </w:r>
      <w:r w:rsidRPr="00CD6210">
        <w:rPr>
          <w:rStyle w:val="StyleUnderline"/>
          <w:sz w:val="20"/>
          <w:szCs w:val="20"/>
        </w:rPr>
        <w:t>. Such is the history of the First World War and the Second World War</w:t>
      </w:r>
      <w:r w:rsidRPr="00CD6210">
        <w:rPr>
          <w:sz w:val="16"/>
          <w:szCs w:val="20"/>
        </w:rPr>
        <w:t xml:space="preserve">. The explosives that had blasted during the First World War had been long in the stockpiling. But the spark that detonated the first explosive of the First World War was the assassination of Archduke Franz Ferdinand, heir to the Austro-Hungarian throne, in Sarajevo on 28 June 1914. A six-year long Second World War was brewing up when Adolf Hitler was planning to grab more land, especially in the east, to expand Germany according to the Nazi policy of lebensraum. But the spark of the Second World War was ignited on the night of August 31, 1939, when Nazis took an unknown prisoner from one of their concentration camps, dressed him in a Polish uniform, took him to the town of </w:t>
      </w:r>
      <w:proofErr w:type="spellStart"/>
      <w:r w:rsidRPr="00CD6210">
        <w:rPr>
          <w:sz w:val="16"/>
          <w:szCs w:val="20"/>
        </w:rPr>
        <w:t>Gleiwitz</w:t>
      </w:r>
      <w:proofErr w:type="spellEnd"/>
      <w:r w:rsidRPr="00CD6210">
        <w:rPr>
          <w:sz w:val="16"/>
          <w:szCs w:val="20"/>
        </w:rPr>
        <w:t xml:space="preserve"> (on the border of Poland and Germany), and then shot him. The staged scene with the dead prisoner dressed in a Polish uniform was made to appear as a Polish attack against a German radio station. Hitler used the staged attack as the excuse to invade Poland that started the full-scale World War II. With bitter and horrific experiences of the two World Wars all nations and superpowers are extraordinarily circumspect in dealing with tussles among rivals to make sure that a small conflict does not flare into a global conflagration leading to a World War because a Third World War this time must result in "Mutual Assured Destruction", a doctrine known by its most suitable acronym MAD. "Mutual Assured Destruction" is a policy in which a full-scale use of nuclear weapons by two opposing sides would effectively result in the destruction of both the attacker and the defender. The necessity of a conventional World War however seems to have been obviated by a new strategy that contains a regional war from being flared into a World War but serves the purpose of a World War---the purpose of selling arms and ammunitions, flexing muscles of power and establishing economic and military supremacy. Such wars, sometimes in the name of peacekeeping, sometimes for ensuring energy security and at times on the pretext of ousting a terrorist, are continually being waged here and there at different strategic locations in the world---the latest one being in Iraq for fear of Saddam Hussein possessing 'weapons of mass destructions' (WMD) and the ongoing one in Afghanistan for vanishing Osama bin Laden, the Al-Qaeda leader, though both the fear of Saddam possessing WMD or the trace of Osama bin Laden in Afghanistan have been proven dismally false. America is still "Number One" superpower in the world---both militarily and economically. China is also one of the superpowers in terms of military and economic strength though the country still claims itself as a developing country considering a low per capita income on the law of average for its 1.3 billion people. After their defeat in the Second World War Japan is no more a military power but till the other day it was the second economic superpower before the country was humbled by China which is now the second strongest economy in the world and is poised to become "Number One" in a matter of years. </w:t>
      </w:r>
      <w:r w:rsidRPr="00CD6210">
        <w:rPr>
          <w:rStyle w:val="StyleUnderline"/>
          <w:sz w:val="20"/>
          <w:szCs w:val="20"/>
        </w:rPr>
        <w:t>Anti-Japanese sentiment in China is</w:t>
      </w:r>
      <w:r w:rsidRPr="00CD6210">
        <w:rPr>
          <w:sz w:val="16"/>
          <w:szCs w:val="20"/>
        </w:rPr>
        <w:t xml:space="preserve"> historically very old and </w:t>
      </w:r>
      <w:r w:rsidRPr="00CD6210">
        <w:rPr>
          <w:rStyle w:val="StyleUnderline"/>
          <w:sz w:val="20"/>
          <w:szCs w:val="20"/>
        </w:rPr>
        <w:t>still raw. A defeat of Japan at the hands of China in the economic front must have bolstered the Chinese who had suffered many military defeats at the hands of Japan and the defeat must have humiliated Japan which used to boast about</w:t>
      </w:r>
      <w:r w:rsidRPr="00CD6210">
        <w:rPr>
          <w:sz w:val="16"/>
          <w:szCs w:val="20"/>
        </w:rPr>
        <w:t xml:space="preserve"> many of </w:t>
      </w:r>
      <w:r w:rsidRPr="00CD6210">
        <w:rPr>
          <w:rStyle w:val="StyleUnderline"/>
          <w:sz w:val="20"/>
          <w:szCs w:val="20"/>
        </w:rPr>
        <w:t>their miracles</w:t>
      </w:r>
      <w:r w:rsidRPr="00CD6210">
        <w:rPr>
          <w:sz w:val="16"/>
          <w:szCs w:val="20"/>
        </w:rPr>
        <w:t xml:space="preserve"> that reshaped the behavior and strategy </w:t>
      </w:r>
      <w:r w:rsidRPr="00CD6210">
        <w:rPr>
          <w:rStyle w:val="StyleUnderline"/>
          <w:sz w:val="20"/>
          <w:szCs w:val="20"/>
        </w:rPr>
        <w:t>of modern global business</w:t>
      </w:r>
      <w:r w:rsidRPr="00CD6210">
        <w:rPr>
          <w:sz w:val="16"/>
          <w:szCs w:val="20"/>
        </w:rPr>
        <w:t xml:space="preserve">. Now </w:t>
      </w:r>
      <w:r w:rsidRPr="00CD6210">
        <w:rPr>
          <w:rStyle w:val="StyleUnderline"/>
          <w:sz w:val="20"/>
          <w:szCs w:val="20"/>
        </w:rPr>
        <w:t>a new dispute has cropped up which may re-ignite anti-Japanese sentiment in China and which may turn out to be an ominous spark to ignite explosives that have been stockpiled in the minds of the Chinese since their military defeat at the hands of the Japanese about eighty years back. A row between China and Japan erupted since September 7th</w:t>
      </w:r>
      <w:r w:rsidRPr="00CD6210">
        <w:rPr>
          <w:sz w:val="16"/>
          <w:szCs w:val="20"/>
        </w:rPr>
        <w:t xml:space="preserve">, when the Japanese authorities arrested the crew of a Chinese fishing boat which Japan claimed had rammed into one or two Japanese patrol boats that were attempting to shoo the fishing vessel away. </w:t>
      </w:r>
      <w:r w:rsidRPr="00CD6210">
        <w:rPr>
          <w:rStyle w:val="StyleUnderline"/>
          <w:sz w:val="20"/>
          <w:szCs w:val="20"/>
        </w:rPr>
        <w:t>The row has become emotive in China as Japanese authorities detained the fishing boat's captain though the rest of the crew was released. The row would not have been so serious had the ramming not taken place near</w:t>
      </w:r>
      <w:r w:rsidRPr="00CD6210">
        <w:rPr>
          <w:sz w:val="16"/>
          <w:szCs w:val="20"/>
        </w:rPr>
        <w:t xml:space="preserve"> an islet Japan named </w:t>
      </w:r>
      <w:proofErr w:type="spellStart"/>
      <w:r w:rsidRPr="00CD6210">
        <w:rPr>
          <w:rStyle w:val="StyleUnderline"/>
          <w:sz w:val="20"/>
          <w:szCs w:val="20"/>
        </w:rPr>
        <w:t>Senkaku</w:t>
      </w:r>
      <w:proofErr w:type="spellEnd"/>
      <w:r w:rsidRPr="00CD6210">
        <w:rPr>
          <w:sz w:val="16"/>
          <w:szCs w:val="20"/>
        </w:rPr>
        <w:t xml:space="preserve"> and China </w:t>
      </w:r>
      <w:proofErr w:type="spellStart"/>
      <w:r w:rsidRPr="00CD6210">
        <w:rPr>
          <w:sz w:val="16"/>
          <w:szCs w:val="20"/>
        </w:rPr>
        <w:t>Diaoyu</w:t>
      </w:r>
      <w:proofErr w:type="spellEnd"/>
      <w:r w:rsidRPr="00CD6210">
        <w:rPr>
          <w:sz w:val="16"/>
          <w:szCs w:val="20"/>
        </w:rPr>
        <w:t>---</w:t>
      </w:r>
      <w:r w:rsidRPr="00CD6210">
        <w:rPr>
          <w:rStyle w:val="StyleUnderline"/>
          <w:sz w:val="20"/>
          <w:szCs w:val="20"/>
        </w:rPr>
        <w:t>an</w:t>
      </w:r>
      <w:r w:rsidRPr="00CD6210">
        <w:rPr>
          <w:sz w:val="16"/>
          <w:szCs w:val="20"/>
        </w:rPr>
        <w:t xml:space="preserve"> uninhabitable </w:t>
      </w:r>
      <w:r w:rsidRPr="00CD6210">
        <w:rPr>
          <w:rStyle w:val="StyleUnderline"/>
          <w:sz w:val="20"/>
          <w:szCs w:val="20"/>
        </w:rPr>
        <w:t>islet that both countries claim as their own and regard as important not only as a marker for their wider territorial claims but also for its mining potentials</w:t>
      </w:r>
      <w:r w:rsidRPr="00CD6210">
        <w:rPr>
          <w:sz w:val="16"/>
          <w:szCs w:val="20"/>
        </w:rPr>
        <w:t xml:space="preserve"> as the small mass of land is perched on the oil-rich East China Sea. It is not yet clear why and how the ramming took place and why Japan has still been detaining the captain of the fishing vessel in spite of China's repeated calls for his release. Was the ramming a deliberate attempt by a Chinese citizen to flaunt his country's newly achieved status of second economic superpower? Was the detention of the captain of the fishing vessel a semblance of revenge Japan took to assuage pains of their recent defeat at the hands of China in the economic race? Was the captain of the fishing vessel drunk? Or, was the whole incident something called "staged"? China has suspended all bilateral talks with Japan. Japan however has called for calm in the wake of China's apparent decision to suspend top-level ties. The incident has also sparked resentment among the Chinese public, which still has strong feelings about atrocities committed by Japanese forces when they occupied swathes of China before and during the Second World War. Demonstrations in Beijing, diatribes on the internet and fulminations in some Chinese newspapers over the incident with anti-Japan chants, talks and banners mysteriously coincided with a politically sensitive anniversary of an incident occurred about eighty years back on September 18. It was on 18 September in 1931 when an incident called "Mukden Incident" took place that led to the Japanese occupation of China's northeast and eventually the invasion and conquest of much of China. The "Mukden Incident" was an early event in the Second Sino-Japanese War. Somewhat similar to 9/11 attack in 2001 in New York, on 9/18 in 1931, near Mukden (now Shenyang) in southern Manchuria, a section of railroad owned by Japan's South Manchuria Railway was dynamited as an act of sabotage. While the responsibility for this act of sabotage remains a subject of controversy, </w:t>
      </w:r>
      <w:r w:rsidRPr="00CD6210">
        <w:rPr>
          <w:rStyle w:val="StyleUnderline"/>
          <w:sz w:val="20"/>
          <w:szCs w:val="20"/>
        </w:rPr>
        <w:t>the prevailing view is that Japanese militarists staged the explosion in order to provide a pretext for war. One thing leads to another. If the new row between China and Japan is allowed to simmer for long a war in the pacific, if not a war engulfing the whole world, may be in the offing</w:t>
      </w:r>
      <w:r w:rsidRPr="00CD6210">
        <w:rPr>
          <w:sz w:val="16"/>
          <w:szCs w:val="20"/>
        </w:rPr>
        <w:t>---this time China showing its muscle to Japan the way America showed its muscle to Iraq.</w:t>
      </w:r>
    </w:p>
    <w:p w:rsidR="009C662B" w:rsidRDefault="009C662B" w:rsidP="009C662B">
      <w:pPr>
        <w:spacing w:after="0" w:line="240" w:lineRule="auto"/>
        <w:contextualSpacing/>
        <w:rPr>
          <w:color w:val="000000"/>
          <w:sz w:val="16"/>
          <w:szCs w:val="20"/>
        </w:rPr>
      </w:pPr>
    </w:p>
    <w:p w:rsidR="009C662B" w:rsidRDefault="009C662B" w:rsidP="009C662B">
      <w:pPr>
        <w:pStyle w:val="Heading3"/>
      </w:pPr>
      <w:r>
        <w:lastRenderedPageBreak/>
        <w:t>2NC ASEAN Module</w:t>
      </w:r>
    </w:p>
    <w:p w:rsidR="009C662B" w:rsidRDefault="009C662B" w:rsidP="009C662B">
      <w:pPr>
        <w:pStyle w:val="Heading4"/>
      </w:pPr>
      <w:r>
        <w:t xml:space="preserve">Japanese soft power is </w:t>
      </w:r>
      <w:proofErr w:type="gramStart"/>
      <w:r>
        <w:t>k2</w:t>
      </w:r>
      <w:proofErr w:type="gramEnd"/>
      <w:r>
        <w:t xml:space="preserve"> prevent marginalization of ASEAN- squo ensures it becomes polarized and ineffective</w:t>
      </w:r>
    </w:p>
    <w:p w:rsidR="009C662B" w:rsidRPr="00E92B3E" w:rsidRDefault="009C662B" w:rsidP="009C662B">
      <w:pPr>
        <w:spacing w:after="0" w:line="240" w:lineRule="auto"/>
        <w:rPr>
          <w:sz w:val="16"/>
        </w:rPr>
      </w:pPr>
      <w:proofErr w:type="spellStart"/>
      <w:r>
        <w:rPr>
          <w:b/>
        </w:rPr>
        <w:t>Kitazume</w:t>
      </w:r>
      <w:proofErr w:type="spellEnd"/>
      <w:r>
        <w:rPr>
          <w:b/>
        </w:rPr>
        <w:t xml:space="preserve"> 2012 </w:t>
      </w:r>
      <w:r>
        <w:rPr>
          <w:sz w:val="16"/>
        </w:rPr>
        <w:t xml:space="preserve">(Takashi </w:t>
      </w:r>
      <w:proofErr w:type="spellStart"/>
      <w:r>
        <w:rPr>
          <w:sz w:val="16"/>
        </w:rPr>
        <w:t>Kitazume</w:t>
      </w:r>
      <w:proofErr w:type="spellEnd"/>
      <w:r>
        <w:rPr>
          <w:sz w:val="16"/>
        </w:rPr>
        <w:t xml:space="preserve">, writer for Japan Times, December 12, 2012. “ASEAN jittery over major power rivalry in Asia.” </w:t>
      </w:r>
      <w:r w:rsidRPr="00E92B3E">
        <w:rPr>
          <w:sz w:val="16"/>
        </w:rPr>
        <w:t>http://www.japantimes.co.jp/news/2012/12/12/business/asean-jittery-over-major-power-rivalry-in-asia/#.U8RBxPldUlI</w:t>
      </w:r>
      <w:r>
        <w:rPr>
          <w:sz w:val="16"/>
        </w:rPr>
        <w:t>)//NR</w:t>
      </w:r>
    </w:p>
    <w:p w:rsidR="009C662B" w:rsidRPr="00E92B3E" w:rsidRDefault="009C662B" w:rsidP="009C662B">
      <w:pPr>
        <w:spacing w:after="0" w:line="240" w:lineRule="auto"/>
        <w:rPr>
          <w:sz w:val="16"/>
        </w:rPr>
      </w:pPr>
      <w:r w:rsidRPr="00E92B3E">
        <w:rPr>
          <w:sz w:val="16"/>
        </w:rPr>
        <w:t>“</w:t>
      </w:r>
      <w:r w:rsidRPr="00E92B3E">
        <w:rPr>
          <w:rStyle w:val="StyleUnderline"/>
        </w:rPr>
        <w:t>As long as ASEAN is able to play the central role, then we do have a multilateral setting in the region where all the major powers can come together</w:t>
      </w:r>
      <w:r w:rsidRPr="00E92B3E">
        <w:rPr>
          <w:sz w:val="16"/>
        </w:rPr>
        <w:t>. Now I don’t take that for granted anymore because of all these differences in interests, differences of strategic orientation among ASEAN member states,” he said. “</w:t>
      </w:r>
      <w:r w:rsidRPr="00E92B3E">
        <w:rPr>
          <w:rStyle w:val="StyleUnderline"/>
        </w:rPr>
        <w:t xml:space="preserve">When ASEAN cannot maintain its unity, </w:t>
      </w:r>
      <w:r w:rsidRPr="00E92B3E">
        <w:rPr>
          <w:rStyle w:val="Emphasis"/>
        </w:rPr>
        <w:t>it will be polarized</w:t>
      </w:r>
      <w:r w:rsidRPr="00E92B3E">
        <w:rPr>
          <w:sz w:val="16"/>
        </w:rPr>
        <w:t xml:space="preserve"> in the coming game of major power politics, and </w:t>
      </w:r>
      <w:r w:rsidRPr="00E92B3E">
        <w:rPr>
          <w:rStyle w:val="Emphasis"/>
        </w:rPr>
        <w:t>once ASEAN gets polarized, it will get marginalized</w:t>
      </w:r>
      <w:r w:rsidRPr="00E92B3E">
        <w:rPr>
          <w:sz w:val="16"/>
        </w:rPr>
        <w:t xml:space="preserve">.” And in all these developments, </w:t>
      </w:r>
      <w:r w:rsidRPr="00E92B3E">
        <w:rPr>
          <w:rStyle w:val="StyleUnderline"/>
        </w:rPr>
        <w:t>many</w:t>
      </w:r>
      <w:r w:rsidRPr="00E92B3E">
        <w:rPr>
          <w:sz w:val="16"/>
        </w:rPr>
        <w:t xml:space="preserve"> of the </w:t>
      </w:r>
      <w:r w:rsidRPr="00E92B3E">
        <w:rPr>
          <w:rStyle w:val="StyleUnderline"/>
        </w:rPr>
        <w:t>experts pointed to the decline of Japan’s presence in Southeast Asia</w:t>
      </w:r>
      <w:r w:rsidRPr="00E92B3E">
        <w:rPr>
          <w:sz w:val="16"/>
        </w:rPr>
        <w:t>. “</w:t>
      </w:r>
      <w:r w:rsidRPr="00E92B3E">
        <w:rPr>
          <w:rStyle w:val="Emphasis"/>
        </w:rPr>
        <w:t>Japan has to play a greater role in terms of soft power</w:t>
      </w:r>
      <w:r w:rsidRPr="00E92B3E">
        <w:rPr>
          <w:sz w:val="16"/>
        </w:rPr>
        <w:t xml:space="preserve">,” said </w:t>
      </w:r>
      <w:proofErr w:type="spellStart"/>
      <w:r w:rsidRPr="00E92B3E">
        <w:rPr>
          <w:sz w:val="16"/>
        </w:rPr>
        <w:t>Surat</w:t>
      </w:r>
      <w:proofErr w:type="spellEnd"/>
      <w:r w:rsidRPr="00E92B3E">
        <w:rPr>
          <w:sz w:val="16"/>
        </w:rPr>
        <w:t xml:space="preserve"> </w:t>
      </w:r>
      <w:proofErr w:type="spellStart"/>
      <w:r w:rsidRPr="00E92B3E">
        <w:rPr>
          <w:sz w:val="16"/>
        </w:rPr>
        <w:t>Horachaikul</w:t>
      </w:r>
      <w:proofErr w:type="spellEnd"/>
      <w:r w:rsidRPr="00E92B3E">
        <w:rPr>
          <w:sz w:val="16"/>
        </w:rPr>
        <w:t xml:space="preserve">, director of the Indian Studies Center of </w:t>
      </w:r>
      <w:proofErr w:type="spellStart"/>
      <w:r w:rsidRPr="00E92B3E">
        <w:rPr>
          <w:sz w:val="16"/>
        </w:rPr>
        <w:t>Chulalongkorn</w:t>
      </w:r>
      <w:proofErr w:type="spellEnd"/>
      <w:r w:rsidRPr="00E92B3E">
        <w:rPr>
          <w:sz w:val="16"/>
        </w:rPr>
        <w:t xml:space="preserve"> University in Thailand. Despite its still strong presence in the region as a trade partner and source of investment, “</w:t>
      </w:r>
      <w:r w:rsidRPr="00E92B3E">
        <w:rPr>
          <w:rStyle w:val="StyleUnderline"/>
        </w:rPr>
        <w:t>Japan is disappearing as a soft power</w:t>
      </w:r>
      <w:r w:rsidRPr="00E92B3E">
        <w:rPr>
          <w:sz w:val="16"/>
        </w:rPr>
        <w:t>,” he said. “I don’t think that’s healthy. You have to come to non-economic friendship as well.” The issue, said Tang, is not just about business visibility, but about political engagement and participation in regional community building. “</w:t>
      </w:r>
      <w:r w:rsidRPr="00E92B3E">
        <w:rPr>
          <w:rStyle w:val="StyleUnderline"/>
        </w:rPr>
        <w:t>If Japan is not seen as</w:t>
      </w:r>
      <w:r w:rsidRPr="00E92B3E">
        <w:rPr>
          <w:sz w:val="16"/>
        </w:rPr>
        <w:t xml:space="preserve"> (</w:t>
      </w:r>
      <w:r w:rsidRPr="00E92B3E">
        <w:rPr>
          <w:rStyle w:val="StyleUnderline"/>
        </w:rPr>
        <w:t>taking</w:t>
      </w:r>
      <w:r w:rsidRPr="00E92B3E">
        <w:rPr>
          <w:sz w:val="16"/>
        </w:rPr>
        <w:t xml:space="preserve"> part in such </w:t>
      </w:r>
      <w:r w:rsidRPr="00E92B3E">
        <w:rPr>
          <w:rStyle w:val="StyleUnderline"/>
        </w:rPr>
        <w:t>efforts</w:t>
      </w:r>
      <w:r w:rsidRPr="00E92B3E">
        <w:rPr>
          <w:sz w:val="16"/>
        </w:rPr>
        <w:t xml:space="preserve">), </w:t>
      </w:r>
      <w:r w:rsidRPr="00E92B3E">
        <w:rPr>
          <w:rStyle w:val="Emphasis"/>
        </w:rPr>
        <w:t>discussion is going to be dominated by the Chinese</w:t>
      </w:r>
      <w:r w:rsidRPr="00E92B3E">
        <w:rPr>
          <w:sz w:val="16"/>
        </w:rPr>
        <w:t xml:space="preserve">,” he said. </w:t>
      </w:r>
      <w:proofErr w:type="spellStart"/>
      <w:r w:rsidRPr="00E92B3E">
        <w:rPr>
          <w:sz w:val="16"/>
        </w:rPr>
        <w:t>Sukma</w:t>
      </w:r>
      <w:proofErr w:type="spellEnd"/>
      <w:r w:rsidRPr="00E92B3E">
        <w:rPr>
          <w:sz w:val="16"/>
        </w:rPr>
        <w:t xml:space="preserve"> also urged Japan to go beyond the traditional areas of economic cooperation. “</w:t>
      </w:r>
      <w:r w:rsidRPr="00E92B3E">
        <w:rPr>
          <w:rStyle w:val="StyleUnderline"/>
        </w:rPr>
        <w:t>We want to see</w:t>
      </w:r>
      <w:r w:rsidRPr="00E92B3E">
        <w:rPr>
          <w:sz w:val="16"/>
        </w:rPr>
        <w:t xml:space="preserve"> (</w:t>
      </w:r>
      <w:r w:rsidRPr="00E92B3E">
        <w:rPr>
          <w:rStyle w:val="StyleUnderline"/>
        </w:rPr>
        <w:t>Japan</w:t>
      </w:r>
      <w:r w:rsidRPr="00E92B3E">
        <w:rPr>
          <w:sz w:val="16"/>
        </w:rPr>
        <w:t xml:space="preserve">) </w:t>
      </w:r>
      <w:r w:rsidRPr="00E92B3E">
        <w:rPr>
          <w:rStyle w:val="Emphasis"/>
        </w:rPr>
        <w:t>play a more strategic, political and security role</w:t>
      </w:r>
      <w:r w:rsidRPr="00E92B3E">
        <w:rPr>
          <w:sz w:val="16"/>
        </w:rPr>
        <w:t xml:space="preserve"> — </w:t>
      </w:r>
      <w:r w:rsidRPr="00E92B3E">
        <w:rPr>
          <w:rStyle w:val="StyleUnderline"/>
        </w:rPr>
        <w:t>especially in soft security</w:t>
      </w:r>
      <w:r w:rsidRPr="00E92B3E">
        <w:rPr>
          <w:sz w:val="16"/>
        </w:rPr>
        <w:t xml:space="preserve"> issues such as disaster management, peacekeeping and peace-building,” he said.</w:t>
      </w:r>
    </w:p>
    <w:p w:rsidR="009C662B" w:rsidRDefault="009C662B" w:rsidP="009C662B">
      <w:pPr>
        <w:tabs>
          <w:tab w:val="left" w:pos="14295"/>
        </w:tabs>
      </w:pPr>
    </w:p>
    <w:p w:rsidR="009C662B" w:rsidRDefault="009C662B" w:rsidP="009C662B">
      <w:pPr>
        <w:pStyle w:val="Heading4"/>
      </w:pPr>
      <w:r>
        <w:t xml:space="preserve">ASEAN credibility is </w:t>
      </w:r>
      <w:proofErr w:type="gramStart"/>
      <w:r>
        <w:t>k2</w:t>
      </w:r>
      <w:proofErr w:type="gramEnd"/>
      <w:r>
        <w:t xml:space="preserve"> prevent Asian instability and war- rise of radicalism means now is key</w:t>
      </w:r>
    </w:p>
    <w:p w:rsidR="009C662B" w:rsidRPr="00CD6210" w:rsidRDefault="009C662B" w:rsidP="009C662B">
      <w:pPr>
        <w:tabs>
          <w:tab w:val="left" w:pos="14295"/>
        </w:tabs>
        <w:spacing w:after="0" w:line="240" w:lineRule="auto"/>
        <w:contextualSpacing/>
        <w:rPr>
          <w:sz w:val="16"/>
        </w:rPr>
      </w:pPr>
      <w:r>
        <w:rPr>
          <w:b/>
        </w:rPr>
        <w:t xml:space="preserve">Lumpur 2014 </w:t>
      </w:r>
      <w:r>
        <w:rPr>
          <w:sz w:val="16"/>
        </w:rPr>
        <w:t xml:space="preserve">(Kuala Lumpur, Writer for the Human Rights Research and Education Centre reporting on ASEAN-UN workshop, June 24, 2014. “ASEAN-UN Workshop: Regional Dialogue on Conflict prevention and maintenance of peace and stability in Multi-cultural and Pluralistic Societies.” </w:t>
      </w:r>
      <w:r w:rsidRPr="00CD6210">
        <w:rPr>
          <w:sz w:val="16"/>
        </w:rPr>
        <w:t>http://www.cdp-hrc.uottawa.ca/?p=8940</w:t>
      </w:r>
      <w:r>
        <w:rPr>
          <w:sz w:val="16"/>
        </w:rPr>
        <w:t>)//NR</w:t>
      </w:r>
    </w:p>
    <w:p w:rsidR="009C662B" w:rsidRPr="00CD6210" w:rsidRDefault="009C662B" w:rsidP="009C662B">
      <w:pPr>
        <w:spacing w:after="0" w:line="240" w:lineRule="auto"/>
        <w:contextualSpacing/>
        <w:rPr>
          <w:sz w:val="16"/>
        </w:rPr>
      </w:pPr>
      <w:r w:rsidRPr="00CD6210">
        <w:rPr>
          <w:sz w:val="16"/>
        </w:rPr>
        <w:t xml:space="preserve">The Deputy Minister for Foreign Affairs of Malaysia </w:t>
      </w:r>
      <w:proofErr w:type="spellStart"/>
      <w:r w:rsidRPr="00CD6210">
        <w:rPr>
          <w:sz w:val="16"/>
        </w:rPr>
        <w:t>Dato</w:t>
      </w:r>
      <w:proofErr w:type="spellEnd"/>
      <w:r w:rsidRPr="00CD6210">
        <w:rPr>
          <w:sz w:val="16"/>
        </w:rPr>
        <w:t xml:space="preserve">’ </w:t>
      </w:r>
      <w:proofErr w:type="spellStart"/>
      <w:r w:rsidRPr="00CD6210">
        <w:rPr>
          <w:sz w:val="16"/>
        </w:rPr>
        <w:t>Hamzah</w:t>
      </w:r>
      <w:proofErr w:type="spellEnd"/>
      <w:r w:rsidRPr="00CD6210">
        <w:rPr>
          <w:sz w:val="16"/>
        </w:rPr>
        <w:t xml:space="preserve"> </w:t>
      </w:r>
      <w:proofErr w:type="spellStart"/>
      <w:r w:rsidRPr="00CD6210">
        <w:rPr>
          <w:sz w:val="16"/>
        </w:rPr>
        <w:t>Zainudin</w:t>
      </w:r>
      <w:proofErr w:type="spellEnd"/>
      <w:r w:rsidRPr="00CD6210">
        <w:rPr>
          <w:sz w:val="16"/>
        </w:rPr>
        <w:t xml:space="preserve"> and UN Assistant-Secretary-General Oscar Fernandez-</w:t>
      </w:r>
      <w:proofErr w:type="spellStart"/>
      <w:r w:rsidRPr="00CD6210">
        <w:rPr>
          <w:sz w:val="16"/>
        </w:rPr>
        <w:t>Taranco</w:t>
      </w:r>
      <w:proofErr w:type="spellEnd"/>
      <w:r w:rsidRPr="00CD6210">
        <w:rPr>
          <w:sz w:val="16"/>
        </w:rPr>
        <w:t xml:space="preserve"> opened the ASEAN-UN Regional Dialogue on “Lessons Learned and Best Practices in Conflict Prevention and Maintenance of Peace and Stability in Multicultural and Pluralistic Societies” on 24 June in Kuala Lumpur, Malaysia. “</w:t>
      </w:r>
      <w:r w:rsidRPr="00CD6210">
        <w:rPr>
          <w:rStyle w:val="StyleUnderline"/>
        </w:rPr>
        <w:t xml:space="preserve">A prosperous, consolidated and stable </w:t>
      </w:r>
      <w:r w:rsidRPr="00CD6210">
        <w:rPr>
          <w:rStyle w:val="Emphasis"/>
        </w:rPr>
        <w:t>ASEAN is a security deposit</w:t>
      </w:r>
      <w:r w:rsidRPr="00CD6210">
        <w:rPr>
          <w:rStyle w:val="StyleUnderline"/>
        </w:rPr>
        <w:t xml:space="preserve"> for Southeast Asia and Asia at large</w:t>
      </w:r>
      <w:r w:rsidRPr="00CD6210">
        <w:rPr>
          <w:sz w:val="16"/>
        </w:rPr>
        <w:t xml:space="preserve">”, said the Deputy Minister for Foreign Affairs of Malaysia </w:t>
      </w:r>
      <w:proofErr w:type="spellStart"/>
      <w:r w:rsidRPr="00CD6210">
        <w:rPr>
          <w:sz w:val="16"/>
        </w:rPr>
        <w:t>Dato</w:t>
      </w:r>
      <w:proofErr w:type="spellEnd"/>
      <w:r w:rsidRPr="00CD6210">
        <w:rPr>
          <w:sz w:val="16"/>
        </w:rPr>
        <w:t xml:space="preserve">’ </w:t>
      </w:r>
      <w:proofErr w:type="spellStart"/>
      <w:r w:rsidRPr="00CD6210">
        <w:rPr>
          <w:sz w:val="16"/>
        </w:rPr>
        <w:t>Hamzah</w:t>
      </w:r>
      <w:proofErr w:type="spellEnd"/>
      <w:r w:rsidRPr="00CD6210">
        <w:rPr>
          <w:sz w:val="16"/>
        </w:rPr>
        <w:t xml:space="preserve"> </w:t>
      </w:r>
      <w:proofErr w:type="spellStart"/>
      <w:r w:rsidRPr="00CD6210">
        <w:rPr>
          <w:sz w:val="16"/>
        </w:rPr>
        <w:t>Zainudin</w:t>
      </w:r>
      <w:proofErr w:type="spellEnd"/>
      <w:r w:rsidRPr="00CD6210">
        <w:rPr>
          <w:sz w:val="16"/>
        </w:rPr>
        <w:t xml:space="preserve"> in his opening remarks. He added “We believe that </w:t>
      </w:r>
      <w:r w:rsidRPr="00CD6210">
        <w:rPr>
          <w:rStyle w:val="StyleUnderline"/>
        </w:rPr>
        <w:t>moderation, which ASEAN has already adopted as a key value, has an important role in promoting peace and stability in the region</w:t>
      </w:r>
      <w:r w:rsidRPr="00CD6210">
        <w:rPr>
          <w:sz w:val="16"/>
        </w:rPr>
        <w:t xml:space="preserve">. </w:t>
      </w:r>
      <w:r w:rsidRPr="00CD6210">
        <w:rPr>
          <w:rStyle w:val="StyleUnderline"/>
        </w:rPr>
        <w:t>It is a plea for the silent majority to stand up to extremism and radicalism</w:t>
      </w:r>
      <w:r w:rsidRPr="00CD6210">
        <w:rPr>
          <w:sz w:val="16"/>
        </w:rPr>
        <w:t xml:space="preserve">, </w:t>
      </w:r>
      <w:r w:rsidRPr="00CD6210">
        <w:rPr>
          <w:rStyle w:val="StyleUnderline"/>
        </w:rPr>
        <w:t>and to support non-violence in conflict resolution</w:t>
      </w:r>
      <w:r w:rsidRPr="00CD6210">
        <w:rPr>
          <w:sz w:val="16"/>
        </w:rPr>
        <w:t xml:space="preserve">.” Government officials from </w:t>
      </w:r>
      <w:r w:rsidRPr="00CD6210">
        <w:rPr>
          <w:rStyle w:val="StyleUnderline"/>
        </w:rPr>
        <w:t>ASEAN countries</w:t>
      </w:r>
      <w:r w:rsidRPr="00CD6210">
        <w:rPr>
          <w:sz w:val="16"/>
        </w:rPr>
        <w:t xml:space="preserve">, regional conflict experts and senior officials from the United Nations will discuss regional and international cases of </w:t>
      </w:r>
      <w:r w:rsidRPr="00CD6210">
        <w:rPr>
          <w:rStyle w:val="StyleUnderline"/>
        </w:rPr>
        <w:t>prevent</w:t>
      </w:r>
      <w:r w:rsidRPr="00CD6210">
        <w:rPr>
          <w:sz w:val="16"/>
        </w:rPr>
        <w:t xml:space="preserve">ing </w:t>
      </w:r>
      <w:r w:rsidRPr="00CD6210">
        <w:rPr>
          <w:rStyle w:val="StyleUnderline"/>
        </w:rPr>
        <w:t>conflict or the escalation of conflict through inclusive dialogue and promoting tolerance and social cohesion to enhance peace and stability</w:t>
      </w:r>
      <w:r w:rsidRPr="00CD6210">
        <w:rPr>
          <w:sz w:val="16"/>
        </w:rPr>
        <w:t>. “</w:t>
      </w:r>
      <w:r w:rsidRPr="00CD6210">
        <w:rPr>
          <w:rStyle w:val="StyleUnderline"/>
        </w:rPr>
        <w:t>There is a worrying trend in the region</w:t>
      </w:r>
      <w:r w:rsidRPr="00CD6210">
        <w:rPr>
          <w:sz w:val="16"/>
        </w:rPr>
        <w:t xml:space="preserve">, as in other regions of the world, </w:t>
      </w:r>
      <w:r w:rsidRPr="00CD6210">
        <w:rPr>
          <w:rStyle w:val="StyleUnderline"/>
        </w:rPr>
        <w:t>in the rise of extremism and radicalism</w:t>
      </w:r>
      <w:r w:rsidRPr="00CD6210">
        <w:rPr>
          <w:sz w:val="16"/>
        </w:rPr>
        <w:t xml:space="preserve"> in various forms that include religious intolerance and ultra-nationalism”, stated UN Assistant-Secretary-General Oscar Fernandez-</w:t>
      </w:r>
      <w:proofErr w:type="spellStart"/>
      <w:r w:rsidRPr="00CD6210">
        <w:rPr>
          <w:sz w:val="16"/>
        </w:rPr>
        <w:t>Taranco</w:t>
      </w:r>
      <w:proofErr w:type="spellEnd"/>
      <w:r w:rsidRPr="00CD6210">
        <w:rPr>
          <w:sz w:val="16"/>
        </w:rPr>
        <w:t>. He asked participants in his opening remarks how such a trend which can easily spread beyond national borders can be addressed, how ASEAN can respond as a region and to what extent the UN could provide support. The UN Assistant-Secretary-General said that ASEAN and the United Nations can learn many lessons from each other and that the United Nations stands ready to support ASEAN’s efforts to promote peace and stability for the benefit of the people of ASEAN. The ASEAN-UN Regional Dialogue is co-</w:t>
      </w:r>
      <w:proofErr w:type="spellStart"/>
      <w:r w:rsidRPr="00CD6210">
        <w:rPr>
          <w:sz w:val="16"/>
        </w:rPr>
        <w:t>organised</w:t>
      </w:r>
      <w:proofErr w:type="spellEnd"/>
      <w:r w:rsidRPr="00CD6210">
        <w:rPr>
          <w:sz w:val="16"/>
        </w:rPr>
        <w:t xml:space="preserve"> by the Malaysian Government, the United Nations and ISIS Malaysia as a follow-up to the ASEAN-UN Workshop on Conflict Prevention and Preventive Diplomacy in April last year in Jakarta. The events took place within the framework of the ASEAN-UN Comprehensive Partnership which was agreed in 2011 to strengthen ASEAN-UN relations through collaborative activities in the areas of political-security, economic and socio-cultural cooperation as well as cooperation between the ASEAN Secretariat and the United Nations. The ASEAN-UN Regional Dialogue will be held over two days in Kuala Lumpur.</w:t>
      </w:r>
    </w:p>
    <w:p w:rsidR="009C662B" w:rsidRPr="00E92B3E" w:rsidRDefault="009C662B" w:rsidP="009C662B">
      <w:pPr>
        <w:tabs>
          <w:tab w:val="left" w:pos="14295"/>
        </w:tabs>
      </w:pPr>
      <w:r>
        <w:tab/>
      </w:r>
    </w:p>
    <w:p w:rsidR="009C662B" w:rsidRDefault="009C662B" w:rsidP="009C662B">
      <w:pPr>
        <w:spacing w:after="0" w:line="240" w:lineRule="auto"/>
        <w:rPr>
          <w:b/>
        </w:rPr>
      </w:pPr>
    </w:p>
    <w:p w:rsidR="009C662B" w:rsidRPr="009C662B" w:rsidRDefault="009C662B" w:rsidP="009C662B">
      <w:pPr>
        <w:pStyle w:val="Heading4"/>
        <w:rPr>
          <w:rStyle w:val="Style13ptBold"/>
          <w:b/>
        </w:rPr>
      </w:pPr>
      <w:r w:rsidRPr="009C662B">
        <w:rPr>
          <w:rStyle w:val="Style13ptBold"/>
          <w:b/>
        </w:rPr>
        <w:lastRenderedPageBreak/>
        <w:t>Asian war leads to extinction- East Asia is a hotspot that draws in the US</w:t>
      </w:r>
    </w:p>
    <w:p w:rsidR="009C662B" w:rsidRPr="00782578" w:rsidRDefault="009C662B" w:rsidP="009C662B">
      <w:pPr>
        <w:spacing w:after="0" w:line="240" w:lineRule="auto"/>
        <w:rPr>
          <w:b/>
          <w:bCs/>
          <w:sz w:val="26"/>
        </w:rPr>
      </w:pPr>
      <w:proofErr w:type="spellStart"/>
      <w:r w:rsidRPr="008C074F">
        <w:rPr>
          <w:rStyle w:val="Style13ptBold"/>
        </w:rPr>
        <w:t>Doble</w:t>
      </w:r>
      <w:proofErr w:type="spellEnd"/>
      <w:r w:rsidRPr="008C074F">
        <w:rPr>
          <w:rStyle w:val="Style13ptBold"/>
        </w:rPr>
        <w:t xml:space="preserve"> </w:t>
      </w:r>
      <w:r>
        <w:rPr>
          <w:rStyle w:val="Style13ptBold"/>
        </w:rPr>
        <w:t>20</w:t>
      </w:r>
      <w:r w:rsidRPr="008C074F">
        <w:rPr>
          <w:rStyle w:val="Style13ptBold"/>
        </w:rPr>
        <w:t xml:space="preserve">11 </w:t>
      </w:r>
      <w:r w:rsidRPr="00782578">
        <w:rPr>
          <w:rStyle w:val="Style13ptBold"/>
          <w:b w:val="0"/>
          <w:sz w:val="16"/>
          <w:szCs w:val="16"/>
        </w:rPr>
        <w:t>(</w:t>
      </w:r>
      <w:r w:rsidRPr="00782578">
        <w:rPr>
          <w:sz w:val="16"/>
          <w:szCs w:val="16"/>
        </w:rPr>
        <w:t xml:space="preserve">John </w:t>
      </w:r>
      <w:proofErr w:type="spellStart"/>
      <w:r w:rsidRPr="00782578">
        <w:rPr>
          <w:sz w:val="16"/>
          <w:szCs w:val="16"/>
        </w:rPr>
        <w:t>Doble</w:t>
      </w:r>
      <w:proofErr w:type="spellEnd"/>
      <w:r w:rsidRPr="00782578">
        <w:rPr>
          <w:sz w:val="16"/>
          <w:szCs w:val="16"/>
        </w:rPr>
        <w:t xml:space="preserve">, M.A. in International Affairs from American University and a B.A. in Political Science and History from the University of Wisconsin-Madison. “Maritime Disputes a Likely Source of Future Conflict” </w:t>
      </w:r>
      <w:hyperlink r:id="rId8" w:history="1">
        <w:r w:rsidRPr="00782578">
          <w:rPr>
            <w:rStyle w:val="Hyperlink"/>
            <w:sz w:val="16"/>
            <w:szCs w:val="16"/>
          </w:rPr>
          <w:t>http://www.policymic.com/articles/2279/maritime-disputes-a-likely-source-of-future-conflict</w:t>
        </w:r>
      </w:hyperlink>
      <w:r w:rsidRPr="00782578">
        <w:rPr>
          <w:sz w:val="16"/>
          <w:szCs w:val="16"/>
        </w:rPr>
        <w:t xml:space="preserve"> December)</w:t>
      </w:r>
    </w:p>
    <w:p w:rsidR="009C662B" w:rsidRPr="00174341" w:rsidRDefault="009C662B" w:rsidP="009C662B">
      <w:pPr>
        <w:spacing w:after="0" w:line="240" w:lineRule="auto"/>
        <w:rPr>
          <w:sz w:val="16"/>
        </w:rPr>
      </w:pPr>
      <w:r w:rsidRPr="00782578">
        <w:rPr>
          <w:sz w:val="16"/>
        </w:rPr>
        <w:t xml:space="preserve">Yesterday, </w:t>
      </w:r>
      <w:r w:rsidRPr="00782578">
        <w:rPr>
          <w:rStyle w:val="StyleUnderline"/>
        </w:rPr>
        <w:t xml:space="preserve">the U.S. and China were involved </w:t>
      </w:r>
      <w:r w:rsidRPr="00782578">
        <w:rPr>
          <w:rStyle w:val="Emphasis"/>
          <w:b w:val="0"/>
        </w:rPr>
        <w:t>in a nuclear exchange</w:t>
      </w:r>
      <w:r w:rsidRPr="00782578">
        <w:rPr>
          <w:rStyle w:val="StyleUnderline"/>
        </w:rPr>
        <w:t xml:space="preserve">. The cause </w:t>
      </w:r>
      <w:r w:rsidRPr="00782578">
        <w:rPr>
          <w:sz w:val="16"/>
        </w:rPr>
        <w:t xml:space="preserve">of this conflict </w:t>
      </w:r>
      <w:r w:rsidRPr="00782578">
        <w:rPr>
          <w:rStyle w:val="StyleUnderline"/>
        </w:rPr>
        <w:t>was a war brought about</w:t>
      </w:r>
      <w:r w:rsidRPr="00782578">
        <w:rPr>
          <w:sz w:val="16"/>
        </w:rPr>
        <w:t xml:space="preserve"> between China and the Philippines </w:t>
      </w:r>
      <w:r w:rsidRPr="00782578">
        <w:rPr>
          <w:rStyle w:val="StyleUnderline"/>
        </w:rPr>
        <w:t xml:space="preserve">after the Philippines seized </w:t>
      </w:r>
      <w:r w:rsidRPr="00782578">
        <w:rPr>
          <w:sz w:val="16"/>
        </w:rPr>
        <w:t>several of</w:t>
      </w:r>
      <w:r w:rsidRPr="00782578">
        <w:rPr>
          <w:rStyle w:val="StyleUnderline"/>
        </w:rPr>
        <w:t xml:space="preserve"> the Spratly Islands</w:t>
      </w:r>
      <w:r w:rsidRPr="00782578">
        <w:rPr>
          <w:sz w:val="16"/>
        </w:rPr>
        <w:t xml:space="preserve"> </w:t>
      </w:r>
      <w:r w:rsidRPr="00782578">
        <w:rPr>
          <w:rStyle w:val="StyleUnderline"/>
        </w:rPr>
        <w:t xml:space="preserve">to secure </w:t>
      </w:r>
      <w:r w:rsidRPr="00782578">
        <w:rPr>
          <w:sz w:val="16"/>
        </w:rPr>
        <w:t>natural</w:t>
      </w:r>
      <w:r w:rsidRPr="00782578">
        <w:rPr>
          <w:rStyle w:val="StyleUnderline"/>
        </w:rPr>
        <w:t xml:space="preserve"> resources</w:t>
      </w:r>
      <w:r w:rsidRPr="00782578">
        <w:rPr>
          <w:sz w:val="16"/>
        </w:rPr>
        <w:t xml:space="preserve"> and the sea lanes traversing the South China seas, both of which it would use to advance itself in the global economy. </w:t>
      </w:r>
      <w:r w:rsidRPr="00782578">
        <w:rPr>
          <w:rStyle w:val="StyleUnderline"/>
        </w:rPr>
        <w:t xml:space="preserve">China </w:t>
      </w:r>
      <w:r w:rsidRPr="00782578">
        <w:rPr>
          <w:sz w:val="16"/>
        </w:rPr>
        <w:t>refused to accept this action and</w:t>
      </w:r>
      <w:r w:rsidRPr="00782578">
        <w:rPr>
          <w:rStyle w:val="StyleUnderline"/>
        </w:rPr>
        <w:t xml:space="preserve"> attacked</w:t>
      </w:r>
      <w:r w:rsidRPr="00782578">
        <w:rPr>
          <w:sz w:val="16"/>
        </w:rPr>
        <w:t>, and the</w:t>
      </w:r>
      <w:r w:rsidRPr="00782578">
        <w:rPr>
          <w:rStyle w:val="StyleUnderline"/>
        </w:rPr>
        <w:t xml:space="preserve"> U.S. was dragged in</w:t>
      </w:r>
      <w:r w:rsidRPr="00782578">
        <w:rPr>
          <w:sz w:val="16"/>
        </w:rPr>
        <w:t xml:space="preserve"> after the president was pressured by Congress and American allies to honor America’s mutual-defense agreement with the Philippines. </w:t>
      </w:r>
      <w:r w:rsidRPr="00782578">
        <w:rPr>
          <w:rStyle w:val="StyleUnderline"/>
        </w:rPr>
        <w:t xml:space="preserve">The result was </w:t>
      </w:r>
      <w:r w:rsidRPr="00782578">
        <w:rPr>
          <w:rStyle w:val="Emphasis"/>
          <w:b w:val="0"/>
        </w:rPr>
        <w:t>disastrous</w:t>
      </w:r>
      <w:r w:rsidRPr="00782578">
        <w:rPr>
          <w:rStyle w:val="StyleUnderline"/>
        </w:rPr>
        <w:t xml:space="preserve">. </w:t>
      </w:r>
      <w:r w:rsidRPr="00782578">
        <w:rPr>
          <w:sz w:val="16"/>
        </w:rPr>
        <w:t>While this is a hypothetical example,</w:t>
      </w:r>
      <w:r w:rsidRPr="00782578">
        <w:rPr>
          <w:rStyle w:val="StyleUnderline"/>
        </w:rPr>
        <w:t xml:space="preserve"> similar scenarios are </w:t>
      </w:r>
      <w:r w:rsidRPr="00782578">
        <w:rPr>
          <w:sz w:val="16"/>
        </w:rPr>
        <w:t>becoming</w:t>
      </w:r>
      <w:r w:rsidRPr="00782578">
        <w:rPr>
          <w:rStyle w:val="StyleUnderline"/>
        </w:rPr>
        <w:t xml:space="preserve"> </w:t>
      </w:r>
      <w:r w:rsidRPr="00782578">
        <w:rPr>
          <w:sz w:val="16"/>
        </w:rPr>
        <w:t>increasingly</w:t>
      </w:r>
      <w:r w:rsidRPr="00782578">
        <w:rPr>
          <w:rStyle w:val="StyleUnderline"/>
        </w:rPr>
        <w:t xml:space="preserve"> probable.</w:t>
      </w:r>
      <w:r w:rsidRPr="00782578">
        <w:rPr>
          <w:sz w:val="16"/>
        </w:rPr>
        <w:t xml:space="preserve"> Due to increasing economic competition and climate change, </w:t>
      </w:r>
      <w:r w:rsidRPr="00782578">
        <w:rPr>
          <w:rStyle w:val="StyleUnderline"/>
        </w:rPr>
        <w:t>a source of future conflict will be the contest for control</w:t>
      </w:r>
      <w:r w:rsidRPr="00782578">
        <w:rPr>
          <w:sz w:val="16"/>
        </w:rPr>
        <w:t xml:space="preserve"> over the seas. </w:t>
      </w:r>
      <w:r w:rsidRPr="00782578">
        <w:rPr>
          <w:rStyle w:val="StyleUnderline"/>
        </w:rPr>
        <w:t>The U.S. must</w:t>
      </w:r>
      <w:r w:rsidRPr="00782578">
        <w:rPr>
          <w:sz w:val="16"/>
        </w:rPr>
        <w:t xml:space="preserve"> adequately plan for future contingencies to avoid any surprises and to discern what it needs to do to </w:t>
      </w:r>
      <w:r w:rsidRPr="00782578">
        <w:rPr>
          <w:rStyle w:val="StyleUnderline"/>
        </w:rPr>
        <w:t>prevent</w:t>
      </w:r>
      <w:r w:rsidRPr="00782578">
        <w:rPr>
          <w:sz w:val="16"/>
        </w:rPr>
        <w:t xml:space="preserve"> </w:t>
      </w:r>
      <w:r w:rsidRPr="00782578">
        <w:rPr>
          <w:rStyle w:val="Emphasis"/>
          <w:b w:val="0"/>
        </w:rPr>
        <w:t>the worst-case scenario</w:t>
      </w:r>
      <w:r w:rsidRPr="00782578">
        <w:rPr>
          <w:rStyle w:val="StyleUnderline"/>
        </w:rPr>
        <w:t xml:space="preserve"> </w:t>
      </w:r>
      <w:r w:rsidRPr="00782578">
        <w:rPr>
          <w:sz w:val="16"/>
        </w:rPr>
        <w:t xml:space="preserve">from occurring. Economic competition on the seas can be seen most clearly in terms of port construction. As it stands, over </w:t>
      </w:r>
      <w:r w:rsidR="00D95371">
        <w:fldChar w:fldCharType="begin"/>
      </w:r>
      <w:r w:rsidR="00D95371">
        <w:instrText xml:space="preserve"> HYPERLINK "http://permanent.access.gpo.gov/websites/nduedu/www.ndu.edu/inss/books/Books_2002/Globalization_and_Maritime_Power_Dec_02/01e_intro.htm" \t "_blank" </w:instrText>
      </w:r>
      <w:r w:rsidR="00D95371">
        <w:fldChar w:fldCharType="separate"/>
      </w:r>
      <w:r w:rsidRPr="00782578">
        <w:rPr>
          <w:rStyle w:val="Hyperlink"/>
          <w:sz w:val="16"/>
        </w:rPr>
        <w:t>90% of all goods</w:t>
      </w:r>
      <w:r w:rsidR="00D95371">
        <w:rPr>
          <w:rStyle w:val="Hyperlink"/>
          <w:sz w:val="16"/>
        </w:rPr>
        <w:fldChar w:fldCharType="end"/>
      </w:r>
      <w:r w:rsidRPr="00782578">
        <w:rPr>
          <w:sz w:val="16"/>
        </w:rPr>
        <w:t xml:space="preserve"> measured by weight or volume are transported by cargo ship, and port construction greatly increase a nation’s access to foreign markets and appeal as a manufacturing center. Conversely, a nation’s investment in ports reduces the amount of goods traveling to other nations, thus damaging their economies. Unlike other forms of infrastructure investment, maritime infrastructure implicitly affects international security. This competition has already created conflict in the Middle East. Bilateral efforts to improve relations between Iraq and Kuwait were scuttled earlier this year after Kuwait announced it was investing heavily in building a new port (the Mubarak </w:t>
      </w:r>
      <w:proofErr w:type="spellStart"/>
      <w:r w:rsidRPr="00782578">
        <w:rPr>
          <w:sz w:val="16"/>
        </w:rPr>
        <w:t>Kabeer</w:t>
      </w:r>
      <w:proofErr w:type="spellEnd"/>
      <w:r w:rsidRPr="00782578">
        <w:rPr>
          <w:sz w:val="16"/>
        </w:rPr>
        <w:t>) only 20 kilometers away from a port Iraq was building (the Grand al-</w:t>
      </w:r>
      <w:proofErr w:type="spellStart"/>
      <w:r w:rsidRPr="00782578">
        <w:rPr>
          <w:sz w:val="16"/>
        </w:rPr>
        <w:t>Faw</w:t>
      </w:r>
      <w:proofErr w:type="spellEnd"/>
      <w:r w:rsidRPr="00782578">
        <w:rPr>
          <w:sz w:val="16"/>
        </w:rPr>
        <w:t xml:space="preserve">). Rapprochement swiftly ended over Iraqi fears of economic strangulation and calls for eternal brotherhood were replaced by curses. Nowadays, rumors abound that Iraqi and Kuwaiti forces are infiltrating the border areas and Iraqi militants have already launched rockets from Iraq into Kuwait and threatened to kidnap the contractors building the Mubarak </w:t>
      </w:r>
      <w:proofErr w:type="spellStart"/>
      <w:r w:rsidRPr="00782578">
        <w:rPr>
          <w:sz w:val="16"/>
        </w:rPr>
        <w:t>Kabeer</w:t>
      </w:r>
      <w:proofErr w:type="spellEnd"/>
      <w:r w:rsidRPr="00782578">
        <w:rPr>
          <w:sz w:val="16"/>
        </w:rPr>
        <w:t xml:space="preserve"> port. While threatening, this conflict is unlikely to explode as Iraq is in no shape to wage war and labors under a history of belligerence it is trying to expunge. But what if a similar sequence of events occurred in Southeast/East Asia, where GDP is growing an average of </w:t>
      </w:r>
      <w:r w:rsidR="00D95371">
        <w:fldChar w:fldCharType="begin"/>
      </w:r>
      <w:r w:rsidR="00D95371">
        <w:instrText xml:space="preserve"> HYPERLINK "http://siteresources.worldbank.org/EXTPOVERTY/Resources/336991-1318940394432/Job-Trends-October-2011.htm" \t "_blank" </w:instrText>
      </w:r>
      <w:r w:rsidR="00D95371">
        <w:fldChar w:fldCharType="separate"/>
      </w:r>
      <w:r w:rsidRPr="00782578">
        <w:rPr>
          <w:rStyle w:val="Hyperlink"/>
          <w:sz w:val="16"/>
        </w:rPr>
        <w:t>6%-7% a year</w:t>
      </w:r>
      <w:r w:rsidR="00D95371">
        <w:rPr>
          <w:rStyle w:val="Hyperlink"/>
          <w:sz w:val="16"/>
        </w:rPr>
        <w:fldChar w:fldCharType="end"/>
      </w:r>
      <w:r w:rsidRPr="00782578">
        <w:rPr>
          <w:sz w:val="16"/>
        </w:rPr>
        <w:t xml:space="preserve">(with China at </w:t>
      </w:r>
      <w:r w:rsidR="00D95371">
        <w:fldChar w:fldCharType="begin"/>
      </w:r>
      <w:r w:rsidR="00D95371">
        <w:instrText xml:space="preserve"> HYPERLINK "http://www.cnbc.com/id/44937991/China_Third_Quarter_Growth_at_2_Year_Low_But_No_Rate_Cut_Seen" \t "_blank" </w:instrText>
      </w:r>
      <w:r w:rsidR="00D95371">
        <w:fldChar w:fldCharType="separate"/>
      </w:r>
      <w:r w:rsidRPr="00782578">
        <w:rPr>
          <w:rStyle w:val="Hyperlink"/>
          <w:sz w:val="16"/>
        </w:rPr>
        <w:t>9.1%</w:t>
      </w:r>
      <w:r w:rsidR="00D95371">
        <w:rPr>
          <w:rStyle w:val="Hyperlink"/>
          <w:sz w:val="16"/>
        </w:rPr>
        <w:fldChar w:fldCharType="end"/>
      </w:r>
      <w:r w:rsidRPr="00782578">
        <w:rPr>
          <w:sz w:val="16"/>
        </w:rPr>
        <w:t xml:space="preserve">) and states can operate more freely? The U.S. is investing more resources in the region at the exact moment when growing economic competition make conflict more likely. Secondly, climate change will soon have a massive impact on the world’s coastal areas. Global sea levels are likely to </w:t>
      </w:r>
      <w:r w:rsidR="00D95371">
        <w:fldChar w:fldCharType="begin"/>
      </w:r>
      <w:r w:rsidR="00D95371">
        <w:instrText xml:space="preserve"> HYPERLINK "http://www.stimson.org/spotlight/the-deep-blue-sea-coastal-zones-an</w:instrText>
      </w:r>
      <w:r w:rsidR="00D95371">
        <w:instrText xml:space="preserve">d-climate-change/" \t "_blank" </w:instrText>
      </w:r>
      <w:r w:rsidR="00D95371">
        <w:fldChar w:fldCharType="separate"/>
      </w:r>
      <w:r w:rsidRPr="00782578">
        <w:rPr>
          <w:rStyle w:val="Hyperlink"/>
          <w:sz w:val="16"/>
        </w:rPr>
        <w:t>rise between 80 to 200cm at the end of the century</w:t>
      </w:r>
      <w:r w:rsidR="00D95371">
        <w:rPr>
          <w:rStyle w:val="Hyperlink"/>
          <w:sz w:val="16"/>
        </w:rPr>
        <w:fldChar w:fldCharType="end"/>
      </w:r>
      <w:r w:rsidRPr="00782578">
        <w:rPr>
          <w:sz w:val="16"/>
        </w:rPr>
        <w:t xml:space="preserve"> and would submerge large tracts of land, displacing millions of people and wiping out urban and agricultural areas. Since they are built on the coast, this would also </w:t>
      </w:r>
      <w:r w:rsidR="00D95371">
        <w:fldChar w:fldCharType="begin"/>
      </w:r>
      <w:r w:rsidR="00D95371">
        <w:instrText xml:space="preserve"> HYP</w:instrText>
      </w:r>
      <w:r w:rsidR="00D95371">
        <w:instrText xml:space="preserve">ERLINK "http://www.stimson.org/books-reports/maritime-security/" \t "_blank" </w:instrText>
      </w:r>
      <w:r w:rsidR="00D95371">
        <w:fldChar w:fldCharType="separate"/>
      </w:r>
      <w:r w:rsidRPr="00782578">
        <w:rPr>
          <w:rStyle w:val="Hyperlink"/>
          <w:sz w:val="16"/>
        </w:rPr>
        <w:t>damage or destroy many ports worldwide</w:t>
      </w:r>
      <w:r w:rsidR="00D95371">
        <w:rPr>
          <w:rStyle w:val="Hyperlink"/>
          <w:sz w:val="16"/>
        </w:rPr>
        <w:fldChar w:fldCharType="end"/>
      </w:r>
      <w:r w:rsidRPr="00782578">
        <w:rPr>
          <w:sz w:val="16"/>
        </w:rPr>
        <w:t xml:space="preserve"> and jeopardize international commerce as we know it. These losses would be difficult to replace given the increased environmental pressures Southeast/East Asian states would face as well as the spillover problems that would arise as low-lying countries sink into the sea and collapse. </w:t>
      </w:r>
      <w:r w:rsidRPr="00782578">
        <w:rPr>
          <w:rStyle w:val="StyleUnderline"/>
        </w:rPr>
        <w:t xml:space="preserve">Competition over </w:t>
      </w:r>
      <w:r w:rsidRPr="00782578">
        <w:rPr>
          <w:sz w:val="16"/>
        </w:rPr>
        <w:t>the</w:t>
      </w:r>
      <w:r w:rsidRPr="00782578">
        <w:rPr>
          <w:rStyle w:val="StyleUnderline"/>
        </w:rPr>
        <w:t xml:space="preserve"> ports </w:t>
      </w:r>
      <w:r w:rsidRPr="00782578">
        <w:rPr>
          <w:sz w:val="16"/>
        </w:rPr>
        <w:t>that survive</w:t>
      </w:r>
      <w:r w:rsidRPr="00782578">
        <w:rPr>
          <w:rStyle w:val="StyleUnderline"/>
        </w:rPr>
        <w:t xml:space="preserve"> will be fierce as whoever possesses them would </w:t>
      </w:r>
      <w:r w:rsidRPr="00782578">
        <w:rPr>
          <w:sz w:val="16"/>
        </w:rPr>
        <w:t>likely</w:t>
      </w:r>
      <w:r w:rsidRPr="00782578">
        <w:rPr>
          <w:rStyle w:val="StyleUnderline"/>
        </w:rPr>
        <w:t xml:space="preserve"> dominate </w:t>
      </w:r>
      <w:r w:rsidRPr="00782578">
        <w:rPr>
          <w:sz w:val="16"/>
        </w:rPr>
        <w:t>the</w:t>
      </w:r>
      <w:r w:rsidRPr="00782578">
        <w:rPr>
          <w:rStyle w:val="StyleUnderline"/>
        </w:rPr>
        <w:t xml:space="preserve"> sea lanes </w:t>
      </w:r>
      <w:r w:rsidRPr="00782578">
        <w:rPr>
          <w:sz w:val="16"/>
        </w:rPr>
        <w:t xml:space="preserve">and international commerce for some time, </w:t>
      </w:r>
      <w:r w:rsidRPr="00782578">
        <w:rPr>
          <w:rStyle w:val="StyleUnderline"/>
        </w:rPr>
        <w:t xml:space="preserve">leading to regional dominance. </w:t>
      </w:r>
      <w:r w:rsidRPr="00782578">
        <w:rPr>
          <w:sz w:val="16"/>
        </w:rPr>
        <w:t xml:space="preserve">Similarly, economic competition and climate change are going to going to cause havoc on the military industrial base supporting naval power in the region. It is expensive to build a competitive navy, and many states will be unable to afford it if they need to constantly adapt to economic and environmental pressure. China and India are already building up their naval forces and will likely be naval powers into the foreseeable future, but the U.S. will gain a lot of allies in the future struggling to get the U.S. involved in every security dispute they have. Like WWI, someone may gamble incorrectly, and a conflict that starts as a minor incident may explode into something much greater. </w:t>
      </w:r>
      <w:r w:rsidRPr="00782578">
        <w:rPr>
          <w:rStyle w:val="StyleUnderline"/>
        </w:rPr>
        <w:t>The U.S.</w:t>
      </w:r>
      <w:r w:rsidRPr="00782578">
        <w:rPr>
          <w:sz w:val="16"/>
        </w:rPr>
        <w:t xml:space="preserve"> consequently </w:t>
      </w:r>
      <w:r w:rsidRPr="00782578">
        <w:rPr>
          <w:rStyle w:val="StyleUnderline"/>
        </w:rPr>
        <w:t>needs to</w:t>
      </w:r>
      <w:r w:rsidRPr="00782578">
        <w:rPr>
          <w:sz w:val="16"/>
        </w:rPr>
        <w:t xml:space="preserve"> utilize all facets of American power, from military to diplomatic to foreign aid, to </w:t>
      </w:r>
      <w:r w:rsidRPr="00782578">
        <w:rPr>
          <w:rStyle w:val="StyleUnderline"/>
        </w:rPr>
        <w:t xml:space="preserve">confront these </w:t>
      </w:r>
      <w:r w:rsidRPr="00782578">
        <w:rPr>
          <w:sz w:val="16"/>
        </w:rPr>
        <w:t>complex</w:t>
      </w:r>
      <w:r w:rsidRPr="00782578">
        <w:rPr>
          <w:rStyle w:val="StyleUnderline"/>
        </w:rPr>
        <w:t xml:space="preserve"> challenges and prevent them from </w:t>
      </w:r>
      <w:r w:rsidRPr="00782578">
        <w:rPr>
          <w:rStyle w:val="Emphasis"/>
          <w:b w:val="0"/>
        </w:rPr>
        <w:t>escalating out of control</w:t>
      </w:r>
      <w:r w:rsidRPr="00782578">
        <w:rPr>
          <w:rStyle w:val="StyleUnderline"/>
        </w:rPr>
        <w:t>.</w:t>
      </w:r>
      <w:r w:rsidRPr="00782578">
        <w:rPr>
          <w:sz w:val="16"/>
        </w:rPr>
        <w:t xml:space="preserve"> We need to promote broader acceptance of free trade on the open seas as well as democratic governance to limit the appeal of coercive power and the ability to use that power arbitrarily. We need a way to maintain the strength of our alliances without getting sucked into conflicts we don’t want, besides selling more weapons that only make war increasingly likely. Regardless of the exact policies, policymakers need to start thinking ahead on how it will deal with the implications economic competition and climate change are going to have on maritime power. Intelligent observers of the Middle East knew for years that the authoritarian status quo was unsustainable, yet no plans were made to respond to the collapse of those regimes and our response could have been better. </w:t>
      </w:r>
      <w:r w:rsidRPr="00782578">
        <w:rPr>
          <w:rStyle w:val="StyleUnderline"/>
        </w:rPr>
        <w:t xml:space="preserve">Current trends indicate that the current status quo </w:t>
      </w:r>
      <w:r w:rsidRPr="00782578">
        <w:rPr>
          <w:rStyle w:val="Emphasis"/>
        </w:rPr>
        <w:t>in Southeast/East Asia</w:t>
      </w:r>
      <w:r w:rsidRPr="00782578">
        <w:rPr>
          <w:rStyle w:val="StyleUnderline"/>
        </w:rPr>
        <w:t xml:space="preserve"> is </w:t>
      </w:r>
      <w:r w:rsidRPr="00782578">
        <w:rPr>
          <w:sz w:val="16"/>
        </w:rPr>
        <w:t>equally</w:t>
      </w:r>
      <w:r w:rsidRPr="00782578">
        <w:rPr>
          <w:rStyle w:val="StyleUnderline"/>
        </w:rPr>
        <w:t xml:space="preserve"> untenable.</w:t>
      </w:r>
      <w:r w:rsidRPr="00782578">
        <w:rPr>
          <w:sz w:val="16"/>
        </w:rPr>
        <w:t xml:space="preserve"> Do we have a plan in place?</w:t>
      </w:r>
    </w:p>
    <w:p w:rsidR="009C662B" w:rsidRDefault="009C662B" w:rsidP="009C662B">
      <w:pPr>
        <w:pStyle w:val="Heading3"/>
      </w:pPr>
      <w:r>
        <w:lastRenderedPageBreak/>
        <w:t>2NC Proliferation Module</w:t>
      </w:r>
    </w:p>
    <w:p w:rsidR="009C662B" w:rsidRPr="00B66CC5" w:rsidRDefault="009C662B" w:rsidP="009C662B">
      <w:pPr>
        <w:pStyle w:val="Heading4"/>
      </w:pPr>
      <w:r w:rsidRPr="00B66CC5">
        <w:t>Japan so</w:t>
      </w:r>
      <w:r>
        <w:t>ft power is key to stop proliferation</w:t>
      </w:r>
      <w:r w:rsidRPr="00B66CC5">
        <w:t xml:space="preserve"> </w:t>
      </w:r>
    </w:p>
    <w:p w:rsidR="009C662B" w:rsidRPr="00B66CC5" w:rsidRDefault="009C662B" w:rsidP="009C662B">
      <w:pPr>
        <w:rPr>
          <w:sz w:val="16"/>
        </w:rPr>
      </w:pPr>
      <w:proofErr w:type="spellStart"/>
      <w:r w:rsidRPr="00B66CC5">
        <w:rPr>
          <w:b/>
        </w:rPr>
        <w:t>Ikenberry</w:t>
      </w:r>
      <w:proofErr w:type="spellEnd"/>
      <w:r w:rsidRPr="00B66CC5">
        <w:rPr>
          <w:b/>
        </w:rPr>
        <w:t xml:space="preserve"> 2007 </w:t>
      </w:r>
      <w:r w:rsidRPr="00B66CC5">
        <w:rPr>
          <w:sz w:val="16"/>
        </w:rPr>
        <w:t xml:space="preserve">(Milbank Professor of Politics and International Affairs, Woodrow Wilson School of Public and International </w:t>
      </w:r>
      <w:proofErr w:type="spellStart"/>
      <w:r w:rsidRPr="00B66CC5">
        <w:rPr>
          <w:sz w:val="16"/>
        </w:rPr>
        <w:t>Affrairs</w:t>
      </w:r>
      <w:proofErr w:type="spellEnd"/>
      <w:r w:rsidRPr="00B66CC5">
        <w:rPr>
          <w:sz w:val="16"/>
        </w:rPr>
        <w:t xml:space="preserve"> (John “Japan Update [Rush Transcript; Federal News Service]”, Council on Foreign Relations, </w:t>
      </w:r>
      <w:proofErr w:type="spellStart"/>
      <w:r w:rsidRPr="00B66CC5">
        <w:rPr>
          <w:sz w:val="16"/>
        </w:rPr>
        <w:t>june</w:t>
      </w:r>
      <w:proofErr w:type="spellEnd"/>
      <w:r w:rsidRPr="00B66CC5">
        <w:rPr>
          <w:sz w:val="16"/>
        </w:rPr>
        <w:t xml:space="preserve"> 7, 2007, http://www.cfr.org/japan/japan-update-rush-transcript-federal-news-service/p13565)</w:t>
      </w:r>
    </w:p>
    <w:p w:rsidR="009C662B" w:rsidRPr="0081085C" w:rsidRDefault="009C662B" w:rsidP="009C662B">
      <w:pPr>
        <w:rPr>
          <w:sz w:val="14"/>
        </w:rPr>
      </w:pPr>
      <w:r w:rsidRPr="0048693B">
        <w:rPr>
          <w:sz w:val="14"/>
        </w:rPr>
        <w:t xml:space="preserve">IKENBERRY: Well, I think that this has been a great discussion. And I, too, would want to end </w:t>
      </w:r>
      <w:r w:rsidRPr="004E5101">
        <w:rPr>
          <w:rStyle w:val="StyleUnderline"/>
        </w:rPr>
        <w:t>on an optimistic note that I don't think the kind of nationalism that we see rising in Japan</w:t>
      </w:r>
      <w:r w:rsidRPr="0048693B">
        <w:rPr>
          <w:sz w:val="14"/>
        </w:rPr>
        <w:t xml:space="preserve"> is of the old style. </w:t>
      </w:r>
      <w:r w:rsidRPr="004E5101">
        <w:rPr>
          <w:rStyle w:val="StyleUnderline"/>
        </w:rPr>
        <w:t>I think it's more about identity and more of a civic nationalism</w:t>
      </w:r>
      <w:r w:rsidRPr="0048693B">
        <w:rPr>
          <w:sz w:val="14"/>
        </w:rPr>
        <w:t xml:space="preserve">. And I think that we shouldn't underestimate the continuing feeling inside of Japan for the uniqueness of Japan and the kind of gains and prestige it's had by taking this very distinct path from 1945 to the present; that </w:t>
      </w:r>
      <w:r w:rsidRPr="004E5101">
        <w:rPr>
          <w:rStyle w:val="StyleUnderline"/>
        </w:rPr>
        <w:t>there isn't a lot of appetite to become a military great power and to confront China</w:t>
      </w:r>
      <w:r w:rsidRPr="0048693B">
        <w:rPr>
          <w:sz w:val="14"/>
        </w:rPr>
        <w:t xml:space="preserve">. It's partly about demographics, </w:t>
      </w:r>
      <w:r w:rsidRPr="004E5101">
        <w:rPr>
          <w:rStyle w:val="StyleUnderline"/>
        </w:rPr>
        <w:t xml:space="preserve">it's </w:t>
      </w:r>
      <w:r w:rsidRPr="0048693B">
        <w:rPr>
          <w:rStyle w:val="Style13ptBold"/>
          <w:sz w:val="14"/>
        </w:rPr>
        <w:t>partly</w:t>
      </w:r>
      <w:r w:rsidRPr="004E5101">
        <w:rPr>
          <w:rStyle w:val="StyleUnderline"/>
        </w:rPr>
        <w:t xml:space="preserve"> culture, </w:t>
      </w:r>
      <w:proofErr w:type="gramStart"/>
      <w:r w:rsidRPr="004E5101">
        <w:rPr>
          <w:rStyle w:val="StyleUnderline"/>
        </w:rPr>
        <w:t>it's</w:t>
      </w:r>
      <w:proofErr w:type="gramEnd"/>
      <w:r w:rsidRPr="004E5101">
        <w:rPr>
          <w:rStyle w:val="StyleUnderline"/>
        </w:rPr>
        <w:t xml:space="preserve"> partly about meaning of the past.</w:t>
      </w:r>
      <w:r>
        <w:rPr>
          <w:rStyle w:val="StyleUnderline"/>
        </w:rPr>
        <w:t xml:space="preserve"> </w:t>
      </w:r>
      <w:r w:rsidRPr="0048693B">
        <w:rPr>
          <w:sz w:val="14"/>
        </w:rPr>
        <w:t xml:space="preserve">So I think that </w:t>
      </w:r>
      <w:r w:rsidRPr="004E5101">
        <w:rPr>
          <w:rStyle w:val="StyleUnderline"/>
        </w:rPr>
        <w:t>we should expect Japan looking for a kind of middle way that connects a continuation of a strong alliance with some kind of umbrella that will allow it to be more activist in a kind of multilateral,</w:t>
      </w:r>
      <w:r w:rsidRPr="0048693B">
        <w:rPr>
          <w:sz w:val="14"/>
        </w:rPr>
        <w:t xml:space="preserve"> U.N.-based human s</w:t>
      </w:r>
      <w:r w:rsidRPr="004E5101">
        <w:rPr>
          <w:rStyle w:val="StyleUnderline"/>
        </w:rPr>
        <w:t xml:space="preserve">ecurity kind of way, and that is </w:t>
      </w:r>
      <w:r w:rsidRPr="0048693B">
        <w:rPr>
          <w:sz w:val="14"/>
        </w:rPr>
        <w:t xml:space="preserve">-- </w:t>
      </w:r>
      <w:r w:rsidRPr="004E5101">
        <w:rPr>
          <w:rStyle w:val="StyleUnderline"/>
        </w:rPr>
        <w:t>in a world where the next agenda item will be trying to pursue non-proliferation, arms control, demilitarization of foreign policy, that's where Japan can come into sync with the rest of the world and can play a leadership role.</w:t>
      </w:r>
      <w:r>
        <w:rPr>
          <w:rStyle w:val="StyleUnderline"/>
        </w:rPr>
        <w:t xml:space="preserve"> </w:t>
      </w:r>
      <w:r w:rsidRPr="004E5101">
        <w:rPr>
          <w:rStyle w:val="StyleUnderline"/>
        </w:rPr>
        <w:t>It's soft power</w:t>
      </w:r>
      <w:r w:rsidRPr="0048693B">
        <w:rPr>
          <w:sz w:val="14"/>
        </w:rPr>
        <w:t xml:space="preserve">, </w:t>
      </w:r>
      <w:r w:rsidRPr="004E5101">
        <w:rPr>
          <w:rStyle w:val="StyleUnderline"/>
        </w:rPr>
        <w:t>but it's more than soft power; it's also leadership in terms of critical issues</w:t>
      </w:r>
      <w:r w:rsidRPr="0048693B">
        <w:rPr>
          <w:sz w:val="14"/>
        </w:rPr>
        <w:t xml:space="preserve"> of security of the current day. </w:t>
      </w:r>
      <w:r w:rsidRPr="004E5101">
        <w:rPr>
          <w:rStyle w:val="StyleUnderline"/>
        </w:rPr>
        <w:t>So I think there's room for Japan to really have a seat at the table in this way.</w:t>
      </w:r>
      <w:r>
        <w:rPr>
          <w:rStyle w:val="StyleUnderline"/>
        </w:rPr>
        <w:t xml:space="preserve"> </w:t>
      </w:r>
    </w:p>
    <w:p w:rsidR="009C662B" w:rsidRDefault="009C662B" w:rsidP="009C662B">
      <w:pPr>
        <w:pStyle w:val="Heading4"/>
      </w:pPr>
      <w:r>
        <w:t xml:space="preserve">It spills over through all of Asia – Japan is </w:t>
      </w:r>
      <w:proofErr w:type="gramStart"/>
      <w:r>
        <w:t>k2</w:t>
      </w:r>
      <w:proofErr w:type="gramEnd"/>
      <w:r>
        <w:t xml:space="preserve"> enforce nuclear free zones and arms reductions</w:t>
      </w:r>
    </w:p>
    <w:p w:rsidR="009C662B" w:rsidRPr="00CD6210" w:rsidRDefault="009C662B" w:rsidP="009C662B">
      <w:pPr>
        <w:spacing w:after="0" w:line="240" w:lineRule="auto"/>
        <w:rPr>
          <w:sz w:val="16"/>
        </w:rPr>
      </w:pPr>
      <w:r>
        <w:rPr>
          <w:b/>
        </w:rPr>
        <w:t xml:space="preserve">Samuels 2006 </w:t>
      </w:r>
      <w:r>
        <w:rPr>
          <w:sz w:val="16"/>
        </w:rPr>
        <w:t xml:space="preserve">(Richard J. Samuels, writer for the Washington Quarterly, Autumn 2006. “Japan’s Goldilocks Strategy.” </w:t>
      </w:r>
      <w:r w:rsidRPr="00CD6210">
        <w:rPr>
          <w:sz w:val="16"/>
        </w:rPr>
        <w:t>http://webcache.googleusercontent.com/search?q=cache:Awc2q1cAgfAJ:web.mit.edu/clawson/www/polisci/research/samuels/Japan%27s%2520Goldilocks%2520Strategy.pdf+&amp;cd=1&amp;hl=en&amp;ct=clnk&amp;gl=us</w:t>
      </w:r>
      <w:r>
        <w:rPr>
          <w:sz w:val="16"/>
        </w:rPr>
        <w:t>)//NR</w:t>
      </w:r>
    </w:p>
    <w:p w:rsidR="009C662B" w:rsidRPr="002E6B43" w:rsidRDefault="009C662B" w:rsidP="009C662B">
      <w:pPr>
        <w:spacing w:after="0" w:line="240" w:lineRule="auto"/>
        <w:rPr>
          <w:sz w:val="16"/>
        </w:rPr>
      </w:pPr>
      <w:r w:rsidRPr="002E6B43">
        <w:rPr>
          <w:sz w:val="16"/>
        </w:rPr>
        <w:t xml:space="preserve">A third choice, the one preferred by the middle-power internationalists, would be to achieve prestige by increasing prosperity.18 Japan’s exposure to some of the more difficult vicissitudes of world politics would be reduced but only if some of the more ambitious assaults on the Yoshida Doctrine were reversed. </w:t>
      </w:r>
      <w:r w:rsidRPr="002E6B43">
        <w:rPr>
          <w:rStyle w:val="StyleUnderline"/>
        </w:rPr>
        <w:t>Japan would</w:t>
      </w:r>
      <w:r w:rsidRPr="002E6B43">
        <w:rPr>
          <w:sz w:val="16"/>
        </w:rPr>
        <w:t xml:space="preserve"> once again </w:t>
      </w:r>
      <w:r w:rsidRPr="002E6B43">
        <w:rPr>
          <w:rStyle w:val="StyleUnderline"/>
        </w:rPr>
        <w:t>eschew</w:t>
      </w:r>
      <w:r w:rsidRPr="002E6B43">
        <w:rPr>
          <w:sz w:val="16"/>
        </w:rPr>
        <w:t xml:space="preserve"> </w:t>
      </w:r>
      <w:r w:rsidRPr="002E6B43">
        <w:rPr>
          <w:rStyle w:val="StyleUnderline"/>
        </w:rPr>
        <w:t>the military shield in favor of the mercantile sword</w:t>
      </w:r>
      <w:r w:rsidRPr="002E6B43">
        <w:rPr>
          <w:sz w:val="16"/>
        </w:rPr>
        <w:t xml:space="preserve">. </w:t>
      </w:r>
      <w:r w:rsidRPr="002E6B43">
        <w:rPr>
          <w:rStyle w:val="StyleUnderline"/>
        </w:rPr>
        <w:t xml:space="preserve">It would bulk up the country’s considerable </w:t>
      </w:r>
      <w:r w:rsidRPr="002E6B43">
        <w:rPr>
          <w:rStyle w:val="Emphasis"/>
        </w:rPr>
        <w:t>soft power</w:t>
      </w:r>
      <w:r w:rsidRPr="002E6B43">
        <w:rPr>
          <w:sz w:val="16"/>
        </w:rPr>
        <w:t xml:space="preserve"> in a concerted effort </w:t>
      </w:r>
      <w:r w:rsidRPr="002E6B43">
        <w:rPr>
          <w:rStyle w:val="Emphasis"/>
        </w:rPr>
        <w:t>to knit East Asia together without generating new threats or becoming excessively vulnerable</w:t>
      </w:r>
      <w:r w:rsidRPr="002E6B43">
        <w:rPr>
          <w:sz w:val="16"/>
        </w:rPr>
        <w:t xml:space="preserve">. The </w:t>
      </w:r>
      <w:proofErr w:type="spellStart"/>
      <w:r w:rsidRPr="002E6B43">
        <w:rPr>
          <w:sz w:val="16"/>
        </w:rPr>
        <w:t>Asianists</w:t>
      </w:r>
      <w:proofErr w:type="spellEnd"/>
      <w:r w:rsidRPr="002E6B43">
        <w:rPr>
          <w:sz w:val="16"/>
        </w:rPr>
        <w:t xml:space="preserve"> in this group would aggressively embrace exclusive regional economic institutions to reduce Japan’s reliance on the U.S. market. They would not abrogate the military alliance but would resist U.S. exhortations for Japan to expand its roles and missions. The mercantile realists in this group would support the establishment of more open, regional economic institutions as a means to reduce the likelihood of abandonment by the United States and would seek to maintain the United States’ protective embrace as cheaply and for as long as possible. The final, least likely choice would be to achieve autonomy through pros- </w:t>
      </w:r>
      <w:proofErr w:type="spellStart"/>
      <w:r w:rsidRPr="002E6B43">
        <w:rPr>
          <w:sz w:val="16"/>
        </w:rPr>
        <w:t>perity</w:t>
      </w:r>
      <w:proofErr w:type="spellEnd"/>
      <w:r w:rsidRPr="002E6B43">
        <w:rPr>
          <w:sz w:val="16"/>
        </w:rPr>
        <w:t xml:space="preserve">. This is the choice of pacifists, many of whom today are active in civil society through nongovernmental organizations that are not affiliated with traditional political parties. Like the mercantile realists, they would reduce Japan’s military posture, possibly even eliminate it. Unlike the mercantile realists, they would reject the alliance as dangerously entangling. </w:t>
      </w:r>
      <w:r w:rsidRPr="002E6B43">
        <w:rPr>
          <w:rStyle w:val="StyleUnderline"/>
        </w:rPr>
        <w:t xml:space="preserve">They would eschew hard power for soft power, campaign to establish Northeast Asia as a </w:t>
      </w:r>
      <w:r w:rsidRPr="002E6B43">
        <w:rPr>
          <w:rStyle w:val="Emphasis"/>
        </w:rPr>
        <w:t>nuclear-free zone</w:t>
      </w:r>
      <w:r w:rsidRPr="002E6B43">
        <w:rPr>
          <w:sz w:val="16"/>
        </w:rPr>
        <w:t xml:space="preserve">, </w:t>
      </w:r>
      <w:r w:rsidRPr="002E6B43">
        <w:rPr>
          <w:rStyle w:val="StyleUnderline"/>
        </w:rPr>
        <w:t xml:space="preserve">expand the defensive-defense concept to the region as a whole, negotiate a regional </w:t>
      </w:r>
      <w:r w:rsidRPr="002E6B43">
        <w:rPr>
          <w:rStyle w:val="Emphasis"/>
        </w:rPr>
        <w:t>missile-control regime</w:t>
      </w:r>
      <w:r w:rsidRPr="002E6B43">
        <w:rPr>
          <w:rStyle w:val="StyleUnderline"/>
        </w:rPr>
        <w:t>, and rely on</w:t>
      </w:r>
      <w:r w:rsidRPr="002E6B43">
        <w:rPr>
          <w:sz w:val="16"/>
        </w:rPr>
        <w:t xml:space="preserve"> the Asian Regional Forum of the Association of Southeast Asian Nations (</w:t>
      </w:r>
      <w:r w:rsidRPr="002E6B43">
        <w:rPr>
          <w:rStyle w:val="StyleUnderline"/>
        </w:rPr>
        <w:t>ASEAN</w:t>
      </w:r>
      <w:r w:rsidRPr="002E6B43">
        <w:rPr>
          <w:sz w:val="16"/>
        </w:rPr>
        <w:t xml:space="preserve">) </w:t>
      </w:r>
      <w:r w:rsidRPr="002E6B43">
        <w:rPr>
          <w:rStyle w:val="StyleUnderline"/>
        </w:rPr>
        <w:t>for security</w:t>
      </w:r>
      <w:r w:rsidRPr="002E6B43">
        <w:rPr>
          <w:sz w:val="16"/>
        </w:rPr>
        <w:t>.19 Their manifest problem is that the Japanese public is unmoved by their prescriptions. In March 2003, when millions took to the streets in Rome, London, and New York City to protest the U.S. invasion of Iraq, only several thousand rallied in Tokyo’s Hibiya Park.20 Pacifist ideas about prosperity and autonomy seem relics of an earlier, more idealistic time when Japan could not imagine, much less openly plan for, military contingencies.</w:t>
      </w:r>
    </w:p>
    <w:p w:rsidR="009C662B" w:rsidRDefault="009C662B" w:rsidP="009C662B"/>
    <w:p w:rsidR="009C662B" w:rsidRDefault="009C662B" w:rsidP="009C662B">
      <w:pPr>
        <w:pStyle w:val="Heading4"/>
        <w:rPr>
          <w:rStyle w:val="StyleUnderline"/>
          <w:b/>
          <w:u w:val="none"/>
        </w:rPr>
      </w:pPr>
      <w:r>
        <w:rPr>
          <w:rStyle w:val="StyleUnderline"/>
          <w:b/>
          <w:u w:val="none"/>
        </w:rPr>
        <w:t xml:space="preserve">Proliferation leads to extinction- </w:t>
      </w:r>
      <w:proofErr w:type="spellStart"/>
      <w:r>
        <w:rPr>
          <w:rStyle w:val="StyleUnderline"/>
          <w:b/>
          <w:u w:val="none"/>
        </w:rPr>
        <w:t>miscalc</w:t>
      </w:r>
      <w:proofErr w:type="spellEnd"/>
      <w:r>
        <w:rPr>
          <w:rStyle w:val="StyleUnderline"/>
          <w:b/>
          <w:u w:val="none"/>
        </w:rPr>
        <w:t>, terrorism, and irrationality</w:t>
      </w:r>
    </w:p>
    <w:p w:rsidR="009C662B" w:rsidRPr="0081085C" w:rsidRDefault="009C662B" w:rsidP="009C662B">
      <w:pPr>
        <w:spacing w:after="0" w:line="240" w:lineRule="auto"/>
        <w:rPr>
          <w:rStyle w:val="StyleUnderline"/>
          <w:u w:val="none"/>
        </w:rPr>
      </w:pPr>
      <w:r>
        <w:rPr>
          <w:rStyle w:val="StyleUnderline"/>
          <w:u w:val="none"/>
        </w:rPr>
        <w:t xml:space="preserve"> </w:t>
      </w:r>
      <w:r w:rsidRPr="0081085C">
        <w:rPr>
          <w:rStyle w:val="StyleUnderline"/>
          <w:u w:val="none"/>
        </w:rPr>
        <w:t>Kissinger et al 2011</w:t>
      </w:r>
      <w:r w:rsidRPr="0081085C">
        <w:rPr>
          <w:sz w:val="10"/>
        </w:rPr>
        <w:t xml:space="preserve"> </w:t>
      </w:r>
      <w:r w:rsidRPr="0081085C">
        <w:rPr>
          <w:sz w:val="16"/>
          <w:szCs w:val="16"/>
        </w:rPr>
        <w:t>(</w:t>
      </w:r>
      <w:r w:rsidRPr="0081085C">
        <w:rPr>
          <w:rStyle w:val="StyleUnderline"/>
          <w:sz w:val="16"/>
          <w:szCs w:val="16"/>
          <w:u w:val="none"/>
        </w:rPr>
        <w:t xml:space="preserve">Shultz was secretary of state from 1982 to 1989. Mr. Perry was secretary of defense from 1994 to 1997. Mr. Kissinger was secretary of state from 1973 to 1977. Mr. Nunn is former chairman of the Senate Armed Services Committee (“Deterrence in </w:t>
      </w:r>
      <w:r w:rsidRPr="0081085C">
        <w:rPr>
          <w:rStyle w:val="StyleUnderline"/>
          <w:sz w:val="16"/>
          <w:szCs w:val="16"/>
          <w:u w:val="none"/>
        </w:rPr>
        <w:lastRenderedPageBreak/>
        <w:t>the Age of Nuclear Proliferation: The doctrine of mutual assured destruction is obsolete in the post</w:t>
      </w:r>
      <w:r w:rsidRPr="0081085C">
        <w:rPr>
          <w:rStyle w:val="StyleUnderline"/>
          <w:rFonts w:ascii="Cambria Math" w:hAnsi="Cambria Math" w:cs="Cambria Math"/>
          <w:sz w:val="16"/>
          <w:szCs w:val="16"/>
          <w:u w:val="none"/>
        </w:rPr>
        <w:t>‐</w:t>
      </w:r>
      <w:r w:rsidRPr="0081085C">
        <w:rPr>
          <w:rStyle w:val="StyleUnderline"/>
          <w:sz w:val="16"/>
          <w:szCs w:val="16"/>
          <w:u w:val="none"/>
        </w:rPr>
        <w:t xml:space="preserve">Cold War era”, Wall Street Journal, March 7, 2011, </w:t>
      </w:r>
      <w:hyperlink r:id="rId9" w:history="1">
        <w:r w:rsidRPr="0081085C">
          <w:rPr>
            <w:rStyle w:val="Hyperlink"/>
            <w:sz w:val="16"/>
            <w:szCs w:val="16"/>
          </w:rPr>
          <w:t>http://www.nti.org/c_press/Deterrence_in_the_Age_of_Nuclear_Proliferation.pdf</w:t>
        </w:r>
      </w:hyperlink>
      <w:r w:rsidRPr="0081085C">
        <w:rPr>
          <w:rStyle w:val="StyleUnderline"/>
          <w:sz w:val="16"/>
          <w:szCs w:val="16"/>
          <w:u w:val="none"/>
        </w:rPr>
        <w:t>)</w:t>
      </w:r>
    </w:p>
    <w:p w:rsidR="009C662B" w:rsidRPr="0081085C" w:rsidRDefault="009C662B" w:rsidP="009C662B">
      <w:pPr>
        <w:spacing w:after="0" w:line="240" w:lineRule="auto"/>
        <w:rPr>
          <w:sz w:val="16"/>
        </w:rPr>
      </w:pPr>
      <w:r w:rsidRPr="0081085C">
        <w:rPr>
          <w:rStyle w:val="StyleUnderline"/>
        </w:rPr>
        <w:t>As long as there has been war, there have been efforts to deter actions a nation considers threatening.</w:t>
      </w:r>
      <w:r w:rsidRPr="0081085C">
        <w:rPr>
          <w:sz w:val="16"/>
        </w:rPr>
        <w:t xml:space="preserve"> Until fairly recently, this meant building a military establishment capable of intimidating the adversary, defeating him or making his victory more costly than the projected gains. This, with conventional weapons, took time. Deterrence and war strategy were identical. </w:t>
      </w:r>
      <w:r w:rsidRPr="0081085C">
        <w:rPr>
          <w:rStyle w:val="StyleUnderline"/>
        </w:rPr>
        <w:t>The advent of the nuclear weapon introduced entirely new factors</w:t>
      </w:r>
      <w:r w:rsidRPr="0081085C">
        <w:rPr>
          <w:sz w:val="16"/>
        </w:rPr>
        <w:t xml:space="preserve">. </w:t>
      </w:r>
      <w:r w:rsidRPr="0081085C">
        <w:rPr>
          <w:rStyle w:val="StyleUnderline"/>
        </w:rPr>
        <w:t>It was possible</w:t>
      </w:r>
      <w:r w:rsidRPr="0081085C">
        <w:rPr>
          <w:sz w:val="16"/>
        </w:rPr>
        <w:t xml:space="preserve">, for the first time, </w:t>
      </w:r>
      <w:r w:rsidRPr="0081085C">
        <w:rPr>
          <w:rStyle w:val="StyleUnderline"/>
        </w:rPr>
        <w:t>to inflict</w:t>
      </w:r>
      <w:r w:rsidRPr="0081085C">
        <w:rPr>
          <w:sz w:val="16"/>
        </w:rPr>
        <w:t xml:space="preserve"> at the beginning of a war the </w:t>
      </w:r>
      <w:r w:rsidRPr="0081085C">
        <w:rPr>
          <w:rStyle w:val="StyleUnderline"/>
        </w:rPr>
        <w:t>maximum casualties</w:t>
      </w:r>
      <w:r w:rsidRPr="0081085C">
        <w:rPr>
          <w:sz w:val="16"/>
        </w:rPr>
        <w:t xml:space="preserve">. The doctrine of mutual assured destruction represented this reality. </w:t>
      </w:r>
      <w:r w:rsidRPr="0081085C">
        <w:rPr>
          <w:rStyle w:val="StyleUnderline"/>
        </w:rPr>
        <w:t>Deterrence based on nuclear weapons</w:t>
      </w:r>
      <w:r w:rsidRPr="0081085C">
        <w:rPr>
          <w:sz w:val="16"/>
        </w:rPr>
        <w:t xml:space="preserve">, therefore, has three elements: </w:t>
      </w:r>
      <w:r w:rsidRPr="0081085C">
        <w:rPr>
          <w:sz w:val="16"/>
        </w:rPr>
        <w:t xml:space="preserve"> </w:t>
      </w:r>
      <w:proofErr w:type="gramStart"/>
      <w:r w:rsidRPr="0081085C">
        <w:rPr>
          <w:sz w:val="16"/>
        </w:rPr>
        <w:t>It</w:t>
      </w:r>
      <w:proofErr w:type="gramEnd"/>
      <w:r w:rsidRPr="0081085C">
        <w:rPr>
          <w:sz w:val="16"/>
        </w:rPr>
        <w:t xml:space="preserve"> is importantly psychological, depending on calculations for which there is no historical experience. It </w:t>
      </w:r>
      <w:r w:rsidRPr="0081085C">
        <w:rPr>
          <w:rStyle w:val="StyleUnderline"/>
        </w:rPr>
        <w:t>is</w:t>
      </w:r>
      <w:r w:rsidRPr="0081085C">
        <w:rPr>
          <w:sz w:val="16"/>
        </w:rPr>
        <w:t xml:space="preserve"> therefore </w:t>
      </w:r>
      <w:r w:rsidRPr="0081085C">
        <w:rPr>
          <w:rStyle w:val="StyleUnderline"/>
        </w:rPr>
        <w:t>precarious</w:t>
      </w:r>
      <w:r w:rsidRPr="0081085C">
        <w:rPr>
          <w:sz w:val="16"/>
        </w:rPr>
        <w:t xml:space="preserve">. </w:t>
      </w:r>
      <w:r w:rsidRPr="0081085C">
        <w:rPr>
          <w:sz w:val="16"/>
        </w:rPr>
        <w:t xml:space="preserve"> </w:t>
      </w:r>
      <w:proofErr w:type="gramStart"/>
      <w:r w:rsidRPr="0081085C">
        <w:rPr>
          <w:rStyle w:val="Emphasis"/>
        </w:rPr>
        <w:t>It</w:t>
      </w:r>
      <w:proofErr w:type="gramEnd"/>
      <w:r w:rsidRPr="0081085C">
        <w:rPr>
          <w:rStyle w:val="Emphasis"/>
        </w:rPr>
        <w:t xml:space="preserve"> is devastating</w:t>
      </w:r>
      <w:r w:rsidRPr="0081085C">
        <w:rPr>
          <w:sz w:val="16"/>
        </w:rPr>
        <w:t xml:space="preserve">. </w:t>
      </w:r>
      <w:r w:rsidRPr="0081085C">
        <w:rPr>
          <w:rStyle w:val="Emphasis"/>
        </w:rPr>
        <w:t>An unrestrained nuclear exchange between superpowers could destroy civilized life as we know it in days</w:t>
      </w:r>
      <w:r w:rsidRPr="0081085C">
        <w:rPr>
          <w:sz w:val="16"/>
        </w:rPr>
        <w:t xml:space="preserve">. </w:t>
      </w:r>
      <w:r w:rsidRPr="0081085C">
        <w:rPr>
          <w:sz w:val="16"/>
        </w:rPr>
        <w:t xml:space="preserve"> </w:t>
      </w:r>
      <w:r w:rsidRPr="0081085C">
        <w:rPr>
          <w:rStyle w:val="StyleUnderline"/>
        </w:rPr>
        <w:t>Mutual assured destruction</w:t>
      </w:r>
      <w:r w:rsidRPr="0081085C">
        <w:rPr>
          <w:sz w:val="16"/>
        </w:rPr>
        <w:t xml:space="preserve"> raises enormous inhibitions against employing the weapons. Since the first use of nuclear weapons against Japan, neither of the superpowers, nor any other country, has used nuclear weapons in a war. A gap opened between the psychological element of deterrence and the risks most leaders were willing to incur. U.S. defense leaders made serious efforts to give the president more flexible options for nuclear use short of global annihilation. They </w:t>
      </w:r>
      <w:r w:rsidRPr="0081085C">
        <w:rPr>
          <w:rStyle w:val="StyleUnderline"/>
        </w:rPr>
        <w:t>never solved the problem</w:t>
      </w:r>
      <w:r w:rsidRPr="0081085C">
        <w:rPr>
          <w:sz w:val="16"/>
        </w:rPr>
        <w:t xml:space="preserve">, and it was always recognized that Washington and Moscow both held the keys to unpredictable and potentially catastrophic escalations. As a result, nuclear deterrence was useful in preventing only the most catastrophic scenarios that would have threatened our survival. But even with the deployment of thousands of nuclear weapons on both sides of the Iron Curtain, the Soviet moves into Hungary in 1956 and Czechoslovakia in 1968 were not deterred. Nor were the numerous crises involving Berlin, including the building of the Wall in 1961, or major wars in Korea and Vietnam, or the Soviet invasion of Afghanistan in 1979. In the case of the Soviet Union, nuclear weapons did not prevent collapse or regime change. Today, the Cold War is almost 20 years behind us, but many leaders and publics cannot conceive of deterrence without a strategy of mutual assured destruction. We have written previously that reliance on this strategy is becoming increasingly hazardous. </w:t>
      </w:r>
      <w:r w:rsidRPr="0081085C">
        <w:rPr>
          <w:rStyle w:val="Emphasis"/>
        </w:rPr>
        <w:t>With the spread of nuclear weapons, technology, materials and know</w:t>
      </w:r>
      <w:r w:rsidRPr="0081085C">
        <w:rPr>
          <w:rStyle w:val="Emphasis"/>
          <w:rFonts w:ascii="Cambria Math" w:hAnsi="Cambria Math" w:cs="Cambria Math"/>
        </w:rPr>
        <w:t>‐</w:t>
      </w:r>
      <w:r w:rsidRPr="0081085C">
        <w:rPr>
          <w:rStyle w:val="Emphasis"/>
        </w:rPr>
        <w:t>how, there is an increasing risk that nuclear weapons will be used</w:t>
      </w:r>
      <w:r w:rsidRPr="0081085C">
        <w:rPr>
          <w:sz w:val="16"/>
        </w:rPr>
        <w:t>. It is not possible to replicate the high</w:t>
      </w:r>
      <w:r w:rsidRPr="0081085C">
        <w:rPr>
          <w:rFonts w:ascii="Cambria Math" w:hAnsi="Cambria Math" w:cs="Cambria Math"/>
          <w:sz w:val="16"/>
        </w:rPr>
        <w:t>‐</w:t>
      </w:r>
      <w:r w:rsidRPr="0081085C">
        <w:rPr>
          <w:sz w:val="16"/>
        </w:rPr>
        <w:t xml:space="preserve">risk stability that prevailed between the two nuclear superpowers during the Cold War in such an environment. </w:t>
      </w:r>
      <w:r w:rsidRPr="0081085C">
        <w:rPr>
          <w:rStyle w:val="StyleUnderline"/>
        </w:rPr>
        <w:t>The growing number of nations with nuclear arms and differing motives, aims and ambitions poses very high and unpredictable risks and increased instability.</w:t>
      </w:r>
      <w:r w:rsidRPr="0081085C">
        <w:rPr>
          <w:sz w:val="16"/>
        </w:rPr>
        <w:t xml:space="preserve"> From 1945 to 1991, America and the Soviet Union were diligent, professional, but also lucky that nuclear weapons were never used. Does the world want to continue to bet its survival on continued good fortune with a growing number of nuclear nations and adversaries globally? Can we devise and successfully implement with other nations, including other nuclear powers, careful, cooperative concepts to safely dismount the nuclear tiger while strengthening the capacity to assure our security and that of allies and other countries considered essential to our national security? Recently, the four of us met at the Hoover Institution with a group of policy experts to discuss the possibilities for establishing a safer and more comprehensive form of deterrence and prevention in a world where the roles and risks of nuclear weapons are reduced and ultimately eliminated. Our broad conclusion is that nations should move forward together with a series of conceptual and practical steps toward deterrence that do not rely primarily on nuclear weapons or nuclear threats to maintain international peace and security. The first step is to recognize that there is a daunting new spectrum of global security threats. These threats include chemical, biological and radiological weapons, catastrophic terrorism and cyber warfare, as well as natural disasters resulting from climate change or other environmental problems, and health-related crises. For the United States and many other nations, existential threats relating to the very survival of the state have diminished, largely because of the end of the Cold War and the increasing realization that our common interests greatly exceed our differences. However, </w:t>
      </w:r>
      <w:r w:rsidRPr="0081085C">
        <w:rPr>
          <w:rStyle w:val="StyleUnderline"/>
        </w:rPr>
        <w:t xml:space="preserve">an accident or mistake involving nuclear weapons, or nuclear terrorism fueled by the spread of nuclear weapons, nuclear materials, and nuclear know-how, is still </w:t>
      </w:r>
      <w:r w:rsidRPr="0081085C">
        <w:rPr>
          <w:rStyle w:val="Emphasis"/>
        </w:rPr>
        <w:t>a very real risk</w:t>
      </w:r>
      <w:r w:rsidRPr="0081085C">
        <w:rPr>
          <w:sz w:val="16"/>
        </w:rPr>
        <w:t xml:space="preserve">. An effective strategy to deal with these dangers must be developed. The second step is the realization that continued reliance on nuclear weapons as the principal element for deterrence is encouraging, or at least excusing, the spread of these weapons, and will inevitably erode the essential cooperation necessary to avoid proliferation, protect nuclear materials and deal effectively with new threats. Third, the U.S. and Russia have no basis for maintaining a structure of deterrence involving nuclear weapons deployed in ways that increase the danger of an accidental or unauthorized use of a nuclear weapon, or </w:t>
      </w:r>
      <w:r w:rsidRPr="0081085C">
        <w:rPr>
          <w:rStyle w:val="StyleUnderline"/>
        </w:rPr>
        <w:t>even a deliberate nuclear exchange based on a false warning</w:t>
      </w:r>
      <w:r w:rsidRPr="0081085C">
        <w:rPr>
          <w:sz w:val="16"/>
        </w:rPr>
        <w:t>. Reducing the number of operationally deployed strategic nuclear warheads and delivery vehicles with verification to the levels set by the New Start Treaty is an important step in reducing nuclear risks. Deeper nuclear reductions and changes in nuclear force posture involving the two nations should remain a priority. Further steps must include short</w:t>
      </w:r>
      <w:r w:rsidRPr="0081085C">
        <w:rPr>
          <w:rFonts w:ascii="Cambria Math" w:hAnsi="Cambria Math" w:cs="Cambria Math"/>
          <w:sz w:val="16"/>
        </w:rPr>
        <w:t>‐</w:t>
      </w:r>
      <w:r w:rsidRPr="0081085C">
        <w:rPr>
          <w:sz w:val="16"/>
        </w:rPr>
        <w:t>range tactical nuclear weapons. Fourth, as long as nuclear weapons exist, America must retain a safe, secure and reliable nuclear stockpile primarily to deter a nuclear attack and to reassure our allies through extended deterrence. There is an inherent limit to U.S. and Russian nuclear reductions if other nuclear weapon states build up their inventories or if new nuclear powers emerge. It is clear, however, that the U.S. and Russia—having led the nuclear buildup for decades— must continue to lead the build</w:t>
      </w:r>
      <w:r w:rsidRPr="0081085C">
        <w:rPr>
          <w:rFonts w:ascii="Cambria Math" w:hAnsi="Cambria Math" w:cs="Cambria Math"/>
          <w:sz w:val="16"/>
        </w:rPr>
        <w:t>‐</w:t>
      </w:r>
      <w:r w:rsidRPr="0081085C">
        <w:rPr>
          <w:sz w:val="16"/>
        </w:rPr>
        <w:t>down. The U.S. and its NATO allies, together with Russia, must begin moving away from threatening force postures and deployments including the retention of thousands of short</w:t>
      </w:r>
      <w:r w:rsidRPr="0081085C">
        <w:rPr>
          <w:rFonts w:ascii="Cambria Math" w:hAnsi="Cambria Math" w:cs="Cambria Math"/>
          <w:sz w:val="16"/>
        </w:rPr>
        <w:t>‐</w:t>
      </w:r>
      <w:r w:rsidRPr="0081085C">
        <w:rPr>
          <w:sz w:val="16"/>
        </w:rPr>
        <w:t>range battlefield nuclear weapons. All conventional deployments should be reviewed from the aspect of provocation. This will make America, Russia and Europe more secure. It will also set an example for the world. Fifth, we recognize that for some nations, nuclear weapons may continue to appear relevant to their immediate security. There are certain undeniable dynamics in play—for example, the emergence of a nuclear</w:t>
      </w:r>
      <w:r w:rsidRPr="0081085C">
        <w:rPr>
          <w:rFonts w:ascii="Cambria Math" w:hAnsi="Cambria Math" w:cs="Cambria Math"/>
          <w:sz w:val="16"/>
        </w:rPr>
        <w:t>‐</w:t>
      </w:r>
      <w:r w:rsidRPr="0081085C">
        <w:rPr>
          <w:sz w:val="16"/>
        </w:rPr>
        <w:t xml:space="preserve">armed neighbor, or the perception of inferiority in conventional forces—that if not addressed could lead to the </w:t>
      </w:r>
      <w:r w:rsidRPr="0081085C">
        <w:rPr>
          <w:rStyle w:val="StyleUnderline"/>
        </w:rPr>
        <w:t>further proliferation of nuclear weapons</w:t>
      </w:r>
      <w:r w:rsidRPr="0081085C">
        <w:rPr>
          <w:sz w:val="16"/>
        </w:rPr>
        <w:t xml:space="preserve"> and an </w:t>
      </w:r>
      <w:r w:rsidRPr="0081085C">
        <w:rPr>
          <w:rStyle w:val="Emphasis"/>
        </w:rPr>
        <w:t>increased risk they will be used</w:t>
      </w:r>
      <w:r w:rsidRPr="0081085C">
        <w:rPr>
          <w:sz w:val="16"/>
        </w:rPr>
        <w:t xml:space="preserve">. Thus, while the four of us </w:t>
      </w:r>
      <w:r w:rsidRPr="0081085C">
        <w:rPr>
          <w:sz w:val="16"/>
        </w:rPr>
        <w:lastRenderedPageBreak/>
        <w:t>believe that reliance on nuclear weapons for deterrence is becoming increasingly hazardous and decreasingly effective, some nations will hesitate to draw or act on the same conclusion unless regional confrontations and conflicts are addressed. We must therefore redouble our efforts to resolve these issues.</w:t>
      </w:r>
    </w:p>
    <w:p w:rsidR="009C662B" w:rsidRPr="002E6B43" w:rsidRDefault="009C662B" w:rsidP="009C662B">
      <w:pPr>
        <w:tabs>
          <w:tab w:val="left" w:pos="15690"/>
        </w:tabs>
      </w:pPr>
      <w:r>
        <w:tab/>
      </w:r>
    </w:p>
    <w:p w:rsidR="009C662B" w:rsidRDefault="009C662B" w:rsidP="009C662B">
      <w:pPr>
        <w:pStyle w:val="Heading3"/>
      </w:pPr>
      <w:r>
        <w:lastRenderedPageBreak/>
        <w:t>2NC Disease/Warming Module</w:t>
      </w:r>
    </w:p>
    <w:p w:rsidR="009C662B" w:rsidRPr="00330B03" w:rsidRDefault="009C662B" w:rsidP="009C662B">
      <w:pPr>
        <w:pStyle w:val="Heading4"/>
      </w:pPr>
      <w:r>
        <w:t>Japan soft power solves disease and climate</w:t>
      </w:r>
    </w:p>
    <w:p w:rsidR="009C662B" w:rsidRPr="00330B03" w:rsidRDefault="009C662B" w:rsidP="009C662B">
      <w:pPr>
        <w:rPr>
          <w:b/>
        </w:rPr>
      </w:pPr>
      <w:proofErr w:type="spellStart"/>
      <w:r>
        <w:rPr>
          <w:b/>
        </w:rPr>
        <w:t>Heng</w:t>
      </w:r>
      <w:proofErr w:type="spellEnd"/>
      <w:r>
        <w:rPr>
          <w:b/>
        </w:rPr>
        <w:t xml:space="preserve"> 14, </w:t>
      </w:r>
      <w:r w:rsidRPr="003769DD">
        <w:rPr>
          <w:sz w:val="16"/>
        </w:rPr>
        <w:t xml:space="preserve">Lee </w:t>
      </w:r>
      <w:proofErr w:type="spellStart"/>
      <w:r w:rsidRPr="003769DD">
        <w:rPr>
          <w:sz w:val="16"/>
        </w:rPr>
        <w:t>Kuan</w:t>
      </w:r>
      <w:proofErr w:type="spellEnd"/>
      <w:r w:rsidRPr="003769DD">
        <w:rPr>
          <w:sz w:val="16"/>
        </w:rPr>
        <w:t xml:space="preserve"> Yew School of Public Policy, Na</w:t>
      </w:r>
      <w:r>
        <w:rPr>
          <w:sz w:val="16"/>
        </w:rPr>
        <w:t>tional University of Singapore,</w:t>
      </w:r>
      <w:r w:rsidRPr="003769DD">
        <w:rPr>
          <w:sz w:val="16"/>
        </w:rPr>
        <w:t xml:space="preserve"> </w:t>
      </w:r>
      <w:r>
        <w:rPr>
          <w:sz w:val="16"/>
        </w:rPr>
        <w:t>(Yee-</w:t>
      </w:r>
      <w:proofErr w:type="spellStart"/>
      <w:r>
        <w:rPr>
          <w:sz w:val="16"/>
        </w:rPr>
        <w:t>Kuang</w:t>
      </w:r>
      <w:proofErr w:type="spellEnd"/>
      <w:r>
        <w:rPr>
          <w:sz w:val="16"/>
        </w:rPr>
        <w:t xml:space="preserve"> “Beyond ‘</w:t>
      </w:r>
      <w:proofErr w:type="spellStart"/>
      <w:r>
        <w:rPr>
          <w:sz w:val="16"/>
        </w:rPr>
        <w:t>kawaii</w:t>
      </w:r>
      <w:proofErr w:type="spellEnd"/>
      <w:r>
        <w:rPr>
          <w:sz w:val="16"/>
        </w:rPr>
        <w:t>’ pop culture: Japan’s normative soft power as global trouble-shooter” The Pacific Review, Volume 27, Issue 2, 2014, Taylor and Francis)</w:t>
      </w:r>
    </w:p>
    <w:p w:rsidR="009C662B" w:rsidRPr="00E86C57" w:rsidRDefault="009C662B" w:rsidP="009C662B">
      <w:pPr>
        <w:spacing w:after="0" w:line="240" w:lineRule="auto"/>
        <w:contextualSpacing/>
        <w:rPr>
          <w:sz w:val="16"/>
        </w:rPr>
      </w:pPr>
      <w:r w:rsidRPr="00E86C57">
        <w:rPr>
          <w:sz w:val="16"/>
        </w:rPr>
        <w:t xml:space="preserve">In particular, ‘Japanese scholars and policymakers have enthusiastically taken it up, eagerly exploring how </w:t>
      </w:r>
      <w:r w:rsidRPr="00E86C57">
        <w:rPr>
          <w:rStyle w:val="StyleUnderline"/>
        </w:rPr>
        <w:t>Japan’s soft power resources could be exploited to</w:t>
      </w:r>
      <w:r w:rsidRPr="00E86C57">
        <w:rPr>
          <w:sz w:val="16"/>
        </w:rPr>
        <w:t xml:space="preserve"> burnish Japan’s image in the world and </w:t>
      </w:r>
      <w:r w:rsidRPr="00E86C57">
        <w:rPr>
          <w:rStyle w:val="StyleUnderline"/>
        </w:rPr>
        <w:t>help reshape</w:t>
      </w:r>
      <w:r w:rsidRPr="00E86C57">
        <w:rPr>
          <w:sz w:val="16"/>
        </w:rPr>
        <w:t xml:space="preserve"> its </w:t>
      </w:r>
      <w:r w:rsidRPr="00E86C57">
        <w:rPr>
          <w:rStyle w:val="StyleUnderline"/>
        </w:rPr>
        <w:t>environment’</w:t>
      </w:r>
      <w:r w:rsidRPr="00E86C57">
        <w:rPr>
          <w:sz w:val="16"/>
        </w:rPr>
        <w:t xml:space="preserve"> (Berger et al. 2010: 570). </w:t>
      </w:r>
      <w:r w:rsidRPr="00E86C57">
        <w:rPr>
          <w:rStyle w:val="StyleUnderline"/>
        </w:rPr>
        <w:t>For Japan, soft power allows some compensation for lack of other power resources and is a relatively low-cost option</w:t>
      </w:r>
      <w:r w:rsidRPr="00E86C57">
        <w:rPr>
          <w:sz w:val="16"/>
        </w:rPr>
        <w:t xml:space="preserve">. Having overcome its domestic pollution through world-leading technology and regulations, and facing a stuttering economy with limits to military projections, </w:t>
      </w:r>
      <w:r w:rsidRPr="00E86C57">
        <w:rPr>
          <w:rStyle w:val="StyleUnderline"/>
        </w:rPr>
        <w:t>Japanese leaders saw environmental cooperation as a ‘diplomatic niche’ to raise the country’s global profile</w:t>
      </w:r>
      <w:r w:rsidRPr="00E86C57">
        <w:rPr>
          <w:sz w:val="16"/>
        </w:rPr>
        <w:t xml:space="preserve"> in the post-Cold War world (</w:t>
      </w:r>
      <w:proofErr w:type="spellStart"/>
      <w:r w:rsidRPr="00E86C57">
        <w:rPr>
          <w:sz w:val="16"/>
        </w:rPr>
        <w:t>Pajon</w:t>
      </w:r>
      <w:proofErr w:type="spellEnd"/>
      <w:r w:rsidRPr="00E86C57">
        <w:rPr>
          <w:sz w:val="16"/>
        </w:rPr>
        <w:t xml:space="preserve"> 2010). This explains Nye’s (2008) suggestion that </w:t>
      </w:r>
      <w:r w:rsidRPr="00E86C57">
        <w:rPr>
          <w:rStyle w:val="StyleUnderline"/>
        </w:rPr>
        <w:t>Tokyo</w:t>
      </w:r>
      <w:r w:rsidRPr="00E86C57">
        <w:rPr>
          <w:sz w:val="16"/>
        </w:rPr>
        <w:t xml:space="preserve"> counter its fears of </w:t>
      </w:r>
      <w:proofErr w:type="spellStart"/>
      <w:r w:rsidRPr="00E86C57">
        <w:rPr>
          <w:sz w:val="16"/>
        </w:rPr>
        <w:t>marginalisation</w:t>
      </w:r>
      <w:proofErr w:type="spellEnd"/>
      <w:r w:rsidRPr="00E86C57">
        <w:rPr>
          <w:sz w:val="16"/>
        </w:rPr>
        <w:t xml:space="preserve"> through better </w:t>
      </w:r>
      <w:r w:rsidRPr="00E86C57">
        <w:rPr>
          <w:rStyle w:val="StyleUnderline"/>
        </w:rPr>
        <w:t>use</w:t>
      </w:r>
      <w:r w:rsidRPr="00E86C57">
        <w:rPr>
          <w:sz w:val="16"/>
        </w:rPr>
        <w:t xml:space="preserve"> of </w:t>
      </w:r>
      <w:r w:rsidRPr="00E86C57">
        <w:rPr>
          <w:rStyle w:val="StyleUnderline"/>
        </w:rPr>
        <w:t>its soft power to tackle shared trans-national threats such as</w:t>
      </w:r>
      <w:r w:rsidRPr="00E86C57">
        <w:rPr>
          <w:rStyle w:val="Emphasis"/>
        </w:rPr>
        <w:t xml:space="preserve"> infectious diseases and climate change</w:t>
      </w:r>
      <w:r w:rsidRPr="00E86C57">
        <w:rPr>
          <w:sz w:val="16"/>
        </w:rPr>
        <w:t xml:space="preserve">. In a surprisingly overlooked set of statements, </w:t>
      </w:r>
      <w:r w:rsidRPr="00E86C57">
        <w:rPr>
          <w:rStyle w:val="StyleUnderline"/>
        </w:rPr>
        <w:t>Japan’s New Growth Strategy</w:t>
      </w:r>
      <w:r w:rsidRPr="00E86C57">
        <w:rPr>
          <w:sz w:val="16"/>
        </w:rPr>
        <w:t xml:space="preserve"> (Cabinet Office 2009: 6) </w:t>
      </w:r>
      <w:r w:rsidRPr="00E86C57">
        <w:rPr>
          <w:rStyle w:val="StyleUnderline"/>
        </w:rPr>
        <w:t>expressed a</w:t>
      </w:r>
      <w:r w:rsidRPr="00E86C57">
        <w:rPr>
          <w:sz w:val="16"/>
        </w:rPr>
        <w:t xml:space="preserve"> similar </w:t>
      </w:r>
      <w:r w:rsidRPr="00E86C57">
        <w:rPr>
          <w:rStyle w:val="StyleUnderline"/>
        </w:rPr>
        <w:t>desire</w:t>
      </w:r>
      <w:r w:rsidRPr="00E86C57">
        <w:rPr>
          <w:sz w:val="16"/>
        </w:rPr>
        <w:t xml:space="preserve"> </w:t>
      </w:r>
      <w:r w:rsidRPr="00E86C57">
        <w:rPr>
          <w:rStyle w:val="StyleUnderline"/>
        </w:rPr>
        <w:t>to</w:t>
      </w:r>
      <w:r w:rsidRPr="00E86C57">
        <w:rPr>
          <w:sz w:val="16"/>
        </w:rPr>
        <w:t xml:space="preserve"> become ‘a country hat </w:t>
      </w:r>
      <w:r w:rsidRPr="00E86C57">
        <w:rPr>
          <w:rStyle w:val="Emphasis"/>
        </w:rPr>
        <w:t>solves global-scale problems’</w:t>
      </w:r>
      <w:r w:rsidRPr="00E86C57">
        <w:rPr>
          <w:sz w:val="16"/>
        </w:rPr>
        <w:t xml:space="preserve">. But in what ways can this ‘trouble-shooting’ role be </w:t>
      </w:r>
      <w:proofErr w:type="spellStart"/>
      <w:r w:rsidRPr="00E86C57">
        <w:rPr>
          <w:sz w:val="16"/>
        </w:rPr>
        <w:t>conceptualised</w:t>
      </w:r>
      <w:proofErr w:type="spellEnd"/>
      <w:r w:rsidRPr="00E86C57">
        <w:rPr>
          <w:sz w:val="16"/>
        </w:rPr>
        <w:t xml:space="preserve"> as soft power and has it worked? Here, we are concerned with what Lee (2011: 15) calls the ‘normative’ dimension of soft power: whether or not countries regard a state’s policies as legitimate and justifiable depends on how far its policies reflected or enhanced international norms and shared values. This is different from the ‘affective’ soft power generated by a superficial liking for Japan’s subculture genres such as maid cafes. Hayden (2011: 115) suggests that because culture appears to predominate in Japan’s soft power, there is a ‘marked tendency toward the objectification of culture, through products which in turn have a kind of affective power- the ability to convey something about Japan that cultivates interest’. By contrast, ‘normative’ soft power derives from legitimacy and degree of alignment with global norms (</w:t>
      </w:r>
      <w:proofErr w:type="spellStart"/>
      <w:r w:rsidRPr="00E86C57">
        <w:rPr>
          <w:sz w:val="16"/>
        </w:rPr>
        <w:t>Melissen</w:t>
      </w:r>
      <w:proofErr w:type="spellEnd"/>
      <w:r w:rsidRPr="00E86C57">
        <w:rPr>
          <w:sz w:val="16"/>
        </w:rPr>
        <w:t xml:space="preserve"> 2011: 24). The normative potential of Chinese soft power was recently explored by Callahan (2012: 6) who sought to redress an imbalance where ‘much less attention has been paid to the normative aspect of China’s soft power’. In order to do the same for Japan, this paper proceeds as follows. First, it places the New Growth Strategy’s vision of becoming a problem-solving nation in the context of attempts to redefine Japan’s global role. The document hints at potential sources of </w:t>
      </w:r>
      <w:r w:rsidRPr="00E86C57">
        <w:rPr>
          <w:rStyle w:val="StyleUnderline"/>
        </w:rPr>
        <w:t>Japan’s ‘normative’ soft power in combating climate change</w:t>
      </w:r>
      <w:r w:rsidRPr="00E86C57">
        <w:rPr>
          <w:sz w:val="16"/>
        </w:rPr>
        <w:t xml:space="preserve">. This issue is our focus here because of its strong resonance as a global norm. The 2007 Nobel Peace Prize awarded to the Intergovernmental Panel on Climate Change (IPCC), and ‘shock events’ (Hurricane Katrina or floods in Thailand) have </w:t>
      </w:r>
      <w:proofErr w:type="spellStart"/>
      <w:r w:rsidRPr="00E86C57">
        <w:rPr>
          <w:sz w:val="16"/>
        </w:rPr>
        <w:t>crystallised</w:t>
      </w:r>
      <w:proofErr w:type="spellEnd"/>
      <w:r w:rsidRPr="00E86C57">
        <w:rPr>
          <w:sz w:val="16"/>
        </w:rPr>
        <w:t xml:space="preserve"> a sense of crisis. Since 2007, global norms on climate change have consolidated (Garcia 2010), building on the 1992 Rio summit; the Kyoto Protocol, the 1992 UN Framework Convention on Climate Change (UNFCC), and IPCC reports. These norms include the need to reduce greenhouse gas emissions; ‘sustainable development’ (UNFCC Art. 1–4); provision of ‘new and additional resources’ by </w:t>
      </w:r>
      <w:proofErr w:type="spellStart"/>
      <w:r w:rsidRPr="00E86C57">
        <w:rPr>
          <w:rStyle w:val="StyleUnderline"/>
        </w:rPr>
        <w:t>industrialised</w:t>
      </w:r>
      <w:proofErr w:type="spellEnd"/>
      <w:r w:rsidRPr="00E86C57">
        <w:rPr>
          <w:rStyle w:val="StyleUnderline"/>
        </w:rPr>
        <w:t xml:space="preserve"> countries to aid mitigation and adaptation efforts of developing states</w:t>
      </w:r>
      <w:r w:rsidRPr="00E86C57">
        <w:rPr>
          <w:sz w:val="16"/>
        </w:rPr>
        <w:t xml:space="preserve"> (UNFCC Art. 4.3) and ‘facilitation of environmentally sound technology’ (UNFCC Art. 4.5). </w:t>
      </w:r>
      <w:r w:rsidRPr="00E86C57">
        <w:rPr>
          <w:rStyle w:val="StyleUnderline"/>
        </w:rPr>
        <w:t>These are deployed</w:t>
      </w:r>
      <w:r w:rsidRPr="00E86C57">
        <w:rPr>
          <w:sz w:val="16"/>
        </w:rPr>
        <w:t xml:space="preserve"> here </w:t>
      </w:r>
      <w:r w:rsidRPr="00E86C57">
        <w:rPr>
          <w:rStyle w:val="StyleUnderline"/>
        </w:rPr>
        <w:t>as</w:t>
      </w:r>
      <w:r w:rsidRPr="00E86C57">
        <w:rPr>
          <w:sz w:val="16"/>
        </w:rPr>
        <w:t xml:space="preserve"> </w:t>
      </w:r>
      <w:r w:rsidRPr="00E86C57">
        <w:rPr>
          <w:rStyle w:val="StyleUnderline"/>
        </w:rPr>
        <w:t>benchmarks for</w:t>
      </w:r>
      <w:r w:rsidRPr="00E86C57">
        <w:rPr>
          <w:sz w:val="16"/>
        </w:rPr>
        <w:t xml:space="preserve"> evaluating </w:t>
      </w:r>
      <w:r w:rsidRPr="00E86C57">
        <w:rPr>
          <w:rStyle w:val="StyleUnderline"/>
        </w:rPr>
        <w:t xml:space="preserve">Japan’s alignment with climate change </w:t>
      </w:r>
      <w:r w:rsidRPr="00E86C57">
        <w:rPr>
          <w:sz w:val="16"/>
        </w:rPr>
        <w:t>norms.</w:t>
      </w:r>
    </w:p>
    <w:p w:rsidR="009C662B" w:rsidRPr="00E86C57" w:rsidRDefault="009C662B" w:rsidP="009C662B">
      <w:pPr>
        <w:tabs>
          <w:tab w:val="left" w:pos="5250"/>
        </w:tabs>
      </w:pPr>
      <w:r>
        <w:tab/>
      </w:r>
    </w:p>
    <w:p w:rsidR="009C662B" w:rsidRPr="00CD6210" w:rsidRDefault="009C662B" w:rsidP="009C662B">
      <w:pPr>
        <w:pStyle w:val="Heading4"/>
      </w:pPr>
      <w:r w:rsidRPr="00CD6210">
        <w:t>Disease pandemics guarantee extinction</w:t>
      </w:r>
    </w:p>
    <w:p w:rsidR="009C662B" w:rsidRPr="00DB218C" w:rsidRDefault="009C662B" w:rsidP="009C662B">
      <w:r w:rsidRPr="00CD6210">
        <w:rPr>
          <w:rStyle w:val="Style13ptBold"/>
          <w:rFonts w:cstheme="minorHAnsi"/>
          <w:sz w:val="22"/>
        </w:rPr>
        <w:t>Yu 2009</w:t>
      </w:r>
      <w:r w:rsidRPr="008D336F">
        <w:rPr>
          <w:rFonts w:cstheme="minorHAnsi"/>
          <w:sz w:val="16"/>
        </w:rPr>
        <w:t xml:space="preserve"> </w:t>
      </w:r>
      <w:r w:rsidRPr="00CD6210">
        <w:rPr>
          <w:rFonts w:cstheme="minorHAnsi"/>
          <w:sz w:val="16"/>
          <w:szCs w:val="16"/>
        </w:rPr>
        <w:t>(</w:t>
      </w:r>
      <w:r w:rsidRPr="00CD6210">
        <w:rPr>
          <w:sz w:val="16"/>
          <w:szCs w:val="16"/>
        </w:rPr>
        <w:t>Victoria Yu, Dartmouth Undergraduate Journal of Science, Human Extinction: The Uncertainty of Our Fate, 22 May 2009, http://dujs.dartmouth.edu/spring-2009/human-extinction-the-uncertainty-of-our-fate)</w:t>
      </w:r>
    </w:p>
    <w:p w:rsidR="009C662B" w:rsidRPr="0081085C" w:rsidRDefault="009C662B" w:rsidP="009C662B">
      <w:pPr>
        <w:rPr>
          <w:rFonts w:cstheme="minorHAnsi"/>
          <w:sz w:val="14"/>
        </w:rPr>
      </w:pPr>
      <w:r w:rsidRPr="00CD6210">
        <w:rPr>
          <w:rStyle w:val="StyleUnderline"/>
          <w:rFonts w:cstheme="minorHAnsi"/>
        </w:rPr>
        <w:t>A pandemic will kill off all humans</w:t>
      </w:r>
      <w:r w:rsidRPr="0081085C">
        <w:rPr>
          <w:rFonts w:cstheme="minorHAnsi"/>
          <w:sz w:val="14"/>
        </w:rPr>
        <w:t xml:space="preserve">. </w:t>
      </w:r>
      <w:r w:rsidRPr="00CD6210">
        <w:rPr>
          <w:rStyle w:val="StyleUnderline"/>
        </w:rPr>
        <w:t>In the past, humans have indeed fallen victim to viruses</w:t>
      </w:r>
      <w:r w:rsidRPr="0081085C">
        <w:rPr>
          <w:rFonts w:cstheme="minorHAnsi"/>
          <w:sz w:val="14"/>
        </w:rPr>
        <w:t xml:space="preserve">. Perhaps the best-known case </w:t>
      </w:r>
      <w:r w:rsidRPr="00CD6210">
        <w:rPr>
          <w:rStyle w:val="StyleUnderline"/>
        </w:rPr>
        <w:t>was the bubonic plague that killed up to one third of the European population in the mid-14th century</w:t>
      </w:r>
      <w:r w:rsidRPr="0081085C">
        <w:rPr>
          <w:rFonts w:cstheme="minorHAnsi"/>
          <w:sz w:val="14"/>
        </w:rPr>
        <w:t xml:space="preserve"> (7). </w:t>
      </w:r>
      <w:r w:rsidRPr="00CD6210">
        <w:rPr>
          <w:rStyle w:val="StyleUnderline"/>
        </w:rPr>
        <w:t>While vaccines have been developed for the plague and some other infectious diseases,</w:t>
      </w:r>
      <w:r w:rsidRPr="0081085C">
        <w:rPr>
          <w:rFonts w:cstheme="minorHAnsi"/>
          <w:sz w:val="14"/>
        </w:rPr>
        <w:t xml:space="preserve"> </w:t>
      </w:r>
      <w:r w:rsidRPr="00CD6210">
        <w:rPr>
          <w:rStyle w:val="StyleUnderline"/>
          <w:rFonts w:cstheme="minorHAnsi"/>
        </w:rPr>
        <w:t>new viral strains are constantly emerging</w:t>
      </w:r>
      <w:r w:rsidRPr="0081085C">
        <w:rPr>
          <w:rFonts w:cstheme="minorHAnsi"/>
          <w:sz w:val="14"/>
        </w:rPr>
        <w:t xml:space="preserve"> — </w:t>
      </w:r>
      <w:r w:rsidRPr="00CD6210">
        <w:rPr>
          <w:rStyle w:val="StyleUnderline"/>
          <w:rFonts w:cstheme="minorHAnsi"/>
        </w:rPr>
        <w:t>a process that maintains the possibility of</w:t>
      </w:r>
      <w:r w:rsidRPr="00CD6210">
        <w:rPr>
          <w:rFonts w:cstheme="minorHAnsi"/>
          <w:u w:val="single"/>
        </w:rPr>
        <w:t xml:space="preserve"> </w:t>
      </w:r>
      <w:r w:rsidRPr="00CD6210">
        <w:rPr>
          <w:rStyle w:val="StyleUnderline"/>
        </w:rPr>
        <w:t>a pandemic-facilitated human</w:t>
      </w:r>
      <w:r w:rsidRPr="00CD6210">
        <w:rPr>
          <w:rStyle w:val="StyleUnderline"/>
          <w:rFonts w:cstheme="minorHAnsi"/>
        </w:rPr>
        <w:t xml:space="preserve"> extinction</w:t>
      </w:r>
      <w:r w:rsidRPr="0081085C">
        <w:rPr>
          <w:rFonts w:cstheme="minorHAnsi"/>
          <w:sz w:val="14"/>
        </w:rPr>
        <w:t xml:space="preserve">.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w:t>
      </w:r>
      <w:r w:rsidRPr="00CD6210">
        <w:rPr>
          <w:rStyle w:val="StyleUnderline"/>
        </w:rPr>
        <w:t>the evolution of</w:t>
      </w:r>
      <w:r w:rsidRPr="00CD6210">
        <w:rPr>
          <w:rStyle w:val="StyleUnderline"/>
          <w:rFonts w:cstheme="minorHAnsi"/>
        </w:rPr>
        <w:t xml:space="preserve"> new strains could prove far more</w:t>
      </w:r>
      <w:r w:rsidRPr="0081085C">
        <w:rPr>
          <w:rFonts w:cstheme="minorHAnsi"/>
          <w:sz w:val="14"/>
        </w:rPr>
        <w:t xml:space="preserve"> </w:t>
      </w:r>
      <w:r w:rsidRPr="00CD6210">
        <w:rPr>
          <w:rStyle w:val="StyleUnderline"/>
          <w:rFonts w:cstheme="minorHAnsi"/>
        </w:rPr>
        <w:t>consequential</w:t>
      </w:r>
      <w:r w:rsidRPr="0081085C">
        <w:rPr>
          <w:rFonts w:cstheme="minorHAnsi"/>
          <w:sz w:val="14"/>
        </w:rPr>
        <w:t xml:space="preserve">. The </w:t>
      </w:r>
      <w:r w:rsidRPr="00CD6210">
        <w:rPr>
          <w:rStyle w:val="StyleUnderline"/>
          <w:rFonts w:cstheme="minorHAnsi"/>
        </w:rPr>
        <w:t>simultaneous</w:t>
      </w:r>
      <w:r w:rsidRPr="00CD6210">
        <w:rPr>
          <w:rFonts w:cstheme="minorHAnsi"/>
          <w:u w:val="single"/>
        </w:rPr>
        <w:t xml:space="preserve"> </w:t>
      </w:r>
      <w:r w:rsidRPr="0081085C">
        <w:rPr>
          <w:rFonts w:cstheme="minorHAnsi"/>
          <w:sz w:val="14"/>
        </w:rPr>
        <w:t xml:space="preserve">occurrence of </w:t>
      </w:r>
      <w:r w:rsidRPr="00CD6210">
        <w:rPr>
          <w:rStyle w:val="StyleUnderline"/>
          <w:rFonts w:cstheme="minorHAnsi"/>
        </w:rPr>
        <w:t>antigenic drift</w:t>
      </w:r>
      <w:r w:rsidRPr="0081085C">
        <w:rPr>
          <w:rFonts w:cstheme="minorHAnsi"/>
          <w:sz w:val="14"/>
        </w:rPr>
        <w:t xml:space="preserve"> (</w:t>
      </w:r>
      <w:r w:rsidRPr="00CD6210">
        <w:rPr>
          <w:rStyle w:val="StyleUnderline"/>
        </w:rPr>
        <w:t xml:space="preserve">point mutations that lead to new strains) </w:t>
      </w:r>
      <w:r w:rsidRPr="00CD6210">
        <w:rPr>
          <w:rStyle w:val="StyleUnderline"/>
          <w:rFonts w:cstheme="minorHAnsi"/>
        </w:rPr>
        <w:t>and antigenic shift</w:t>
      </w:r>
      <w:r w:rsidRPr="0081085C">
        <w:rPr>
          <w:rFonts w:cstheme="minorHAnsi"/>
          <w:sz w:val="14"/>
        </w:rPr>
        <w:t xml:space="preserve"> (the inter-species transfer of disease) in the influenza virus </w:t>
      </w:r>
      <w:r w:rsidRPr="00CD6210">
        <w:rPr>
          <w:rStyle w:val="StyleUnderline"/>
          <w:rFonts w:cstheme="minorHAnsi"/>
        </w:rPr>
        <w:t>could produce a new version</w:t>
      </w:r>
      <w:r w:rsidRPr="0081085C">
        <w:rPr>
          <w:rFonts w:cstheme="minorHAnsi"/>
          <w:sz w:val="14"/>
        </w:rPr>
        <w:t xml:space="preserve"> of influenza </w:t>
      </w:r>
      <w:r w:rsidRPr="00CD6210">
        <w:rPr>
          <w:rStyle w:val="StyleUnderline"/>
          <w:rFonts w:cstheme="minorHAnsi"/>
        </w:rPr>
        <w:t>for which scientists may not immediately find a cure</w:t>
      </w:r>
      <w:r w:rsidRPr="0081085C">
        <w:rPr>
          <w:rFonts w:cstheme="minorHAnsi"/>
          <w:sz w:val="14"/>
        </w:rPr>
        <w:t xml:space="preserve">. Since influenza can spread quickly, this </w:t>
      </w:r>
      <w:r w:rsidRPr="00CD6210">
        <w:rPr>
          <w:rStyle w:val="StyleUnderline"/>
        </w:rPr>
        <w:t>lag time could potentially lead to a “global</w:t>
      </w:r>
      <w:r w:rsidRPr="0081085C">
        <w:rPr>
          <w:rFonts w:cstheme="minorHAnsi"/>
          <w:sz w:val="14"/>
        </w:rPr>
        <w:t xml:space="preserve"> influenza </w:t>
      </w:r>
      <w:r w:rsidRPr="00CD6210">
        <w:rPr>
          <w:rStyle w:val="StyleUnderline"/>
        </w:rPr>
        <w:lastRenderedPageBreak/>
        <w:t>pandemic</w:t>
      </w:r>
      <w:r w:rsidRPr="0081085C">
        <w:rPr>
          <w:rFonts w:cstheme="minorHAnsi"/>
          <w:sz w:val="14"/>
        </w:rPr>
        <w:t>,”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w:t>
      </w:r>
    </w:p>
    <w:p w:rsidR="009C662B" w:rsidRPr="00944804" w:rsidRDefault="009C662B" w:rsidP="009C662B">
      <w:pPr>
        <w:pStyle w:val="Heading4"/>
      </w:pPr>
      <w:r w:rsidRPr="00944804">
        <w:t>Warm</w:t>
      </w:r>
      <w:r>
        <w:t>ing is real and anthropogenic – action now is key</w:t>
      </w:r>
    </w:p>
    <w:p w:rsidR="009C662B" w:rsidRPr="00944804" w:rsidRDefault="009C662B" w:rsidP="009C662B">
      <w:pPr>
        <w:rPr>
          <w:sz w:val="16"/>
        </w:rPr>
      </w:pPr>
      <w:r w:rsidRPr="00944804">
        <w:rPr>
          <w:rStyle w:val="Style13ptBold"/>
          <w:sz w:val="22"/>
        </w:rPr>
        <w:t xml:space="preserve">Harvey 2013 </w:t>
      </w:r>
      <w:r w:rsidRPr="00944804">
        <w:rPr>
          <w:rStyle w:val="Style13ptBold"/>
          <w:b w:val="0"/>
          <w:sz w:val="16"/>
        </w:rPr>
        <w:t>(</w:t>
      </w:r>
      <w:r w:rsidRPr="00944804">
        <w:rPr>
          <w:sz w:val="16"/>
        </w:rPr>
        <w:t>Fiona, Guardian Environment Reporter, IPCC climate report: human impact is 'unequivocal', September 27 2013, http://www.theguardian.com/environment/2013/sep/27/ipcc-climate-report-un-secretary-general)</w:t>
      </w:r>
    </w:p>
    <w:p w:rsidR="009C662B" w:rsidRPr="00944804" w:rsidRDefault="009C662B" w:rsidP="009C662B">
      <w:pPr>
        <w:rPr>
          <w:sz w:val="16"/>
        </w:rPr>
      </w:pPr>
      <w:r w:rsidRPr="00944804">
        <w:rPr>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944804">
        <w:rPr>
          <w:rStyle w:val="StyleUnderline"/>
        </w:rPr>
        <w:t>The world's leading climate scientists</w:t>
      </w:r>
      <w:r w:rsidRPr="00944804">
        <w:rPr>
          <w:sz w:val="16"/>
        </w:rPr>
        <w:t xml:space="preserve">, who have been meeting in all-night sessions this week in the Swedish capital, said there was no longer room for doubt that climate change was occurring, and the dominant cause has been human actions in pouring greenhouse gases into the atmosphere. In their starkest warning yet, </w:t>
      </w:r>
      <w:r w:rsidRPr="00944804">
        <w:rPr>
          <w:rStyle w:val="StyleUnderline"/>
        </w:rPr>
        <w:t>following</w:t>
      </w:r>
      <w:r w:rsidRPr="00944804">
        <w:rPr>
          <w:sz w:val="16"/>
        </w:rPr>
        <w:t xml:space="preserve"> nearly </w:t>
      </w:r>
      <w:r w:rsidRPr="00944804">
        <w:rPr>
          <w:rStyle w:val="StyleUnderline"/>
        </w:rPr>
        <w:t>seven years of new research</w:t>
      </w:r>
      <w:r w:rsidRPr="00944804">
        <w:rPr>
          <w:sz w:val="16"/>
        </w:rPr>
        <w:t xml:space="preserve"> on the climate, the Intergovernmental Panel on Climate Change (IPCC) </w:t>
      </w:r>
      <w:r w:rsidRPr="00944804">
        <w:rPr>
          <w:rStyle w:val="StyleUnderline"/>
        </w:rPr>
        <w:t>said it was "unequivocal"</w:t>
      </w:r>
      <w:r w:rsidRPr="00944804">
        <w:rPr>
          <w:sz w:val="16"/>
        </w:rPr>
        <w:t xml:space="preserve"> and </w:t>
      </w:r>
      <w:r w:rsidRPr="00944804">
        <w:rPr>
          <w:rStyle w:val="StyleUnderline"/>
        </w:rPr>
        <w:t>that</w:t>
      </w:r>
      <w:r w:rsidRPr="00944804">
        <w:rPr>
          <w:sz w:val="16"/>
        </w:rPr>
        <w:t xml:space="preserve"> even if the world begins to moderate greenhouse gas emissions, </w:t>
      </w:r>
      <w:r w:rsidRPr="00944804">
        <w:rPr>
          <w:rStyle w:val="StyleUnderline"/>
        </w:rPr>
        <w:t>warming is likely to cross the critical threshold</w:t>
      </w:r>
      <w:r w:rsidRPr="00944804">
        <w:rPr>
          <w:sz w:val="16"/>
        </w:rPr>
        <w:t xml:space="preserve"> of 2C by the end of this century. That would have serious consequences, including sea level rises, heatwaves and changes to rainfall 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944804">
        <w:rPr>
          <w:rStyle w:val="StyleUnderline"/>
        </w:rPr>
        <w:t>the science grows clearer, the case grows more compelling</w:t>
      </w:r>
      <w:r w:rsidRPr="00944804">
        <w:rPr>
          <w:sz w:val="16"/>
        </w:rPr>
        <w:t xml:space="preserve">, and the costs of inaction grow beyond anything that anyone with conscience or commonsense should be willing to even contemplate,"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the IPCC warned that </w:t>
      </w:r>
      <w:r w:rsidRPr="00944804">
        <w:rPr>
          <w:rStyle w:val="StyleUnderline"/>
        </w:rPr>
        <w:t>the world cannot afford to keep emitting carbon</w:t>
      </w:r>
      <w:r w:rsidRPr="00944804">
        <w:rPr>
          <w:sz w:val="16"/>
        </w:rPr>
        <w:t xml:space="preserve"> dioxide as it has been doing in recent years. To avoid dangerous levels of climate change, beyond 2C, the world can only emit a total of between 800 and 880 </w:t>
      </w:r>
      <w:proofErr w:type="spellStart"/>
      <w:r w:rsidRPr="00944804">
        <w:rPr>
          <w:sz w:val="16"/>
        </w:rPr>
        <w:t>gigatonnes</w:t>
      </w:r>
      <w:proofErr w:type="spellEnd"/>
      <w:r w:rsidRPr="00944804">
        <w:rPr>
          <w:sz w:val="16"/>
        </w:rPr>
        <w:t xml:space="preserve"> of carbon. Of this, about 530 </w:t>
      </w:r>
      <w:proofErr w:type="spellStart"/>
      <w:r w:rsidRPr="00944804">
        <w:rPr>
          <w:sz w:val="16"/>
        </w:rPr>
        <w:t>gigatonnes</w:t>
      </w:r>
      <w:proofErr w:type="spellEnd"/>
      <w:r w:rsidRPr="00944804">
        <w:rPr>
          <w:sz w:val="16"/>
        </w:rPr>
        <w:t xml:space="preserve"> had already been emitted by 2011. That has a clear implication for our fossil fuel consumption, meaning that humans cannot burn all of the coal, oil and gas reserves that countries and companies possess.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the message that </w:t>
      </w:r>
      <w:r w:rsidRPr="00944804">
        <w:rPr>
          <w:rStyle w:val="StyleUnderline"/>
        </w:rPr>
        <w:t>greenhouse gases must be reduced</w:t>
      </w:r>
      <w:r w:rsidRPr="00944804">
        <w:rPr>
          <w:sz w:val="16"/>
        </w:rPr>
        <w:t xml:space="preserve"> was clear. "We give very relevant guidance on the total amount of carbon that can't be emitted to stay to 1.5 or 2C. We are not on the path that would lead us to respect that warming target [which has been agreed by world governments]." He said: "</w:t>
      </w:r>
      <w:r w:rsidRPr="00944804">
        <w:rPr>
          <w:rStyle w:val="StyleUnderline"/>
        </w:rPr>
        <w:t>Continued emissions of greenhouse gases will cause further warming</w:t>
      </w:r>
      <w:r w:rsidRPr="00944804">
        <w:rPr>
          <w:sz w:val="16"/>
        </w:rPr>
        <w:t xml:space="preserve"> and changes in all components of the climate system. </w:t>
      </w:r>
      <w:r w:rsidRPr="00944804">
        <w:rPr>
          <w:rStyle w:val="StyleUnderline"/>
        </w:rPr>
        <w:t>Limiting climate change will require</w:t>
      </w:r>
      <w:r w:rsidRPr="00944804">
        <w:rPr>
          <w:sz w:val="16"/>
        </w:rPr>
        <w:t xml:space="preserve"> substantial and sustained </w:t>
      </w:r>
      <w:r w:rsidRPr="00944804">
        <w:rPr>
          <w:rStyle w:val="StyleUnderline"/>
        </w:rPr>
        <w:t>reductions of</w:t>
      </w:r>
      <w:r w:rsidRPr="00944804">
        <w:rPr>
          <w:sz w:val="16"/>
        </w:rPr>
        <w:t xml:space="preserve"> greenhouse gas </w:t>
      </w:r>
      <w:r w:rsidRPr="00944804">
        <w:rPr>
          <w:rStyle w:val="StyleUnderline"/>
        </w:rPr>
        <w:t>emissions</w:t>
      </w:r>
      <w:r w:rsidRPr="00944804">
        <w:rPr>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w:t>
      </w:r>
      <w:proofErr w:type="spellStart"/>
      <w:r w:rsidRPr="00944804">
        <w:rPr>
          <w:sz w:val="16"/>
        </w:rPr>
        <w:t>Rajendra</w:t>
      </w:r>
      <w:proofErr w:type="spellEnd"/>
      <w:r w:rsidRPr="00944804">
        <w:rPr>
          <w:sz w:val="16"/>
        </w:rPr>
        <w:t xml:space="preserve"> </w:t>
      </w:r>
      <w:proofErr w:type="spellStart"/>
      <w:r w:rsidRPr="00944804">
        <w:rPr>
          <w:sz w:val="16"/>
        </w:rPr>
        <w:t>Pachauri</w:t>
      </w:r>
      <w:proofErr w:type="spellEnd"/>
      <w:r w:rsidRPr="00944804">
        <w:rPr>
          <w:sz w:val="16"/>
        </w:rPr>
        <w:t xml:space="preserve">,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the longer term trends were clear: "Each of the last three decades has been successively warmer at the Earth's surface than any preceding decade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944804">
        <w:rPr>
          <w:rStyle w:val="StyleUnderline"/>
        </w:rPr>
        <w:t>The scientists have faced sustained attacks from</w:t>
      </w:r>
      <w:r w:rsidRPr="00944804">
        <w:rPr>
          <w:sz w:val="16"/>
        </w:rPr>
        <w:t xml:space="preserve"> so-called </w:t>
      </w:r>
      <w:r w:rsidRPr="00944804">
        <w:rPr>
          <w:rStyle w:val="StyleUnderline"/>
        </w:rPr>
        <w:t>sceptics</w:t>
      </w:r>
      <w:r w:rsidRPr="00944804">
        <w:rPr>
          <w:sz w:val="16"/>
        </w:rPr>
        <w:t xml:space="preserve">, often </w:t>
      </w:r>
      <w:r w:rsidRPr="00944804">
        <w:rPr>
          <w:rStyle w:val="StyleUnderline"/>
        </w:rPr>
        <w:t>funded by "vested interests"</w:t>
      </w:r>
      <w:r w:rsidRPr="00944804">
        <w:rPr>
          <w:sz w:val="16"/>
        </w:rPr>
        <w:t xml:space="preserve"> according to the UN, who try to pick holes in each item of evidence for climate change. The experts have always known they must make their work watertight against such an onslaught, and </w:t>
      </w:r>
      <w:r w:rsidRPr="00944804">
        <w:rPr>
          <w:rStyle w:val="StyleUnderline"/>
        </w:rPr>
        <w:t>every conclusion</w:t>
      </w:r>
      <w:r w:rsidRPr="00944804">
        <w:rPr>
          <w:sz w:val="16"/>
        </w:rPr>
        <w:t xml:space="preserve"> made by the IPCC </w:t>
      </w:r>
      <w:r w:rsidRPr="00944804">
        <w:rPr>
          <w:rStyle w:val="StyleUnderline"/>
        </w:rPr>
        <w:t>must pass scrutiny by all of the world's governments</w:t>
      </w:r>
      <w:r w:rsidRPr="00944804">
        <w:rPr>
          <w:sz w:val="16"/>
        </w:rPr>
        <w:t xml:space="preserve"> before it can be published. Their warning on Friday was sent out to governments around the globe, who </w:t>
      </w:r>
      <w:r w:rsidRPr="00944804">
        <w:rPr>
          <w:sz w:val="16"/>
        </w:rPr>
        <w:lastRenderedPageBreak/>
        <w:t xml:space="preserve">convene and fund the IPCC. It was 1988 when scientists were first convened for this task, and in the five landmark reports since then </w:t>
      </w:r>
      <w:r w:rsidRPr="00944804">
        <w:rPr>
          <w:rStyle w:val="StyleUnderline"/>
        </w:rPr>
        <w:t>the research has become ever clearer</w:t>
      </w:r>
      <w:r w:rsidRPr="00944804">
        <w:rPr>
          <w:sz w:val="16"/>
        </w:rPr>
        <w:t xml:space="preserve">. Now, </w:t>
      </w:r>
      <w:r w:rsidRPr="00944804">
        <w:rPr>
          <w:rStyle w:val="StyleUnderline"/>
        </w:rPr>
        <w:t>scientists</w:t>
      </w:r>
      <w:r w:rsidRPr="00944804">
        <w:rPr>
          <w:sz w:val="16"/>
        </w:rPr>
        <w:t xml:space="preserve"> say they </w:t>
      </w:r>
      <w:r w:rsidRPr="00944804">
        <w:rPr>
          <w:rStyle w:val="StyleUnderline"/>
        </w:rPr>
        <w:t>are certain that "warming</w:t>
      </w:r>
      <w:r w:rsidRPr="00944804">
        <w:rPr>
          <w:sz w:val="16"/>
        </w:rPr>
        <w:t xml:space="preserve"> in the climate system </w:t>
      </w:r>
      <w:r w:rsidRPr="00944804">
        <w:rPr>
          <w:rStyle w:val="StyleUnderline"/>
        </w:rPr>
        <w:t>is unequivocal</w:t>
      </w:r>
      <w:r w:rsidRPr="00944804">
        <w:rPr>
          <w:sz w:val="16"/>
        </w:rPr>
        <w:t xml:space="preserve"> and since 1950 many changes have been observed throughout the climate system that are unprecedented over decades to millennia." That warning, from such a sober body, hemmed in by the need to submit every statement to extraordinary levels of scrutiny, is the starkest yet. "Heatwaves are very likely to occur more frequently and last longer. As the earth warms, we expect to see currently wet regions receiving more rainfall, and dry regions receiving less, although there will be exceptions," Stocker said. Qin </w:t>
      </w:r>
      <w:proofErr w:type="spellStart"/>
      <w:r w:rsidRPr="00944804">
        <w:rPr>
          <w:sz w:val="16"/>
        </w:rPr>
        <w:t>Dahe</w:t>
      </w:r>
      <w:proofErr w:type="spellEnd"/>
      <w:r w:rsidRPr="00944804">
        <w:rPr>
          <w:sz w:val="16"/>
        </w:rPr>
        <w:t xml:space="preserve">, also co-chair of the working group, said: "As the ocean warm, and glaciers and ice sheets reduce, global mean sea level will continue to rise, but at a faster rate than we have experienced over the past 40 years." Prof David Mackay, chief scientific adviser to the Department of Energy and Climate Change, said: "The far-reaching consequences of this warming are becoming understood, although some uncertainties remain. The most significant uncertainty, however, is how much carbon humanity will choose to put into the atmosphere in the future. </w:t>
      </w:r>
      <w:r w:rsidRPr="00944804">
        <w:rPr>
          <w:rStyle w:val="StyleUnderline"/>
        </w:rPr>
        <w:t>It is the total sum of all our carbon emissions that will determine the impacts. We need to take action now</w:t>
      </w:r>
      <w:r w:rsidRPr="00944804">
        <w:rPr>
          <w:sz w:val="16"/>
        </w:rPr>
        <w:t xml:space="preserve">, to </w:t>
      </w:r>
      <w:proofErr w:type="spellStart"/>
      <w:r w:rsidRPr="00944804">
        <w:rPr>
          <w:sz w:val="16"/>
        </w:rPr>
        <w:t>maximise</w:t>
      </w:r>
      <w:proofErr w:type="spellEnd"/>
      <w:r w:rsidRPr="00944804">
        <w:rPr>
          <w:sz w:val="16"/>
        </w:rPr>
        <w:t xml:space="preserve"> our chances of being faced with impacts that we, and our children, can deal with. Waiting a decade or two before taking climate change action will certainly lead to greater harm than acting now."</w:t>
      </w:r>
    </w:p>
    <w:p w:rsidR="009C662B" w:rsidRPr="00944804" w:rsidRDefault="009C662B" w:rsidP="009C662B">
      <w:pPr>
        <w:pStyle w:val="Heading4"/>
        <w:rPr>
          <w:shd w:val="clear" w:color="auto" w:fill="FFFFFF"/>
        </w:rPr>
      </w:pPr>
      <w:r w:rsidRPr="00944804">
        <w:rPr>
          <w:shd w:val="clear" w:color="auto" w:fill="FFFFFF"/>
        </w:rPr>
        <w:t>Warming lead to extinction</w:t>
      </w:r>
    </w:p>
    <w:p w:rsidR="009C662B" w:rsidRPr="00944804" w:rsidRDefault="009C662B" w:rsidP="009C662B">
      <w:pPr>
        <w:spacing w:after="0" w:line="240" w:lineRule="auto"/>
        <w:rPr>
          <w:b/>
          <w:iCs/>
          <w:u w:val="single"/>
        </w:rPr>
      </w:pPr>
      <w:proofErr w:type="spellStart"/>
      <w:r w:rsidRPr="00944804">
        <w:rPr>
          <w:b/>
          <w:bCs/>
          <w:color w:val="000000"/>
          <w:shd w:val="clear" w:color="auto" w:fill="FFFFFF"/>
        </w:rPr>
        <w:t>Deibel</w:t>
      </w:r>
      <w:proofErr w:type="spellEnd"/>
      <w:r w:rsidRPr="00944804">
        <w:rPr>
          <w:b/>
          <w:bCs/>
          <w:color w:val="000000"/>
          <w:shd w:val="clear" w:color="auto" w:fill="FFFFFF"/>
        </w:rPr>
        <w:t xml:space="preserve"> 2007</w:t>
      </w:r>
      <w:r w:rsidRPr="00944804">
        <w:rPr>
          <w:color w:val="000000"/>
          <w:szCs w:val="20"/>
          <w:shd w:val="clear" w:color="auto" w:fill="FFFFFF"/>
        </w:rPr>
        <w:t> </w:t>
      </w:r>
      <w:r w:rsidRPr="00944804">
        <w:rPr>
          <w:color w:val="000000"/>
          <w:sz w:val="16"/>
          <w:szCs w:val="20"/>
          <w:shd w:val="clear" w:color="auto" w:fill="FFFFFF"/>
        </w:rPr>
        <w:t>(Terry L. Professor of IR @ National War College, 2007. “Foreign Affairs Strategy: Logic for American Statecraft”, Conclusion: American Foreign Affairs Strategy Today)//NR</w:t>
      </w:r>
      <w:r w:rsidRPr="00944804">
        <w:rPr>
          <w:color w:val="000000"/>
          <w:sz w:val="16"/>
          <w:szCs w:val="20"/>
        </w:rPr>
        <w:br/>
      </w:r>
      <w:r w:rsidRPr="00944804">
        <w:rPr>
          <w:color w:val="000000"/>
          <w:sz w:val="16"/>
          <w:szCs w:val="20"/>
          <w:shd w:val="clear" w:color="auto" w:fill="FFFFFF"/>
        </w:rPr>
        <w:t>Finally,</w:t>
      </w:r>
      <w:r w:rsidRPr="00944804">
        <w:rPr>
          <w:b/>
          <w:color w:val="000000"/>
          <w:sz w:val="16"/>
          <w:szCs w:val="20"/>
          <w:shd w:val="clear" w:color="auto" w:fill="FFFFFF"/>
        </w:rPr>
        <w:t xml:space="preserve"> </w:t>
      </w:r>
      <w:r w:rsidRPr="00944804">
        <w:rPr>
          <w:rStyle w:val="StyleUnderline"/>
          <w:sz w:val="16"/>
          <w:szCs w:val="20"/>
        </w:rPr>
        <w:t>there is</w:t>
      </w:r>
      <w:r w:rsidRPr="00944804">
        <w:rPr>
          <w:rStyle w:val="StyleUnderline"/>
          <w:szCs w:val="20"/>
        </w:rPr>
        <w:t xml:space="preserve"> </w:t>
      </w:r>
      <w:r w:rsidRPr="00944804">
        <w:rPr>
          <w:rStyle w:val="Emphasis"/>
          <w:sz w:val="20"/>
          <w:szCs w:val="20"/>
        </w:rPr>
        <w:t>one major existential threat</w:t>
      </w:r>
      <w:r w:rsidRPr="00944804">
        <w:rPr>
          <w:b/>
          <w:color w:val="000000"/>
          <w:sz w:val="16"/>
          <w:szCs w:val="20"/>
          <w:shd w:val="clear" w:color="auto" w:fill="FFFFFF"/>
        </w:rPr>
        <w:t xml:space="preserve"> </w:t>
      </w:r>
      <w:r w:rsidRPr="00944804">
        <w:rPr>
          <w:color w:val="000000"/>
          <w:sz w:val="16"/>
          <w:szCs w:val="20"/>
          <w:shd w:val="clear" w:color="auto" w:fill="FFFFFF"/>
        </w:rPr>
        <w:t>to American security (as well as prosperity) of a nonviolent nature, which, though far in the future,</w:t>
      </w:r>
      <w:r w:rsidRPr="00944804">
        <w:rPr>
          <w:b/>
          <w:color w:val="000000"/>
          <w:sz w:val="16"/>
          <w:szCs w:val="20"/>
          <w:shd w:val="clear" w:color="auto" w:fill="FFFFFF"/>
        </w:rPr>
        <w:t xml:space="preserve"> </w:t>
      </w:r>
      <w:r w:rsidRPr="00944804">
        <w:rPr>
          <w:rStyle w:val="Emphasis"/>
          <w:sz w:val="20"/>
          <w:szCs w:val="20"/>
        </w:rPr>
        <w:t>demands urgent action</w:t>
      </w:r>
      <w:r w:rsidRPr="00944804">
        <w:rPr>
          <w:b/>
          <w:color w:val="000000"/>
          <w:sz w:val="16"/>
          <w:szCs w:val="20"/>
          <w:shd w:val="clear" w:color="auto" w:fill="FFFFFF"/>
        </w:rPr>
        <w:t xml:space="preserve">. </w:t>
      </w:r>
      <w:r w:rsidRPr="00944804">
        <w:rPr>
          <w:rStyle w:val="Emphasis"/>
          <w:sz w:val="20"/>
          <w:szCs w:val="20"/>
        </w:rPr>
        <w:t>It is</w:t>
      </w:r>
      <w:r w:rsidRPr="00944804">
        <w:rPr>
          <w:rStyle w:val="StyleUnderline"/>
          <w:szCs w:val="20"/>
        </w:rPr>
        <w:t xml:space="preserve"> </w:t>
      </w:r>
      <w:r w:rsidRPr="00944804">
        <w:rPr>
          <w:rStyle w:val="StyleUnderline"/>
          <w:sz w:val="16"/>
          <w:szCs w:val="20"/>
        </w:rPr>
        <w:t>the threat of</w:t>
      </w:r>
      <w:r w:rsidRPr="00944804">
        <w:rPr>
          <w:rStyle w:val="StyleUnderline"/>
          <w:szCs w:val="20"/>
        </w:rPr>
        <w:t xml:space="preserve"> </w:t>
      </w:r>
      <w:r w:rsidRPr="00944804">
        <w:rPr>
          <w:rStyle w:val="Emphasis"/>
          <w:sz w:val="20"/>
          <w:szCs w:val="20"/>
        </w:rPr>
        <w:t>global warming</w:t>
      </w:r>
      <w:r w:rsidRPr="00944804">
        <w:rPr>
          <w:rStyle w:val="StyleUnderline"/>
          <w:szCs w:val="20"/>
        </w:rPr>
        <w:t xml:space="preserve"> </w:t>
      </w:r>
      <w:r w:rsidRPr="00944804">
        <w:rPr>
          <w:rStyle w:val="StyleUnderline"/>
          <w:sz w:val="16"/>
          <w:szCs w:val="20"/>
        </w:rPr>
        <w:t>to the stability of the climate</w:t>
      </w:r>
      <w:r w:rsidRPr="00944804">
        <w:rPr>
          <w:b/>
          <w:color w:val="000000"/>
          <w:sz w:val="16"/>
          <w:szCs w:val="20"/>
          <w:shd w:val="clear" w:color="auto" w:fill="FFFFFF"/>
        </w:rPr>
        <w:t xml:space="preserve"> </w:t>
      </w:r>
      <w:r w:rsidRPr="00944804">
        <w:rPr>
          <w:color w:val="000000"/>
          <w:sz w:val="16"/>
          <w:szCs w:val="20"/>
          <w:shd w:val="clear" w:color="auto" w:fill="FFFFFF"/>
        </w:rPr>
        <w:t>upon which all earthly life depends.</w:t>
      </w:r>
      <w:r w:rsidRPr="00944804">
        <w:rPr>
          <w:b/>
          <w:color w:val="000000"/>
          <w:sz w:val="16"/>
          <w:szCs w:val="20"/>
          <w:shd w:val="clear" w:color="auto" w:fill="FFFFFF"/>
        </w:rPr>
        <w:t xml:space="preserve"> </w:t>
      </w:r>
      <w:r w:rsidRPr="00944804">
        <w:rPr>
          <w:rStyle w:val="StyleUnderline"/>
          <w:sz w:val="16"/>
          <w:szCs w:val="20"/>
        </w:rPr>
        <w:t>Scientists worldwide have been observing the gathering of</w:t>
      </w:r>
      <w:r w:rsidRPr="00944804">
        <w:rPr>
          <w:rStyle w:val="StyleUnderline"/>
          <w:szCs w:val="20"/>
        </w:rPr>
        <w:t xml:space="preserve"> this threat</w:t>
      </w:r>
      <w:r w:rsidRPr="00944804">
        <w:rPr>
          <w:b/>
          <w:color w:val="000000"/>
          <w:sz w:val="16"/>
          <w:szCs w:val="20"/>
          <w:shd w:val="clear" w:color="auto" w:fill="FFFFFF"/>
        </w:rPr>
        <w:t xml:space="preserve"> </w:t>
      </w:r>
      <w:r w:rsidRPr="00944804">
        <w:rPr>
          <w:color w:val="000000"/>
          <w:sz w:val="16"/>
          <w:szCs w:val="20"/>
          <w:shd w:val="clear" w:color="auto" w:fill="FFFFFF"/>
        </w:rPr>
        <w:t>for three decades now, and what was</w:t>
      </w:r>
      <w:r w:rsidRPr="00944804">
        <w:rPr>
          <w:b/>
          <w:color w:val="000000"/>
          <w:sz w:val="16"/>
          <w:szCs w:val="20"/>
          <w:shd w:val="clear" w:color="auto" w:fill="FFFFFF"/>
        </w:rPr>
        <w:t xml:space="preserve"> </w:t>
      </w:r>
      <w:r w:rsidRPr="00944804">
        <w:rPr>
          <w:rStyle w:val="StyleUnderline"/>
          <w:szCs w:val="20"/>
        </w:rPr>
        <w:t>once a mere possibility</w:t>
      </w:r>
      <w:r w:rsidRPr="00944804">
        <w:rPr>
          <w:b/>
          <w:color w:val="000000"/>
          <w:sz w:val="16"/>
          <w:szCs w:val="20"/>
          <w:shd w:val="clear" w:color="auto" w:fill="FFFFFF"/>
        </w:rPr>
        <w:t xml:space="preserve"> </w:t>
      </w:r>
      <w:r w:rsidRPr="00944804">
        <w:rPr>
          <w:color w:val="000000"/>
          <w:szCs w:val="20"/>
          <w:u w:val="single"/>
          <w:shd w:val="clear" w:color="auto" w:fill="FFFFFF"/>
        </w:rPr>
        <w:t>has passed</w:t>
      </w:r>
      <w:r w:rsidRPr="00944804">
        <w:rPr>
          <w:color w:val="000000"/>
          <w:sz w:val="16"/>
          <w:szCs w:val="20"/>
          <w:shd w:val="clear" w:color="auto" w:fill="FFFFFF"/>
        </w:rPr>
        <w:t xml:space="preserve"> through probability</w:t>
      </w:r>
      <w:r w:rsidRPr="00944804">
        <w:rPr>
          <w:b/>
          <w:color w:val="000000"/>
          <w:sz w:val="16"/>
          <w:szCs w:val="20"/>
          <w:shd w:val="clear" w:color="auto" w:fill="FFFFFF"/>
        </w:rPr>
        <w:t xml:space="preserve"> </w:t>
      </w:r>
      <w:r w:rsidRPr="00944804">
        <w:rPr>
          <w:rStyle w:val="StyleUnderline"/>
          <w:szCs w:val="20"/>
        </w:rPr>
        <w:t>to</w:t>
      </w:r>
      <w:r w:rsidRPr="00944804">
        <w:rPr>
          <w:b/>
          <w:color w:val="000000"/>
          <w:sz w:val="16"/>
          <w:szCs w:val="20"/>
          <w:shd w:val="clear" w:color="auto" w:fill="FFFFFF"/>
        </w:rPr>
        <w:t xml:space="preserve"> </w:t>
      </w:r>
      <w:r w:rsidRPr="00944804">
        <w:rPr>
          <w:rStyle w:val="StyleUnderline"/>
          <w:sz w:val="16"/>
          <w:szCs w:val="20"/>
        </w:rPr>
        <w:t xml:space="preserve">near </w:t>
      </w:r>
      <w:r w:rsidRPr="00944804">
        <w:rPr>
          <w:rStyle w:val="Emphasis"/>
          <w:sz w:val="20"/>
          <w:szCs w:val="20"/>
        </w:rPr>
        <w:t>certainty</w:t>
      </w:r>
      <w:r w:rsidRPr="00944804">
        <w:rPr>
          <w:color w:val="000000"/>
          <w:sz w:val="16"/>
          <w:szCs w:val="20"/>
          <w:shd w:val="clear" w:color="auto" w:fill="FFFFFF"/>
        </w:rPr>
        <w:t xml:space="preserve">. Indeed not one of more than 900 articles on climate change published in refereed scientific journals from 1993 to 2003 doubted that anthropogenic warming is occurring. “In legitimate scientific circles,” writes Elizabeth </w:t>
      </w:r>
      <w:proofErr w:type="spellStart"/>
      <w:r w:rsidRPr="00944804">
        <w:rPr>
          <w:color w:val="000000"/>
          <w:sz w:val="16"/>
          <w:szCs w:val="20"/>
          <w:shd w:val="clear" w:color="auto" w:fill="FFFFFF"/>
        </w:rPr>
        <w:t>Kolbert</w:t>
      </w:r>
      <w:proofErr w:type="spellEnd"/>
      <w:r w:rsidRPr="00944804">
        <w:rPr>
          <w:color w:val="000000"/>
          <w:sz w:val="16"/>
          <w:szCs w:val="20"/>
          <w:shd w:val="clear" w:color="auto" w:fill="FFFFFF"/>
        </w:rPr>
        <w:t>, “it is virtually impossible to find evidence of disagreement over the fundamentals of global warming.” Evidence from a vast international scientific monitoring effort accumulates almost weekly, as this sample of newspaper reports shows: an international panel predicts “brutal</w:t>
      </w:r>
      <w:r w:rsidRPr="00944804">
        <w:rPr>
          <w:b/>
          <w:color w:val="000000"/>
          <w:sz w:val="16"/>
          <w:szCs w:val="20"/>
          <w:shd w:val="clear" w:color="auto" w:fill="FFFFFF"/>
        </w:rPr>
        <w:t xml:space="preserve"> </w:t>
      </w:r>
      <w:r w:rsidRPr="00944804">
        <w:rPr>
          <w:rStyle w:val="StyleUnderline"/>
          <w:szCs w:val="20"/>
        </w:rPr>
        <w:t>droughts, floods and violent storms across the planet</w:t>
      </w:r>
      <w:r w:rsidRPr="00944804">
        <w:rPr>
          <w:b/>
          <w:color w:val="000000"/>
          <w:sz w:val="16"/>
          <w:szCs w:val="20"/>
          <w:shd w:val="clear" w:color="auto" w:fill="FFFFFF"/>
        </w:rPr>
        <w:t xml:space="preserve"> </w:t>
      </w:r>
      <w:r w:rsidRPr="00944804">
        <w:rPr>
          <w:sz w:val="16"/>
          <w:szCs w:val="20"/>
          <w:shd w:val="clear" w:color="auto" w:fill="FFFFFF"/>
        </w:rPr>
        <w:t>over the </w:t>
      </w:r>
      <w:r w:rsidR="00D95371">
        <w:fldChar w:fldCharType="begin"/>
      </w:r>
      <w:r w:rsidR="00D95371">
        <w:instrText xml:space="preserve"> HYPERLINK "http://www.s</w:instrText>
      </w:r>
      <w:r w:rsidR="00D95371">
        <w:instrText xml:space="preserve">urfcanyon.com/search?f=sl&amp;q=next&amp;partner=wtigck" \t "scSearchLink" \o "Search Link by Surf Canyon" </w:instrText>
      </w:r>
      <w:r w:rsidR="00D95371">
        <w:fldChar w:fldCharType="separate"/>
      </w:r>
      <w:r w:rsidRPr="00944804">
        <w:rPr>
          <w:sz w:val="16"/>
          <w:szCs w:val="20"/>
          <w:shd w:val="clear" w:color="auto" w:fill="FFFFFF"/>
        </w:rPr>
        <w:t>next</w:t>
      </w:r>
      <w:r w:rsidR="00D95371">
        <w:rPr>
          <w:sz w:val="16"/>
          <w:szCs w:val="20"/>
          <w:shd w:val="clear" w:color="auto" w:fill="FFFFFF"/>
        </w:rPr>
        <w:fldChar w:fldCharType="end"/>
      </w:r>
      <w:r w:rsidRPr="00944804">
        <w:rPr>
          <w:sz w:val="16"/>
          <w:szCs w:val="20"/>
          <w:shd w:val="clear" w:color="auto" w:fill="FFFFFF"/>
        </w:rPr>
        <w:t> century”; climate change could “</w:t>
      </w:r>
      <w:r w:rsidRPr="00944804">
        <w:rPr>
          <w:rStyle w:val="StyleUnderline"/>
          <w:sz w:val="16"/>
          <w:szCs w:val="20"/>
        </w:rPr>
        <w:t>literally</w:t>
      </w:r>
      <w:r w:rsidRPr="00944804">
        <w:rPr>
          <w:rStyle w:val="StyleUnderline"/>
          <w:szCs w:val="20"/>
        </w:rPr>
        <w:t xml:space="preserve"> alter ocean currents</w:t>
      </w:r>
      <w:r w:rsidRPr="00944804">
        <w:rPr>
          <w:rStyle w:val="StyleUnderline"/>
          <w:sz w:val="16"/>
          <w:szCs w:val="20"/>
        </w:rPr>
        <w:t>, wipe away huge portions of Alpine Snowcaps</w:t>
      </w:r>
      <w:r w:rsidRPr="00944804">
        <w:rPr>
          <w:rStyle w:val="StyleUnderline"/>
          <w:szCs w:val="20"/>
        </w:rPr>
        <w:t xml:space="preserve"> and </w:t>
      </w:r>
      <w:r w:rsidRPr="00944804">
        <w:rPr>
          <w:rStyle w:val="StyleUnderline"/>
          <w:sz w:val="16"/>
          <w:szCs w:val="20"/>
        </w:rPr>
        <w:t>aid the</w:t>
      </w:r>
      <w:r w:rsidRPr="00944804">
        <w:rPr>
          <w:rStyle w:val="StyleUnderline"/>
          <w:szCs w:val="20"/>
        </w:rPr>
        <w:t xml:space="preserve"> spread</w:t>
      </w:r>
      <w:r w:rsidRPr="00944804">
        <w:rPr>
          <w:rStyle w:val="StyleUnderline"/>
          <w:sz w:val="16"/>
          <w:szCs w:val="20"/>
        </w:rPr>
        <w:t xml:space="preserve"> of</w:t>
      </w:r>
      <w:r w:rsidRPr="00944804">
        <w:rPr>
          <w:rStyle w:val="StyleUnderline"/>
          <w:szCs w:val="20"/>
        </w:rPr>
        <w:t xml:space="preserve"> cholera and malaria</w:t>
      </w:r>
      <w:r w:rsidRPr="00944804">
        <w:rPr>
          <w:color w:val="000000"/>
          <w:sz w:val="16"/>
          <w:szCs w:val="20"/>
          <w:shd w:val="clear" w:color="auto" w:fill="FFFFFF"/>
        </w:rPr>
        <w:t>”; “glaciers in the Antarctic and in Greenland are melting much faster than expected, and…worldwide, plants are blooming several days earlier than a decade ago”; “</w:t>
      </w:r>
      <w:r w:rsidRPr="00944804">
        <w:rPr>
          <w:rStyle w:val="StyleUnderline"/>
          <w:szCs w:val="20"/>
        </w:rPr>
        <w:t xml:space="preserve">rising sea temperatures </w:t>
      </w:r>
      <w:r w:rsidRPr="00944804">
        <w:rPr>
          <w:rStyle w:val="StyleUnderline"/>
          <w:sz w:val="16"/>
          <w:szCs w:val="20"/>
        </w:rPr>
        <w:t>have been</w:t>
      </w:r>
      <w:r w:rsidRPr="00944804">
        <w:rPr>
          <w:rStyle w:val="StyleUnderline"/>
          <w:szCs w:val="20"/>
        </w:rPr>
        <w:t xml:space="preserve"> accompanied by </w:t>
      </w:r>
      <w:r w:rsidRPr="00944804">
        <w:rPr>
          <w:rStyle w:val="StyleUnderline"/>
          <w:sz w:val="16"/>
          <w:szCs w:val="20"/>
        </w:rPr>
        <w:t>a significant global increase in</w:t>
      </w:r>
      <w:r w:rsidRPr="00944804">
        <w:rPr>
          <w:rStyle w:val="StyleUnderline"/>
          <w:szCs w:val="20"/>
        </w:rPr>
        <w:t xml:space="preserve"> the most destructive hurricanes</w:t>
      </w:r>
      <w:r w:rsidRPr="00944804">
        <w:rPr>
          <w:color w:val="000000"/>
          <w:sz w:val="16"/>
          <w:szCs w:val="20"/>
          <w:shd w:val="clear" w:color="auto" w:fill="FFFFFF"/>
        </w:rPr>
        <w:t>”; “NASA scientists have concluded from direct temperature measurements that 2005 was the hottest year on record, with 1998 a close second”; “Earth’s warming climate is estimated to contribute to more than 150,000 deaths and 5 million illnesses each year” as</w:t>
      </w:r>
      <w:r w:rsidRPr="00944804">
        <w:rPr>
          <w:b/>
          <w:color w:val="000000"/>
          <w:sz w:val="16"/>
          <w:szCs w:val="20"/>
          <w:shd w:val="clear" w:color="auto" w:fill="FFFFFF"/>
        </w:rPr>
        <w:t xml:space="preserve"> </w:t>
      </w:r>
      <w:r w:rsidRPr="00944804">
        <w:rPr>
          <w:rStyle w:val="StyleUnderline"/>
          <w:szCs w:val="20"/>
        </w:rPr>
        <w:t>disease spreads</w:t>
      </w:r>
      <w:r w:rsidRPr="00944804">
        <w:rPr>
          <w:color w:val="000000"/>
          <w:sz w:val="16"/>
          <w:szCs w:val="20"/>
          <w:shd w:val="clear" w:color="auto" w:fill="FFFFFF"/>
        </w:rPr>
        <w:t>; “widespread bleaching from Texas to Trinidad…killed broad swaths of corals” due to a 2-degree rise in sea temperatures. “</w:t>
      </w:r>
      <w:r w:rsidRPr="00944804">
        <w:rPr>
          <w:rStyle w:val="StyleUnderline"/>
          <w:szCs w:val="20"/>
        </w:rPr>
        <w:t>The world is slowly disintegrating</w:t>
      </w:r>
      <w:r w:rsidRPr="00944804">
        <w:rPr>
          <w:color w:val="000000"/>
          <w:sz w:val="16"/>
          <w:szCs w:val="20"/>
          <w:shd w:val="clear" w:color="auto" w:fill="FFFFFF"/>
        </w:rPr>
        <w:t xml:space="preserve">,” concluded Inuit hunter Noah </w:t>
      </w:r>
      <w:proofErr w:type="spellStart"/>
      <w:r w:rsidRPr="00944804">
        <w:rPr>
          <w:color w:val="000000"/>
          <w:sz w:val="16"/>
          <w:szCs w:val="20"/>
          <w:shd w:val="clear" w:color="auto" w:fill="FFFFFF"/>
        </w:rPr>
        <w:t>Metuq</w:t>
      </w:r>
      <w:proofErr w:type="spellEnd"/>
      <w:r w:rsidRPr="00944804">
        <w:rPr>
          <w:color w:val="000000"/>
          <w:sz w:val="16"/>
          <w:szCs w:val="20"/>
          <w:shd w:val="clear" w:color="auto" w:fill="FFFFFF"/>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944804">
        <w:rPr>
          <w:rStyle w:val="StyleUnderline"/>
          <w:sz w:val="16"/>
          <w:szCs w:val="20"/>
        </w:rPr>
        <w:t>we are</w:t>
      </w:r>
      <w:r w:rsidRPr="00944804">
        <w:rPr>
          <w:color w:val="000000"/>
          <w:sz w:val="16"/>
          <w:szCs w:val="20"/>
          <w:shd w:val="clear" w:color="auto" w:fill="FFFFFF"/>
        </w:rPr>
        <w:t xml:space="preserve"> thus</w:t>
      </w:r>
      <w:r w:rsidRPr="00944804">
        <w:rPr>
          <w:b/>
          <w:color w:val="000000"/>
          <w:sz w:val="16"/>
          <w:szCs w:val="20"/>
          <w:shd w:val="clear" w:color="auto" w:fill="FFFFFF"/>
        </w:rPr>
        <w:t xml:space="preserve"> </w:t>
      </w:r>
      <w:r w:rsidRPr="00944804">
        <w:rPr>
          <w:rStyle w:val="StyleUnderline"/>
          <w:sz w:val="16"/>
          <w:szCs w:val="20"/>
        </w:rPr>
        <w:t>in for significant global warming</w:t>
      </w:r>
      <w:r w:rsidRPr="00944804">
        <w:rPr>
          <w:b/>
          <w:color w:val="000000"/>
          <w:sz w:val="16"/>
          <w:szCs w:val="20"/>
          <w:shd w:val="clear" w:color="auto" w:fill="FFFFFF"/>
        </w:rPr>
        <w:t xml:space="preserve">; </w:t>
      </w:r>
      <w:r w:rsidRPr="00944804">
        <w:rPr>
          <w:rStyle w:val="StyleUnderline"/>
          <w:sz w:val="16"/>
          <w:szCs w:val="20"/>
        </w:rPr>
        <w:t>the only debate is how much and how serous the effects will be</w:t>
      </w:r>
      <w:r w:rsidRPr="00944804">
        <w:rPr>
          <w:color w:val="000000"/>
          <w:sz w:val="16"/>
          <w:szCs w:val="20"/>
          <w:shd w:val="clear" w:color="auto" w:fill="FFFFFF"/>
        </w:rPr>
        <w:t>. As the newspaper stories quoted above show, we are already experiencing the effects of 1-2 degree warming in more violent</w:t>
      </w:r>
      <w:r w:rsidRPr="00944804">
        <w:rPr>
          <w:b/>
          <w:color w:val="000000"/>
          <w:sz w:val="16"/>
          <w:szCs w:val="20"/>
          <w:shd w:val="clear" w:color="auto" w:fill="FFFFFF"/>
        </w:rPr>
        <w:t xml:space="preserve"> </w:t>
      </w:r>
      <w:r w:rsidRPr="00944804">
        <w:rPr>
          <w:rStyle w:val="StyleUnderline"/>
          <w:szCs w:val="20"/>
        </w:rPr>
        <w:t>storms, spread of disease, mass die offs of plants and animals, species extinction</w:t>
      </w:r>
      <w:r w:rsidRPr="00944804">
        <w:rPr>
          <w:color w:val="000000"/>
          <w:sz w:val="16"/>
          <w:szCs w:val="20"/>
          <w:shd w:val="clear" w:color="auto" w:fill="FFFFFF"/>
        </w:rPr>
        <w:t xml:space="preserve">,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944804">
        <w:rPr>
          <w:color w:val="000000"/>
          <w:sz w:val="16"/>
          <w:szCs w:val="20"/>
          <w:shd w:val="clear" w:color="auto" w:fill="FFFFFF"/>
        </w:rPr>
        <w:t>thermohaline</w:t>
      </w:r>
      <w:proofErr w:type="spellEnd"/>
      <w:r w:rsidRPr="00944804">
        <w:rPr>
          <w:color w:val="000000"/>
          <w:sz w:val="16"/>
          <w:szCs w:val="20"/>
          <w:shd w:val="clear" w:color="auto" w:fill="FFFFFF"/>
        </w:rPr>
        <w:t xml:space="preserv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944804">
        <w:rPr>
          <w:color w:val="000000"/>
          <w:sz w:val="16"/>
          <w:szCs w:val="20"/>
          <w:shd w:val="clear" w:color="auto" w:fill="FFFFFF"/>
        </w:rPr>
        <w:t>Hoffert</w:t>
      </w:r>
      <w:proofErr w:type="spellEnd"/>
      <w:r w:rsidRPr="00944804">
        <w:rPr>
          <w:color w:val="000000"/>
          <w:sz w:val="16"/>
          <w:szCs w:val="20"/>
          <w:shd w:val="clear" w:color="auto" w:fill="FFFFFF"/>
        </w:rPr>
        <w:t xml:space="preserve"> of New York University, “we’re just going to burn everything up; we’re going to heat the atmosphere to the temperature it was in the Cretaceous when there were crocodiles at the poles, and then </w:t>
      </w:r>
      <w:r w:rsidRPr="00944804">
        <w:rPr>
          <w:rStyle w:val="Emphasis"/>
          <w:sz w:val="20"/>
          <w:szCs w:val="20"/>
        </w:rPr>
        <w:t>everything will collapse</w:t>
      </w:r>
      <w:r w:rsidRPr="00944804">
        <w:rPr>
          <w:color w:val="000000"/>
          <w:sz w:val="16"/>
          <w:szCs w:val="20"/>
          <w:shd w:val="clear" w:color="auto" w:fill="FFFFFF"/>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944804">
        <w:rPr>
          <w:rStyle w:val="Emphasis"/>
          <w:sz w:val="20"/>
          <w:szCs w:val="20"/>
        </w:rPr>
        <w:t>Global warming is the</w:t>
      </w:r>
      <w:r w:rsidRPr="00944804">
        <w:rPr>
          <w:color w:val="000000"/>
          <w:sz w:val="16"/>
          <w:szCs w:val="20"/>
          <w:shd w:val="clear" w:color="auto" w:fill="FFFFFF"/>
        </w:rPr>
        <w:t xml:space="preserve"> post-Cold War era’s </w:t>
      </w:r>
      <w:r w:rsidRPr="00944804">
        <w:rPr>
          <w:rStyle w:val="Emphasis"/>
          <w:sz w:val="20"/>
          <w:szCs w:val="20"/>
        </w:rPr>
        <w:t>equivalent of nuclear winter</w:t>
      </w:r>
      <w:r w:rsidRPr="00944804">
        <w:rPr>
          <w:color w:val="000000"/>
          <w:sz w:val="16"/>
          <w:szCs w:val="20"/>
          <w:shd w:val="clear" w:color="auto" w:fill="FFFFFF"/>
        </w:rPr>
        <w:t xml:space="preserve"> at least as serious and considerably </w:t>
      </w:r>
      <w:r w:rsidRPr="00944804">
        <w:rPr>
          <w:color w:val="000000"/>
          <w:sz w:val="16"/>
          <w:szCs w:val="20"/>
          <w:shd w:val="clear" w:color="auto" w:fill="FFFFFF"/>
        </w:rPr>
        <w:lastRenderedPageBreak/>
        <w:t>better supported scientifically. Over the long run it puts dangers form terrorism and traditional military challenges to shame.</w:t>
      </w:r>
      <w:r w:rsidRPr="00944804">
        <w:rPr>
          <w:b/>
          <w:color w:val="000000"/>
          <w:sz w:val="16"/>
          <w:szCs w:val="20"/>
          <w:shd w:val="clear" w:color="auto" w:fill="FFFFFF"/>
        </w:rPr>
        <w:t xml:space="preserve"> </w:t>
      </w:r>
      <w:r w:rsidRPr="00944804">
        <w:rPr>
          <w:rStyle w:val="Emphasis"/>
          <w:sz w:val="20"/>
          <w:szCs w:val="20"/>
        </w:rPr>
        <w:t>It is a threat</w:t>
      </w:r>
      <w:r w:rsidRPr="00944804">
        <w:rPr>
          <w:b/>
          <w:color w:val="000000"/>
          <w:sz w:val="16"/>
          <w:szCs w:val="20"/>
          <w:shd w:val="clear" w:color="auto" w:fill="FFFFFF"/>
        </w:rPr>
        <w:t xml:space="preserve"> </w:t>
      </w:r>
      <w:r w:rsidRPr="00944804">
        <w:rPr>
          <w:color w:val="000000"/>
          <w:sz w:val="16"/>
          <w:szCs w:val="20"/>
          <w:shd w:val="clear" w:color="auto" w:fill="FFFFFF"/>
        </w:rPr>
        <w:t>not only to the security and prosperity to the United States, but potentially</w:t>
      </w:r>
      <w:r w:rsidRPr="00944804">
        <w:rPr>
          <w:rStyle w:val="StyleUnderline"/>
          <w:szCs w:val="20"/>
        </w:rPr>
        <w:t xml:space="preserve"> </w:t>
      </w:r>
      <w:r w:rsidRPr="00944804">
        <w:rPr>
          <w:rStyle w:val="Emphasis"/>
          <w:sz w:val="20"/>
          <w:szCs w:val="20"/>
        </w:rPr>
        <w:t>to the continued existence of life on this planet.</w:t>
      </w:r>
    </w:p>
    <w:p w:rsidR="009C662B" w:rsidRPr="00350D77" w:rsidRDefault="009C662B" w:rsidP="009C662B"/>
    <w:p w:rsidR="009C662B" w:rsidRDefault="009C662B" w:rsidP="009C662B"/>
    <w:p w:rsidR="00537389" w:rsidRDefault="00537389" w:rsidP="00A04E50">
      <w:pPr>
        <w:pStyle w:val="Heading2"/>
      </w:pPr>
      <w:r>
        <w:lastRenderedPageBreak/>
        <w:t>**Specific Solvency**</w:t>
      </w:r>
    </w:p>
    <w:p w:rsidR="00A04E50" w:rsidRDefault="00A04E50" w:rsidP="00A04E50">
      <w:pPr>
        <w:pStyle w:val="Heading2"/>
      </w:pPr>
      <w:r>
        <w:lastRenderedPageBreak/>
        <w:t>Deep Sea Exploration</w:t>
      </w:r>
    </w:p>
    <w:p w:rsidR="00A04E50" w:rsidRDefault="00A04E50" w:rsidP="00A04E50">
      <w:pPr>
        <w:pStyle w:val="Heading3"/>
        <w:rPr>
          <w:rStyle w:val="Style13ptBold"/>
          <w:b/>
          <w:bCs w:val="0"/>
          <w:sz w:val="32"/>
        </w:rPr>
      </w:pPr>
      <w:r>
        <w:rPr>
          <w:rStyle w:val="Style13ptBold"/>
          <w:b/>
          <w:bCs w:val="0"/>
          <w:sz w:val="32"/>
        </w:rPr>
        <w:lastRenderedPageBreak/>
        <w:t>1NC</w:t>
      </w:r>
      <w:r w:rsidRPr="005A7E5A">
        <w:rPr>
          <w:rStyle w:val="Style13ptBold"/>
          <w:b/>
          <w:bCs w:val="0"/>
          <w:sz w:val="32"/>
        </w:rPr>
        <w:t xml:space="preserve"> Deep Sea Exploration</w:t>
      </w:r>
    </w:p>
    <w:p w:rsidR="00A04E50" w:rsidRPr="005A7E5A" w:rsidRDefault="00A04E50" w:rsidP="009C662B">
      <w:pPr>
        <w:pStyle w:val="Heading4"/>
        <w:rPr>
          <w:rStyle w:val="Style13ptBold"/>
          <w:b/>
        </w:rPr>
      </w:pPr>
      <w:r w:rsidRPr="005A7E5A">
        <w:rPr>
          <w:rStyle w:val="Style13ptBold"/>
          <w:b/>
        </w:rPr>
        <w:t>Japan solves deep sea exploration</w:t>
      </w:r>
    </w:p>
    <w:p w:rsidR="00A04E50" w:rsidRPr="005A7E5A" w:rsidRDefault="00A04E50" w:rsidP="00A04E50">
      <w:pPr>
        <w:rPr>
          <w:rStyle w:val="Style13ptBold"/>
          <w:b w:val="0"/>
          <w:sz w:val="16"/>
        </w:rPr>
      </w:pPr>
      <w:r w:rsidRPr="005A7E5A">
        <w:rPr>
          <w:rStyle w:val="Style13ptBold"/>
        </w:rPr>
        <w:t>JAAT, 2001</w:t>
      </w:r>
      <w:r w:rsidRPr="005A7E5A">
        <w:rPr>
          <w:rStyle w:val="Style13ptBold"/>
          <w:sz w:val="16"/>
        </w:rPr>
        <w:t xml:space="preserve"> </w:t>
      </w:r>
      <w:r w:rsidRPr="005A7E5A">
        <w:rPr>
          <w:rStyle w:val="Style13ptBold"/>
          <w:b w:val="0"/>
          <w:sz w:val="16"/>
        </w:rPr>
        <w:t xml:space="preserve">(Japan Atlas Advanced Technology, offers presentations on a variety of topics to anyone interested in the nature, traditions, and current social trends of Japan, “Japan Marine Science and Technology Center”, JAAT, 02/01/2001, </w:t>
      </w:r>
      <w:hyperlink r:id="rId10" w:history="1">
        <w:r w:rsidRPr="005A7E5A">
          <w:rPr>
            <w:rStyle w:val="Hyperlink"/>
            <w:sz w:val="16"/>
          </w:rPr>
          <w:t>http://web-japan.org/atlas/technology/tec03.html</w:t>
        </w:r>
      </w:hyperlink>
      <w:r w:rsidR="00725F76">
        <w:rPr>
          <w:rStyle w:val="Style13ptBold"/>
          <w:b w:val="0"/>
          <w:sz w:val="16"/>
        </w:rPr>
        <w:t>)</w:t>
      </w:r>
    </w:p>
    <w:p w:rsidR="00A04E50" w:rsidRPr="005A7E5A" w:rsidRDefault="00A04E50" w:rsidP="00A04E50">
      <w:pPr>
        <w:rPr>
          <w:sz w:val="16"/>
        </w:rPr>
      </w:pPr>
      <w:r w:rsidRPr="005A7E5A">
        <w:rPr>
          <w:rStyle w:val="StyleUnderline"/>
        </w:rPr>
        <w:t xml:space="preserve">Japan is surrounded by oceans, so the importance of </w:t>
      </w:r>
      <w:proofErr w:type="spellStart"/>
      <w:r w:rsidRPr="005A7E5A">
        <w:rPr>
          <w:rStyle w:val="StyleUnderline"/>
        </w:rPr>
        <w:t>oceanographical</w:t>
      </w:r>
      <w:proofErr w:type="spellEnd"/>
      <w:r w:rsidRPr="005A7E5A">
        <w:rPr>
          <w:rStyle w:val="StyleUnderline"/>
        </w:rPr>
        <w:t xml:space="preserve"> research is not limited to industries</w:t>
      </w:r>
      <w:r w:rsidRPr="005A7E5A">
        <w:rPr>
          <w:sz w:val="16"/>
        </w:rPr>
        <w:t xml:space="preserve"> such as fisheries. The coastal waters of Japan lie over complex topography of </w:t>
      </w:r>
      <w:proofErr w:type="spellStart"/>
      <w:r w:rsidRPr="005A7E5A">
        <w:rPr>
          <w:sz w:val="16"/>
        </w:rPr>
        <w:t>subducting</w:t>
      </w:r>
      <w:proofErr w:type="spellEnd"/>
      <w:r w:rsidRPr="005A7E5A">
        <w:rPr>
          <w:sz w:val="16"/>
        </w:rPr>
        <w:t xml:space="preserve"> crustal </w:t>
      </w:r>
      <w:proofErr w:type="gramStart"/>
      <w:r w:rsidRPr="005A7E5A">
        <w:rPr>
          <w:sz w:val="16"/>
        </w:rPr>
        <w:t>plates,</w:t>
      </w:r>
      <w:proofErr w:type="gramEnd"/>
      <w:r w:rsidRPr="005A7E5A">
        <w:rPr>
          <w:sz w:val="16"/>
        </w:rPr>
        <w:t xml:space="preserve"> part of this formation is a trench that is over 6,000 meters (19,685 feet) deep. Such subduction is believed to be the cause of a number of major earthquakes, including the Great Hanshin-Awaji Earthquake of 1995. Also, since this abyssal ocean bed also has an accumulation of sediments resulting from the changes that the earth has undergone over the course of several hundred million years, field investigation of the deep sea will reveal valuable evidence to answer questions about global alterations in the earth's crust and the geological history of the earth. Japan Marine Science and Technology Center </w:t>
      </w:r>
      <w:r w:rsidRPr="005A7E5A">
        <w:rPr>
          <w:rStyle w:val="StyleUnderline"/>
        </w:rPr>
        <w:t>Japan Marine Science and Technology Center (JAMSTEC</w:t>
      </w:r>
      <w:r w:rsidRPr="005A7E5A">
        <w:rPr>
          <w:sz w:val="16"/>
        </w:rPr>
        <w:t xml:space="preserve">) </w:t>
      </w:r>
      <w:r w:rsidRPr="005A7E5A">
        <w:rPr>
          <w:rStyle w:val="Emphasis"/>
        </w:rPr>
        <w:t xml:space="preserve">is the center of excellence for oceanographic research </w:t>
      </w:r>
      <w:r w:rsidRPr="005A7E5A">
        <w:rPr>
          <w:sz w:val="16"/>
        </w:rPr>
        <w:t xml:space="preserve">in Japan. </w:t>
      </w:r>
      <w:r w:rsidRPr="005A7E5A">
        <w:rPr>
          <w:rStyle w:val="StyleUnderline"/>
        </w:rPr>
        <w:t>The Center carries out a wide range of research, not only at the deep sea bottom, but also into technology for</w:t>
      </w:r>
      <w:r w:rsidRPr="005A7E5A">
        <w:rPr>
          <w:rStyle w:val="Emphasis"/>
        </w:rPr>
        <w:t xml:space="preserve"> oceanographic observation </w:t>
      </w:r>
      <w:r w:rsidRPr="005A7E5A">
        <w:rPr>
          <w:sz w:val="16"/>
          <w:szCs w:val="16"/>
        </w:rPr>
        <w:t>and commercial development</w:t>
      </w:r>
      <w:r w:rsidRPr="005A7E5A">
        <w:rPr>
          <w:rStyle w:val="StyleUnderline"/>
        </w:rPr>
        <w:t xml:space="preserve"> </w:t>
      </w:r>
      <w:r w:rsidRPr="005A7E5A">
        <w:rPr>
          <w:rStyle w:val="Emphasis"/>
        </w:rPr>
        <w:t>of the oceans</w:t>
      </w:r>
      <w:r w:rsidRPr="005A7E5A">
        <w:rPr>
          <w:sz w:val="16"/>
        </w:rPr>
        <w:t xml:space="preserve">. </w:t>
      </w:r>
      <w:r w:rsidRPr="005A7E5A">
        <w:rPr>
          <w:rStyle w:val="StyleUnderline"/>
        </w:rPr>
        <w:t xml:space="preserve">JAMSTEC operates two submersible survey vessels that have made the </w:t>
      </w:r>
      <w:r w:rsidRPr="005A7E5A">
        <w:rPr>
          <w:rStyle w:val="Emphasis"/>
        </w:rPr>
        <w:t>Center world famous for its deep-sea technology</w:t>
      </w:r>
      <w:r w:rsidRPr="005A7E5A">
        <w:rPr>
          <w:sz w:val="16"/>
        </w:rPr>
        <w:t xml:space="preserve">: the manned </w:t>
      </w:r>
      <w:proofErr w:type="spellStart"/>
      <w:r w:rsidRPr="005A7E5A">
        <w:rPr>
          <w:sz w:val="16"/>
        </w:rPr>
        <w:t>Shinkai</w:t>
      </w:r>
      <w:proofErr w:type="spellEnd"/>
      <w:r w:rsidRPr="005A7E5A">
        <w:rPr>
          <w:sz w:val="16"/>
        </w:rPr>
        <w:t xml:space="preserve"> 6500, which can carry out oceanographic data collection work at any depth down to 6,500 meters (21,325 feet); and the unmanned </w:t>
      </w:r>
      <w:proofErr w:type="spellStart"/>
      <w:r w:rsidRPr="005A7E5A">
        <w:rPr>
          <w:sz w:val="16"/>
        </w:rPr>
        <w:t>Kaiko</w:t>
      </w:r>
      <w:proofErr w:type="spellEnd"/>
      <w:r w:rsidRPr="005A7E5A">
        <w:rPr>
          <w:sz w:val="16"/>
        </w:rPr>
        <w:t xml:space="preserve">. Launched in 1989, the </w:t>
      </w:r>
      <w:proofErr w:type="spellStart"/>
      <w:r w:rsidRPr="005A7E5A">
        <w:rPr>
          <w:sz w:val="16"/>
        </w:rPr>
        <w:t>Shinkai</w:t>
      </w:r>
      <w:proofErr w:type="spellEnd"/>
      <w:r w:rsidRPr="005A7E5A">
        <w:rPr>
          <w:sz w:val="16"/>
        </w:rPr>
        <w:t xml:space="preserve"> 6500 succeeded in diving down to 6,527 meters (21,414 feet) in August of the same year. In March 1995 </w:t>
      </w:r>
      <w:proofErr w:type="spellStart"/>
      <w:r w:rsidRPr="005A7E5A">
        <w:rPr>
          <w:rStyle w:val="StyleUnderline"/>
        </w:rPr>
        <w:t>Kaiko</w:t>
      </w:r>
      <w:proofErr w:type="spellEnd"/>
      <w:r w:rsidRPr="005A7E5A">
        <w:rPr>
          <w:rStyle w:val="StyleUnderline"/>
        </w:rPr>
        <w:t xml:space="preserve"> carried out test dives in the Mariana Trench</w:t>
      </w:r>
      <w:r w:rsidRPr="005A7E5A">
        <w:rPr>
          <w:sz w:val="16"/>
        </w:rPr>
        <w:t xml:space="preserve">, at 10,911.4 meters (35,798 feet), </w:t>
      </w:r>
      <w:r w:rsidRPr="005A7E5A">
        <w:rPr>
          <w:rStyle w:val="StyleUnderline"/>
        </w:rPr>
        <w:t>the deepest in the</w:t>
      </w:r>
      <w:r w:rsidRPr="005A7E5A">
        <w:rPr>
          <w:sz w:val="16"/>
        </w:rPr>
        <w:t xml:space="preserve"> </w:t>
      </w:r>
      <w:r w:rsidRPr="005A7E5A">
        <w:rPr>
          <w:rStyle w:val="StyleUnderline"/>
        </w:rPr>
        <w:t>world</w:t>
      </w:r>
      <w:r w:rsidRPr="005A7E5A">
        <w:rPr>
          <w:sz w:val="16"/>
        </w:rPr>
        <w:t xml:space="preserve">. </w:t>
      </w:r>
      <w:r w:rsidRPr="005A7E5A">
        <w:rPr>
          <w:rStyle w:val="StyleUnderline"/>
        </w:rPr>
        <w:t xml:space="preserve">The various data that </w:t>
      </w:r>
      <w:proofErr w:type="spellStart"/>
      <w:r w:rsidRPr="005A7E5A">
        <w:rPr>
          <w:rStyle w:val="StyleUnderline"/>
        </w:rPr>
        <w:t>Kaiko</w:t>
      </w:r>
      <w:proofErr w:type="spellEnd"/>
      <w:r w:rsidRPr="005A7E5A">
        <w:rPr>
          <w:rStyle w:val="StyleUnderline"/>
        </w:rPr>
        <w:t xml:space="preserve"> collected during this probing was valuable. </w:t>
      </w:r>
      <w:r w:rsidRPr="005A7E5A">
        <w:rPr>
          <w:sz w:val="16"/>
        </w:rPr>
        <w:t xml:space="preserve">Thanks to </w:t>
      </w:r>
      <w:proofErr w:type="spellStart"/>
      <w:r w:rsidRPr="005A7E5A">
        <w:rPr>
          <w:sz w:val="16"/>
        </w:rPr>
        <w:t>Shinkai</w:t>
      </w:r>
      <w:proofErr w:type="spellEnd"/>
      <w:r w:rsidRPr="005A7E5A">
        <w:rPr>
          <w:sz w:val="16"/>
        </w:rPr>
        <w:t xml:space="preserve"> 6500 and </w:t>
      </w:r>
      <w:proofErr w:type="spellStart"/>
      <w:r w:rsidRPr="005A7E5A">
        <w:rPr>
          <w:sz w:val="16"/>
        </w:rPr>
        <w:t>Kaiko</w:t>
      </w:r>
      <w:proofErr w:type="spellEnd"/>
      <w:r w:rsidRPr="005A7E5A">
        <w:rPr>
          <w:sz w:val="16"/>
        </w:rPr>
        <w:t xml:space="preserve">, it became clear that the sea from a depth of a few hundred meters, down to several thousand meters represents a variety of ecological formations. For example, we now know that the deep-sea mud at a depth of over 10,000 meters (32,808 feet), a zone of ultrahigh water pressure (about 1000 times greater than air pressure at sea level) and low temperatures (2 degrees Centigrade (35.6 degrees Fahrenheit)) provides a home for about 180 kinds of micro-organisms. </w:t>
      </w:r>
    </w:p>
    <w:p w:rsidR="00A04E50" w:rsidRDefault="00A04E50" w:rsidP="00A04E50">
      <w:pPr>
        <w:pStyle w:val="Heading3"/>
        <w:rPr>
          <w:rStyle w:val="Style13ptBold"/>
          <w:b/>
          <w:bCs w:val="0"/>
          <w:sz w:val="32"/>
        </w:rPr>
      </w:pPr>
      <w:r>
        <w:rPr>
          <w:rStyle w:val="Style13ptBold"/>
          <w:b/>
          <w:bCs w:val="0"/>
          <w:sz w:val="32"/>
        </w:rPr>
        <w:lastRenderedPageBreak/>
        <w:t>2NC</w:t>
      </w:r>
      <w:r w:rsidRPr="005A7E5A">
        <w:rPr>
          <w:rStyle w:val="Style13ptBold"/>
          <w:b/>
          <w:bCs w:val="0"/>
          <w:sz w:val="32"/>
        </w:rPr>
        <w:t xml:space="preserve"> Deep Sea Exploration</w:t>
      </w:r>
    </w:p>
    <w:p w:rsidR="00A04E50" w:rsidRPr="005A7E5A" w:rsidRDefault="00A04E50" w:rsidP="009C662B">
      <w:pPr>
        <w:pStyle w:val="Heading4"/>
        <w:rPr>
          <w:rStyle w:val="Style13ptBold"/>
          <w:b/>
        </w:rPr>
      </w:pPr>
      <w:r w:rsidRPr="005A7E5A">
        <w:rPr>
          <w:rStyle w:val="Style13ptBold"/>
          <w:b/>
        </w:rPr>
        <w:t xml:space="preserve">Japan solves deep ocean exploration—they have the tech—JAMSTEC proves </w:t>
      </w:r>
    </w:p>
    <w:p w:rsidR="00A04E50" w:rsidRPr="005A7E5A" w:rsidRDefault="00A04E50" w:rsidP="00A04E50">
      <w:pPr>
        <w:rPr>
          <w:rStyle w:val="Style13ptBold"/>
          <w:b w:val="0"/>
          <w:sz w:val="16"/>
        </w:rPr>
      </w:pPr>
      <w:proofErr w:type="spellStart"/>
      <w:r w:rsidRPr="005A7E5A">
        <w:rPr>
          <w:rStyle w:val="Style13ptBold"/>
        </w:rPr>
        <w:t>Nissui</w:t>
      </w:r>
      <w:proofErr w:type="spellEnd"/>
      <w:r w:rsidRPr="005A7E5A">
        <w:rPr>
          <w:rStyle w:val="Style13ptBold"/>
        </w:rPr>
        <w:t>, 1999</w:t>
      </w:r>
      <w:r w:rsidRPr="005A7E5A">
        <w:rPr>
          <w:rStyle w:val="Style13ptBold"/>
          <w:sz w:val="16"/>
        </w:rPr>
        <w:t xml:space="preserve"> </w:t>
      </w:r>
      <w:r w:rsidRPr="005A7E5A">
        <w:rPr>
          <w:rStyle w:val="Style13ptBold"/>
          <w:b w:val="0"/>
          <w:sz w:val="16"/>
        </w:rPr>
        <w:t>(</w:t>
      </w:r>
      <w:proofErr w:type="spellStart"/>
      <w:r w:rsidRPr="005A7E5A">
        <w:rPr>
          <w:rStyle w:val="Style13ptBold"/>
          <w:b w:val="0"/>
          <w:sz w:val="16"/>
        </w:rPr>
        <w:t>Nissui</w:t>
      </w:r>
      <w:proofErr w:type="spellEnd"/>
      <w:r w:rsidRPr="005A7E5A">
        <w:rPr>
          <w:rStyle w:val="Style13ptBold"/>
          <w:b w:val="0"/>
          <w:sz w:val="16"/>
        </w:rPr>
        <w:t xml:space="preserve">, marine products company based in Japan, “Exploration Operations Making a Mark in a Variety of Fields”, </w:t>
      </w:r>
      <w:proofErr w:type="spellStart"/>
      <w:r w:rsidRPr="005A7E5A">
        <w:rPr>
          <w:rStyle w:val="Style13ptBold"/>
          <w:b w:val="0"/>
          <w:sz w:val="16"/>
        </w:rPr>
        <w:t>Nissui</w:t>
      </w:r>
      <w:proofErr w:type="spellEnd"/>
      <w:r w:rsidRPr="005A7E5A">
        <w:rPr>
          <w:rStyle w:val="Style13ptBold"/>
          <w:b w:val="0"/>
          <w:sz w:val="16"/>
        </w:rPr>
        <w:t>, 11/15/1999, http://www.nissui.co.jp/english/corporate/frontier/14/07.html</w:t>
      </w:r>
      <w:r w:rsidR="00725F76">
        <w:rPr>
          <w:rStyle w:val="Style13ptBold"/>
          <w:b w:val="0"/>
          <w:sz w:val="16"/>
        </w:rPr>
        <w:t>)</w:t>
      </w:r>
    </w:p>
    <w:p w:rsidR="00A04E50" w:rsidRDefault="00A04E50" w:rsidP="00A04E50">
      <w:pPr>
        <w:rPr>
          <w:sz w:val="16"/>
        </w:rPr>
      </w:pPr>
      <w:r w:rsidRPr="005A7E5A">
        <w:rPr>
          <w:sz w:val="16"/>
        </w:rPr>
        <w:t xml:space="preserve">Currently </w:t>
      </w:r>
      <w:r w:rsidRPr="005A7E5A">
        <w:rPr>
          <w:rStyle w:val="StyleUnderline"/>
        </w:rPr>
        <w:t xml:space="preserve">a number of remotely </w:t>
      </w:r>
      <w:proofErr w:type="spellStart"/>
      <w:r w:rsidRPr="005A7E5A">
        <w:rPr>
          <w:rStyle w:val="StyleUnderline"/>
        </w:rPr>
        <w:t>oprated</w:t>
      </w:r>
      <w:proofErr w:type="spellEnd"/>
      <w:r w:rsidRPr="005A7E5A">
        <w:rPr>
          <w:rStyle w:val="StyleUnderline"/>
        </w:rPr>
        <w:t xml:space="preserve"> vehicles are also being used in </w:t>
      </w:r>
      <w:proofErr w:type="spellStart"/>
      <w:r w:rsidRPr="005A7E5A">
        <w:rPr>
          <w:rStyle w:val="StyleUnderline"/>
        </w:rPr>
        <w:t>deepwater</w:t>
      </w:r>
      <w:proofErr w:type="spellEnd"/>
      <w:r w:rsidRPr="005A7E5A">
        <w:rPr>
          <w:rStyle w:val="StyleUnderline"/>
        </w:rPr>
        <w:t xml:space="preserve"> explorations.</w:t>
      </w:r>
      <w:r w:rsidRPr="005A7E5A">
        <w:rPr>
          <w:sz w:val="16"/>
        </w:rPr>
        <w:t xml:space="preserve"> Consequently, Nippon Marine Enterprises, Ltd. also conducts operations of these remotely </w:t>
      </w:r>
      <w:proofErr w:type="spellStart"/>
      <w:r w:rsidRPr="005A7E5A">
        <w:rPr>
          <w:sz w:val="16"/>
        </w:rPr>
        <w:t>oprated</w:t>
      </w:r>
      <w:proofErr w:type="spellEnd"/>
      <w:r w:rsidRPr="005A7E5A">
        <w:rPr>
          <w:sz w:val="16"/>
        </w:rPr>
        <w:t xml:space="preserve"> vehicles owned by JAMSTEC. In the documentary series, Planet Earth, jointly produced by NHK, BBC (U.K.) and the Discovery Channel (U.S.A.), the remotely </w:t>
      </w:r>
      <w:proofErr w:type="spellStart"/>
      <w:r w:rsidRPr="005A7E5A">
        <w:rPr>
          <w:sz w:val="16"/>
        </w:rPr>
        <w:t>oprated</w:t>
      </w:r>
      <w:proofErr w:type="spellEnd"/>
      <w:r w:rsidRPr="005A7E5A">
        <w:rPr>
          <w:sz w:val="16"/>
        </w:rPr>
        <w:t xml:space="preserve"> vehicle, Hyper-Dolphin, equipped with a hi-vision camera was submerged simultaneously with the 6K into the </w:t>
      </w:r>
      <w:proofErr w:type="spellStart"/>
      <w:r w:rsidRPr="005A7E5A">
        <w:rPr>
          <w:sz w:val="16"/>
        </w:rPr>
        <w:t>Hatoma</w:t>
      </w:r>
      <w:proofErr w:type="spellEnd"/>
      <w:r w:rsidRPr="005A7E5A">
        <w:rPr>
          <w:sz w:val="16"/>
        </w:rPr>
        <w:t xml:space="preserve"> knoll of the Okinawa Trough, and succeeded in filming the blue and white hydrothermal eruptions from the chimneys and transmitted footage of the mysteries of the deep sea to the whole world. Deep water explorations are also contributing to the nation's space exploration. In November 1999, the Japan-made H-II Rocket, which was launched from the </w:t>
      </w:r>
      <w:proofErr w:type="spellStart"/>
      <w:r w:rsidRPr="005A7E5A">
        <w:rPr>
          <w:sz w:val="16"/>
        </w:rPr>
        <w:t>Tanegashima</w:t>
      </w:r>
      <w:proofErr w:type="spellEnd"/>
      <w:r w:rsidRPr="005A7E5A">
        <w:rPr>
          <w:sz w:val="16"/>
        </w:rPr>
        <w:t xml:space="preserve"> Space Center in Kagoshima prefecture failed to orbit and fell into the Pacific Ocean, approximately 600km due South of Shizuoka prefecture. It was an accident that cast a dark cloud over Japan's space exploration efforts. At that time, the Japan Marine Science and Technology Center was hired by the National Space Development Agency of Japan/NASDA (present Japan Aerospace Exploration Agency/JAXA) to discover and retrieve the fallen engine in order to investigate the cause of the failure. </w:t>
      </w:r>
      <w:r w:rsidRPr="005A7E5A">
        <w:rPr>
          <w:rStyle w:val="StyleUnderline"/>
        </w:rPr>
        <w:t xml:space="preserve">The task of trying to find an object of a mere 3m from the depths of 3,000m was equivalent to "dropping a line from atop Mr. Fuji and trying to hook a fish from the world below." However, the skill and the cooperative efforts by the staff of </w:t>
      </w:r>
      <w:r w:rsidRPr="005A7E5A">
        <w:rPr>
          <w:sz w:val="16"/>
        </w:rPr>
        <w:t xml:space="preserve">NASDA, </w:t>
      </w:r>
      <w:r w:rsidRPr="005A7E5A">
        <w:rPr>
          <w:rStyle w:val="StyleUnderline"/>
        </w:rPr>
        <w:t>JAMSTEC</w:t>
      </w:r>
      <w:r w:rsidRPr="005A7E5A">
        <w:rPr>
          <w:sz w:val="16"/>
        </w:rPr>
        <w:t xml:space="preserve">, Nippon Marine Enterprises, Ltd. and others </w:t>
      </w:r>
      <w:r w:rsidRPr="005A7E5A">
        <w:rPr>
          <w:rStyle w:val="StyleUnderline"/>
        </w:rPr>
        <w:t>managed to cause a miracle</w:t>
      </w:r>
      <w:r w:rsidRPr="005A7E5A">
        <w:rPr>
          <w:sz w:val="16"/>
        </w:rPr>
        <w:t xml:space="preserve">. </w:t>
      </w:r>
      <w:r w:rsidRPr="005A7E5A">
        <w:rPr>
          <w:rStyle w:val="StyleUnderline"/>
        </w:rPr>
        <w:t xml:space="preserve">JAMSTEC continues to </w:t>
      </w:r>
      <w:r w:rsidRPr="005A7E5A">
        <w:rPr>
          <w:sz w:val="16"/>
        </w:rPr>
        <w:t>tirelessly</w:t>
      </w:r>
      <w:r w:rsidRPr="005A7E5A">
        <w:rPr>
          <w:rStyle w:val="StyleUnderline"/>
        </w:rPr>
        <w:t xml:space="preserve"> devote itself to </w:t>
      </w:r>
      <w:r w:rsidRPr="005A7E5A">
        <w:rPr>
          <w:rStyle w:val="Emphasis"/>
        </w:rPr>
        <w:t xml:space="preserve">oceanographic research by developing and utilizing the latest technical advances, including marine research vessels, deep sea manned research submersibles, remotely </w:t>
      </w:r>
      <w:proofErr w:type="spellStart"/>
      <w:r w:rsidRPr="005A7E5A">
        <w:rPr>
          <w:rStyle w:val="Emphasis"/>
        </w:rPr>
        <w:t>oprated</w:t>
      </w:r>
      <w:proofErr w:type="spellEnd"/>
      <w:r w:rsidRPr="005A7E5A">
        <w:rPr>
          <w:rStyle w:val="Emphasis"/>
        </w:rPr>
        <w:t xml:space="preserve"> vehicles and various sonar equipment</w:t>
      </w:r>
      <w:r w:rsidRPr="005A7E5A">
        <w:rPr>
          <w:sz w:val="16"/>
        </w:rPr>
        <w:t xml:space="preserve">. At Nippon Marine Enterprises, Ltd., the expert staff, who have inherited </w:t>
      </w:r>
      <w:proofErr w:type="spellStart"/>
      <w:r w:rsidRPr="005A7E5A">
        <w:rPr>
          <w:sz w:val="16"/>
        </w:rPr>
        <w:t>Nissui’s</w:t>
      </w:r>
      <w:proofErr w:type="spellEnd"/>
      <w:r w:rsidRPr="005A7E5A">
        <w:rPr>
          <w:sz w:val="16"/>
        </w:rPr>
        <w:t xml:space="preserve"> genes, safely and soundly run and manage the special vessels and submersible vehicles as well as operate and support the various oceanographic research equipment with their specialized expertise. The continued collaboration of the two organizations is expected to unlock the mysteries of tectonic activity, which heavily impacts the earth environment, with </w:t>
      </w:r>
      <w:r w:rsidRPr="005A7E5A">
        <w:rPr>
          <w:rStyle w:val="StyleUnderline"/>
        </w:rPr>
        <w:t>their "oceanographic approach," contribute to the research/development of resources and the study/forecasting of earthquakes, and set the foundations for a bright future for Japan a</w:t>
      </w:r>
      <w:r w:rsidRPr="005A7E5A">
        <w:rPr>
          <w:sz w:val="16"/>
        </w:rPr>
        <w:t>nd the earth.</w:t>
      </w:r>
    </w:p>
    <w:p w:rsidR="000D5690" w:rsidRPr="000D5690" w:rsidRDefault="000D5690" w:rsidP="009C662B">
      <w:pPr>
        <w:pStyle w:val="Heading4"/>
        <w:rPr>
          <w:rStyle w:val="Style13ptBold"/>
          <w:b/>
        </w:rPr>
      </w:pPr>
      <w:r>
        <w:rPr>
          <w:rStyle w:val="Style13ptBold"/>
          <w:b/>
        </w:rPr>
        <w:t xml:space="preserve">Japan deep sea exploration solves comparatively better than the US—better technology </w:t>
      </w:r>
    </w:p>
    <w:p w:rsidR="000D5690" w:rsidRPr="000D5690" w:rsidRDefault="000D5690" w:rsidP="000D5690">
      <w:pPr>
        <w:rPr>
          <w:rStyle w:val="Style13ptBold"/>
          <w:b w:val="0"/>
          <w:sz w:val="16"/>
        </w:rPr>
      </w:pPr>
      <w:proofErr w:type="spellStart"/>
      <w:r w:rsidRPr="000D5690">
        <w:rPr>
          <w:rStyle w:val="Style13ptBold"/>
        </w:rPr>
        <w:t>Mineta</w:t>
      </w:r>
      <w:proofErr w:type="spellEnd"/>
      <w:r w:rsidRPr="000D5690">
        <w:rPr>
          <w:rStyle w:val="Style13ptBold"/>
        </w:rPr>
        <w:t>, 2000</w:t>
      </w:r>
      <w:r w:rsidRPr="000D5690">
        <w:rPr>
          <w:rStyle w:val="Style13ptBold"/>
          <w:sz w:val="16"/>
        </w:rPr>
        <w:t xml:space="preserve"> </w:t>
      </w:r>
      <w:r w:rsidRPr="000D5690">
        <w:rPr>
          <w:rStyle w:val="Style13ptBold"/>
          <w:b w:val="0"/>
          <w:sz w:val="16"/>
        </w:rPr>
        <w:t xml:space="preserve">(Norman Y. </w:t>
      </w:r>
      <w:proofErr w:type="spellStart"/>
      <w:r w:rsidRPr="000D5690">
        <w:rPr>
          <w:rStyle w:val="Style13ptBold"/>
          <w:b w:val="0"/>
          <w:sz w:val="16"/>
        </w:rPr>
        <w:t>Mineta</w:t>
      </w:r>
      <w:proofErr w:type="spellEnd"/>
      <w:r w:rsidRPr="000D5690">
        <w:rPr>
          <w:rStyle w:val="Style13ptBold"/>
          <w:b w:val="0"/>
          <w:sz w:val="16"/>
        </w:rPr>
        <w:t>, Secretary of Commerce, “Discovering Earth’s Final Frontier”, NOAA, 10/10/2000, http://explore.noaa.gov/sites/OER/Documents/about-oer/program-review/presidents-panel-</w:t>
      </w:r>
      <w:r w:rsidR="00537389">
        <w:rPr>
          <w:rStyle w:val="Style13ptBold"/>
          <w:b w:val="0"/>
          <w:sz w:val="16"/>
        </w:rPr>
        <w:t>on-ocean-exploration-report.pd</w:t>
      </w:r>
      <w:r w:rsidR="00725F76">
        <w:rPr>
          <w:rStyle w:val="Style13ptBold"/>
          <w:b w:val="0"/>
          <w:sz w:val="16"/>
        </w:rPr>
        <w:t>f)</w:t>
      </w:r>
    </w:p>
    <w:p w:rsidR="000D5690" w:rsidRPr="000D5690" w:rsidRDefault="000D5690" w:rsidP="000D5690">
      <w:pPr>
        <w:rPr>
          <w:sz w:val="16"/>
        </w:rPr>
      </w:pPr>
      <w:r w:rsidRPr="000D5690">
        <w:rPr>
          <w:sz w:val="16"/>
        </w:rPr>
        <w:t xml:space="preserve">Developing New Technologies </w:t>
      </w:r>
      <w:r w:rsidRPr="000D5690">
        <w:rPr>
          <w:rStyle w:val="StyleUnderline"/>
        </w:rPr>
        <w:t>Many of the tools currently used in ocean studies</w:t>
      </w:r>
      <w:r>
        <w:rPr>
          <w:rStyle w:val="StyleUnderline"/>
        </w:rPr>
        <w:t xml:space="preserve"> </w:t>
      </w:r>
      <w:r w:rsidRPr="000D5690">
        <w:rPr>
          <w:rStyle w:val="StyleUnderline"/>
        </w:rPr>
        <w:t>have been borrowed from substantial investments</w:t>
      </w:r>
      <w:r>
        <w:rPr>
          <w:rStyle w:val="StyleUnderline"/>
        </w:rPr>
        <w:t xml:space="preserve"> </w:t>
      </w:r>
      <w:r w:rsidRPr="000D5690">
        <w:rPr>
          <w:rStyle w:val="StyleUnderline"/>
        </w:rPr>
        <w:t>in technology by the Navy and the offshore oil</w:t>
      </w:r>
      <w:r>
        <w:rPr>
          <w:rStyle w:val="StyleUnderline"/>
        </w:rPr>
        <w:t xml:space="preserve"> </w:t>
      </w:r>
      <w:r w:rsidRPr="000D5690">
        <w:rPr>
          <w:rStyle w:val="StyleUnderline"/>
        </w:rPr>
        <w:t>industry.</w:t>
      </w:r>
      <w:r w:rsidRPr="000D5690">
        <w:rPr>
          <w:sz w:val="16"/>
        </w:rPr>
        <w:t xml:space="preserve"> Whereas </w:t>
      </w:r>
      <w:r w:rsidRPr="000D5690">
        <w:rPr>
          <w:rStyle w:val="StyleUnderline"/>
        </w:rPr>
        <w:t>two decades ago, those tools</w:t>
      </w:r>
      <w:r>
        <w:rPr>
          <w:rStyle w:val="StyleUnderline"/>
        </w:rPr>
        <w:t xml:space="preserve"> </w:t>
      </w:r>
      <w:r w:rsidRPr="000D5690">
        <w:rPr>
          <w:sz w:val="16"/>
        </w:rPr>
        <w:t>available to academic researchers</w:t>
      </w:r>
      <w:r w:rsidRPr="000D5690">
        <w:rPr>
          <w:rStyle w:val="StyleUnderline"/>
        </w:rPr>
        <w:t xml:space="preserve"> were second</w:t>
      </w:r>
      <w:r>
        <w:rPr>
          <w:rStyle w:val="StyleUnderline"/>
        </w:rPr>
        <w:t xml:space="preserve"> </w:t>
      </w:r>
      <w:r w:rsidRPr="000D5690">
        <w:rPr>
          <w:rStyle w:val="StyleUnderline"/>
        </w:rPr>
        <w:t>to none</w:t>
      </w:r>
      <w:r w:rsidRPr="000D5690">
        <w:rPr>
          <w:sz w:val="16"/>
        </w:rPr>
        <w:t xml:space="preserve">, </w:t>
      </w:r>
      <w:r w:rsidRPr="000D5690">
        <w:rPr>
          <w:rStyle w:val="StyleUnderline"/>
        </w:rPr>
        <w:t>a number of systems and facilities are</w:t>
      </w:r>
      <w:r>
        <w:rPr>
          <w:rStyle w:val="StyleUnderline"/>
        </w:rPr>
        <w:t xml:space="preserve"> </w:t>
      </w:r>
      <w:r w:rsidRPr="000D5690">
        <w:rPr>
          <w:rStyle w:val="StyleUnderline"/>
        </w:rPr>
        <w:t>aging</w:t>
      </w:r>
      <w:r w:rsidRPr="000D5690">
        <w:rPr>
          <w:sz w:val="16"/>
        </w:rPr>
        <w:t xml:space="preserve">. Cuts in the budget for Department of Defense development efforts have been felt by the marine technology community that relied on investments in new instruments and platforms by the Office of Naval Research. </w:t>
      </w:r>
      <w:r w:rsidRPr="000D5690">
        <w:rPr>
          <w:rStyle w:val="StyleUnderline"/>
        </w:rPr>
        <w:t>The deep-sea</w:t>
      </w:r>
      <w:r>
        <w:rPr>
          <w:rStyle w:val="StyleUnderline"/>
        </w:rPr>
        <w:t xml:space="preserve"> </w:t>
      </w:r>
      <w:r w:rsidRPr="000D5690">
        <w:rPr>
          <w:rStyle w:val="StyleUnderline"/>
        </w:rPr>
        <w:t>drilling and multi-channel seismic capabilities</w:t>
      </w:r>
      <w:r>
        <w:rPr>
          <w:rStyle w:val="StyleUnderline"/>
        </w:rPr>
        <w:t xml:space="preserve"> </w:t>
      </w:r>
      <w:r w:rsidRPr="000D5690">
        <w:rPr>
          <w:rStyle w:val="StyleUnderline"/>
        </w:rPr>
        <w:t xml:space="preserve">in the academic fleet have been eclipsed by </w:t>
      </w:r>
      <w:r w:rsidRPr="000D5690">
        <w:rPr>
          <w:sz w:val="16"/>
        </w:rPr>
        <w:t xml:space="preserve">new drilling ships and seismic systems routinely deployed in the offshore oil industry and by </w:t>
      </w:r>
      <w:r w:rsidRPr="000D5690">
        <w:rPr>
          <w:rStyle w:val="StyleUnderline"/>
        </w:rPr>
        <w:t>other countries and foreign investors</w:t>
      </w:r>
      <w:r w:rsidRPr="000D5690">
        <w:rPr>
          <w:sz w:val="16"/>
        </w:rPr>
        <w:t xml:space="preserve">. </w:t>
      </w:r>
      <w:r w:rsidRPr="000D5690">
        <w:rPr>
          <w:rStyle w:val="Emphasis"/>
        </w:rPr>
        <w:t>Our deep</w:t>
      </w:r>
      <w:r>
        <w:rPr>
          <w:rStyle w:val="Emphasis"/>
        </w:rPr>
        <w:t xml:space="preserve"> </w:t>
      </w:r>
      <w:r w:rsidRPr="000D5690">
        <w:rPr>
          <w:rStyle w:val="Emphasis"/>
        </w:rPr>
        <w:t>submergence assets are overall older and have</w:t>
      </w:r>
      <w:r>
        <w:rPr>
          <w:rStyle w:val="Emphasis"/>
        </w:rPr>
        <w:t xml:space="preserve"> </w:t>
      </w:r>
      <w:r w:rsidRPr="000D5690">
        <w:rPr>
          <w:rStyle w:val="Emphasis"/>
        </w:rPr>
        <w:t>shallower depth ratings than those deployed by</w:t>
      </w:r>
      <w:r>
        <w:rPr>
          <w:rStyle w:val="Emphasis"/>
        </w:rPr>
        <w:t xml:space="preserve"> </w:t>
      </w:r>
      <w:r w:rsidRPr="000D5690">
        <w:rPr>
          <w:rStyle w:val="Emphasis"/>
        </w:rPr>
        <w:t>the Japanese,</w:t>
      </w:r>
      <w:r w:rsidRPr="000D5690">
        <w:rPr>
          <w:sz w:val="16"/>
        </w:rPr>
        <w:t xml:space="preserve"> for example. </w:t>
      </w:r>
    </w:p>
    <w:p w:rsidR="000D5690" w:rsidRDefault="000D5690" w:rsidP="000D5690"/>
    <w:p w:rsidR="00B555AD" w:rsidRPr="00B555AD" w:rsidRDefault="00B555AD" w:rsidP="009C662B">
      <w:pPr>
        <w:pStyle w:val="Heading4"/>
        <w:rPr>
          <w:rStyle w:val="Style13ptBold"/>
          <w:b/>
        </w:rPr>
      </w:pPr>
      <w:r>
        <w:rPr>
          <w:rStyle w:val="Style13ptBold"/>
          <w:b/>
        </w:rPr>
        <w:t>Japan technology solves deep sea exploration</w:t>
      </w:r>
    </w:p>
    <w:p w:rsidR="00DE3771" w:rsidRPr="00B555AD" w:rsidRDefault="00DE3771" w:rsidP="00DE3771">
      <w:pPr>
        <w:rPr>
          <w:rStyle w:val="Style13ptBold"/>
          <w:b w:val="0"/>
          <w:sz w:val="16"/>
        </w:rPr>
      </w:pPr>
      <w:r w:rsidRPr="00B555AD">
        <w:rPr>
          <w:rStyle w:val="Style13ptBold"/>
        </w:rPr>
        <w:t>Mabuchi, 2011</w:t>
      </w:r>
      <w:r w:rsidRPr="00B555AD">
        <w:rPr>
          <w:rStyle w:val="Style13ptBold"/>
          <w:sz w:val="16"/>
        </w:rPr>
        <w:t xml:space="preserve"> </w:t>
      </w:r>
      <w:r w:rsidRPr="00B555AD">
        <w:rPr>
          <w:rStyle w:val="Style13ptBold"/>
          <w:b w:val="0"/>
          <w:sz w:val="16"/>
        </w:rPr>
        <w:t>(Koichi Mabuchi, Curator at the Nagoya City Science Museum, “Deep Sea Research Vehicle 'Dolphin 3K'”, Nagoya City Science Museum, 03/24/2011, http://www.ncsm.city.nagoya.jp/cgi-bin/en/exhibition_guide/exhibit.cgi?id=X107</w:t>
      </w:r>
      <w:r w:rsidR="00725F76">
        <w:rPr>
          <w:rStyle w:val="Style13ptBold"/>
          <w:b w:val="0"/>
          <w:sz w:val="16"/>
        </w:rPr>
        <w:t>)</w:t>
      </w:r>
    </w:p>
    <w:p w:rsidR="00DE3771" w:rsidRPr="00DE3771" w:rsidRDefault="00DE3771" w:rsidP="00DE3771">
      <w:pPr>
        <w:rPr>
          <w:sz w:val="16"/>
        </w:rPr>
      </w:pPr>
      <w:r w:rsidRPr="00DE3771">
        <w:rPr>
          <w:sz w:val="16"/>
        </w:rPr>
        <w:lastRenderedPageBreak/>
        <w:t>This exhibit has been planned by the Japan Agency for Marine-Earth Science Technology, the independent administrative institution</w:t>
      </w:r>
      <w:r w:rsidRPr="00DE3771">
        <w:rPr>
          <w:rStyle w:val="StyleUnderline"/>
        </w:rPr>
        <w:t>. It is the Japan's first unmanned probe designed to perform research on seabed minerals and marine life at 3000 m. Although it is equipped with high- definition cameras and manipulators, the system is remotely controlled from a ship on the sea</w:t>
      </w:r>
      <w:r w:rsidRPr="00DE3771">
        <w:rPr>
          <w:sz w:val="16"/>
        </w:rPr>
        <w:t>. From 1987 (Showa 62) to 2002 (Heisei 14),</w:t>
      </w:r>
      <w:r w:rsidRPr="00DE3771">
        <w:rPr>
          <w:rStyle w:val="StyleUnderline"/>
        </w:rPr>
        <w:t xml:space="preserve"> it dived 576 times in Japanese water for marine research.</w:t>
      </w:r>
      <w:r>
        <w:rPr>
          <w:rStyle w:val="StyleUnderline"/>
        </w:rPr>
        <w:t xml:space="preserve"> </w:t>
      </w:r>
      <w:r w:rsidRPr="00DE3771">
        <w:rPr>
          <w:sz w:val="16"/>
        </w:rPr>
        <w:t xml:space="preserve">Since 2003(Heisei15), </w:t>
      </w:r>
      <w:r w:rsidRPr="00DE3771">
        <w:rPr>
          <w:rStyle w:val="StyleUnderline"/>
        </w:rPr>
        <w:t xml:space="preserve">its role has been </w:t>
      </w:r>
      <w:proofErr w:type="spellStart"/>
      <w:r w:rsidRPr="00DE3771">
        <w:rPr>
          <w:rStyle w:val="StyleUnderline"/>
        </w:rPr>
        <w:t>takentaken</w:t>
      </w:r>
      <w:proofErr w:type="spellEnd"/>
      <w:r w:rsidRPr="00DE3771">
        <w:rPr>
          <w:rStyle w:val="StyleUnderline"/>
        </w:rPr>
        <w:t xml:space="preserve"> over by its successor, the Hyper Dolphin.</w:t>
      </w:r>
      <w:r>
        <w:rPr>
          <w:rStyle w:val="StyleUnderline"/>
        </w:rPr>
        <w:t xml:space="preserve"> </w:t>
      </w:r>
      <w:r w:rsidRPr="00DE3771">
        <w:rPr>
          <w:sz w:val="16"/>
        </w:rPr>
        <w:t xml:space="preserve">[Survey Objectives: Resources, Living Creatures and Earthquakes] </w:t>
      </w:r>
      <w:r w:rsidRPr="00DE3771">
        <w:rPr>
          <w:rStyle w:val="StyleUnderline"/>
        </w:rPr>
        <w:t>The ocean around Japan</w:t>
      </w:r>
      <w:r w:rsidRPr="00DE3771">
        <w:rPr>
          <w:sz w:val="16"/>
        </w:rPr>
        <w:t xml:space="preserve"> </w:t>
      </w:r>
      <w:r w:rsidRPr="00DE3771">
        <w:rPr>
          <w:rStyle w:val="StyleUnderline"/>
        </w:rPr>
        <w:t>is</w:t>
      </w:r>
      <w:r w:rsidRPr="00DE3771">
        <w:rPr>
          <w:sz w:val="16"/>
        </w:rPr>
        <w:t xml:space="preserve"> said to </w:t>
      </w:r>
      <w:r w:rsidRPr="00DE3771">
        <w:rPr>
          <w:rStyle w:val="StyleUnderline"/>
        </w:rPr>
        <w:t xml:space="preserve">be a treasure </w:t>
      </w:r>
      <w:proofErr w:type="spellStart"/>
      <w:r w:rsidRPr="00DE3771">
        <w:rPr>
          <w:rStyle w:val="StyleUnderline"/>
        </w:rPr>
        <w:t>housetrove</w:t>
      </w:r>
      <w:proofErr w:type="spellEnd"/>
      <w:r w:rsidRPr="00DE3771">
        <w:rPr>
          <w:rStyle w:val="StyleUnderline"/>
        </w:rPr>
        <w:t xml:space="preserve"> of marine resources, methane hydrate,</w:t>
      </w:r>
      <w:r w:rsidRPr="00DE3771">
        <w:rPr>
          <w:sz w:val="16"/>
        </w:rPr>
        <w:t xml:space="preserve"> which is frozen methane </w:t>
      </w:r>
      <w:r w:rsidRPr="00DE3771">
        <w:rPr>
          <w:rStyle w:val="StyleUnderline"/>
        </w:rPr>
        <w:t>and natural gas</w:t>
      </w:r>
      <w:r w:rsidRPr="00DE3771">
        <w:rPr>
          <w:sz w:val="16"/>
        </w:rPr>
        <w:t xml:space="preserve"> in the East China Sea. </w:t>
      </w:r>
      <w:r w:rsidRPr="00DE3771">
        <w:rPr>
          <w:rStyle w:val="StyleUnderline"/>
        </w:rPr>
        <w:t xml:space="preserve">Deep sea probes play an important role for the investigation of </w:t>
      </w:r>
      <w:proofErr w:type="spellStart"/>
      <w:r w:rsidRPr="00DE3771">
        <w:rPr>
          <w:rStyle w:val="StyleUnderline"/>
        </w:rPr>
        <w:t>thosein</w:t>
      </w:r>
      <w:proofErr w:type="spellEnd"/>
      <w:r w:rsidRPr="00DE3771">
        <w:rPr>
          <w:rStyle w:val="StyleUnderline"/>
        </w:rPr>
        <w:t xml:space="preserve"> the investigation of these resources.</w:t>
      </w:r>
      <w:r w:rsidRPr="00DE3771">
        <w:rPr>
          <w:sz w:val="16"/>
        </w:rPr>
        <w:t xml:space="preserve"> Also for the investigation of earthquakes occurring around Japan, the exploration of the seabed is </w:t>
      </w:r>
      <w:proofErr w:type="spellStart"/>
      <w:r w:rsidRPr="00DE3771">
        <w:rPr>
          <w:sz w:val="16"/>
        </w:rPr>
        <w:t>needed</w:t>
      </w:r>
      <w:r w:rsidRPr="00DE3771">
        <w:rPr>
          <w:rStyle w:val="StyleUnderline"/>
        </w:rPr>
        <w:t>Exploration</w:t>
      </w:r>
      <w:proofErr w:type="spellEnd"/>
      <w:r w:rsidRPr="00DE3771">
        <w:rPr>
          <w:rStyle w:val="StyleUnderline"/>
        </w:rPr>
        <w:t xml:space="preserve"> of the seabed is </w:t>
      </w:r>
      <w:r w:rsidRPr="00DE3771">
        <w:rPr>
          <w:sz w:val="16"/>
        </w:rPr>
        <w:t xml:space="preserve">also </w:t>
      </w:r>
      <w:r w:rsidRPr="00DE3771">
        <w:rPr>
          <w:rStyle w:val="StyleUnderline"/>
        </w:rPr>
        <w:t>needed in order to investigate earthquakes occurring around Japan.</w:t>
      </w:r>
      <w:r>
        <w:rPr>
          <w:rStyle w:val="StyleUnderline"/>
        </w:rPr>
        <w:t xml:space="preserve"> </w:t>
      </w:r>
      <w:r w:rsidRPr="00DE3771">
        <w:rPr>
          <w:sz w:val="16"/>
        </w:rPr>
        <w:t xml:space="preserve">Besides these practical surveys, </w:t>
      </w:r>
      <w:r w:rsidRPr="00DE3771">
        <w:rPr>
          <w:rStyle w:val="StyleUnderline"/>
        </w:rPr>
        <w:t>looking at actual activities of the deep sea creatures can lead to valuable information on for academic research.</w:t>
      </w:r>
      <w:r w:rsidRPr="00DE3771">
        <w:rPr>
          <w:sz w:val="16"/>
        </w:rPr>
        <w:t xml:space="preserve"> [The Deepest Sea] In </w:t>
      </w:r>
      <w:r w:rsidRPr="00DE3771">
        <w:rPr>
          <w:rStyle w:val="StyleUnderline"/>
        </w:rPr>
        <w:t xml:space="preserve">addition to Dolphin 3K and its successor, </w:t>
      </w:r>
      <w:r w:rsidRPr="00DE3771">
        <w:rPr>
          <w:sz w:val="16"/>
        </w:rPr>
        <w:t xml:space="preserve">Hyper Dolphin 3K, </w:t>
      </w:r>
      <w:r w:rsidRPr="00DE3771">
        <w:rPr>
          <w:rStyle w:val="StyleUnderline"/>
        </w:rPr>
        <w:t>there</w:t>
      </w:r>
      <w:r w:rsidRPr="00DE3771">
        <w:rPr>
          <w:sz w:val="16"/>
        </w:rPr>
        <w:t xml:space="preserve"> </w:t>
      </w:r>
      <w:proofErr w:type="spellStart"/>
      <w:r w:rsidRPr="00DE3771">
        <w:rPr>
          <w:sz w:val="16"/>
        </w:rPr>
        <w:t>are</w:t>
      </w:r>
      <w:r w:rsidRPr="00DE3771">
        <w:rPr>
          <w:rStyle w:val="StyleUnderline"/>
        </w:rPr>
        <w:t>is</w:t>
      </w:r>
      <w:proofErr w:type="spellEnd"/>
      <w:r w:rsidRPr="00DE3771">
        <w:rPr>
          <w:rStyle w:val="StyleUnderline"/>
        </w:rPr>
        <w:t xml:space="preserve"> a deep-sea probe "</w:t>
      </w:r>
      <w:proofErr w:type="spellStart"/>
      <w:r w:rsidRPr="00DE3771">
        <w:rPr>
          <w:rStyle w:val="StyleUnderline"/>
        </w:rPr>
        <w:t>Urashima</w:t>
      </w:r>
      <w:proofErr w:type="spellEnd"/>
      <w:r w:rsidRPr="00DE3771">
        <w:rPr>
          <w:rStyle w:val="StyleUnderline"/>
        </w:rPr>
        <w:t xml:space="preserve">", </w:t>
      </w:r>
      <w:r w:rsidRPr="00DE3771">
        <w:rPr>
          <w:sz w:val="16"/>
        </w:rPr>
        <w:t xml:space="preserve">a manned deep-sea research vessel "Shinkai2000", </w:t>
      </w:r>
      <w:r w:rsidRPr="00DE3771">
        <w:rPr>
          <w:rStyle w:val="StyleUnderline"/>
        </w:rPr>
        <w:t>and an unmanned probe</w:t>
      </w:r>
      <w:r w:rsidRPr="00DE3771">
        <w:rPr>
          <w:sz w:val="16"/>
        </w:rPr>
        <w:t xml:space="preserve"> "</w:t>
      </w:r>
      <w:proofErr w:type="spellStart"/>
      <w:r w:rsidRPr="00DE3771">
        <w:rPr>
          <w:sz w:val="16"/>
        </w:rPr>
        <w:t>Kaikou</w:t>
      </w:r>
      <w:proofErr w:type="spellEnd"/>
      <w:r w:rsidRPr="00DE3771">
        <w:rPr>
          <w:sz w:val="16"/>
        </w:rPr>
        <w:t xml:space="preserve"> 7000 II". </w:t>
      </w:r>
      <w:r w:rsidRPr="00DE3771">
        <w:rPr>
          <w:rStyle w:val="StyleUnderline"/>
        </w:rPr>
        <w:t>And the depth each probe can dive is specified</w:t>
      </w:r>
      <w:r w:rsidRPr="00DE3771">
        <w:rPr>
          <w:sz w:val="16"/>
        </w:rPr>
        <w:t>. (Figure)</w:t>
      </w:r>
      <w:proofErr w:type="spellStart"/>
      <w:r w:rsidRPr="00DE3771">
        <w:rPr>
          <w:sz w:val="16"/>
        </w:rPr>
        <w:t>ThoseThese</w:t>
      </w:r>
      <w:proofErr w:type="spellEnd"/>
      <w:r w:rsidRPr="00DE3771">
        <w:rPr>
          <w:sz w:val="16"/>
        </w:rPr>
        <w:t xml:space="preserve"> probes can dive down to a considerable depth. By the way, where is the deepest part of the </w:t>
      </w:r>
      <w:proofErr w:type="spellStart"/>
      <w:r w:rsidRPr="00DE3771">
        <w:rPr>
          <w:sz w:val="16"/>
        </w:rPr>
        <w:t>ocean</w:t>
      </w:r>
      <w:proofErr w:type="gramStart"/>
      <w:r w:rsidRPr="00DE3771">
        <w:rPr>
          <w:sz w:val="16"/>
        </w:rPr>
        <w:t>?Currently</w:t>
      </w:r>
      <w:proofErr w:type="spellEnd"/>
      <w:proofErr w:type="gramEnd"/>
      <w:r w:rsidRPr="00DE3771">
        <w:rPr>
          <w:sz w:val="16"/>
        </w:rPr>
        <w:t>, the deepest ocean trench, the thin and long grooved part, is called the Mariana Trench. In 1960 (Showa 35), in the cooperation with the US Navy, Jacques Piccard and the captain Walsh boarded a submarine developed by Jacques's father, August Piccard, and aimed for the bottom of the Mariana Trench. The submarine was equipped with steel weights and gasoline-fueled buoyancy devices, and was able to adjust depth. According to the depth recorder that reached the seabed in five hours, it was 11521m deep (Later revised as 10916m). In 1995 (Heisei 7), the remotely controlled unmanned submarine "</w:t>
      </w:r>
      <w:proofErr w:type="spellStart"/>
      <w:r w:rsidRPr="00DE3771">
        <w:rPr>
          <w:sz w:val="16"/>
        </w:rPr>
        <w:t>Kaikou</w:t>
      </w:r>
      <w:proofErr w:type="spellEnd"/>
      <w:r w:rsidRPr="00DE3771">
        <w:rPr>
          <w:sz w:val="16"/>
        </w:rPr>
        <w:t xml:space="preserve">", owned by the Japan Agency for Marine-Earth Science Technology, reached the deepest part of the Mariana Trench, called the Challenger Deep, and recorded the a depth of 10911m. </w:t>
      </w:r>
      <w:r w:rsidRPr="00DE3771">
        <w:rPr>
          <w:rStyle w:val="StyleUnderline"/>
        </w:rPr>
        <w:t>Even Mt. Everest,</w:t>
      </w:r>
      <w:r w:rsidRPr="00DE3771">
        <w:rPr>
          <w:sz w:val="16"/>
        </w:rPr>
        <w:t xml:space="preserve"> the highest mountain in the world, </w:t>
      </w:r>
      <w:r w:rsidRPr="00DE3771">
        <w:rPr>
          <w:rStyle w:val="StyleUnderline"/>
        </w:rPr>
        <w:t>turned upside down cannot reach the deepest point of the ocean</w:t>
      </w:r>
      <w:r w:rsidRPr="00DE3771">
        <w:rPr>
          <w:sz w:val="16"/>
        </w:rPr>
        <w:t xml:space="preserve">. </w:t>
      </w:r>
    </w:p>
    <w:p w:rsidR="009D21D5" w:rsidRDefault="009D21D5" w:rsidP="00A04E50">
      <w:pPr>
        <w:pStyle w:val="Heading2"/>
      </w:pPr>
      <w:r>
        <w:lastRenderedPageBreak/>
        <w:t>Desalination</w:t>
      </w:r>
    </w:p>
    <w:p w:rsidR="00A04E50" w:rsidRPr="00A04E50" w:rsidRDefault="00A04E50" w:rsidP="00A04E50">
      <w:pPr>
        <w:pStyle w:val="Heading3"/>
      </w:pPr>
      <w:r>
        <w:lastRenderedPageBreak/>
        <w:t>1NC Desalination</w:t>
      </w:r>
    </w:p>
    <w:p w:rsidR="009D21D5" w:rsidRPr="009D21D5" w:rsidRDefault="009D21D5" w:rsidP="009C662B">
      <w:pPr>
        <w:pStyle w:val="Heading4"/>
        <w:rPr>
          <w:rStyle w:val="Style13ptBold"/>
          <w:b/>
        </w:rPr>
      </w:pPr>
      <w:r>
        <w:rPr>
          <w:rStyle w:val="Style13ptBold"/>
          <w:b/>
        </w:rPr>
        <w:t>Japan has the high-level technology for floating desalination plants</w:t>
      </w:r>
    </w:p>
    <w:p w:rsidR="009D21D5" w:rsidRPr="009D21D5" w:rsidRDefault="009D21D5" w:rsidP="009D21D5">
      <w:pPr>
        <w:rPr>
          <w:rStyle w:val="Style13ptBold"/>
          <w:b w:val="0"/>
          <w:sz w:val="16"/>
        </w:rPr>
      </w:pPr>
      <w:r w:rsidRPr="009D21D5">
        <w:rPr>
          <w:rStyle w:val="Style13ptBold"/>
        </w:rPr>
        <w:t>Hand, 04/09/2014</w:t>
      </w:r>
      <w:r w:rsidRPr="009D21D5">
        <w:rPr>
          <w:rStyle w:val="Style13ptBold"/>
          <w:sz w:val="16"/>
        </w:rPr>
        <w:t xml:space="preserve"> </w:t>
      </w:r>
      <w:r w:rsidRPr="009D21D5">
        <w:rPr>
          <w:rStyle w:val="Style13ptBold"/>
          <w:b w:val="0"/>
          <w:sz w:val="16"/>
        </w:rPr>
        <w:t>(Marcus Hand, “</w:t>
      </w:r>
      <w:r w:rsidRPr="009D21D5">
        <w:rPr>
          <w:rStyle w:val="StyleUnderline"/>
        </w:rPr>
        <w:t>Japan sees shipping opportunities in floating desalination plants</w:t>
      </w:r>
      <w:r w:rsidRPr="009D21D5">
        <w:rPr>
          <w:rStyle w:val="Style13ptBold"/>
          <w:b w:val="0"/>
          <w:sz w:val="16"/>
        </w:rPr>
        <w:t>”, Sea Trade Communications, 04/09/2014, http://www.seatrade-global.com/news/americas/japan-sees-shipping-opportunities-in-floating-desalination-plants.html</w:t>
      </w:r>
      <w:r w:rsidR="00725F76">
        <w:rPr>
          <w:rStyle w:val="Style13ptBold"/>
          <w:b w:val="0"/>
          <w:sz w:val="16"/>
        </w:rPr>
        <w:t>)</w:t>
      </w:r>
    </w:p>
    <w:p w:rsidR="009D21D5" w:rsidRDefault="009D21D5" w:rsidP="009D21D5">
      <w:pPr>
        <w:rPr>
          <w:sz w:val="16"/>
        </w:rPr>
      </w:pPr>
      <w:r w:rsidRPr="009D21D5">
        <w:rPr>
          <w:rStyle w:val="StyleUnderline"/>
        </w:rPr>
        <w:t xml:space="preserve">Japanese officials say that floating desalination plants </w:t>
      </w:r>
      <w:r w:rsidRPr="009D21D5">
        <w:rPr>
          <w:sz w:val="16"/>
        </w:rPr>
        <w:t xml:space="preserve">constructed on either ships or mega-float structures </w:t>
      </w:r>
      <w:r w:rsidRPr="009D21D5">
        <w:rPr>
          <w:rStyle w:val="StyleUnderline"/>
        </w:rPr>
        <w:t>are a potential future growth area for the shipping industry.</w:t>
      </w:r>
      <w:r>
        <w:rPr>
          <w:rStyle w:val="StyleUnderline"/>
        </w:rPr>
        <w:t xml:space="preserve"> </w:t>
      </w:r>
      <w:r w:rsidRPr="009D21D5">
        <w:rPr>
          <w:sz w:val="16"/>
        </w:rPr>
        <w:t xml:space="preserve">Officials from </w:t>
      </w:r>
      <w:r w:rsidRPr="009D21D5">
        <w:rPr>
          <w:rStyle w:val="StyleUnderline"/>
        </w:rPr>
        <w:t>Japan</w:t>
      </w:r>
      <w:r w:rsidRPr="009D21D5">
        <w:rPr>
          <w:sz w:val="16"/>
        </w:rPr>
        <w:t xml:space="preserve">’s Ministry of Land, Infrastructure, Transport and Tourism (MLIT) </w:t>
      </w:r>
      <w:r w:rsidRPr="009D21D5">
        <w:rPr>
          <w:rStyle w:val="StyleUnderline"/>
        </w:rPr>
        <w:t>highlighted the opportunity at the International Maritime Seminar at Sea Japan 2014</w:t>
      </w:r>
      <w:r w:rsidRPr="009D21D5">
        <w:rPr>
          <w:sz w:val="16"/>
        </w:rPr>
        <w:t xml:space="preserve">. MLIT director general, maritime bureau Toshiya </w:t>
      </w:r>
      <w:proofErr w:type="spellStart"/>
      <w:r w:rsidRPr="009D21D5">
        <w:rPr>
          <w:sz w:val="16"/>
        </w:rPr>
        <w:t>Morishige</w:t>
      </w:r>
      <w:proofErr w:type="spellEnd"/>
      <w:r w:rsidRPr="009D21D5">
        <w:rPr>
          <w:sz w:val="16"/>
        </w:rPr>
        <w:t xml:space="preserve"> said the </w:t>
      </w:r>
      <w:r w:rsidRPr="009D21D5">
        <w:rPr>
          <w:rStyle w:val="StyleUnderline"/>
        </w:rPr>
        <w:t xml:space="preserve">tackling the world water shortage could benefit from the use of floating desalination plants. </w:t>
      </w:r>
      <w:r w:rsidRPr="009D21D5">
        <w:rPr>
          <w:sz w:val="16"/>
        </w:rPr>
        <w:t xml:space="preserve">He noted that environmental concerns limited land based desalination plants. The concept of floating desalination was expanded upon by </w:t>
      </w:r>
      <w:proofErr w:type="spellStart"/>
      <w:r w:rsidRPr="009D21D5">
        <w:rPr>
          <w:sz w:val="16"/>
        </w:rPr>
        <w:t>Toshifumi</w:t>
      </w:r>
      <w:proofErr w:type="spellEnd"/>
      <w:r w:rsidRPr="009D21D5">
        <w:rPr>
          <w:sz w:val="16"/>
        </w:rPr>
        <w:t xml:space="preserve"> </w:t>
      </w:r>
      <w:proofErr w:type="spellStart"/>
      <w:r w:rsidRPr="009D21D5">
        <w:rPr>
          <w:sz w:val="16"/>
        </w:rPr>
        <w:t>Kokubun</w:t>
      </w:r>
      <w:proofErr w:type="spellEnd"/>
      <w:r w:rsidRPr="009D21D5">
        <w:rPr>
          <w:sz w:val="16"/>
        </w:rPr>
        <w:t xml:space="preserve">, a director of Deloitte </w:t>
      </w:r>
      <w:proofErr w:type="spellStart"/>
      <w:r w:rsidRPr="009D21D5">
        <w:rPr>
          <w:sz w:val="16"/>
        </w:rPr>
        <w:t>Tomatsu</w:t>
      </w:r>
      <w:proofErr w:type="spellEnd"/>
      <w:r w:rsidRPr="009D21D5">
        <w:rPr>
          <w:sz w:val="16"/>
        </w:rPr>
        <w:t xml:space="preserve"> Consulting, Japan. While he noted desalination was not a sector normally connected to shipping, that </w:t>
      </w:r>
      <w:r w:rsidRPr="009D21D5">
        <w:rPr>
          <w:rStyle w:val="StyleUnderline"/>
        </w:rPr>
        <w:t>it “seems there is a lot of potential for alliance with the shipping industry</w:t>
      </w:r>
      <w:r w:rsidRPr="009D21D5">
        <w:rPr>
          <w:sz w:val="16"/>
        </w:rPr>
        <w:t xml:space="preserve">”. On the demand side the largest markets are Saudi Arabia, the US and Australia, countries which also have stringent environmental regulations. An MLIT study said that the desalination market is worth JPY600bn ($5.8bn) at present and this would increase to JPY1.5trn in five years. In many cases though </w:t>
      </w:r>
      <w:proofErr w:type="spellStart"/>
      <w:r w:rsidRPr="009D21D5">
        <w:rPr>
          <w:rStyle w:val="StyleUnderline"/>
        </w:rPr>
        <w:t>shoreside</w:t>
      </w:r>
      <w:proofErr w:type="spellEnd"/>
      <w:r w:rsidRPr="009D21D5">
        <w:rPr>
          <w:rStyle w:val="StyleUnderline"/>
        </w:rPr>
        <w:t xml:space="preserve"> desalination projects have faced years of delays over environmental concerns</w:t>
      </w:r>
      <w:r w:rsidRPr="009D21D5">
        <w:rPr>
          <w:sz w:val="16"/>
        </w:rPr>
        <w:t xml:space="preserve"> as to how seawater intakes affect bio-diversity, the coastal seabed and currents. “</w:t>
      </w:r>
      <w:r w:rsidRPr="009D21D5">
        <w:rPr>
          <w:rStyle w:val="StyleUnderline"/>
        </w:rPr>
        <w:t>The solution is to build plants offshore on the ocean</w:t>
      </w:r>
      <w:r w:rsidRPr="009D21D5">
        <w:rPr>
          <w:sz w:val="16"/>
        </w:rPr>
        <w:t xml:space="preserve">,” he said. Floating desalination plants are not a completely new idea and offshore facilities have been used in Saudi Arabia, Cyprus and Thailand as temporary solutions before shore plants were up and running. </w:t>
      </w:r>
      <w:proofErr w:type="spellStart"/>
      <w:r w:rsidRPr="009D21D5">
        <w:rPr>
          <w:rStyle w:val="StyleUnderline"/>
        </w:rPr>
        <w:t>Kokubun</w:t>
      </w:r>
      <w:proofErr w:type="spellEnd"/>
      <w:r w:rsidRPr="009D21D5">
        <w:rPr>
          <w:rStyle w:val="StyleUnderline"/>
        </w:rPr>
        <w:t xml:space="preserve"> suggested that governments and international </w:t>
      </w:r>
      <w:proofErr w:type="spellStart"/>
      <w:r w:rsidRPr="009D21D5">
        <w:rPr>
          <w:rStyle w:val="StyleUnderline"/>
        </w:rPr>
        <w:t>organisations</w:t>
      </w:r>
      <w:proofErr w:type="spellEnd"/>
      <w:r w:rsidRPr="009D21D5">
        <w:rPr>
          <w:rStyle w:val="StyleUnderline"/>
        </w:rPr>
        <w:t xml:space="preserve"> formulate universal environmental rules for land-based plants and promote the development of floating desalination plants</w:t>
      </w:r>
      <w:r w:rsidRPr="009D21D5">
        <w:rPr>
          <w:sz w:val="16"/>
        </w:rPr>
        <w:t>. “</w:t>
      </w:r>
      <w:r w:rsidRPr="009D21D5">
        <w:rPr>
          <w:rStyle w:val="StyleUnderline"/>
        </w:rPr>
        <w:t xml:space="preserve">Japan should </w:t>
      </w:r>
      <w:r w:rsidRPr="009D21D5">
        <w:rPr>
          <w:rStyle w:val="Emphasis"/>
        </w:rPr>
        <w:t>rush to develop the world’s first floating desalination plant which meets safety and environmental design by using the high level technology that</w:t>
      </w:r>
      <w:r w:rsidRPr="009D21D5">
        <w:rPr>
          <w:rStyle w:val="StyleUnderline"/>
        </w:rPr>
        <w:t xml:space="preserve"> </w:t>
      </w:r>
      <w:r w:rsidRPr="009D21D5">
        <w:rPr>
          <w:sz w:val="16"/>
        </w:rPr>
        <w:t>the</w:t>
      </w:r>
      <w:r w:rsidRPr="009D21D5">
        <w:rPr>
          <w:rStyle w:val="StyleUnderline"/>
        </w:rPr>
        <w:t xml:space="preserve"> </w:t>
      </w:r>
      <w:r w:rsidRPr="009D21D5">
        <w:rPr>
          <w:rStyle w:val="Emphasis"/>
        </w:rPr>
        <w:t>Japan</w:t>
      </w:r>
      <w:r w:rsidRPr="009D21D5">
        <w:rPr>
          <w:sz w:val="16"/>
        </w:rPr>
        <w:t xml:space="preserve">ese shipping industry </w:t>
      </w:r>
      <w:r w:rsidRPr="009D21D5">
        <w:rPr>
          <w:rStyle w:val="Emphasis"/>
        </w:rPr>
        <w:t>holds</w:t>
      </w:r>
      <w:r w:rsidRPr="009D21D5">
        <w:rPr>
          <w:sz w:val="16"/>
        </w:rPr>
        <w:t>,” he urged.</w:t>
      </w:r>
    </w:p>
    <w:p w:rsidR="00A04E50" w:rsidRPr="009D21D5" w:rsidRDefault="00A04E50" w:rsidP="00A04E50">
      <w:pPr>
        <w:pStyle w:val="Heading3"/>
      </w:pPr>
      <w:r>
        <w:lastRenderedPageBreak/>
        <w:t xml:space="preserve">2NC </w:t>
      </w:r>
      <w:proofErr w:type="spellStart"/>
      <w:r>
        <w:t>Deslination</w:t>
      </w:r>
      <w:proofErr w:type="spellEnd"/>
    </w:p>
    <w:p w:rsidR="009D21D5" w:rsidRPr="009D21D5" w:rsidRDefault="009D21D5" w:rsidP="009C662B">
      <w:pPr>
        <w:pStyle w:val="Heading4"/>
        <w:rPr>
          <w:rStyle w:val="Style13ptBold"/>
          <w:b/>
        </w:rPr>
      </w:pPr>
      <w:r>
        <w:rPr>
          <w:rStyle w:val="Style13ptBold"/>
          <w:b/>
        </w:rPr>
        <w:t>Japan solves offshore desalination plants</w:t>
      </w:r>
    </w:p>
    <w:p w:rsidR="009D21D5" w:rsidRPr="009D21D5" w:rsidRDefault="009D21D5" w:rsidP="009D21D5">
      <w:pPr>
        <w:rPr>
          <w:rStyle w:val="Style13ptBold"/>
          <w:b w:val="0"/>
          <w:sz w:val="16"/>
        </w:rPr>
      </w:pPr>
      <w:proofErr w:type="spellStart"/>
      <w:r w:rsidRPr="009D21D5">
        <w:rPr>
          <w:rStyle w:val="Style13ptBold"/>
        </w:rPr>
        <w:t>Kloosterman</w:t>
      </w:r>
      <w:proofErr w:type="spellEnd"/>
      <w:r w:rsidRPr="009D21D5">
        <w:rPr>
          <w:rStyle w:val="Style13ptBold"/>
        </w:rPr>
        <w:t>, 05/08/2014</w:t>
      </w:r>
      <w:r w:rsidRPr="009D21D5">
        <w:rPr>
          <w:rStyle w:val="Style13ptBold"/>
          <w:sz w:val="16"/>
        </w:rPr>
        <w:t xml:space="preserve"> </w:t>
      </w:r>
      <w:r w:rsidRPr="009D21D5">
        <w:rPr>
          <w:rStyle w:val="Style13ptBold"/>
          <w:b w:val="0"/>
          <w:sz w:val="16"/>
        </w:rPr>
        <w:t xml:space="preserve">(Karin </w:t>
      </w:r>
      <w:proofErr w:type="spellStart"/>
      <w:r w:rsidRPr="009D21D5">
        <w:rPr>
          <w:rStyle w:val="Style13ptBold"/>
          <w:b w:val="0"/>
          <w:sz w:val="16"/>
        </w:rPr>
        <w:t>Kloosterman</w:t>
      </w:r>
      <w:proofErr w:type="spellEnd"/>
      <w:r w:rsidRPr="009D21D5">
        <w:rPr>
          <w:rStyle w:val="Style13ptBold"/>
          <w:b w:val="0"/>
          <w:sz w:val="16"/>
        </w:rPr>
        <w:t xml:space="preserve">, is a journalist, writer and blogger who focuses on the environment and clean technology, “Floating </w:t>
      </w:r>
      <w:proofErr w:type="spellStart"/>
      <w:r w:rsidRPr="009D21D5">
        <w:rPr>
          <w:rStyle w:val="Style13ptBold"/>
          <w:b w:val="0"/>
          <w:sz w:val="16"/>
        </w:rPr>
        <w:t>Deslination</w:t>
      </w:r>
      <w:proofErr w:type="spellEnd"/>
      <w:r w:rsidRPr="009D21D5">
        <w:rPr>
          <w:rStyle w:val="Style13ptBold"/>
          <w:b w:val="0"/>
          <w:sz w:val="16"/>
        </w:rPr>
        <w:t xml:space="preserve"> Plants for Japan”, Israel 21</w:t>
      </w:r>
      <w:r w:rsidRPr="009D21D5">
        <w:rPr>
          <w:rStyle w:val="Style13ptBold"/>
          <w:b w:val="0"/>
          <w:sz w:val="16"/>
          <w:vertAlign w:val="superscript"/>
        </w:rPr>
        <w:t>st</w:t>
      </w:r>
      <w:r w:rsidRPr="009D21D5">
        <w:rPr>
          <w:rStyle w:val="Style13ptBold"/>
          <w:b w:val="0"/>
          <w:sz w:val="16"/>
        </w:rPr>
        <w:t xml:space="preserve"> Century, 05/08/2014, http://www.israel21c.org/israel-in-the-spotlight/floatin</w:t>
      </w:r>
      <w:r w:rsidR="00725F76">
        <w:rPr>
          <w:rStyle w:val="Style13ptBold"/>
          <w:b w:val="0"/>
          <w:sz w:val="16"/>
        </w:rPr>
        <w:t>g-desalination-plants-for-japan)</w:t>
      </w:r>
    </w:p>
    <w:p w:rsidR="009D21D5" w:rsidRDefault="009D21D5" w:rsidP="009D21D5">
      <w:pPr>
        <w:rPr>
          <w:sz w:val="16"/>
        </w:rPr>
      </w:pPr>
      <w:r w:rsidRPr="009D21D5">
        <w:rPr>
          <w:sz w:val="16"/>
        </w:rPr>
        <w:t xml:space="preserve">Environmentalists usually agree that making fresh water from brackish (salty) water should be a last resort. </w:t>
      </w:r>
      <w:r w:rsidRPr="00B555AD">
        <w:rPr>
          <w:rStyle w:val="StyleUnderline"/>
        </w:rPr>
        <w:t>Building desalination plants requires millions of dollars in desalination technology, and it’s costly to produce potable water –</w:t>
      </w:r>
      <w:r w:rsidRPr="009D21D5">
        <w:rPr>
          <w:sz w:val="16"/>
        </w:rPr>
        <w:t xml:space="preserve"> both in terms of energy to run the plants and the environmental pollution they emit. The Israeli company IDE Technologies – already planning the biggest </w:t>
      </w:r>
      <w:r w:rsidRPr="00B555AD">
        <w:rPr>
          <w:rStyle w:val="StyleUnderline"/>
        </w:rPr>
        <w:t>desalination</w:t>
      </w:r>
      <w:r w:rsidRPr="009D21D5">
        <w:rPr>
          <w:sz w:val="16"/>
        </w:rPr>
        <w:t xml:space="preserve"> plant in the United States </w:t>
      </w:r>
      <w:r w:rsidRPr="00B555AD">
        <w:rPr>
          <w:rStyle w:val="StyleUnderline"/>
        </w:rPr>
        <w:t xml:space="preserve">– is pushing the borders in this domain a little closer to sustainability in Japan, where it is </w:t>
      </w:r>
      <w:r w:rsidRPr="00B555AD">
        <w:rPr>
          <w:rStyle w:val="Emphasis"/>
        </w:rPr>
        <w:t>working to make floating desalination plants</w:t>
      </w:r>
      <w:r w:rsidRPr="009D21D5">
        <w:rPr>
          <w:sz w:val="16"/>
        </w:rPr>
        <w:t xml:space="preserve">. </w:t>
      </w:r>
      <w:r w:rsidRPr="00B555AD">
        <w:rPr>
          <w:rStyle w:val="StyleUnderline"/>
        </w:rPr>
        <w:t xml:space="preserve">The new approach it’s “floating” will breathe new life into Japan’s stagnant shipbuilding business, and help </w:t>
      </w:r>
      <w:r w:rsidRPr="009D21D5">
        <w:rPr>
          <w:sz w:val="16"/>
        </w:rPr>
        <w:t>the Japanese</w:t>
      </w:r>
      <w:r w:rsidRPr="00B555AD">
        <w:rPr>
          <w:rStyle w:val="StyleUnderline"/>
        </w:rPr>
        <w:t xml:space="preserve"> fulfill </w:t>
      </w:r>
      <w:r w:rsidRPr="009D21D5">
        <w:rPr>
          <w:sz w:val="16"/>
        </w:rPr>
        <w:t>short-term</w:t>
      </w:r>
      <w:r w:rsidRPr="00B555AD">
        <w:rPr>
          <w:rStyle w:val="StyleUnderline"/>
        </w:rPr>
        <w:t xml:space="preserve"> freshwater needs, </w:t>
      </w:r>
      <w:r w:rsidRPr="009D21D5">
        <w:rPr>
          <w:sz w:val="16"/>
        </w:rPr>
        <w:t>according to Bloomberg News.</w:t>
      </w:r>
      <w:r>
        <w:rPr>
          <w:rStyle w:val="StyleUnderline"/>
        </w:rPr>
        <w:t xml:space="preserve"> </w:t>
      </w:r>
      <w:proofErr w:type="spellStart"/>
      <w:r w:rsidRPr="009D21D5">
        <w:rPr>
          <w:sz w:val="16"/>
        </w:rPr>
        <w:t>Udi</w:t>
      </w:r>
      <w:proofErr w:type="spellEnd"/>
      <w:r w:rsidRPr="009D21D5">
        <w:rPr>
          <w:sz w:val="16"/>
        </w:rPr>
        <w:t xml:space="preserve"> </w:t>
      </w:r>
      <w:proofErr w:type="spellStart"/>
      <w:r w:rsidRPr="009D21D5">
        <w:rPr>
          <w:sz w:val="16"/>
        </w:rPr>
        <w:t>Tirosh</w:t>
      </w:r>
      <w:proofErr w:type="spellEnd"/>
      <w:r w:rsidRPr="009D21D5">
        <w:rPr>
          <w:sz w:val="16"/>
        </w:rPr>
        <w:t xml:space="preserve">, a business development director at IDE, told the business newspaper: “Floating plants will not replace the land-built ones, but </w:t>
      </w:r>
      <w:r w:rsidRPr="00B555AD">
        <w:rPr>
          <w:rStyle w:val="StyleUnderline"/>
        </w:rPr>
        <w:t>floating plants can become an alternative that does not saddle a country with the burden of maintenance once local water tables improve</w:t>
      </w:r>
      <w:r w:rsidRPr="009D21D5">
        <w:rPr>
          <w:sz w:val="16"/>
        </w:rPr>
        <w:t xml:space="preserve">.” This could be welcome news in parched regions of America like California, which is experiencing an historic drought. The global desalination market is expected to reach $15 billion by 2018 as the world’s growing population becomes more demanding. The idea of floating technology on large ships or barges is not entirely new. Turkey is floating seven thermal power plants around its shores on </w:t>
      </w:r>
      <w:proofErr w:type="spellStart"/>
      <w:r w:rsidRPr="009D21D5">
        <w:rPr>
          <w:sz w:val="16"/>
        </w:rPr>
        <w:t>Powerships</w:t>
      </w:r>
      <w:proofErr w:type="spellEnd"/>
      <w:r w:rsidRPr="009D21D5">
        <w:rPr>
          <w:sz w:val="16"/>
        </w:rPr>
        <w:t xml:space="preserve">, and a Russian company is looking to develop a floating nuclear power plant. IDE’s dreams are to stick with water, business that it does best. The draft sketches for the first Japan-launched vessel show an operation that could produce up to 120,000 cubic meters of freshwater every day. The business plan is to develop a fleet of desalination ships with partners around the globe. In </w:t>
      </w:r>
      <w:r w:rsidRPr="009D21D5">
        <w:rPr>
          <w:rStyle w:val="StyleUnderline"/>
        </w:rPr>
        <w:t>Japan</w:t>
      </w:r>
      <w:r w:rsidRPr="009D21D5">
        <w:rPr>
          <w:sz w:val="16"/>
        </w:rPr>
        <w:t xml:space="preserve">, IDE </w:t>
      </w:r>
      <w:r w:rsidRPr="009D21D5">
        <w:rPr>
          <w:rStyle w:val="StyleUnderline"/>
        </w:rPr>
        <w:t>plans to deliver its first water-producing ship with water on tap, from the sea, within the next three</w:t>
      </w:r>
      <w:r w:rsidRPr="009D21D5">
        <w:rPr>
          <w:sz w:val="16"/>
        </w:rPr>
        <w:t xml:space="preserve"> </w:t>
      </w:r>
      <w:r w:rsidRPr="009D21D5">
        <w:rPr>
          <w:rStyle w:val="StyleUnderline"/>
        </w:rPr>
        <w:t>years</w:t>
      </w:r>
      <w:r w:rsidRPr="009D21D5">
        <w:rPr>
          <w:sz w:val="16"/>
        </w:rPr>
        <w:t>. This would supply enough water for a city of about 850,000 people.</w:t>
      </w:r>
    </w:p>
    <w:p w:rsidR="009D21D5" w:rsidRPr="009D21D5" w:rsidRDefault="009D21D5" w:rsidP="009C662B">
      <w:pPr>
        <w:pStyle w:val="Heading4"/>
        <w:rPr>
          <w:rStyle w:val="Style13ptBold"/>
          <w:b/>
        </w:rPr>
      </w:pPr>
      <w:r>
        <w:rPr>
          <w:rStyle w:val="Style13ptBold"/>
          <w:b/>
        </w:rPr>
        <w:t>Japan first-class technology solves desalination</w:t>
      </w:r>
    </w:p>
    <w:p w:rsidR="009D21D5" w:rsidRPr="009D21D5" w:rsidRDefault="009D21D5" w:rsidP="009D21D5">
      <w:pPr>
        <w:rPr>
          <w:rStyle w:val="Style13ptBold"/>
          <w:b w:val="0"/>
          <w:sz w:val="16"/>
        </w:rPr>
      </w:pPr>
      <w:r w:rsidRPr="009D21D5">
        <w:rPr>
          <w:rStyle w:val="Style13ptBold"/>
        </w:rPr>
        <w:t>Li, 2012</w:t>
      </w:r>
      <w:r w:rsidRPr="009D21D5">
        <w:rPr>
          <w:rStyle w:val="Style13ptBold"/>
          <w:sz w:val="16"/>
        </w:rPr>
        <w:t xml:space="preserve"> </w:t>
      </w:r>
      <w:r w:rsidRPr="009D21D5">
        <w:rPr>
          <w:rStyle w:val="Style13ptBold"/>
          <w:b w:val="0"/>
          <w:sz w:val="16"/>
        </w:rPr>
        <w:t xml:space="preserve">(Lily Li, joined IP Checkups in 2011 to co-manage the development, marketing and sales of the </w:t>
      </w:r>
      <w:proofErr w:type="spellStart"/>
      <w:r w:rsidRPr="009D21D5">
        <w:rPr>
          <w:rStyle w:val="Style13ptBold"/>
          <w:b w:val="0"/>
          <w:sz w:val="16"/>
        </w:rPr>
        <w:t>CleanTech</w:t>
      </w:r>
      <w:proofErr w:type="spellEnd"/>
      <w:r w:rsidRPr="009D21D5">
        <w:rPr>
          <w:rStyle w:val="Style13ptBold"/>
          <w:b w:val="0"/>
          <w:sz w:val="16"/>
        </w:rPr>
        <w:t xml:space="preserve"> </w:t>
      </w:r>
      <w:proofErr w:type="spellStart"/>
      <w:r w:rsidRPr="009D21D5">
        <w:rPr>
          <w:rStyle w:val="Style13ptBold"/>
          <w:b w:val="0"/>
          <w:sz w:val="16"/>
        </w:rPr>
        <w:t>PatentEdge</w:t>
      </w:r>
      <w:proofErr w:type="spellEnd"/>
      <w:r w:rsidRPr="009D21D5">
        <w:rPr>
          <w:rStyle w:val="Style13ptBold"/>
          <w:b w:val="0"/>
          <w:sz w:val="16"/>
        </w:rPr>
        <w:t xml:space="preserve"> solution. She also contributes her business and legal expertise to IP Checkups’ boutique patent analytic and research services team, helping companies align their IP strategies with their business objectives, “Got Water? Patent Trends and Top Players in Desalination Technology”, Clean Tech Patent Edge, 01/10/2012, http://www.cleantechpatentedge.com/2012/01/trends-and-top-pla</w:t>
      </w:r>
      <w:r w:rsidR="00725F76">
        <w:rPr>
          <w:rStyle w:val="Style13ptBold"/>
          <w:b w:val="0"/>
          <w:sz w:val="16"/>
        </w:rPr>
        <w:t>yers-in-desalination-technology)</w:t>
      </w:r>
    </w:p>
    <w:p w:rsidR="009D21D5" w:rsidRPr="009D21D5" w:rsidRDefault="009D21D5" w:rsidP="009D21D5">
      <w:pPr>
        <w:rPr>
          <w:sz w:val="14"/>
        </w:rPr>
      </w:pPr>
      <w:r w:rsidRPr="009D21D5">
        <w:rPr>
          <w:rStyle w:val="StyleUnderline"/>
        </w:rPr>
        <w:t>Desalination technologies</w:t>
      </w:r>
      <w:r w:rsidRPr="009D21D5">
        <w:rPr>
          <w:sz w:val="14"/>
        </w:rPr>
        <w:t xml:space="preserve">, though still controversial, </w:t>
      </w:r>
      <w:r w:rsidRPr="009D21D5">
        <w:rPr>
          <w:rStyle w:val="StyleUnderline"/>
        </w:rPr>
        <w:t>have made many advances over the past years in efficiency and environmental safety</w:t>
      </w:r>
      <w:r w:rsidRPr="009D21D5">
        <w:rPr>
          <w:sz w:val="14"/>
        </w:rPr>
        <w:t xml:space="preserve">. </w:t>
      </w:r>
      <w:proofErr w:type="gramStart"/>
      <w:r w:rsidRPr="009D21D5">
        <w:rPr>
          <w:sz w:val="14"/>
        </w:rPr>
        <w:t>(A discussion of the environmental costs of desalination).</w:t>
      </w:r>
      <w:proofErr w:type="gramEnd"/>
      <w:r w:rsidRPr="009D21D5">
        <w:rPr>
          <w:sz w:val="14"/>
        </w:rPr>
        <w:t xml:space="preserve"> For instance, Water Standard Company’s US patent 7510658 focuses on reducing the energy use of a desalination plant and lowering the salinity of desalination plant effluent. Kurita Water Industries’ US patent 7,540,292 targets the environmental effects of cleaning and maintaining permeable membranes in reverse osmosis desalination systems, by developing safe and effective detergent formulas. O</w:t>
      </w:r>
      <w:r w:rsidRPr="009D21D5">
        <w:rPr>
          <w:rStyle w:val="StyleUnderline"/>
        </w:rPr>
        <w:t>ver the past decade, companies have increased their interest in new desalination technologies</w:t>
      </w:r>
      <w:r w:rsidRPr="009D21D5">
        <w:rPr>
          <w:sz w:val="14"/>
        </w:rPr>
        <w:t xml:space="preserve">. From 2002 to 2011, the number of published desalination patent documents across European, United States, and WIPO patent publications increased from 379 to 824 – over a 200% increase. </w:t>
      </w:r>
      <w:r w:rsidRPr="009D21D5">
        <w:rPr>
          <w:rStyle w:val="Emphasis"/>
        </w:rPr>
        <w:t>The top technology companies in the desalination patent space are Japan</w:t>
      </w:r>
      <w:r w:rsidRPr="009D21D5">
        <w:rPr>
          <w:rStyle w:val="StyleUnderline"/>
        </w:rPr>
        <w:t xml:space="preserve"> </w:t>
      </w:r>
      <w:proofErr w:type="spellStart"/>
      <w:r w:rsidRPr="009D21D5">
        <w:rPr>
          <w:rStyle w:val="StyleUnderline"/>
        </w:rPr>
        <w:t>Organo</w:t>
      </w:r>
      <w:proofErr w:type="spellEnd"/>
      <w:r w:rsidRPr="009D21D5">
        <w:rPr>
          <w:rStyle w:val="StyleUnderline"/>
        </w:rPr>
        <w:t xml:space="preserve"> and Kurita Water, powerful players in Japan’s water infrastructure</w:t>
      </w:r>
      <w:r w:rsidRPr="009D21D5">
        <w:rPr>
          <w:sz w:val="14"/>
        </w:rPr>
        <w:t xml:space="preserve">. Japan </w:t>
      </w:r>
      <w:proofErr w:type="spellStart"/>
      <w:r w:rsidRPr="009D21D5">
        <w:rPr>
          <w:sz w:val="14"/>
        </w:rPr>
        <w:t>Organo</w:t>
      </w:r>
      <w:proofErr w:type="spellEnd"/>
      <w:r w:rsidRPr="009D21D5">
        <w:rPr>
          <w:sz w:val="14"/>
        </w:rPr>
        <w:t xml:space="preserve"> has multiple 1000-6000 m3/d desalination plants in </w:t>
      </w:r>
      <w:proofErr w:type="spellStart"/>
      <w:r w:rsidRPr="009D21D5">
        <w:rPr>
          <w:sz w:val="14"/>
        </w:rPr>
        <w:t>Hyoga</w:t>
      </w:r>
      <w:proofErr w:type="spellEnd"/>
      <w:r w:rsidRPr="009D21D5">
        <w:rPr>
          <w:sz w:val="14"/>
        </w:rPr>
        <w:t xml:space="preserve">, Japan, while Kurita Water has smaller installations in Gunma and Shizuoka, Japan. </w:t>
      </w:r>
    </w:p>
    <w:p w:rsidR="00A04E50" w:rsidRDefault="00A04E50" w:rsidP="00A04E50">
      <w:pPr>
        <w:pStyle w:val="Heading2"/>
      </w:pPr>
      <w:r>
        <w:lastRenderedPageBreak/>
        <w:t>Flight MH 370</w:t>
      </w:r>
    </w:p>
    <w:p w:rsidR="00A04E50" w:rsidRPr="005A7E5A" w:rsidRDefault="00A04E50" w:rsidP="00A04E50">
      <w:pPr>
        <w:pStyle w:val="Heading3"/>
      </w:pPr>
      <w:r>
        <w:lastRenderedPageBreak/>
        <w:t>1</w:t>
      </w:r>
      <w:r w:rsidRPr="005A7E5A">
        <w:t>NC MH 370</w:t>
      </w:r>
    </w:p>
    <w:p w:rsidR="00A04E50" w:rsidRPr="005A7E5A" w:rsidRDefault="00A04E50" w:rsidP="009C662B">
      <w:pPr>
        <w:pStyle w:val="Heading4"/>
      </w:pPr>
      <w:r w:rsidRPr="005A7E5A">
        <w:t xml:space="preserve">Japan can help efforts to find the plan, specific aircrafts and s satellite technology </w:t>
      </w:r>
    </w:p>
    <w:p w:rsidR="00A04E50" w:rsidRPr="005A7E5A" w:rsidRDefault="00A04E50" w:rsidP="00A04E50">
      <w:proofErr w:type="spellStart"/>
      <w:r w:rsidRPr="005A7E5A">
        <w:rPr>
          <w:b/>
        </w:rPr>
        <w:t>Tiezzi</w:t>
      </w:r>
      <w:proofErr w:type="spellEnd"/>
      <w:r w:rsidRPr="005A7E5A">
        <w:rPr>
          <w:b/>
        </w:rPr>
        <w:t xml:space="preserve"> 14 </w:t>
      </w:r>
      <w:r w:rsidRPr="005A7E5A">
        <w:t xml:space="preserve">[Shannon </w:t>
      </w:r>
      <w:proofErr w:type="spellStart"/>
      <w:r w:rsidRPr="005A7E5A">
        <w:t>Tiezzi</w:t>
      </w:r>
      <w:proofErr w:type="spellEnd"/>
      <w:r w:rsidRPr="005A7E5A">
        <w:t xml:space="preserve"> is an Associate Editor at The </w:t>
      </w:r>
      <w:proofErr w:type="spellStart"/>
      <w:r w:rsidRPr="005A7E5A">
        <w:t>Diplomat.Her</w:t>
      </w:r>
      <w:proofErr w:type="spellEnd"/>
      <w:r w:rsidRPr="005A7E5A">
        <w:t xml:space="preserve"> main focus is on China, and she writes on China’s foreign relations, domestic politics, and economy.  “Japan Joins Search for Malaysia Airlines Flight 370”http://thediplomat.com/2014/03/japan-joins-search-for-malaysia-airlines-flight-370/]</w:t>
      </w:r>
    </w:p>
    <w:p w:rsidR="00A04E50" w:rsidRPr="005A7E5A" w:rsidRDefault="00A04E50" w:rsidP="00A04E50">
      <w:r w:rsidRPr="005A7E5A">
        <w:t>On Tuesday</w:t>
      </w:r>
      <w:r w:rsidRPr="005A7E5A">
        <w:rPr>
          <w:u w:val="single"/>
        </w:rPr>
        <w:t>, Japan officially joined in the search efforts for missing Malaysia Airlines Flight 370. A statement from the Ministry of Foreign Affairs announced that the government was sending a “Japan Disaster Relief Team</w:t>
      </w:r>
      <w:r w:rsidRPr="005A7E5A">
        <w:t xml:space="preserve">” to Kuala Lumpur to assist in rescue operations. </w:t>
      </w:r>
      <w:r w:rsidRPr="005A7E5A">
        <w:rPr>
          <w:u w:val="single"/>
        </w:rPr>
        <w:t xml:space="preserve">The eight-person team will include officials from the Ministry of Foreign Affairs, Ministry of Defense, Japan Coast Guard, and Japan International Cooperation Agency. Japan also announced that it is sending aircraft to assist in the search, beginning with a C-130H Transport Aircraft </w:t>
      </w:r>
      <w:r w:rsidRPr="005A7E5A">
        <w:t xml:space="preserve">(photos of which were posted to the Japanese Ministry of Defense’s Website). Reuters reported that Japan also plans to send three other aircraft, including two P3C surveillance planes. As my colleague </w:t>
      </w:r>
      <w:proofErr w:type="spellStart"/>
      <w:r w:rsidRPr="005A7E5A">
        <w:t>Ankit</w:t>
      </w:r>
      <w:proofErr w:type="spellEnd"/>
      <w:r w:rsidRPr="005A7E5A">
        <w:t xml:space="preserve"> wrote earlier this week, the search for Flight 370 has provided a rare opportunity for cooperation among Southeast and East Asian nations, many of whom are involved in territorial disputes. In </w:t>
      </w:r>
      <w:r w:rsidRPr="005A7E5A">
        <w:rPr>
          <w:u w:val="single"/>
        </w:rPr>
        <w:t>addition to Japan, India and Brunei are also new additions to the search efforts. They join Australia, China, Indonesia, Malaysia, the Philippines, Singapore, Thailand, the U.S., and Vietnam in the search, bringing the total number of countries involved to 12. The search efforts, being spearheaded by Malaysia, have been a rare example of cooperation in the South China Sea, an area that recently seems to have become synonymous with territorial disputes.</w:t>
      </w:r>
      <w:r w:rsidRPr="005A7E5A">
        <w:t xml:space="preserve"> However acrimonious the disputes in the South China Sea have been, though, they pale in comparison to the level of tensions between China and Japan. Even the rough relationship between China and the Philippines, who have competing claims to several islands and shoals in the South China Sea, looks almost friendly compared to the constant diplomatic barbs flying between Beijing and Tokyo</w:t>
      </w:r>
    </w:p>
    <w:p w:rsidR="00A04E50" w:rsidRDefault="00A04E50" w:rsidP="00A04E50">
      <w:pPr>
        <w:pStyle w:val="Heading2"/>
      </w:pPr>
      <w:r>
        <w:lastRenderedPageBreak/>
        <w:t>IOOS/Ocean Observation</w:t>
      </w:r>
    </w:p>
    <w:p w:rsidR="00A04E50" w:rsidRDefault="00A04E50" w:rsidP="000C3B6A">
      <w:pPr>
        <w:pStyle w:val="Heading3"/>
      </w:pPr>
      <w:r>
        <w:lastRenderedPageBreak/>
        <w:t>1NC IOOS/Ocean Observation</w:t>
      </w:r>
    </w:p>
    <w:p w:rsidR="00A04E50" w:rsidRPr="005A7E5A" w:rsidRDefault="00A04E50" w:rsidP="009C662B">
      <w:pPr>
        <w:pStyle w:val="Heading4"/>
      </w:pPr>
      <w:r w:rsidRPr="005A7E5A">
        <w:t>Japan solves IOOS</w:t>
      </w:r>
    </w:p>
    <w:p w:rsidR="00A04E50" w:rsidRPr="005A7E5A" w:rsidRDefault="00A04E50" w:rsidP="00A04E50">
      <w:pPr>
        <w:rPr>
          <w:rStyle w:val="Style13ptBold"/>
          <w:b w:val="0"/>
          <w:sz w:val="16"/>
        </w:rPr>
      </w:pPr>
      <w:r w:rsidRPr="005A7E5A">
        <w:rPr>
          <w:rStyle w:val="Style13ptBold"/>
        </w:rPr>
        <w:t>Wei, 2011</w:t>
      </w:r>
      <w:r w:rsidRPr="005A7E5A">
        <w:rPr>
          <w:rStyle w:val="Style13ptBold"/>
          <w:sz w:val="16"/>
        </w:rPr>
        <w:t xml:space="preserve"> </w:t>
      </w:r>
      <w:r w:rsidRPr="005A7E5A">
        <w:rPr>
          <w:rStyle w:val="Style13ptBold"/>
          <w:b w:val="0"/>
          <w:sz w:val="16"/>
        </w:rPr>
        <w:t xml:space="preserve">(Chong Jinn Wei, “NEC Corporation announced the completion of its first submarine-cable based integrated”, </w:t>
      </w:r>
      <w:proofErr w:type="spellStart"/>
      <w:r w:rsidRPr="005A7E5A">
        <w:rPr>
          <w:rStyle w:val="Style13ptBold"/>
          <w:b w:val="0"/>
          <w:sz w:val="16"/>
        </w:rPr>
        <w:t>Malasia</w:t>
      </w:r>
      <w:proofErr w:type="spellEnd"/>
      <w:r w:rsidRPr="005A7E5A">
        <w:rPr>
          <w:rStyle w:val="Style13ptBold"/>
          <w:b w:val="0"/>
          <w:sz w:val="16"/>
        </w:rPr>
        <w:t xml:space="preserve"> Hardware Zone, 11/15/2011, http://www.hardwarezone.com.my/tech-news-nec-created-first-integrated-ocean-observation-system</w:t>
      </w:r>
      <w:r w:rsidR="00725F76">
        <w:rPr>
          <w:rStyle w:val="Style13ptBold"/>
          <w:b w:val="0"/>
          <w:sz w:val="16"/>
        </w:rPr>
        <w:t>)</w:t>
      </w:r>
    </w:p>
    <w:p w:rsidR="00A04E50" w:rsidRDefault="00A04E50" w:rsidP="00A04E50">
      <w:pPr>
        <w:rPr>
          <w:sz w:val="16"/>
        </w:rPr>
      </w:pPr>
      <w:r w:rsidRPr="005A7E5A">
        <w:rPr>
          <w:rStyle w:val="StyleUnderline"/>
        </w:rPr>
        <w:t xml:space="preserve">NEC Corporation announced the completion of its first </w:t>
      </w:r>
      <w:r w:rsidRPr="005A7E5A">
        <w:rPr>
          <w:sz w:val="16"/>
        </w:rPr>
        <w:t xml:space="preserve">submarine-cable based </w:t>
      </w:r>
      <w:r w:rsidRPr="005A7E5A">
        <w:rPr>
          <w:rStyle w:val="StyleUnderline"/>
        </w:rPr>
        <w:t>integrated ocean observation system</w:t>
      </w:r>
      <w:r w:rsidRPr="005A7E5A">
        <w:rPr>
          <w:sz w:val="16"/>
        </w:rPr>
        <w:t xml:space="preserve"> for the Central Weather Bureau of Taiwan. </w:t>
      </w:r>
      <w:r w:rsidRPr="005A7E5A">
        <w:rPr>
          <w:rStyle w:val="StyleUnderline"/>
        </w:rPr>
        <w:t xml:space="preserve">The system was deployed in the eastern coast </w:t>
      </w:r>
      <w:r w:rsidRPr="005A7E5A">
        <w:rPr>
          <w:sz w:val="16"/>
        </w:rPr>
        <w:t xml:space="preserve">of Taiwan </w:t>
      </w:r>
      <w:r w:rsidRPr="005A7E5A">
        <w:rPr>
          <w:rStyle w:val="StyleUnderline"/>
        </w:rPr>
        <w:t xml:space="preserve">to strengthen </w:t>
      </w:r>
      <w:r w:rsidRPr="005A7E5A">
        <w:rPr>
          <w:sz w:val="16"/>
        </w:rPr>
        <w:t>seismic and</w:t>
      </w:r>
      <w:r w:rsidRPr="005A7E5A">
        <w:rPr>
          <w:rStyle w:val="StyleUnderline"/>
        </w:rPr>
        <w:t xml:space="preserve"> environmental observations in the area</w:t>
      </w:r>
      <w:r w:rsidRPr="005A7E5A">
        <w:rPr>
          <w:sz w:val="16"/>
        </w:rPr>
        <w:t xml:space="preserve">. </w:t>
      </w:r>
      <w:r w:rsidRPr="005A7E5A">
        <w:rPr>
          <w:rStyle w:val="StyleUnderline"/>
        </w:rPr>
        <w:t>As an integrated ocean observation system, the node is able to collect information</w:t>
      </w:r>
      <w:r w:rsidRPr="005A7E5A">
        <w:rPr>
          <w:sz w:val="16"/>
        </w:rPr>
        <w:t xml:space="preserve"> on tsunami and earthquakes </w:t>
      </w:r>
      <w:r w:rsidRPr="005A7E5A">
        <w:rPr>
          <w:rStyle w:val="StyleUnderline"/>
        </w:rPr>
        <w:t>in addition to its integrated ocean observation system</w:t>
      </w:r>
      <w:r w:rsidRPr="005A7E5A">
        <w:rPr>
          <w:sz w:val="16"/>
        </w:rPr>
        <w:t xml:space="preserve">. </w:t>
      </w:r>
      <w:r w:rsidRPr="005A7E5A">
        <w:rPr>
          <w:rStyle w:val="StyleUnderline"/>
        </w:rPr>
        <w:t xml:space="preserve">This system uses technologies developed through </w:t>
      </w:r>
      <w:r w:rsidRPr="005A7E5A">
        <w:rPr>
          <w:sz w:val="16"/>
        </w:rPr>
        <w:t xml:space="preserve">research that had been contracted the </w:t>
      </w:r>
      <w:r w:rsidRPr="005A7E5A">
        <w:rPr>
          <w:rStyle w:val="StyleUnderline"/>
        </w:rPr>
        <w:t>Japan</w:t>
      </w:r>
      <w:r w:rsidRPr="005A7E5A">
        <w:rPr>
          <w:sz w:val="16"/>
        </w:rPr>
        <w:t xml:space="preserve"> Agency for Marine-Earth Science and Technology by the Ministry of Education, Culture, Sports, Science and Technology. This is a part of the Ministry's research of 'construction of an earthquake and tsunami observation system'. "We are honored that the Taiwan Central Weather Bureau have entrusted us to build their first Integrated Ocean Observation System for Taiwan. I firmly believe that this significant infrastructure will benefit the people of Taiwan by providing early warning signals which could save thousands,” said Yasuhiro Aoki, General Manager, Submarine Network Division. </w:t>
      </w:r>
      <w:r w:rsidRPr="005A7E5A">
        <w:rPr>
          <w:rStyle w:val="StyleUnderline"/>
        </w:rPr>
        <w:t xml:space="preserve">NEC plans to capitalize its accomplishments </w:t>
      </w:r>
      <w:r w:rsidRPr="005A7E5A">
        <w:rPr>
          <w:sz w:val="16"/>
        </w:rPr>
        <w:t>and knowledge</w:t>
      </w:r>
      <w:r w:rsidRPr="005A7E5A">
        <w:rPr>
          <w:rStyle w:val="StyleUnderline"/>
        </w:rPr>
        <w:t xml:space="preserve"> from this system to expand </w:t>
      </w:r>
      <w:r w:rsidRPr="005A7E5A">
        <w:rPr>
          <w:sz w:val="16"/>
        </w:rPr>
        <w:t>in additional regions</w:t>
      </w:r>
      <w:r w:rsidRPr="005A7E5A">
        <w:rPr>
          <w:rStyle w:val="StyleUnderline"/>
        </w:rPr>
        <w:t xml:space="preserve"> and contribute to a global scale </w:t>
      </w:r>
      <w:r w:rsidRPr="005A7E5A">
        <w:rPr>
          <w:sz w:val="16"/>
        </w:rPr>
        <w:t>earthquake and</w:t>
      </w:r>
      <w:r w:rsidRPr="005A7E5A">
        <w:rPr>
          <w:rStyle w:val="StyleUnderline"/>
        </w:rPr>
        <w:t xml:space="preserve"> environmental observation</w:t>
      </w:r>
      <w:r w:rsidRPr="005A7E5A">
        <w:rPr>
          <w:sz w:val="16"/>
        </w:rPr>
        <w:t>.</w:t>
      </w:r>
    </w:p>
    <w:p w:rsidR="000C3B6A" w:rsidRPr="005A7E5A" w:rsidRDefault="000C3B6A" w:rsidP="000C3B6A">
      <w:pPr>
        <w:pStyle w:val="Heading3"/>
      </w:pPr>
      <w:r w:rsidRPr="005A7E5A">
        <w:lastRenderedPageBreak/>
        <w:t>2NC IOOS</w:t>
      </w:r>
      <w:r w:rsidR="004C74FD" w:rsidRPr="005A7E5A">
        <w:t>/Ocean Observation</w:t>
      </w:r>
    </w:p>
    <w:p w:rsidR="004C74FD" w:rsidRPr="005A7E5A" w:rsidRDefault="004C74FD" w:rsidP="009C662B">
      <w:pPr>
        <w:pStyle w:val="Heading4"/>
        <w:rPr>
          <w:rStyle w:val="Style13ptBold"/>
          <w:b/>
        </w:rPr>
      </w:pPr>
      <w:r w:rsidRPr="005A7E5A">
        <w:rPr>
          <w:rStyle w:val="Style13ptBold"/>
          <w:b/>
        </w:rPr>
        <w:t>Japan solves ocean observation</w:t>
      </w:r>
    </w:p>
    <w:p w:rsidR="004C74FD" w:rsidRPr="005A7E5A" w:rsidRDefault="004C74FD" w:rsidP="004C74FD">
      <w:pPr>
        <w:rPr>
          <w:rStyle w:val="Style13ptBold"/>
          <w:b w:val="0"/>
          <w:sz w:val="16"/>
        </w:rPr>
      </w:pPr>
      <w:proofErr w:type="spellStart"/>
      <w:r w:rsidRPr="005A7E5A">
        <w:rPr>
          <w:rStyle w:val="Style13ptBold"/>
        </w:rPr>
        <w:t>Suga</w:t>
      </w:r>
      <w:proofErr w:type="spellEnd"/>
      <w:r w:rsidRPr="005A7E5A">
        <w:rPr>
          <w:rStyle w:val="Style13ptBold"/>
        </w:rPr>
        <w:t>, 03/20/2014</w:t>
      </w:r>
      <w:r w:rsidRPr="005A7E5A">
        <w:rPr>
          <w:rStyle w:val="Style13ptBold"/>
          <w:sz w:val="16"/>
        </w:rPr>
        <w:t xml:space="preserve"> </w:t>
      </w:r>
      <w:r w:rsidRPr="005A7E5A">
        <w:rPr>
          <w:rStyle w:val="Style13ptBold"/>
          <w:b w:val="0"/>
          <w:sz w:val="16"/>
        </w:rPr>
        <w:t xml:space="preserve">(Toshio </w:t>
      </w:r>
      <w:proofErr w:type="spellStart"/>
      <w:r w:rsidRPr="005A7E5A">
        <w:rPr>
          <w:rStyle w:val="Style13ptBold"/>
          <w:b w:val="0"/>
          <w:sz w:val="16"/>
        </w:rPr>
        <w:t>Suga</w:t>
      </w:r>
      <w:proofErr w:type="spellEnd"/>
      <w:r w:rsidRPr="005A7E5A">
        <w:rPr>
          <w:rStyle w:val="Style13ptBold"/>
          <w:b w:val="0"/>
          <w:sz w:val="16"/>
        </w:rPr>
        <w:t xml:space="preserve">, Professor Physical Oceanography Laboratory Department of Geophysics, Graduate School of Science, Tohoku University, “Japan National Report”, The 15 </w:t>
      </w:r>
      <w:proofErr w:type="spellStart"/>
      <w:r w:rsidRPr="005A7E5A">
        <w:rPr>
          <w:rStyle w:val="Style13ptBold"/>
          <w:b w:val="0"/>
          <w:sz w:val="16"/>
        </w:rPr>
        <w:t>th</w:t>
      </w:r>
      <w:proofErr w:type="spellEnd"/>
      <w:r w:rsidRPr="005A7E5A">
        <w:rPr>
          <w:rStyle w:val="Style13ptBold"/>
          <w:b w:val="0"/>
          <w:sz w:val="16"/>
        </w:rPr>
        <w:t xml:space="preserve"> Argo Steering Team Meeting, 03/20/2014, http://www.argo.ucsd.edu/Japan_Nat_Rep_AST15.pdf</w:t>
      </w:r>
      <w:r w:rsidR="00725F76">
        <w:rPr>
          <w:rStyle w:val="Style13ptBold"/>
          <w:b w:val="0"/>
          <w:sz w:val="16"/>
        </w:rPr>
        <w:t>)</w:t>
      </w:r>
    </w:p>
    <w:p w:rsidR="004C74FD" w:rsidRPr="005A7E5A" w:rsidRDefault="004C74FD" w:rsidP="004C74FD">
      <w:pPr>
        <w:rPr>
          <w:rStyle w:val="StyleUnderline"/>
          <w:b w:val="0"/>
          <w:sz w:val="14"/>
          <w:u w:val="none"/>
        </w:rPr>
      </w:pPr>
      <w:r w:rsidRPr="005A7E5A">
        <w:rPr>
          <w:rStyle w:val="StyleUnderline"/>
        </w:rPr>
        <w:t>Besides floats deployed in 2013</w:t>
      </w:r>
      <w:r w:rsidRPr="005A7E5A">
        <w:rPr>
          <w:rStyle w:val="StyleUnderline"/>
          <w:b w:val="0"/>
          <w:sz w:val="14"/>
          <w:u w:val="none"/>
        </w:rPr>
        <w:t xml:space="preserve"> as described above, </w:t>
      </w:r>
      <w:r w:rsidRPr="005A7E5A">
        <w:rPr>
          <w:rStyle w:val="StyleUnderline"/>
        </w:rPr>
        <w:t>JAMSTEC deployed 4APEX floats equipped with dissolved-oxygen sensors</w:t>
      </w:r>
      <w:r w:rsidRPr="005A7E5A">
        <w:rPr>
          <w:rStyle w:val="StyleUnderline"/>
          <w:b w:val="0"/>
          <w:sz w:val="14"/>
          <w:u w:val="none"/>
        </w:rPr>
        <w:t xml:space="preserve"> (</w:t>
      </w:r>
      <w:proofErr w:type="spellStart"/>
      <w:r w:rsidRPr="005A7E5A">
        <w:rPr>
          <w:rStyle w:val="StyleUnderline"/>
          <w:b w:val="0"/>
          <w:sz w:val="14"/>
          <w:u w:val="none"/>
        </w:rPr>
        <w:t>Aanderaa</w:t>
      </w:r>
      <w:proofErr w:type="spellEnd"/>
      <w:r w:rsidRPr="005A7E5A">
        <w:rPr>
          <w:rStyle w:val="StyleUnderline"/>
          <w:b w:val="0"/>
          <w:sz w:val="14"/>
          <w:u w:val="none"/>
        </w:rPr>
        <w:t xml:space="preserve"> Optode4330) </w:t>
      </w:r>
      <w:r w:rsidRPr="005A7E5A">
        <w:rPr>
          <w:rStyle w:val="StyleUnderline"/>
        </w:rPr>
        <w:t xml:space="preserve">and 4 EM-APEXs. The floats were launched as part of Western North Pacific </w:t>
      </w:r>
      <w:proofErr w:type="spellStart"/>
      <w:r w:rsidRPr="005A7E5A">
        <w:rPr>
          <w:sz w:val="14"/>
        </w:rPr>
        <w:t>INtegrated</w:t>
      </w:r>
      <w:proofErr w:type="spellEnd"/>
      <w:r w:rsidRPr="005A7E5A">
        <w:rPr>
          <w:sz w:val="14"/>
        </w:rPr>
        <w:t xml:space="preserve"> Physical-Biogeochemical Ocean Observation Experiment</w:t>
      </w:r>
      <w:r w:rsidRPr="005A7E5A">
        <w:rPr>
          <w:rStyle w:val="StyleUnderline"/>
        </w:rPr>
        <w:t xml:space="preserve"> (INBOX)</w:t>
      </w:r>
      <w:r w:rsidRPr="005A7E5A">
        <w:rPr>
          <w:rStyle w:val="StyleUnderline"/>
          <w:b w:val="0"/>
          <w:sz w:val="14"/>
          <w:u w:val="none"/>
        </w:rPr>
        <w:t xml:space="preserve">; the purpose is </w:t>
      </w:r>
      <w:r w:rsidRPr="005A7E5A">
        <w:rPr>
          <w:rStyle w:val="StyleUnderline"/>
        </w:rPr>
        <w:t xml:space="preserve">to investigate </w:t>
      </w:r>
      <w:r w:rsidRPr="005A7E5A">
        <w:rPr>
          <w:sz w:val="14"/>
        </w:rPr>
        <w:t xml:space="preserve">physical-biogeochemical processes associated with </w:t>
      </w:r>
      <w:proofErr w:type="spellStart"/>
      <w:r w:rsidRPr="005A7E5A">
        <w:rPr>
          <w:sz w:val="14"/>
        </w:rPr>
        <w:t>meso</w:t>
      </w:r>
      <w:proofErr w:type="spellEnd"/>
      <w:r w:rsidRPr="005A7E5A">
        <w:rPr>
          <w:sz w:val="14"/>
        </w:rPr>
        <w:t xml:space="preserve">- and </w:t>
      </w:r>
      <w:proofErr w:type="spellStart"/>
      <w:r w:rsidRPr="005A7E5A">
        <w:rPr>
          <w:sz w:val="14"/>
        </w:rPr>
        <w:t>submeso</w:t>
      </w:r>
      <w:proofErr w:type="spellEnd"/>
      <w:r w:rsidRPr="005A7E5A">
        <w:rPr>
          <w:sz w:val="14"/>
        </w:rPr>
        <w:t xml:space="preserve">-scale variability by integrating physical and biogeochemical </w:t>
      </w:r>
      <w:r w:rsidRPr="005A7E5A">
        <w:rPr>
          <w:rStyle w:val="Emphasis"/>
        </w:rPr>
        <w:t>ocean observations in collaboration with ship, satellites and</w:t>
      </w:r>
      <w:r w:rsidRPr="005A7E5A">
        <w:rPr>
          <w:sz w:val="14"/>
        </w:rPr>
        <w:t>/or</w:t>
      </w:r>
      <w:r w:rsidRPr="005A7E5A">
        <w:rPr>
          <w:rStyle w:val="Emphasis"/>
        </w:rPr>
        <w:t xml:space="preserve"> mooring observations</w:t>
      </w:r>
      <w:r w:rsidRPr="005A7E5A">
        <w:rPr>
          <w:rStyle w:val="StyleUnderline"/>
          <w:b w:val="0"/>
          <w:sz w:val="14"/>
          <w:u w:val="none"/>
        </w:rPr>
        <w:t xml:space="preserve">. The floats measured temperature, salinity and dissolved oxygen from surface to 2000 </w:t>
      </w:r>
      <w:proofErr w:type="spellStart"/>
      <w:r w:rsidRPr="005A7E5A">
        <w:rPr>
          <w:rStyle w:val="StyleUnderline"/>
          <w:b w:val="0"/>
          <w:sz w:val="14"/>
          <w:u w:val="none"/>
        </w:rPr>
        <w:t>dbar</w:t>
      </w:r>
      <w:proofErr w:type="spellEnd"/>
      <w:r w:rsidRPr="005A7E5A">
        <w:rPr>
          <w:rStyle w:val="StyleUnderline"/>
          <w:b w:val="0"/>
          <w:sz w:val="14"/>
          <w:u w:val="none"/>
        </w:rPr>
        <w:t xml:space="preserve"> every 2 days, telecommunicating with iridium transmitter. As reported in the Japan National Report of AST-14, two target areas are set: one is around the biogeochemical observation mooring site S1 (30N, 145E; named S1-INBOX</w:t>
      </w:r>
      <w:proofErr w:type="gramStart"/>
      <w:r w:rsidRPr="005A7E5A">
        <w:rPr>
          <w:rStyle w:val="StyleUnderline"/>
          <w:b w:val="0"/>
          <w:sz w:val="14"/>
          <w:u w:val="none"/>
        </w:rPr>
        <w:t>) ;</w:t>
      </w:r>
      <w:proofErr w:type="gramEnd"/>
      <w:r w:rsidRPr="005A7E5A">
        <w:rPr>
          <w:rStyle w:val="StyleUnderline"/>
          <w:b w:val="0"/>
          <w:sz w:val="14"/>
          <w:u w:val="none"/>
        </w:rPr>
        <w:t xml:space="preserve"> another is within an anti-cyclonic eddy in the </w:t>
      </w:r>
      <w:proofErr w:type="spellStart"/>
      <w:r w:rsidRPr="005A7E5A">
        <w:rPr>
          <w:rStyle w:val="StyleUnderline"/>
          <w:b w:val="0"/>
          <w:sz w:val="14"/>
          <w:u w:val="none"/>
        </w:rPr>
        <w:t>Kuroshio-Oyashio</w:t>
      </w:r>
      <w:proofErr w:type="spellEnd"/>
      <w:r w:rsidRPr="005A7E5A">
        <w:rPr>
          <w:rStyle w:val="StyleUnderline"/>
          <w:b w:val="0"/>
          <w:sz w:val="14"/>
          <w:u w:val="none"/>
        </w:rPr>
        <w:t xml:space="preserve"> mixed water region (42N, 146E; named ACE-INBOX). JAMSTEC conducted pre-deployment calibration for the Optode4330 sensors in the laboratory, using the calibration formula proposed by Uchida et al. (2008). With the pre-deployment calibration along with the post-deployment adjustment based on the comparison with shipboard CTDO measurement, </w:t>
      </w:r>
      <w:r w:rsidRPr="005A7E5A">
        <w:rPr>
          <w:rStyle w:val="StyleUnderline"/>
        </w:rPr>
        <w:t>the accuracy of</w:t>
      </w:r>
      <w:r w:rsidRPr="005A7E5A">
        <w:rPr>
          <w:rStyle w:val="StyleUnderline"/>
          <w:b w:val="0"/>
          <w:sz w:val="14"/>
          <w:u w:val="none"/>
        </w:rPr>
        <w:t xml:space="preserve"> dissolved oxygen </w:t>
      </w:r>
      <w:r w:rsidRPr="005A7E5A">
        <w:rPr>
          <w:rStyle w:val="StyleUnderline"/>
        </w:rPr>
        <w:t>data has been greatly improved</w:t>
      </w:r>
      <w:r w:rsidRPr="005A7E5A">
        <w:rPr>
          <w:rStyle w:val="StyleUnderline"/>
          <w:b w:val="0"/>
          <w:sz w:val="14"/>
          <w:u w:val="none"/>
        </w:rPr>
        <w:t xml:space="preserve">. Such quality-controlled data of the S1-INBOX floats launched in 2011-2012 will be added to Argo data by the end of 2014, if the Argo data format accommodates information of pre-deployment calibration and the post-deployment adjustment. </w:t>
      </w:r>
    </w:p>
    <w:p w:rsidR="006E46A2" w:rsidRPr="006E46A2" w:rsidRDefault="006E46A2" w:rsidP="009C662B">
      <w:pPr>
        <w:pStyle w:val="Heading4"/>
        <w:rPr>
          <w:rStyle w:val="Style13ptBold"/>
          <w:b/>
        </w:rPr>
      </w:pPr>
      <w:r>
        <w:rPr>
          <w:rStyle w:val="Style13ptBold"/>
          <w:b/>
        </w:rPr>
        <w:t>Japan solves ocean observation—boosts their soft power and global leadership in ocean policy</w:t>
      </w:r>
    </w:p>
    <w:p w:rsidR="006E46A2" w:rsidRPr="006E46A2" w:rsidRDefault="006E46A2" w:rsidP="00A45489">
      <w:pPr>
        <w:rPr>
          <w:rStyle w:val="Style13ptBold"/>
          <w:b w:val="0"/>
          <w:sz w:val="16"/>
        </w:rPr>
      </w:pPr>
      <w:r w:rsidRPr="006E46A2">
        <w:rPr>
          <w:rStyle w:val="Style13ptBold"/>
        </w:rPr>
        <w:t xml:space="preserve">SSEO, 2005 </w:t>
      </w:r>
      <w:r w:rsidRPr="006E46A2">
        <w:rPr>
          <w:rStyle w:val="Style13ptBold"/>
          <w:b w:val="0"/>
          <w:sz w:val="16"/>
        </w:rPr>
        <w:t>(Special Subcommittee on Earth Observation, “Japan's Earth Observation Satellite Development Plan and Data Utilization Strategy”, Space Activities Commission, 07/15/2005, http://www.mext.go.jp/b_menu/shingi</w:t>
      </w:r>
      <w:r w:rsidR="00EC4FF5">
        <w:rPr>
          <w:rStyle w:val="Style13ptBold"/>
          <w:b w:val="0"/>
          <w:sz w:val="16"/>
        </w:rPr>
        <w:t>/uc</w:t>
      </w:r>
      <w:r w:rsidR="00725F76">
        <w:rPr>
          <w:rStyle w:val="Style13ptBold"/>
          <w:b w:val="0"/>
          <w:sz w:val="16"/>
        </w:rPr>
        <w:t>huu/reports/05120701/002.pdf)</w:t>
      </w:r>
    </w:p>
    <w:p w:rsidR="00A45489" w:rsidRPr="006E46A2" w:rsidRDefault="00A45489" w:rsidP="00A45489">
      <w:pPr>
        <w:rPr>
          <w:sz w:val="16"/>
        </w:rPr>
      </w:pPr>
      <w:r w:rsidRPr="006E46A2">
        <w:rPr>
          <w:sz w:val="16"/>
        </w:rPr>
        <w:t>In the report of “The Earth Observation Promotion Strategy”, the Council for</w:t>
      </w:r>
      <w:r w:rsidR="006E46A2" w:rsidRPr="006E46A2">
        <w:rPr>
          <w:sz w:val="16"/>
        </w:rPr>
        <w:t xml:space="preserve"> </w:t>
      </w:r>
      <w:r w:rsidRPr="006E46A2">
        <w:rPr>
          <w:sz w:val="16"/>
        </w:rPr>
        <w:t xml:space="preserve">Science and Technology Policy presented three basic strategies of </w:t>
      </w:r>
      <w:r w:rsidRPr="00A45489">
        <w:rPr>
          <w:rStyle w:val="StyleUnderline"/>
        </w:rPr>
        <w:t>Japan</w:t>
      </w:r>
      <w:r w:rsidRPr="006E46A2">
        <w:rPr>
          <w:sz w:val="16"/>
        </w:rPr>
        <w:t xml:space="preserve">, </w:t>
      </w:r>
      <w:r w:rsidRPr="00A45489">
        <w:rPr>
          <w:rStyle w:val="StyleUnderline"/>
        </w:rPr>
        <w:t>which is</w:t>
      </w:r>
      <w:r w:rsidR="006E46A2">
        <w:rPr>
          <w:rStyle w:val="StyleUnderline"/>
        </w:rPr>
        <w:t xml:space="preserve"> </w:t>
      </w:r>
      <w:r w:rsidRPr="00A45489">
        <w:rPr>
          <w:rStyle w:val="StyleUnderline"/>
        </w:rPr>
        <w:t>in a leading position in Earth observations</w:t>
      </w:r>
      <w:r w:rsidRPr="006E46A2">
        <w:rPr>
          <w:sz w:val="16"/>
        </w:rPr>
        <w:t xml:space="preserve">. These </w:t>
      </w:r>
      <w:r w:rsidRPr="00A45489">
        <w:rPr>
          <w:rStyle w:val="StyleUnderline"/>
        </w:rPr>
        <w:t>strategies included development</w:t>
      </w:r>
      <w:r w:rsidR="006E46A2">
        <w:rPr>
          <w:rStyle w:val="StyleUnderline"/>
        </w:rPr>
        <w:t xml:space="preserve"> </w:t>
      </w:r>
      <w:r w:rsidRPr="00A45489">
        <w:rPr>
          <w:rStyle w:val="StyleUnderline"/>
        </w:rPr>
        <w:t xml:space="preserve">of an integrated </w:t>
      </w:r>
      <w:r w:rsidRPr="006E46A2">
        <w:rPr>
          <w:sz w:val="16"/>
        </w:rPr>
        <w:t xml:space="preserve">Earth </w:t>
      </w:r>
      <w:r w:rsidRPr="00A45489">
        <w:rPr>
          <w:rStyle w:val="StyleUnderline"/>
        </w:rPr>
        <w:t>observation system</w:t>
      </w:r>
      <w:r w:rsidRPr="006E46A2">
        <w:rPr>
          <w:sz w:val="16"/>
        </w:rPr>
        <w:t xml:space="preserve"> driven by user needs, </w:t>
      </w:r>
      <w:r w:rsidRPr="00A45489">
        <w:rPr>
          <w:rStyle w:val="Emphasis"/>
        </w:rPr>
        <w:t>securing Japan’s</w:t>
      </w:r>
      <w:r w:rsidR="006E46A2">
        <w:rPr>
          <w:rStyle w:val="Emphasis"/>
        </w:rPr>
        <w:t xml:space="preserve"> </w:t>
      </w:r>
      <w:r w:rsidRPr="00A45489">
        <w:rPr>
          <w:rStyle w:val="Emphasis"/>
        </w:rPr>
        <w:t xml:space="preserve">uniqueness and displaying its leadership in international integration of </w:t>
      </w:r>
      <w:r w:rsidRPr="006E46A2">
        <w:rPr>
          <w:sz w:val="16"/>
        </w:rPr>
        <w:t>Earth</w:t>
      </w:r>
      <w:r w:rsidR="006E46A2">
        <w:rPr>
          <w:rStyle w:val="Emphasis"/>
        </w:rPr>
        <w:t xml:space="preserve"> </w:t>
      </w:r>
      <w:r w:rsidRPr="00A45489">
        <w:rPr>
          <w:rStyle w:val="Emphasis"/>
        </w:rPr>
        <w:t>observation systems</w:t>
      </w:r>
      <w:r w:rsidRPr="006E46A2">
        <w:rPr>
          <w:rStyle w:val="StyleUnderline"/>
        </w:rPr>
        <w:t xml:space="preserve">, and establishment of an </w:t>
      </w:r>
      <w:r w:rsidRPr="006E46A2">
        <w:rPr>
          <w:sz w:val="16"/>
        </w:rPr>
        <w:t>Earth</w:t>
      </w:r>
      <w:r w:rsidRPr="006E46A2">
        <w:rPr>
          <w:rStyle w:val="StyleUnderline"/>
        </w:rPr>
        <w:t xml:space="preserve"> observation system by</w:t>
      </w:r>
      <w:r w:rsidR="006E46A2">
        <w:rPr>
          <w:rStyle w:val="StyleUnderline"/>
        </w:rPr>
        <w:t xml:space="preserve"> </w:t>
      </w:r>
      <w:r w:rsidRPr="006E46A2">
        <w:rPr>
          <w:rStyle w:val="StyleUnderline"/>
        </w:rPr>
        <w:t>reinforcing cooperation with the Asia and Oceania regions</w:t>
      </w:r>
      <w:r w:rsidRPr="006E46A2">
        <w:rPr>
          <w:sz w:val="16"/>
        </w:rPr>
        <w:t>. The Council also</w:t>
      </w:r>
      <w:r w:rsidR="006E46A2" w:rsidRPr="006E46A2">
        <w:rPr>
          <w:sz w:val="16"/>
        </w:rPr>
        <w:t xml:space="preserve"> </w:t>
      </w:r>
      <w:r w:rsidRPr="006E46A2">
        <w:rPr>
          <w:sz w:val="16"/>
        </w:rPr>
        <w:t xml:space="preserve">indicated that </w:t>
      </w:r>
      <w:r w:rsidRPr="006E46A2">
        <w:rPr>
          <w:rStyle w:val="StyleUnderline"/>
        </w:rPr>
        <w:t>improving the Earth observation capability of Japan through</w:t>
      </w:r>
      <w:r w:rsidR="006E46A2">
        <w:rPr>
          <w:rStyle w:val="StyleUnderline"/>
        </w:rPr>
        <w:t xml:space="preserve"> </w:t>
      </w:r>
      <w:r w:rsidRPr="006E46A2">
        <w:rPr>
          <w:rStyle w:val="StyleUnderline"/>
        </w:rPr>
        <w:t>development of an integrated Earth observation system will strongly promote</w:t>
      </w:r>
      <w:r w:rsidR="006E46A2">
        <w:rPr>
          <w:rStyle w:val="StyleUnderline"/>
        </w:rPr>
        <w:t xml:space="preserve"> </w:t>
      </w:r>
      <w:r w:rsidRPr="006E46A2">
        <w:rPr>
          <w:rStyle w:val="StyleUnderline"/>
        </w:rPr>
        <w:t>implementation of the GEOSS</w:t>
      </w:r>
      <w:r w:rsidRPr="006E46A2">
        <w:rPr>
          <w:sz w:val="16"/>
        </w:rPr>
        <w:t xml:space="preserve"> 10-year plan, </w:t>
      </w:r>
      <w:r w:rsidRPr="006E46A2">
        <w:rPr>
          <w:rStyle w:val="StyleUnderline"/>
        </w:rPr>
        <w:t>and in this way Japan</w:t>
      </w:r>
      <w:r w:rsidRPr="006E46A2">
        <w:rPr>
          <w:sz w:val="16"/>
        </w:rPr>
        <w:t>, a country with</w:t>
      </w:r>
      <w:r w:rsidR="006E46A2" w:rsidRPr="006E46A2">
        <w:rPr>
          <w:sz w:val="16"/>
        </w:rPr>
        <w:t xml:space="preserve"> </w:t>
      </w:r>
      <w:r w:rsidRPr="006E46A2">
        <w:rPr>
          <w:sz w:val="16"/>
        </w:rPr>
        <w:t xml:space="preserve">advanced Earth observation abilities, </w:t>
      </w:r>
      <w:r w:rsidRPr="006E46A2">
        <w:rPr>
          <w:rStyle w:val="StyleUnderline"/>
        </w:rPr>
        <w:t>can fulfill its duties to international society.</w:t>
      </w:r>
      <w:r w:rsidR="006E46A2">
        <w:rPr>
          <w:rStyle w:val="StyleUnderline"/>
        </w:rPr>
        <w:t xml:space="preserve"> </w:t>
      </w:r>
      <w:r w:rsidRPr="006E46A2">
        <w:rPr>
          <w:sz w:val="16"/>
        </w:rPr>
        <w:t>The Council also proposed that it would be appropriate to create comprehensive</w:t>
      </w:r>
      <w:r w:rsidR="006E46A2" w:rsidRPr="006E46A2">
        <w:rPr>
          <w:sz w:val="16"/>
        </w:rPr>
        <w:t xml:space="preserve"> </w:t>
      </w:r>
      <w:r w:rsidRPr="006E46A2">
        <w:rPr>
          <w:sz w:val="16"/>
        </w:rPr>
        <w:t>promotion organization under the Council for Science and Technology to create</w:t>
      </w:r>
      <w:r w:rsidR="006E46A2" w:rsidRPr="006E46A2">
        <w:rPr>
          <w:sz w:val="16"/>
        </w:rPr>
        <w:t xml:space="preserve"> </w:t>
      </w:r>
      <w:r w:rsidRPr="006E46A2">
        <w:rPr>
          <w:sz w:val="16"/>
        </w:rPr>
        <w:t>practical implementation policies based on the “Earth Observation Promotion</w:t>
      </w:r>
      <w:r w:rsidR="006E46A2" w:rsidRPr="006E46A2">
        <w:rPr>
          <w:sz w:val="16"/>
        </w:rPr>
        <w:t xml:space="preserve"> </w:t>
      </w:r>
      <w:r w:rsidRPr="006E46A2">
        <w:rPr>
          <w:sz w:val="16"/>
        </w:rPr>
        <w:t xml:space="preserve">Strategy”. </w:t>
      </w:r>
    </w:p>
    <w:p w:rsidR="00A45489" w:rsidRPr="005A7E5A" w:rsidRDefault="00A45489" w:rsidP="00A45489"/>
    <w:p w:rsidR="00A04E50" w:rsidRDefault="00A04E50" w:rsidP="00A04E50">
      <w:pPr>
        <w:pStyle w:val="Heading2"/>
      </w:pPr>
      <w:r>
        <w:lastRenderedPageBreak/>
        <w:t>Methane Hydrates</w:t>
      </w:r>
    </w:p>
    <w:p w:rsidR="00A04E50" w:rsidRDefault="00A04E50" w:rsidP="00FC6F72">
      <w:pPr>
        <w:pStyle w:val="Heading3"/>
      </w:pPr>
      <w:r>
        <w:lastRenderedPageBreak/>
        <w:t>1NC Methane Hydrates</w:t>
      </w:r>
    </w:p>
    <w:p w:rsidR="00A04E50" w:rsidRPr="005A7E5A" w:rsidRDefault="00A04E50" w:rsidP="009C662B">
      <w:pPr>
        <w:pStyle w:val="Heading4"/>
      </w:pPr>
      <w:r w:rsidRPr="005A7E5A">
        <w:t xml:space="preserve">Japanese solves better than the aff- incentivized by lack of other energy routes </w:t>
      </w:r>
    </w:p>
    <w:p w:rsidR="00A04E50" w:rsidRPr="005A7E5A" w:rsidRDefault="00A04E50" w:rsidP="00A04E50">
      <w:pPr>
        <w:rPr>
          <w:rFonts w:cs="Times New Roman"/>
        </w:rPr>
      </w:pPr>
      <w:r w:rsidRPr="005A7E5A">
        <w:rPr>
          <w:rStyle w:val="Style13ptBold"/>
          <w:rFonts w:cs="Times New Roman"/>
        </w:rPr>
        <w:t>Johnson 14</w:t>
      </w:r>
      <w:r w:rsidRPr="005A7E5A">
        <w:rPr>
          <w:rFonts w:cs="Times New Roman"/>
          <w:sz w:val="16"/>
        </w:rPr>
        <w:t xml:space="preserve"> (Keith, senior reporter covering energy for Foreign Policy, “Burning Ice and the Future of Energy”, Foreign Policy, 4/25/14, </w:t>
      </w:r>
      <w:hyperlink r:id="rId11" w:history="1">
        <w:r w:rsidRPr="005A7E5A">
          <w:rPr>
            <w:rStyle w:val="Hyperlink"/>
            <w:rFonts w:cs="Times New Roman"/>
            <w:sz w:val="16"/>
          </w:rPr>
          <w:t>http://www.foreignpolicy.com/articles/2014/04/25/a_song_of_ice_and_fire_and_methane_hydrates</w:t>
        </w:r>
      </w:hyperlink>
      <w:r w:rsidRPr="005A7E5A">
        <w:rPr>
          <w:rFonts w:cs="Times New Roman"/>
          <w:sz w:val="16"/>
        </w:rPr>
        <w:t>) EK</w:t>
      </w:r>
    </w:p>
    <w:p w:rsidR="00A04E50" w:rsidRPr="005A7E5A" w:rsidRDefault="00A04E50" w:rsidP="00A04E50">
      <w:pPr>
        <w:rPr>
          <w:rFonts w:cs="Times New Roman"/>
          <w:sz w:val="16"/>
        </w:rPr>
      </w:pPr>
      <w:r w:rsidRPr="005A7E5A">
        <w:rPr>
          <w:rFonts w:cs="Times New Roman"/>
          <w:sz w:val="16"/>
        </w:rPr>
        <w:t xml:space="preserve">During their three-day meeting this week, Japanese Prime Minister </w:t>
      </w:r>
      <w:proofErr w:type="spellStart"/>
      <w:r w:rsidRPr="005A7E5A">
        <w:rPr>
          <w:rFonts w:cs="Times New Roman"/>
          <w:sz w:val="16"/>
        </w:rPr>
        <w:t>Shinzo</w:t>
      </w:r>
      <w:proofErr w:type="spellEnd"/>
      <w:r w:rsidRPr="005A7E5A">
        <w:rPr>
          <w:rFonts w:cs="Times New Roman"/>
          <w:sz w:val="16"/>
        </w:rPr>
        <w:t xml:space="preserve"> </w:t>
      </w:r>
      <w:r w:rsidRPr="005A7E5A">
        <w:rPr>
          <w:rStyle w:val="StyleUnderline"/>
          <w:rFonts w:cs="Times New Roman"/>
        </w:rPr>
        <w:t>Abe</w:t>
      </w:r>
      <w:r w:rsidRPr="005A7E5A">
        <w:rPr>
          <w:rFonts w:cs="Times New Roman"/>
          <w:sz w:val="16"/>
        </w:rPr>
        <w:t xml:space="preserve"> again </w:t>
      </w:r>
      <w:r w:rsidRPr="005A7E5A">
        <w:rPr>
          <w:rStyle w:val="StyleUnderline"/>
          <w:rFonts w:cs="Times New Roman"/>
        </w:rPr>
        <w:t>asked</w:t>
      </w:r>
      <w:r w:rsidRPr="005A7E5A">
        <w:rPr>
          <w:rFonts w:cs="Times New Roman"/>
          <w:sz w:val="16"/>
        </w:rPr>
        <w:t xml:space="preserve"> U.S. President Barack </w:t>
      </w:r>
      <w:r w:rsidRPr="005A7E5A">
        <w:rPr>
          <w:rStyle w:val="StyleUnderline"/>
          <w:rFonts w:cs="Times New Roman"/>
        </w:rPr>
        <w:t>Obama to speed up exports of American natural gas to help his beleaguered and energy-poor economy. But the big energy revolution that could ride to Tokyo's rescue may not come on tankers from U.S. ports, but rather from deep underneath the sandy seabed off Japan's own shores. Methane hydrates</w:t>
      </w:r>
      <w:r w:rsidRPr="005A7E5A">
        <w:rPr>
          <w:rFonts w:cs="Times New Roman"/>
          <w:sz w:val="16"/>
        </w:rPr>
        <w:t xml:space="preserve">, which are chunky packets of ice that trap huge amounts of natural gas in the form of methane, </w:t>
      </w:r>
      <w:r w:rsidRPr="005A7E5A">
        <w:rPr>
          <w:rStyle w:val="StyleUnderline"/>
          <w:rFonts w:cs="Times New Roman"/>
        </w:rPr>
        <w:t>are looming ever larger in Japan's plans to meet its needs for energy</w:t>
      </w:r>
      <w:r w:rsidRPr="005A7E5A">
        <w:rPr>
          <w:rFonts w:cs="Times New Roman"/>
          <w:sz w:val="16"/>
        </w:rPr>
        <w:t xml:space="preserve"> in the wake of the Fukushima nuclear disaster and skyrocketing bills for imported fuel. Other Asian countries facing an energy crunch, including South Korea, China, and India, are also hoping to tap into the apparently abundant reserves of methane hydrates, also known as "fire ice." That could help fuel growing economies -- but it could also fuel further tensions in regional seas that are already the stage for geopolitical saber rattling and brinkmanship over natural resources. Totally unknown until the 1960s, </w:t>
      </w:r>
      <w:r w:rsidRPr="005A7E5A">
        <w:rPr>
          <w:rStyle w:val="StyleUnderline"/>
          <w:rFonts w:cs="Times New Roman"/>
          <w:highlight w:val="green"/>
        </w:rPr>
        <w:t>methane hydrates could theoretically store more gas than all the world's conventional gas fields today</w:t>
      </w:r>
      <w:r w:rsidRPr="005A7E5A">
        <w:rPr>
          <w:rFonts w:cs="Times New Roman"/>
          <w:sz w:val="16"/>
        </w:rPr>
        <w:t xml:space="preserve">. The amount that scientists figure should be gettable comes to about 43,000 trillion cubic feet, or nearly double the 22,800 trillion cubic feet of technically recoverable traditional natural gas resources around the world. (The United States consumed 26 trillion cubic feet of gas last year.) </w:t>
      </w:r>
      <w:r w:rsidRPr="005A7E5A">
        <w:rPr>
          <w:rStyle w:val="StyleUnderline"/>
          <w:rFonts w:cs="Times New Roman"/>
        </w:rPr>
        <w:t>That raises the possibility of an energy revolution that could dwarf even the shale gale that has transformed America's fortunes in a few short years. It could also potentially have big implications for countries</w:t>
      </w:r>
      <w:r w:rsidRPr="005A7E5A">
        <w:rPr>
          <w:rFonts w:cs="Times New Roman"/>
          <w:sz w:val="16"/>
        </w:rPr>
        <w:t xml:space="preserve">, including the United States, Australia, Qatar, and even Russia, </w:t>
      </w:r>
      <w:r w:rsidRPr="005A7E5A">
        <w:rPr>
          <w:rStyle w:val="StyleUnderline"/>
          <w:rFonts w:cs="Times New Roman"/>
        </w:rPr>
        <w:t>which are banking on unbridled growth in the global trade of liquefied natural gas</w:t>
      </w:r>
      <w:r w:rsidRPr="005A7E5A">
        <w:rPr>
          <w:rFonts w:cs="Times New Roman"/>
          <w:sz w:val="16"/>
        </w:rPr>
        <w:t>. The trick will be to figure out exactly how to profitably tap vast deposits of the stuff buried inside the seafloor. "</w:t>
      </w:r>
      <w:r w:rsidRPr="005A7E5A">
        <w:rPr>
          <w:rStyle w:val="StyleUnderline"/>
          <w:rFonts w:cs="Times New Roman"/>
        </w:rPr>
        <w:t>There's no doubt that the resource potential is enormous</w:t>
      </w:r>
      <w:r w:rsidRPr="005A7E5A">
        <w:rPr>
          <w:rFonts w:cs="Times New Roman"/>
          <w:sz w:val="16"/>
        </w:rPr>
        <w:t xml:space="preserve">," said Michael Stoppard, managing director, global gas, at energy consultancy IHS. "I think </w:t>
      </w:r>
      <w:r w:rsidRPr="005A7E5A">
        <w:rPr>
          <w:rStyle w:val="StyleUnderline"/>
          <w:rFonts w:cs="Times New Roman"/>
        </w:rPr>
        <w:t>it's the ultimate rebuttal to the peak oil and peak gas concept</w:t>
      </w:r>
      <w:r w:rsidRPr="005A7E5A">
        <w:rPr>
          <w:rFonts w:cs="Times New Roman"/>
          <w:sz w:val="16"/>
        </w:rPr>
        <w:t xml:space="preserve">, but of course that's not much good unless you can develop it." To that end, last week a 499-ton survey vessel nosed out of the port of Sakai, once home to fabled gunsmiths and the finest makers of samurai swords in medieval Japan and today the prospective launching pad for a new technological revolution. For the next two months, the </w:t>
      </w:r>
      <w:proofErr w:type="spellStart"/>
      <w:r w:rsidRPr="005A7E5A">
        <w:rPr>
          <w:rFonts w:cs="Times New Roman"/>
          <w:sz w:val="16"/>
        </w:rPr>
        <w:t>Kaiyo</w:t>
      </w:r>
      <w:proofErr w:type="spellEnd"/>
      <w:r w:rsidRPr="005A7E5A">
        <w:rPr>
          <w:rFonts w:cs="Times New Roman"/>
          <w:sz w:val="16"/>
        </w:rPr>
        <w:t xml:space="preserve"> </w:t>
      </w:r>
      <w:proofErr w:type="spellStart"/>
      <w:r w:rsidRPr="005A7E5A">
        <w:rPr>
          <w:rFonts w:cs="Times New Roman"/>
          <w:sz w:val="16"/>
        </w:rPr>
        <w:t>Maru</w:t>
      </w:r>
      <w:proofErr w:type="spellEnd"/>
      <w:r w:rsidRPr="005A7E5A">
        <w:rPr>
          <w:rFonts w:cs="Times New Roman"/>
          <w:sz w:val="16"/>
        </w:rPr>
        <w:t xml:space="preserve"> No. 7 will survey the seafloor right off Japan's west coast, the first step in a years-long process that could end with significant production of natural gas in Japanese waters. A promising methane hydrate site off the southeast coast was the subject of earlier surveys. Japan is the epicenter of methane hydrates today not because it has so much of the resource -- quite the opposite, most methane hydrates appear to be in gas-rich North America -- but because it needs the resource so badly and is working faster than any other country to make fire ice a commercial proposition. </w:t>
      </w:r>
      <w:r w:rsidRPr="005A7E5A">
        <w:rPr>
          <w:rStyle w:val="StyleUnderline"/>
          <w:rFonts w:cs="Times New Roman"/>
          <w:highlight w:val="green"/>
        </w:rPr>
        <w:t>The U</w:t>
      </w:r>
      <w:r w:rsidRPr="005A7E5A">
        <w:rPr>
          <w:rFonts w:cs="Times New Roman"/>
          <w:sz w:val="16"/>
          <w:highlight w:val="green"/>
        </w:rPr>
        <w:t>n</w:t>
      </w:r>
      <w:r w:rsidRPr="005A7E5A">
        <w:rPr>
          <w:rFonts w:cs="Times New Roman"/>
          <w:sz w:val="16"/>
        </w:rPr>
        <w:t>ited</w:t>
      </w:r>
      <w:r w:rsidRPr="005A7E5A">
        <w:rPr>
          <w:rFonts w:cs="Times New Roman"/>
          <w:sz w:val="16"/>
          <w:highlight w:val="green"/>
        </w:rPr>
        <w:t xml:space="preserve"> </w:t>
      </w:r>
      <w:r w:rsidRPr="005A7E5A">
        <w:rPr>
          <w:rStyle w:val="StyleUnderline"/>
          <w:rFonts w:cs="Times New Roman"/>
          <w:highlight w:val="green"/>
        </w:rPr>
        <w:t>S</w:t>
      </w:r>
      <w:r w:rsidRPr="005A7E5A">
        <w:rPr>
          <w:rFonts w:cs="Times New Roman"/>
          <w:sz w:val="16"/>
        </w:rPr>
        <w:t xml:space="preserve">tates </w:t>
      </w:r>
      <w:r w:rsidRPr="005A7E5A">
        <w:rPr>
          <w:rStyle w:val="StyleUnderline"/>
          <w:rFonts w:cs="Times New Roman"/>
          <w:highlight w:val="green"/>
        </w:rPr>
        <w:t>and Canada are awash in methane hydrate resources</w:t>
      </w:r>
      <w:r w:rsidRPr="005A7E5A">
        <w:rPr>
          <w:rFonts w:cs="Times New Roman"/>
          <w:sz w:val="16"/>
          <w:highlight w:val="green"/>
        </w:rPr>
        <w:t>,</w:t>
      </w:r>
      <w:r w:rsidRPr="005A7E5A">
        <w:rPr>
          <w:rFonts w:cs="Times New Roman"/>
          <w:sz w:val="16"/>
        </w:rPr>
        <w:t xml:space="preserve"> found both under the seabed such as in the Gulf of Mexico and in sub-Arctic permafrost. </w:t>
      </w:r>
      <w:r w:rsidRPr="005A7E5A">
        <w:rPr>
          <w:rStyle w:val="StyleUnderline"/>
          <w:rFonts w:cs="Times New Roman"/>
        </w:rPr>
        <w:t>B</w:t>
      </w:r>
      <w:r w:rsidRPr="005A7E5A">
        <w:rPr>
          <w:rStyle w:val="StyleUnderline"/>
          <w:rFonts w:cs="Times New Roman"/>
          <w:highlight w:val="green"/>
        </w:rPr>
        <w:t xml:space="preserve">ut </w:t>
      </w:r>
      <w:r w:rsidRPr="005A7E5A">
        <w:rPr>
          <w:rStyle w:val="Emphasis"/>
          <w:rFonts w:cs="Times New Roman"/>
          <w:highlight w:val="green"/>
        </w:rPr>
        <w:t>both countries also have loads of conventional and shale gas, dampening industry enthusiasm for a complicated, lengthy research process</w:t>
      </w:r>
      <w:r w:rsidRPr="005A7E5A">
        <w:rPr>
          <w:rFonts w:cs="Times New Roman"/>
          <w:sz w:val="16"/>
          <w:highlight w:val="green"/>
        </w:rPr>
        <w:t>.</w:t>
      </w:r>
      <w:r w:rsidRPr="005A7E5A">
        <w:rPr>
          <w:rFonts w:cs="Times New Roman"/>
          <w:sz w:val="16"/>
        </w:rPr>
        <w:t xml:space="preserve"> Although some companies, such as Chevron, work alongside the U.S. government on methane hydrate research, "</w:t>
      </w:r>
      <w:r w:rsidRPr="005A7E5A">
        <w:rPr>
          <w:rStyle w:val="StyleUnderline"/>
          <w:rFonts w:cs="Times New Roman"/>
          <w:highlight w:val="green"/>
        </w:rPr>
        <w:t>there's a little less space</w:t>
      </w:r>
      <w:r w:rsidRPr="005A7E5A">
        <w:rPr>
          <w:rStyle w:val="StyleUnderline"/>
          <w:rFonts w:cs="Times New Roman"/>
        </w:rPr>
        <w:t xml:space="preserve"> in the industry for </w:t>
      </w:r>
      <w:r w:rsidRPr="005A7E5A">
        <w:rPr>
          <w:rStyle w:val="StyleUnderline"/>
          <w:rFonts w:cs="Times New Roman"/>
          <w:highlight w:val="green"/>
        </w:rPr>
        <w:t>enabling field experiments and data collection</w:t>
      </w:r>
      <w:r w:rsidRPr="005A7E5A">
        <w:rPr>
          <w:rStyle w:val="StyleUnderline"/>
          <w:rFonts w:cs="Times New Roman"/>
        </w:rPr>
        <w:t xml:space="preserve"> than there was 10 years ago</w:t>
      </w:r>
      <w:r w:rsidRPr="005A7E5A">
        <w:rPr>
          <w:rFonts w:cs="Times New Roman"/>
          <w:sz w:val="16"/>
        </w:rPr>
        <w:t xml:space="preserve">," said Ray Boswell, technology manager for methane hydrates at the U.S. Energy Department's National Energy Technology Laboratory. </w:t>
      </w:r>
      <w:r w:rsidRPr="005A7E5A">
        <w:rPr>
          <w:rStyle w:val="Emphasis"/>
          <w:rFonts w:cs="Times New Roman"/>
          <w:highlight w:val="green"/>
        </w:rPr>
        <w:t>Not so in Japan</w:t>
      </w:r>
      <w:r w:rsidRPr="005A7E5A">
        <w:rPr>
          <w:rFonts w:cs="Times New Roman"/>
          <w:sz w:val="16"/>
        </w:rPr>
        <w:t xml:space="preserve">. This spring, </w:t>
      </w:r>
      <w:r w:rsidRPr="005A7E5A">
        <w:rPr>
          <w:rStyle w:val="StyleUnderline"/>
          <w:rFonts w:cs="Times New Roman"/>
          <w:highlight w:val="green"/>
        </w:rPr>
        <w:t>researchers in Japan</w:t>
      </w:r>
      <w:r w:rsidRPr="005A7E5A">
        <w:rPr>
          <w:rFonts w:cs="Times New Roman"/>
          <w:sz w:val="16"/>
        </w:rPr>
        <w:t xml:space="preserve"> reached a technical breakthrough, figuring out exactly how the gassy bundles of ice release 160 times their volume in methane as they are taken out of low-temperature, high-pressure environments. That </w:t>
      </w:r>
      <w:r w:rsidRPr="005A7E5A">
        <w:rPr>
          <w:rStyle w:val="StyleUnderline"/>
          <w:rFonts w:cs="Times New Roman"/>
          <w:highlight w:val="green"/>
        </w:rPr>
        <w:t>could make commercial extraction</w:t>
      </w:r>
      <w:r w:rsidRPr="005A7E5A">
        <w:rPr>
          <w:rFonts w:cs="Times New Roman"/>
          <w:sz w:val="16"/>
        </w:rPr>
        <w:t xml:space="preserve">, which experts estimate is at least 10 to 15 years off, </w:t>
      </w:r>
      <w:r w:rsidRPr="005A7E5A">
        <w:rPr>
          <w:rStyle w:val="StyleUnderline"/>
          <w:rFonts w:cs="Times New Roman"/>
          <w:highlight w:val="green"/>
        </w:rPr>
        <w:t>an easier proposition</w:t>
      </w:r>
      <w:r w:rsidRPr="005A7E5A">
        <w:rPr>
          <w:rStyle w:val="StyleUnderline"/>
          <w:rFonts w:cs="Times New Roman"/>
        </w:rPr>
        <w:t xml:space="preserve">. </w:t>
      </w:r>
      <w:r w:rsidRPr="005A7E5A">
        <w:rPr>
          <w:rStyle w:val="StyleUnderline"/>
          <w:rFonts w:cs="Times New Roman"/>
          <w:highlight w:val="green"/>
        </w:rPr>
        <w:t xml:space="preserve">Japan has sought to come up with a new energy blueprint </w:t>
      </w:r>
      <w:r w:rsidRPr="005A7E5A">
        <w:rPr>
          <w:rStyle w:val="StyleUnderline"/>
          <w:rFonts w:cs="Times New Roman"/>
        </w:rPr>
        <w:t>in the wake of the 2011 nuclear disaster</w:t>
      </w:r>
      <w:r w:rsidRPr="005A7E5A">
        <w:rPr>
          <w:rFonts w:cs="Times New Roman"/>
          <w:sz w:val="16"/>
        </w:rPr>
        <w:t xml:space="preserve"> that shuttered the country's nuclear reactors, </w:t>
      </w:r>
      <w:r w:rsidRPr="005A7E5A">
        <w:rPr>
          <w:rStyle w:val="StyleUnderline"/>
          <w:rFonts w:cs="Times New Roman"/>
          <w:highlight w:val="green"/>
        </w:rPr>
        <w:t>which led to a spike in imports of pricey fuel</w:t>
      </w:r>
      <w:r w:rsidRPr="005A7E5A">
        <w:rPr>
          <w:rFonts w:cs="Times New Roman"/>
          <w:sz w:val="16"/>
        </w:rPr>
        <w:t xml:space="preserve">, especially natural gas. Japan's new energy plan, approved in April, puts nuclear energy back on the table. But Japanese officials concede that </w:t>
      </w:r>
      <w:r w:rsidRPr="005A7E5A">
        <w:rPr>
          <w:rStyle w:val="StyleUnderline"/>
          <w:rFonts w:cs="Times New Roman"/>
        </w:rPr>
        <w:t>nuclear output will</w:t>
      </w:r>
      <w:r w:rsidRPr="005A7E5A">
        <w:rPr>
          <w:rFonts w:cs="Times New Roman"/>
          <w:sz w:val="16"/>
        </w:rPr>
        <w:t xml:space="preserve"> likely </w:t>
      </w:r>
      <w:r w:rsidRPr="005A7E5A">
        <w:rPr>
          <w:rStyle w:val="StyleUnderline"/>
          <w:rFonts w:cs="Times New Roman"/>
        </w:rPr>
        <w:t>never reach the 30 percent</w:t>
      </w:r>
      <w:r w:rsidRPr="005A7E5A">
        <w:rPr>
          <w:rFonts w:cs="Times New Roman"/>
          <w:sz w:val="16"/>
        </w:rPr>
        <w:t xml:space="preserve"> or so </w:t>
      </w:r>
      <w:r w:rsidRPr="005A7E5A">
        <w:rPr>
          <w:rStyle w:val="StyleUnderline"/>
          <w:rFonts w:cs="Times New Roman"/>
        </w:rPr>
        <w:t xml:space="preserve">of Japan's electricity output that it was before the disaster. As a result, </w:t>
      </w:r>
      <w:r w:rsidRPr="005A7E5A">
        <w:rPr>
          <w:rStyle w:val="StyleUnderline"/>
          <w:rFonts w:cs="Times New Roman"/>
          <w:highlight w:val="green"/>
        </w:rPr>
        <w:t xml:space="preserve">the government included methane hydrate development in its </w:t>
      </w:r>
      <w:r w:rsidRPr="005A7E5A">
        <w:rPr>
          <w:rStyle w:val="StyleUnderline"/>
          <w:rFonts w:cs="Times New Roman"/>
        </w:rPr>
        <w:t xml:space="preserve">top five </w:t>
      </w:r>
      <w:r w:rsidRPr="005A7E5A">
        <w:rPr>
          <w:rStyle w:val="StyleUnderline"/>
          <w:rFonts w:cs="Times New Roman"/>
          <w:highlight w:val="green"/>
        </w:rPr>
        <w:t>priorities for new energy supplies</w:t>
      </w:r>
      <w:r w:rsidRPr="005A7E5A">
        <w:rPr>
          <w:rFonts w:cs="Times New Roman"/>
          <w:sz w:val="16"/>
        </w:rPr>
        <w:t>. Japanese officials say they are working on methane hydrates because they need an alternative to liquefied natural gas (LNG), which costs about three times as much as natural gas in the United States. "</w:t>
      </w:r>
      <w:r w:rsidRPr="005A7E5A">
        <w:rPr>
          <w:rStyle w:val="StyleUnderline"/>
          <w:rFonts w:cs="Times New Roman"/>
        </w:rPr>
        <w:t xml:space="preserve">It's very easy to </w:t>
      </w:r>
      <w:r w:rsidRPr="005A7E5A">
        <w:rPr>
          <w:rStyle w:val="StyleUnderline"/>
          <w:rFonts w:cs="Times New Roman"/>
        </w:rPr>
        <w:lastRenderedPageBreak/>
        <w:t>understand the Japanese motivation</w:t>
      </w:r>
      <w:r w:rsidRPr="005A7E5A">
        <w:rPr>
          <w:rFonts w:cs="Times New Roman"/>
          <w:sz w:val="16"/>
        </w:rPr>
        <w:t xml:space="preserve">, and with China, India, and South Korea you have very similar situations," said Tim </w:t>
      </w:r>
      <w:proofErr w:type="spellStart"/>
      <w:r w:rsidRPr="005A7E5A">
        <w:rPr>
          <w:rFonts w:cs="Times New Roman"/>
          <w:sz w:val="16"/>
        </w:rPr>
        <w:t>Collett</w:t>
      </w:r>
      <w:proofErr w:type="spellEnd"/>
      <w:r w:rsidRPr="005A7E5A">
        <w:rPr>
          <w:rFonts w:cs="Times New Roman"/>
          <w:sz w:val="16"/>
        </w:rPr>
        <w:t xml:space="preserve">, a gas hydrate expert at the U.S. Geological Survey. Because Japan and South Korea are the first- and second-largest importers of LNG globally, methane hydrate development "is potentially a significant long-term threat to the LNG industry," said IHS's Stoppard. "Even small-scale development of methane hydrate would slow down any growth in LNG sales there." To be sure, the kinds of shale gas reserves that have made the United States an energy superpower exist overseas too. China is loaded with shale resources, as are parts of Europe and Latin America. But the shale gas revolution depends on a lot of things other countries don't have: small, nimble energy companies, thousands of drilling rigs, private ownership of land, and up-to-date financial and regulatory systems. </w:t>
      </w:r>
      <w:r w:rsidRPr="005A7E5A">
        <w:rPr>
          <w:rStyle w:val="StyleUnderline"/>
          <w:rFonts w:cs="Times New Roman"/>
        </w:rPr>
        <w:t>Getting methane hydrates out of the seafloor should be a more straightforward proposition, and because for now it requires close cooperation between industry and governments, it seems well suited to economies in the Pacific Rim</w:t>
      </w:r>
      <w:r w:rsidRPr="005A7E5A">
        <w:rPr>
          <w:rFonts w:cs="Times New Roman"/>
          <w:sz w:val="16"/>
        </w:rPr>
        <w:t>.</w:t>
      </w:r>
    </w:p>
    <w:p w:rsidR="00E93670" w:rsidRPr="005A7E5A" w:rsidRDefault="00E93670" w:rsidP="00FC6F72">
      <w:pPr>
        <w:pStyle w:val="Heading3"/>
      </w:pPr>
      <w:r w:rsidRPr="005A7E5A">
        <w:lastRenderedPageBreak/>
        <w:t>2NC Methane Hydrates</w:t>
      </w:r>
    </w:p>
    <w:p w:rsidR="00A04E50" w:rsidRPr="005A7E5A" w:rsidRDefault="00A04E50" w:rsidP="009C662B">
      <w:pPr>
        <w:pStyle w:val="Heading4"/>
        <w:rPr>
          <w:rStyle w:val="Style13ptBold"/>
          <w:b/>
        </w:rPr>
      </w:pPr>
      <w:r w:rsidRPr="005A7E5A">
        <w:rPr>
          <w:rStyle w:val="Style13ptBold"/>
          <w:b/>
        </w:rPr>
        <w:t>Japan solve methane hydrates—they have the tech and research</w:t>
      </w:r>
    </w:p>
    <w:p w:rsidR="00A04E50" w:rsidRPr="005A7E5A" w:rsidRDefault="00A04E50" w:rsidP="00A04E50">
      <w:pPr>
        <w:rPr>
          <w:rStyle w:val="Style13ptBold"/>
          <w:b w:val="0"/>
          <w:sz w:val="16"/>
        </w:rPr>
      </w:pPr>
      <w:proofErr w:type="spellStart"/>
      <w:r w:rsidRPr="005A7E5A">
        <w:rPr>
          <w:rStyle w:val="Style13ptBold"/>
        </w:rPr>
        <w:t>Tabuchi</w:t>
      </w:r>
      <w:proofErr w:type="spellEnd"/>
      <w:r w:rsidRPr="005A7E5A">
        <w:rPr>
          <w:rStyle w:val="Style13ptBold"/>
        </w:rPr>
        <w:t>, 2013</w:t>
      </w:r>
      <w:r w:rsidRPr="005A7E5A">
        <w:rPr>
          <w:rStyle w:val="Style13ptBold"/>
          <w:sz w:val="16"/>
        </w:rPr>
        <w:t xml:space="preserve"> </w:t>
      </w:r>
      <w:r w:rsidRPr="005A7E5A">
        <w:rPr>
          <w:rStyle w:val="Style13ptBold"/>
          <w:b w:val="0"/>
          <w:sz w:val="16"/>
        </w:rPr>
        <w:t xml:space="preserve">(Hiroko </w:t>
      </w:r>
      <w:proofErr w:type="spellStart"/>
      <w:r w:rsidRPr="005A7E5A">
        <w:rPr>
          <w:rStyle w:val="Style13ptBold"/>
          <w:b w:val="0"/>
          <w:sz w:val="16"/>
        </w:rPr>
        <w:t>Tabuchi</w:t>
      </w:r>
      <w:proofErr w:type="spellEnd"/>
      <w:r w:rsidRPr="005A7E5A">
        <w:rPr>
          <w:rStyle w:val="Style13ptBold"/>
          <w:b w:val="0"/>
          <w:sz w:val="16"/>
        </w:rPr>
        <w:t>, NYT writer, “An Energy Coup for Japan: ‘Flammable Ice’”, The New York Times, 03/12/2013, http://www.nytimes.com/2013/03/13/business/global/japan-says-it-is-first-to-tap-methane-hydrate-deposit.html?pagewanted=all</w:t>
      </w:r>
      <w:r w:rsidR="00725F76">
        <w:rPr>
          <w:rStyle w:val="Style13ptBold"/>
          <w:b w:val="0"/>
          <w:sz w:val="16"/>
        </w:rPr>
        <w:t>)</w:t>
      </w:r>
    </w:p>
    <w:p w:rsidR="00A04E50" w:rsidRPr="005A7E5A" w:rsidRDefault="00A04E50" w:rsidP="00A04E50">
      <w:pPr>
        <w:rPr>
          <w:sz w:val="16"/>
        </w:rPr>
      </w:pPr>
      <w:r w:rsidRPr="005A7E5A">
        <w:rPr>
          <w:sz w:val="16"/>
        </w:rPr>
        <w:t xml:space="preserve">TOKYO — </w:t>
      </w:r>
      <w:r w:rsidRPr="005A7E5A">
        <w:rPr>
          <w:rStyle w:val="StyleUnderline"/>
        </w:rPr>
        <w:t>Japan</w:t>
      </w:r>
      <w:r w:rsidRPr="005A7E5A">
        <w:rPr>
          <w:sz w:val="16"/>
        </w:rPr>
        <w:t xml:space="preserve"> said Tuesday that it </w:t>
      </w:r>
      <w:r w:rsidRPr="005A7E5A">
        <w:rPr>
          <w:rStyle w:val="StyleUnderline"/>
        </w:rPr>
        <w:t>had extracted gas from offshore deposits of methane hydrate</w:t>
      </w:r>
      <w:r w:rsidRPr="005A7E5A">
        <w:rPr>
          <w:sz w:val="16"/>
        </w:rPr>
        <w:t xml:space="preserve"> — sometimes called “flammable ice” </w:t>
      </w:r>
      <w:r w:rsidRPr="005A7E5A">
        <w:rPr>
          <w:rStyle w:val="StyleUnderline"/>
        </w:rPr>
        <w:t xml:space="preserve">— a breakthrough that officials and experts said could be a step toward tapping a promising </w:t>
      </w:r>
      <w:r w:rsidRPr="005A7E5A">
        <w:rPr>
          <w:sz w:val="16"/>
        </w:rPr>
        <w:t>but still little-understood</w:t>
      </w:r>
      <w:r w:rsidRPr="005A7E5A">
        <w:rPr>
          <w:rStyle w:val="StyleUnderline"/>
        </w:rPr>
        <w:t xml:space="preserve"> energy source</w:t>
      </w:r>
      <w:r w:rsidRPr="005A7E5A">
        <w:rPr>
          <w:sz w:val="16"/>
        </w:rPr>
        <w:t xml:space="preserve">. </w:t>
      </w:r>
      <w:r w:rsidRPr="005A7E5A">
        <w:rPr>
          <w:rStyle w:val="StyleUnderline"/>
        </w:rPr>
        <w:t>The gas</w:t>
      </w:r>
      <w:r w:rsidRPr="005A7E5A">
        <w:rPr>
          <w:sz w:val="16"/>
        </w:rPr>
        <w:t>, whose extraction from the undersea hydrate reservoir was thought to be a world first</w:t>
      </w:r>
      <w:r w:rsidRPr="005A7E5A">
        <w:rPr>
          <w:rStyle w:val="StyleUnderline"/>
        </w:rPr>
        <w:t>, could provide an alternative source of energy to known oil and gas reserves. That could be crucial especially for Japan</w:t>
      </w:r>
      <w:r w:rsidRPr="005A7E5A">
        <w:rPr>
          <w:sz w:val="16"/>
        </w:rPr>
        <w:t xml:space="preserve">, which is the world’s biggest importer of liquefied natural gas and is engaged in a public debate about whether to resume the country’s heavy reliance on nuclear power. </w:t>
      </w:r>
      <w:r w:rsidRPr="005A7E5A">
        <w:rPr>
          <w:rStyle w:val="StyleUnderline"/>
        </w:rPr>
        <w:t>Experts estimate that the carbon found in gas hydrates worldwide totals at least twice the amount of carbon in all of the earth’s other fossil fuels,</w:t>
      </w:r>
      <w:r w:rsidRPr="005A7E5A">
        <w:rPr>
          <w:sz w:val="16"/>
        </w:rPr>
        <w:t xml:space="preserve"> </w:t>
      </w:r>
      <w:r w:rsidRPr="005A7E5A">
        <w:rPr>
          <w:rStyle w:val="StyleUnderline"/>
        </w:rPr>
        <w:t xml:space="preserve">making it a </w:t>
      </w:r>
      <w:r w:rsidRPr="005A7E5A">
        <w:rPr>
          <w:sz w:val="16"/>
        </w:rPr>
        <w:t>potential</w:t>
      </w:r>
      <w:r w:rsidRPr="005A7E5A">
        <w:rPr>
          <w:rStyle w:val="StyleUnderline"/>
        </w:rPr>
        <w:t xml:space="preserve"> game-changer for energy-poor countries</w:t>
      </w:r>
      <w:r w:rsidRPr="005A7E5A">
        <w:rPr>
          <w:sz w:val="16"/>
        </w:rPr>
        <w:t xml:space="preserve"> like Japan. Researchers had already successfully extracted gas from onshore methane hydrate reservoirs, but not from beneath the seabed, where much of the world’s deposits are thought to lie. The exact properties of undersea hydrates and how they might affect the environment are still poorly understood, given that methane is a greenhouse gas. </w:t>
      </w:r>
      <w:r w:rsidRPr="005A7E5A">
        <w:rPr>
          <w:rStyle w:val="StyleUnderline"/>
        </w:rPr>
        <w:t>Japan has invested hundreds of millions of dollars since the early 2000s to explore offshore methane hydrate reserves</w:t>
      </w:r>
      <w:r w:rsidRPr="005A7E5A">
        <w:rPr>
          <w:sz w:val="16"/>
        </w:rPr>
        <w:t xml:space="preserve"> in both the Pacific and the Sea of Japan. That task has become all the more pressing after the Fukushima Daiichi nuclear crisis, which has all but halted Japan’s nuclear energy program and caused a sharp increase in the country’s fossil fuel imports. Japan’s rising energy bill has weighed heavily on its economy, helping to push it to a trade deficit and reducing the benefits of the recently weaker yen to Japanese exporters. The Japanese Ministry of Economy, Trade and Industry said a team aboard the scientific drilling ship </w:t>
      </w:r>
      <w:proofErr w:type="spellStart"/>
      <w:r w:rsidRPr="005A7E5A">
        <w:rPr>
          <w:sz w:val="16"/>
        </w:rPr>
        <w:t>Chikyu</w:t>
      </w:r>
      <w:proofErr w:type="spellEnd"/>
      <w:r w:rsidRPr="005A7E5A">
        <w:rPr>
          <w:sz w:val="16"/>
        </w:rPr>
        <w:t xml:space="preserve"> had started a trial extraction of gas from a layer of methane hydrates about 300 meters, or 1,000 feet, below the seabed Tuesday morning. The ship has been drilling since January in an area of the Pacific about 1,000 meters deep and 80 kilometers, or 50 miles, south of the </w:t>
      </w:r>
      <w:proofErr w:type="spellStart"/>
      <w:r w:rsidRPr="005A7E5A">
        <w:rPr>
          <w:sz w:val="16"/>
        </w:rPr>
        <w:t>Atsumi</w:t>
      </w:r>
      <w:proofErr w:type="spellEnd"/>
      <w:r w:rsidRPr="005A7E5A">
        <w:rPr>
          <w:sz w:val="16"/>
        </w:rPr>
        <w:t xml:space="preserve"> Peninsula in central Japan. </w:t>
      </w:r>
      <w:r w:rsidRPr="005A7E5A">
        <w:rPr>
          <w:rStyle w:val="StyleUnderline"/>
        </w:rPr>
        <w:t>With specialized equipment, the team drilled into and then lowered the pressure in the undersea methane hydrate reserve</w:t>
      </w:r>
      <w:r w:rsidRPr="005A7E5A">
        <w:rPr>
          <w:sz w:val="16"/>
        </w:rPr>
        <w:t>, causing the methane and ice to separate</w:t>
      </w:r>
      <w:r w:rsidRPr="005A7E5A">
        <w:rPr>
          <w:rStyle w:val="StyleUnderline"/>
        </w:rPr>
        <w:t>. It then piped the natural gas to the surface</w:t>
      </w:r>
      <w:r w:rsidRPr="005A7E5A">
        <w:rPr>
          <w:sz w:val="16"/>
        </w:rPr>
        <w:t>, the ministry said in a statement. Hours later, a flare on the ship’s stern showed that gas was being produced, the ministry said. “</w:t>
      </w:r>
      <w:r w:rsidRPr="005A7E5A">
        <w:rPr>
          <w:rStyle w:val="StyleUnderline"/>
        </w:rPr>
        <w:t>Japan could finally have an energy source</w:t>
      </w:r>
      <w:r w:rsidRPr="005A7E5A">
        <w:rPr>
          <w:sz w:val="16"/>
        </w:rPr>
        <w:t xml:space="preserve"> to call its own,” said </w:t>
      </w:r>
      <w:proofErr w:type="spellStart"/>
      <w:r w:rsidRPr="005A7E5A">
        <w:rPr>
          <w:sz w:val="16"/>
        </w:rPr>
        <w:t>Takami</w:t>
      </w:r>
      <w:proofErr w:type="spellEnd"/>
      <w:r w:rsidRPr="005A7E5A">
        <w:rPr>
          <w:sz w:val="16"/>
        </w:rPr>
        <w:t xml:space="preserve"> Kawamoto, a spokesman for the Japan Oil, Gas and Metals National Corporation, or </w:t>
      </w:r>
      <w:proofErr w:type="spellStart"/>
      <w:r w:rsidRPr="005A7E5A">
        <w:rPr>
          <w:sz w:val="16"/>
        </w:rPr>
        <w:t>Jogmec</w:t>
      </w:r>
      <w:proofErr w:type="spellEnd"/>
      <w:r w:rsidRPr="005A7E5A">
        <w:rPr>
          <w:sz w:val="16"/>
        </w:rPr>
        <w:t xml:space="preserve">, the state-run company leading the trial extraction. The team will continue the trial extraction for about two weeks before analyzing how much gas has been produced, </w:t>
      </w:r>
      <w:proofErr w:type="spellStart"/>
      <w:r w:rsidRPr="005A7E5A">
        <w:rPr>
          <w:sz w:val="16"/>
        </w:rPr>
        <w:t>Jogmec</w:t>
      </w:r>
      <w:proofErr w:type="spellEnd"/>
      <w:r w:rsidRPr="005A7E5A">
        <w:rPr>
          <w:sz w:val="16"/>
        </w:rPr>
        <w:t xml:space="preserve"> said. Japan hopes to make the extraction technology commercially viable in about five years. “</w:t>
      </w:r>
      <w:r w:rsidRPr="005A7E5A">
        <w:rPr>
          <w:rStyle w:val="StyleUnderline"/>
        </w:rPr>
        <w:t>This is the world’s first trial production of gas from oceanic methane hydrates</w:t>
      </w:r>
      <w:r w:rsidRPr="005A7E5A">
        <w:rPr>
          <w:sz w:val="16"/>
        </w:rPr>
        <w:t xml:space="preserve">, and I hope we will be able to confirm stable gas production,” </w:t>
      </w:r>
      <w:proofErr w:type="spellStart"/>
      <w:r w:rsidRPr="005A7E5A">
        <w:rPr>
          <w:sz w:val="16"/>
        </w:rPr>
        <w:t>Toshimitsu</w:t>
      </w:r>
      <w:proofErr w:type="spellEnd"/>
      <w:r w:rsidRPr="005A7E5A">
        <w:rPr>
          <w:sz w:val="16"/>
        </w:rPr>
        <w:t xml:space="preserve"> </w:t>
      </w:r>
      <w:proofErr w:type="spellStart"/>
      <w:r w:rsidRPr="005A7E5A">
        <w:rPr>
          <w:sz w:val="16"/>
        </w:rPr>
        <w:t>Motegi</w:t>
      </w:r>
      <w:proofErr w:type="spellEnd"/>
      <w:r w:rsidRPr="005A7E5A">
        <w:rPr>
          <w:sz w:val="16"/>
        </w:rPr>
        <w:t xml:space="preserve">, the Japanese trade minister, said at a news conference in Tokyo. He acknowledged that the extraction process would still face technical hurdles and other problems. Still, “shale gas was considered technologically difficult to extract but is now produced on a large scale,” he said. “By tackling these challenges one by one, we could soon start tapping the resources that surround Japan.” It is unclear how much the tapping of methane hydrate would affect Japan’s emissions or global warming. On one hand, </w:t>
      </w:r>
      <w:r w:rsidRPr="005A7E5A">
        <w:rPr>
          <w:rStyle w:val="StyleUnderline"/>
        </w:rPr>
        <w:t>natural gas would provide a cleaner alternative to coal, which still provides Japan with a fifth of its</w:t>
      </w:r>
      <w:r w:rsidRPr="005A7E5A">
        <w:rPr>
          <w:sz w:val="16"/>
        </w:rPr>
        <w:t xml:space="preserve"> primary</w:t>
      </w:r>
      <w:r w:rsidRPr="005A7E5A">
        <w:rPr>
          <w:rStyle w:val="StyleUnderline"/>
        </w:rPr>
        <w:t xml:space="preserve"> energy needs</w:t>
      </w:r>
      <w:r w:rsidRPr="005A7E5A">
        <w:rPr>
          <w:sz w:val="16"/>
        </w:rPr>
        <w:t xml:space="preserve">. But new energy sources could also prompt Japan to slow its development of renewable energies or green technologies, hurting its emissions in the long run. Any accidental release of large amounts of methane during the extraction process would also be harmful. </w:t>
      </w:r>
      <w:proofErr w:type="spellStart"/>
      <w:r w:rsidRPr="005A7E5A">
        <w:rPr>
          <w:sz w:val="16"/>
        </w:rPr>
        <w:t>Jogmec</w:t>
      </w:r>
      <w:proofErr w:type="spellEnd"/>
      <w:r w:rsidRPr="005A7E5A">
        <w:rPr>
          <w:sz w:val="16"/>
        </w:rPr>
        <w:t xml:space="preserve"> estimates that the surrounding area in the </w:t>
      </w:r>
      <w:proofErr w:type="spellStart"/>
      <w:r w:rsidRPr="005A7E5A">
        <w:rPr>
          <w:sz w:val="16"/>
        </w:rPr>
        <w:t>Nankai</w:t>
      </w:r>
      <w:proofErr w:type="spellEnd"/>
      <w:r w:rsidRPr="005A7E5A">
        <w:rPr>
          <w:sz w:val="16"/>
        </w:rPr>
        <w:t xml:space="preserve"> submarine trough holds at least 1.1 trillion cubic meters, or 39 trillion cubic feet, of methane hydrate, enough to meet 11 years’ worth of gas imports to Japan. A separate rough estimate by the National Institute of Advanced Industrial Science and Technology has put the total amount of methane hydrate in the waters surrounding Japan at more than 7 trillion cubic meters, or what researchers have long said is closer to 100 years’ worth of Japan’s natural gas needs. “Now </w:t>
      </w:r>
      <w:r w:rsidRPr="005A7E5A">
        <w:rPr>
          <w:rStyle w:val="StyleUnderline"/>
        </w:rPr>
        <w:t>we know that extraction is possible</w:t>
      </w:r>
      <w:r w:rsidRPr="005A7E5A">
        <w:rPr>
          <w:sz w:val="16"/>
        </w:rPr>
        <w:t xml:space="preserve">,” said </w:t>
      </w:r>
      <w:proofErr w:type="spellStart"/>
      <w:r w:rsidRPr="005A7E5A">
        <w:rPr>
          <w:sz w:val="16"/>
        </w:rPr>
        <w:t>Mikio</w:t>
      </w:r>
      <w:proofErr w:type="spellEnd"/>
      <w:r w:rsidRPr="005A7E5A">
        <w:rPr>
          <w:sz w:val="16"/>
        </w:rPr>
        <w:t xml:space="preserve"> Satoh, a senior researcher in marine geology at the institute who was not involved in the </w:t>
      </w:r>
      <w:proofErr w:type="spellStart"/>
      <w:r w:rsidRPr="005A7E5A">
        <w:rPr>
          <w:sz w:val="16"/>
        </w:rPr>
        <w:t>Nankai</w:t>
      </w:r>
      <w:proofErr w:type="spellEnd"/>
      <w:r w:rsidRPr="005A7E5A">
        <w:rPr>
          <w:sz w:val="16"/>
        </w:rPr>
        <w:t xml:space="preserve"> trough expedition. “</w:t>
      </w:r>
      <w:r w:rsidRPr="005A7E5A">
        <w:rPr>
          <w:rStyle w:val="StyleUnderline"/>
        </w:rPr>
        <w:t>The next step is to see how far Japan can get costs down to make the technology economically viable</w:t>
      </w:r>
      <w:r w:rsidRPr="005A7E5A">
        <w:rPr>
          <w:sz w:val="16"/>
        </w:rPr>
        <w:t xml:space="preserve">.” Methane hydrate is a </w:t>
      </w:r>
      <w:proofErr w:type="spellStart"/>
      <w:r w:rsidRPr="005A7E5A">
        <w:rPr>
          <w:sz w:val="16"/>
        </w:rPr>
        <w:t>sherbetlike</w:t>
      </w:r>
      <w:proofErr w:type="spellEnd"/>
      <w:r w:rsidRPr="005A7E5A">
        <w:rPr>
          <w:sz w:val="16"/>
        </w:rPr>
        <w:t xml:space="preserve"> substance that can form when methane gas is trapped in ice below the seabed or underground. Though it looks like ice, it burns when it is heated.</w:t>
      </w:r>
    </w:p>
    <w:p w:rsidR="00A04E50" w:rsidRPr="005A7E5A" w:rsidRDefault="00A04E50" w:rsidP="00A04E50">
      <w:pPr>
        <w:rPr>
          <w:sz w:val="16"/>
        </w:rPr>
      </w:pPr>
    </w:p>
    <w:p w:rsidR="008734D4" w:rsidRPr="005A7E5A" w:rsidRDefault="008734D4" w:rsidP="009C662B">
      <w:pPr>
        <w:pStyle w:val="Heading4"/>
        <w:rPr>
          <w:rStyle w:val="Style13ptBold"/>
          <w:b/>
        </w:rPr>
      </w:pPr>
      <w:r w:rsidRPr="005A7E5A">
        <w:rPr>
          <w:rStyle w:val="Style13ptBold"/>
          <w:b/>
        </w:rPr>
        <w:t>Japan can drilling for methane hydrates</w:t>
      </w:r>
    </w:p>
    <w:p w:rsidR="008734D4" w:rsidRPr="005A7E5A" w:rsidRDefault="008734D4" w:rsidP="00410DCE">
      <w:pPr>
        <w:rPr>
          <w:rStyle w:val="Style13ptBold"/>
          <w:b w:val="0"/>
          <w:sz w:val="16"/>
        </w:rPr>
      </w:pPr>
      <w:r w:rsidRPr="005A7E5A">
        <w:rPr>
          <w:rStyle w:val="Style13ptBold"/>
        </w:rPr>
        <w:t>Petersen, 01/05/2014</w:t>
      </w:r>
      <w:r w:rsidRPr="005A7E5A">
        <w:rPr>
          <w:rStyle w:val="Style13ptBold"/>
          <w:sz w:val="16"/>
        </w:rPr>
        <w:t xml:space="preserve"> </w:t>
      </w:r>
      <w:r w:rsidRPr="005A7E5A">
        <w:rPr>
          <w:rStyle w:val="Style13ptBold"/>
          <w:b w:val="0"/>
          <w:sz w:val="16"/>
        </w:rPr>
        <w:t>(Bo Petersen, Post and Courier Reporter, “Methane hydrate offshore is tempting, perilous natural gas”, The Post and Courier, 01/05/2014, http://www.postandcourier.com/article/20140105/PC16/1401097250</w:t>
      </w:r>
      <w:r w:rsidR="00725F76">
        <w:rPr>
          <w:rStyle w:val="Style13ptBold"/>
          <w:b w:val="0"/>
          <w:sz w:val="16"/>
        </w:rPr>
        <w:t>)</w:t>
      </w:r>
    </w:p>
    <w:p w:rsidR="00410DCE" w:rsidRPr="005A7E5A" w:rsidRDefault="00410DCE" w:rsidP="00410DCE">
      <w:pPr>
        <w:rPr>
          <w:sz w:val="16"/>
        </w:rPr>
      </w:pPr>
      <w:r w:rsidRPr="005A7E5A">
        <w:rPr>
          <w:rStyle w:val="StyleUnderline"/>
        </w:rPr>
        <w:lastRenderedPageBreak/>
        <w:t>Japan</w:t>
      </w:r>
      <w:r w:rsidRPr="005A7E5A">
        <w:rPr>
          <w:sz w:val="16"/>
        </w:rPr>
        <w:t xml:space="preserve">, </w:t>
      </w:r>
      <w:r w:rsidRPr="005A7E5A">
        <w:rPr>
          <w:rStyle w:val="StyleUnderline"/>
        </w:rPr>
        <w:t>which</w:t>
      </w:r>
      <w:r w:rsidRPr="005A7E5A">
        <w:rPr>
          <w:sz w:val="16"/>
        </w:rPr>
        <w:t xml:space="preserve"> </w:t>
      </w:r>
      <w:r w:rsidRPr="005A7E5A">
        <w:rPr>
          <w:rStyle w:val="StyleUnderline"/>
        </w:rPr>
        <w:t>has never had an oil or gas resource of its own</w:t>
      </w:r>
      <w:r w:rsidRPr="005A7E5A">
        <w:rPr>
          <w:sz w:val="16"/>
        </w:rPr>
        <w:t xml:space="preserve">, </w:t>
      </w:r>
      <w:r w:rsidRPr="005A7E5A">
        <w:rPr>
          <w:rStyle w:val="StyleUnderline"/>
        </w:rPr>
        <w:t>isn't waiting</w:t>
      </w:r>
      <w:r w:rsidRPr="005A7E5A">
        <w:rPr>
          <w:sz w:val="16"/>
        </w:rPr>
        <w:t xml:space="preserve">. </w:t>
      </w:r>
      <w:r w:rsidRPr="005A7E5A">
        <w:rPr>
          <w:rStyle w:val="StyleUnderline"/>
        </w:rPr>
        <w:t>In</w:t>
      </w:r>
      <w:r w:rsidRPr="005A7E5A">
        <w:rPr>
          <w:sz w:val="16"/>
        </w:rPr>
        <w:t xml:space="preserve"> early </w:t>
      </w:r>
      <w:r w:rsidRPr="005A7E5A">
        <w:rPr>
          <w:rStyle w:val="StyleUnderline"/>
        </w:rPr>
        <w:t xml:space="preserve">2013 the country announced that it had successfully produced </w:t>
      </w:r>
      <w:r w:rsidRPr="005A7E5A">
        <w:rPr>
          <w:sz w:val="16"/>
        </w:rPr>
        <w:t xml:space="preserve">the gas </w:t>
      </w:r>
      <w:r w:rsidRPr="005A7E5A">
        <w:rPr>
          <w:rStyle w:val="StyleUnderline"/>
        </w:rPr>
        <w:t xml:space="preserve">from an offshore well drilled </w:t>
      </w:r>
      <w:r w:rsidRPr="005A7E5A">
        <w:rPr>
          <w:sz w:val="16"/>
        </w:rPr>
        <w:t xml:space="preserve">in 2012 in a joint project with the United States. </w:t>
      </w:r>
      <w:r w:rsidRPr="005A7E5A">
        <w:rPr>
          <w:rStyle w:val="StyleUnderline"/>
        </w:rPr>
        <w:t>Japan</w:t>
      </w:r>
      <w:r w:rsidRPr="005A7E5A">
        <w:rPr>
          <w:sz w:val="16"/>
        </w:rPr>
        <w:t xml:space="preserve"> now </w:t>
      </w:r>
      <w:r w:rsidRPr="005A7E5A">
        <w:rPr>
          <w:rStyle w:val="StyleUnderline"/>
        </w:rPr>
        <w:t>hopes to be producing commercially within the decade.</w:t>
      </w:r>
      <w:r w:rsidR="008734D4" w:rsidRPr="005A7E5A">
        <w:rPr>
          <w:sz w:val="16"/>
        </w:rPr>
        <w:t xml:space="preserve"> </w:t>
      </w:r>
      <w:r w:rsidRPr="005A7E5A">
        <w:rPr>
          <w:sz w:val="16"/>
        </w:rPr>
        <w:t>About the same time, an experimental drilling in Prudhoe Bay on the Alaskan north shore produced 1 million cubic feet of the stuff. That was a $29 million collaborative project among the U.S. Department of Energy, ConocoPhillips and Japan Oil, Gas and Metals National Corp.</w:t>
      </w:r>
      <w:r w:rsidR="008734D4" w:rsidRPr="005A7E5A">
        <w:rPr>
          <w:sz w:val="16"/>
        </w:rPr>
        <w:t xml:space="preserve"> </w:t>
      </w:r>
      <w:r w:rsidRPr="005A7E5A">
        <w:rPr>
          <w:sz w:val="16"/>
        </w:rPr>
        <w:t>Most oil companies now have at least a working group researching the gas.</w:t>
      </w:r>
      <w:r w:rsidR="008734D4" w:rsidRPr="005A7E5A">
        <w:rPr>
          <w:sz w:val="16"/>
        </w:rPr>
        <w:t xml:space="preserve"> </w:t>
      </w:r>
      <w:r w:rsidRPr="005A7E5A">
        <w:rPr>
          <w:sz w:val="16"/>
        </w:rPr>
        <w:t>"The oil corporations can smell something," Charter said about the resource potential.</w:t>
      </w:r>
      <w:r w:rsidR="008734D4" w:rsidRPr="005A7E5A">
        <w:rPr>
          <w:sz w:val="16"/>
        </w:rPr>
        <w:t xml:space="preserve"> </w:t>
      </w:r>
      <w:r w:rsidRPr="005A7E5A">
        <w:rPr>
          <w:sz w:val="16"/>
        </w:rPr>
        <w:t>Leases</w:t>
      </w:r>
      <w:r w:rsidR="008734D4" w:rsidRPr="005A7E5A">
        <w:rPr>
          <w:sz w:val="16"/>
        </w:rPr>
        <w:t xml:space="preserve"> </w:t>
      </w:r>
      <w:r w:rsidRPr="005A7E5A">
        <w:rPr>
          <w:sz w:val="16"/>
        </w:rPr>
        <w:t xml:space="preserve">Along South Carolina, methane hydrate beds sit more than 100 miles offshore on the Blake Plateau, a plunge of the Continental Shelf more than 1,500 feet deep - too far out and too deep, analysts say. </w:t>
      </w:r>
      <w:r w:rsidRPr="005A7E5A">
        <w:rPr>
          <w:rStyle w:val="StyleUnderline"/>
        </w:rPr>
        <w:t>Japan's beds sit fewer than 50 miles offshore. The Blake beds might well be the only gas or oil out there in any volume worth extracting</w:t>
      </w:r>
      <w:r w:rsidRPr="005A7E5A">
        <w:rPr>
          <w:rStyle w:val="Style13ptBold"/>
          <w:sz w:val="16"/>
        </w:rPr>
        <w:t xml:space="preserve">, </w:t>
      </w:r>
      <w:r w:rsidRPr="005A7E5A">
        <w:rPr>
          <w:sz w:val="16"/>
        </w:rPr>
        <w:t>previous studies have indicated.</w:t>
      </w:r>
      <w:r w:rsidR="008734D4" w:rsidRPr="005A7E5A">
        <w:rPr>
          <w:sz w:val="16"/>
        </w:rPr>
        <w:t xml:space="preserve"> </w:t>
      </w:r>
      <w:r w:rsidRPr="005A7E5A">
        <w:rPr>
          <w:sz w:val="16"/>
        </w:rPr>
        <w:t xml:space="preserve">But at least </w:t>
      </w:r>
      <w:r w:rsidRPr="005A7E5A">
        <w:rPr>
          <w:rStyle w:val="StyleUnderline"/>
        </w:rPr>
        <w:t>a</w:t>
      </w:r>
      <w:r w:rsidRPr="005A7E5A">
        <w:rPr>
          <w:sz w:val="16"/>
        </w:rPr>
        <w:t xml:space="preserve"> </w:t>
      </w:r>
      <w:r w:rsidRPr="005A7E5A">
        <w:rPr>
          <w:rStyle w:val="StyleUnderline"/>
        </w:rPr>
        <w:t>half-dozen exploration companies already have applied for permits to explore</w:t>
      </w:r>
      <w:r w:rsidRPr="005A7E5A">
        <w:rPr>
          <w:sz w:val="16"/>
        </w:rPr>
        <w:t xml:space="preserve"> off the East Coast. All of them want to look off South Carolina.</w:t>
      </w:r>
      <w:r w:rsidR="008734D4" w:rsidRPr="005A7E5A">
        <w:rPr>
          <w:sz w:val="16"/>
        </w:rPr>
        <w:t xml:space="preserve"> </w:t>
      </w:r>
      <w:r w:rsidRPr="005A7E5A">
        <w:rPr>
          <w:sz w:val="16"/>
        </w:rPr>
        <w:t>To explore the area off this state alone could cost a company some $4 million or more, not an insignificant amount for a firm that sells its findings.</w:t>
      </w:r>
      <w:r w:rsidR="008734D4" w:rsidRPr="005A7E5A">
        <w:rPr>
          <w:sz w:val="16"/>
        </w:rPr>
        <w:t xml:space="preserve"> </w:t>
      </w:r>
      <w:r w:rsidRPr="005A7E5A">
        <w:rPr>
          <w:sz w:val="16"/>
        </w:rPr>
        <w:t>Why the competition if there's no real cost benefit to going after the methane? Leases.</w:t>
      </w:r>
      <w:r w:rsidR="008734D4" w:rsidRPr="005A7E5A">
        <w:rPr>
          <w:sz w:val="16"/>
        </w:rPr>
        <w:t xml:space="preserve"> </w:t>
      </w:r>
      <w:r w:rsidRPr="005A7E5A">
        <w:rPr>
          <w:sz w:val="16"/>
        </w:rPr>
        <w:t>The companies expect to sell their results to oil companies, which would apply to the federal government for leases. The federal Bureau of Energy Management in August 2013 put off deciding whether to grant those leases, but at least some form of approval is widely expected.</w:t>
      </w:r>
      <w:r w:rsidR="008734D4" w:rsidRPr="005A7E5A">
        <w:rPr>
          <w:sz w:val="16"/>
        </w:rPr>
        <w:t xml:space="preserve"> </w:t>
      </w:r>
      <w:r w:rsidRPr="005A7E5A">
        <w:rPr>
          <w:rStyle w:val="StyleUnderline"/>
        </w:rPr>
        <w:t>Much like the Gold Rush</w:t>
      </w:r>
      <w:r w:rsidRPr="005A7E5A">
        <w:rPr>
          <w:sz w:val="16"/>
        </w:rPr>
        <w:t xml:space="preserve"> or the Oklahoma land rush</w:t>
      </w:r>
      <w:r w:rsidRPr="005A7E5A">
        <w:rPr>
          <w:rStyle w:val="StyleUnderline"/>
        </w:rPr>
        <w:t>, the effort offshore is a quest to get the first stake in a claim.</w:t>
      </w:r>
      <w:r w:rsidRPr="005A7E5A">
        <w:rPr>
          <w:sz w:val="16"/>
        </w:rPr>
        <w:t xml:space="preserve"> Once a company holds title to a lease, there are ways to extend it and not have to pay the royalties, Charter said. </w:t>
      </w:r>
      <w:r w:rsidRPr="005A7E5A">
        <w:rPr>
          <w:rStyle w:val="StyleUnderline"/>
        </w:rPr>
        <w:t>One way or another, "you corner the market on that particular piece of ocean."</w:t>
      </w:r>
      <w:r w:rsidR="008734D4" w:rsidRPr="005A7E5A">
        <w:rPr>
          <w:rStyle w:val="StyleUnderline"/>
        </w:rPr>
        <w:t xml:space="preserve"> </w:t>
      </w:r>
      <w:r w:rsidRPr="005A7E5A">
        <w:rPr>
          <w:sz w:val="16"/>
        </w:rPr>
        <w:t>Prime time?</w:t>
      </w:r>
      <w:r w:rsidR="008734D4" w:rsidRPr="005A7E5A">
        <w:rPr>
          <w:sz w:val="16"/>
        </w:rPr>
        <w:t xml:space="preserve"> </w:t>
      </w:r>
      <w:r w:rsidRPr="005A7E5A">
        <w:rPr>
          <w:sz w:val="16"/>
        </w:rPr>
        <w:t xml:space="preserve">Mitchell </w:t>
      </w:r>
      <w:proofErr w:type="spellStart"/>
      <w:r w:rsidRPr="005A7E5A">
        <w:rPr>
          <w:sz w:val="16"/>
        </w:rPr>
        <w:t>Colgan</w:t>
      </w:r>
      <w:proofErr w:type="spellEnd"/>
      <w:r w:rsidRPr="005A7E5A">
        <w:rPr>
          <w:sz w:val="16"/>
        </w:rPr>
        <w:t xml:space="preserve"> isn't so sure. </w:t>
      </w:r>
      <w:proofErr w:type="spellStart"/>
      <w:r w:rsidRPr="005A7E5A">
        <w:rPr>
          <w:sz w:val="16"/>
        </w:rPr>
        <w:t>Colgan</w:t>
      </w:r>
      <w:proofErr w:type="spellEnd"/>
      <w:r w:rsidRPr="005A7E5A">
        <w:rPr>
          <w:sz w:val="16"/>
        </w:rPr>
        <w:t xml:space="preserve"> is a College of Charleston geology professor who formerly worked in exploration research for Shell Oil Co.</w:t>
      </w:r>
      <w:r w:rsidR="008734D4" w:rsidRPr="005A7E5A">
        <w:rPr>
          <w:sz w:val="16"/>
        </w:rPr>
        <w:t xml:space="preserve"> </w:t>
      </w:r>
      <w:r w:rsidRPr="005A7E5A">
        <w:rPr>
          <w:sz w:val="16"/>
        </w:rPr>
        <w:t>"The problem you face is how much money you pay for that lease," he said. Shell Oil paid more than a half billion dollars for a lease off Alaska more than two decades ago, but that was in an area rich with beds that also could be claimed by Russia. Those hydrates are much closer to shore than those off South Carolina.</w:t>
      </w:r>
      <w:r w:rsidR="008734D4" w:rsidRPr="005A7E5A">
        <w:rPr>
          <w:sz w:val="16"/>
        </w:rPr>
        <w:t xml:space="preserve"> </w:t>
      </w:r>
      <w:r w:rsidRPr="005A7E5A">
        <w:rPr>
          <w:sz w:val="16"/>
        </w:rPr>
        <w:t xml:space="preserve">Also, oil companies would be more attracted to abundant methane hydrate beds in locations like Alaska or the Gulf of Mexico, where some of the recovery infrastructure and equipment already is in place, </w:t>
      </w:r>
      <w:proofErr w:type="spellStart"/>
      <w:r w:rsidRPr="005A7E5A">
        <w:rPr>
          <w:sz w:val="16"/>
        </w:rPr>
        <w:t>Colgan</w:t>
      </w:r>
      <w:proofErr w:type="spellEnd"/>
      <w:r w:rsidRPr="005A7E5A">
        <w:rPr>
          <w:sz w:val="16"/>
        </w:rPr>
        <w:t xml:space="preserve"> said. Off South Carolina, you would be starting from scratch, to go after a supply not expected to be nearly as plentiful as other locations.</w:t>
      </w:r>
      <w:r w:rsidR="008734D4" w:rsidRPr="005A7E5A">
        <w:rPr>
          <w:sz w:val="16"/>
        </w:rPr>
        <w:t xml:space="preserve"> </w:t>
      </w:r>
      <w:r w:rsidRPr="005A7E5A">
        <w:rPr>
          <w:rStyle w:val="StyleUnderline"/>
        </w:rPr>
        <w:t>"There would be good reasons for Japan to try to get it</w:t>
      </w:r>
      <w:r w:rsidRPr="005A7E5A">
        <w:rPr>
          <w:sz w:val="16"/>
        </w:rPr>
        <w:t xml:space="preserve">," </w:t>
      </w:r>
      <w:proofErr w:type="spellStart"/>
      <w:r w:rsidRPr="005A7E5A">
        <w:rPr>
          <w:sz w:val="16"/>
        </w:rPr>
        <w:t>Colgan</w:t>
      </w:r>
      <w:proofErr w:type="spellEnd"/>
      <w:r w:rsidRPr="005A7E5A">
        <w:rPr>
          <w:sz w:val="16"/>
        </w:rPr>
        <w:t xml:space="preserve"> said, but even with the recent success there, the companies still haven't solved the problem of how to get at enough of the gas safely enough to make it cost-beneficial.</w:t>
      </w:r>
    </w:p>
    <w:p w:rsidR="00410DCE" w:rsidRPr="005A7E5A" w:rsidRDefault="00410DCE" w:rsidP="009C662B">
      <w:pPr>
        <w:pStyle w:val="Heading4"/>
        <w:rPr>
          <w:rStyle w:val="Style13ptBold"/>
          <w:b/>
        </w:rPr>
      </w:pPr>
      <w:r w:rsidRPr="005A7E5A">
        <w:rPr>
          <w:rStyle w:val="Style13ptBold"/>
          <w:b/>
        </w:rPr>
        <w:t xml:space="preserve">Japan solves methane hydrates—recent extraction proves </w:t>
      </w:r>
    </w:p>
    <w:p w:rsidR="00410DCE" w:rsidRPr="005A7E5A" w:rsidRDefault="00410DCE" w:rsidP="00410DCE">
      <w:pPr>
        <w:rPr>
          <w:rStyle w:val="Style13ptBold"/>
          <w:b w:val="0"/>
          <w:sz w:val="16"/>
        </w:rPr>
      </w:pPr>
      <w:r w:rsidRPr="005A7E5A">
        <w:rPr>
          <w:rStyle w:val="Style13ptBold"/>
        </w:rPr>
        <w:t>GRI, 01/22/2014</w:t>
      </w:r>
      <w:r w:rsidRPr="005A7E5A">
        <w:rPr>
          <w:rStyle w:val="Style13ptBold"/>
          <w:sz w:val="16"/>
        </w:rPr>
        <w:t xml:space="preserve"> </w:t>
      </w:r>
      <w:r w:rsidRPr="005A7E5A">
        <w:rPr>
          <w:rStyle w:val="Style13ptBold"/>
          <w:b w:val="0"/>
          <w:sz w:val="16"/>
        </w:rPr>
        <w:t>(Global Risk Insight, “China’s territorial sovereignty dispute is all about energy”, GRI, 01/22/2014, http://globalriskinsights.com/2014/01/22/chinas-territorial-sovereign</w:t>
      </w:r>
      <w:r w:rsidR="00EC4FF5">
        <w:rPr>
          <w:rStyle w:val="Style13ptBold"/>
          <w:b w:val="0"/>
          <w:sz w:val="16"/>
        </w:rPr>
        <w:t>ty-dispute-is</w:t>
      </w:r>
      <w:r w:rsidR="00725F76">
        <w:rPr>
          <w:rStyle w:val="Style13ptBold"/>
          <w:b w:val="0"/>
          <w:sz w:val="16"/>
        </w:rPr>
        <w:t>-all-about-energy)</w:t>
      </w:r>
    </w:p>
    <w:p w:rsidR="00410DCE" w:rsidRDefault="00410DCE" w:rsidP="00410DCE">
      <w:pPr>
        <w:rPr>
          <w:sz w:val="16"/>
        </w:rPr>
      </w:pPr>
      <w:r w:rsidRPr="005A7E5A">
        <w:rPr>
          <w:sz w:val="16"/>
        </w:rPr>
        <w:t xml:space="preserve">Both Chinese reports and US reports might be reconcilable. The USGS 2012 does not include natural gas hydrate resources, which even the EIA note might be significant around the </w:t>
      </w:r>
      <w:proofErr w:type="spellStart"/>
      <w:r w:rsidRPr="005A7E5A">
        <w:rPr>
          <w:sz w:val="16"/>
        </w:rPr>
        <w:t>Paracel</w:t>
      </w:r>
      <w:proofErr w:type="spellEnd"/>
      <w:r w:rsidRPr="005A7E5A">
        <w:rPr>
          <w:sz w:val="16"/>
        </w:rPr>
        <w:t xml:space="preserve"> Islands. Yet, another USGS survey suggests that</w:t>
      </w:r>
      <w:r w:rsidRPr="005A7E5A">
        <w:rPr>
          <w:rStyle w:val="StyleUnderline"/>
        </w:rPr>
        <w:t xml:space="preserve"> global stocks of gas hydrates are at least 10 times the supply of conventional natural gas deposits.</w:t>
      </w:r>
      <w:r w:rsidRPr="005A7E5A">
        <w:rPr>
          <w:sz w:val="16"/>
        </w:rPr>
        <w:t xml:space="preserve"> These reserves had originally been excluded from the USGS’s 2010 report due to considerations of technological limitations to extraction, the price of natural gas at the time, and IEA reports of the dangers associated. It was presumed such reserves were not commercially viable. However, things are starting to change. Technological developments in the extraction industry China’s state oil companies previously lacked the ability to extract deep-sea hydrate reserves. Yet, in 2012 China’s first deep-water drilling rig, the CNOOC 981 (also known as the HYSY 981), commenced operations in an area in the South China Sea with reports suggesting the drilling to depths of 2,335 meters. </w:t>
      </w:r>
      <w:r w:rsidRPr="005A7E5A">
        <w:rPr>
          <w:rStyle w:val="StyleUnderline"/>
        </w:rPr>
        <w:t>In</w:t>
      </w:r>
      <w:r w:rsidRPr="005A7E5A">
        <w:rPr>
          <w:sz w:val="16"/>
        </w:rPr>
        <w:t xml:space="preserve"> March </w:t>
      </w:r>
      <w:r w:rsidRPr="005A7E5A">
        <w:rPr>
          <w:rStyle w:val="StyleUnderline"/>
        </w:rPr>
        <w:t xml:space="preserve">2013, Japan used a deep-sea drilling vessel to successfully extract natural gas from offshore methane hydrate deposits </w:t>
      </w:r>
      <w:r w:rsidRPr="005A7E5A">
        <w:rPr>
          <w:sz w:val="16"/>
        </w:rPr>
        <w:t xml:space="preserve">off </w:t>
      </w:r>
      <w:proofErr w:type="spellStart"/>
      <w:r w:rsidRPr="005A7E5A">
        <w:rPr>
          <w:sz w:val="16"/>
        </w:rPr>
        <w:t>Atsumi</w:t>
      </w:r>
      <w:proofErr w:type="spellEnd"/>
      <w:r w:rsidRPr="005A7E5A">
        <w:rPr>
          <w:sz w:val="16"/>
        </w:rPr>
        <w:t xml:space="preserve"> Peninsula. </w:t>
      </w:r>
      <w:r w:rsidRPr="005A7E5A">
        <w:rPr>
          <w:rStyle w:val="Emphasis"/>
        </w:rPr>
        <w:t>The technology is available</w:t>
      </w:r>
      <w:r w:rsidRPr="005A7E5A">
        <w:rPr>
          <w:sz w:val="16"/>
        </w:rPr>
        <w:t>.</w:t>
      </w:r>
    </w:p>
    <w:p w:rsidR="00A04E50" w:rsidRPr="005A7E5A" w:rsidRDefault="00A04E50" w:rsidP="009C662B">
      <w:pPr>
        <w:pStyle w:val="Heading4"/>
      </w:pPr>
      <w:r w:rsidRPr="005A7E5A">
        <w:t>Japan is key- recent extractions prove</w:t>
      </w:r>
    </w:p>
    <w:p w:rsidR="00A04E50" w:rsidRPr="005A7E5A" w:rsidRDefault="00A04E50" w:rsidP="00A04E50">
      <w:pPr>
        <w:rPr>
          <w:rFonts w:cs="Times New Roman"/>
        </w:rPr>
      </w:pPr>
      <w:r w:rsidRPr="005A7E5A">
        <w:rPr>
          <w:rStyle w:val="Style13ptBold"/>
        </w:rPr>
        <w:t>The Guardian 13</w:t>
      </w:r>
      <w:r w:rsidRPr="005A7E5A">
        <w:rPr>
          <w:rFonts w:cs="Times New Roman"/>
        </w:rPr>
        <w:t xml:space="preserve"> [Japan becomes first nation to extract 'frozen gas' from seabed, Successful extraction from frozen methane hydrate deposits is the first example of production of the gas offshore, Staff and agencies, theguardian.com, Tuesday 12 March 2013 http://www.theguardian.com/environment/2013/mar/12/japan-extract-frozen-gas-seabed]</w:t>
      </w:r>
    </w:p>
    <w:p w:rsidR="00A04E50" w:rsidRPr="005A7E5A" w:rsidRDefault="00A04E50" w:rsidP="00A04E50">
      <w:pPr>
        <w:rPr>
          <w:rStyle w:val="StyleUnderline"/>
          <w:rFonts w:cs="Times New Roman"/>
        </w:rPr>
      </w:pPr>
      <w:r w:rsidRPr="00A04E50">
        <w:rPr>
          <w:rStyle w:val="StyleUnderline"/>
          <w:rFonts w:cs="Times New Roman"/>
        </w:rPr>
        <w:t>Japan has successfully extracted natural gas from frozen methane hydrate deposits under the sea, in the first example of production of the gas offshore</w:t>
      </w:r>
      <w:r w:rsidRPr="00A04E50">
        <w:rPr>
          <w:rFonts w:cs="Times New Roman"/>
          <w:sz w:val="16"/>
        </w:rPr>
        <w:t xml:space="preserve">, officials said on Tuesday. The Ministry of Economy, Trade and Industry showed what it said was gas flaming from a pipe at the project in the Pacific Ocean 80 </w:t>
      </w:r>
      <w:proofErr w:type="spellStart"/>
      <w:r w:rsidRPr="00A04E50">
        <w:rPr>
          <w:rFonts w:cs="Times New Roman"/>
          <w:sz w:val="16"/>
        </w:rPr>
        <w:t>kilometres</w:t>
      </w:r>
      <w:proofErr w:type="spellEnd"/>
      <w:r w:rsidRPr="00A04E50">
        <w:rPr>
          <w:rFonts w:cs="Times New Roman"/>
          <w:sz w:val="16"/>
        </w:rPr>
        <w:t xml:space="preserve"> (50 miles) off the coast of central Japan. </w:t>
      </w:r>
      <w:r w:rsidRPr="00A04E50">
        <w:rPr>
          <w:rStyle w:val="StyleUnderline"/>
          <w:rFonts w:cs="Times New Roman"/>
        </w:rPr>
        <w:t xml:space="preserve">The </w:t>
      </w:r>
      <w:r w:rsidRPr="00A04E50">
        <w:rPr>
          <w:rStyle w:val="StyleUnderline"/>
          <w:rFonts w:cs="Times New Roman"/>
        </w:rPr>
        <w:lastRenderedPageBreak/>
        <w:t xml:space="preserve">breakthrough could be a step toward </w:t>
      </w:r>
      <w:r w:rsidRPr="00A04E50">
        <w:rPr>
          <w:rFonts w:cs="Times New Roman"/>
          <w:sz w:val="16"/>
        </w:rPr>
        <w:t>eventual</w:t>
      </w:r>
      <w:r w:rsidRPr="00A04E50">
        <w:rPr>
          <w:rStyle w:val="StyleUnderline"/>
          <w:rFonts w:cs="Times New Roman"/>
        </w:rPr>
        <w:t xml:space="preserve"> commercial production, though the costs of extracting gas from the seabed are much higher than for other forms of production</w:t>
      </w:r>
      <w:r w:rsidRPr="00A04E50">
        <w:rPr>
          <w:rFonts w:cs="Times New Roman"/>
          <w:sz w:val="16"/>
        </w:rPr>
        <w:t xml:space="preserve">. Methane hydrate is a form of methane gas frozen below the seabed or in permanently frozen ground. Japan earlier succeeded in producing such gas from permafrost in Canada in 2007-08. Resource-scarce </w:t>
      </w:r>
      <w:r w:rsidRPr="00A04E50">
        <w:rPr>
          <w:rStyle w:val="StyleUnderline"/>
          <w:rFonts w:cs="Times New Roman"/>
        </w:rPr>
        <w:t>Japan</w:t>
      </w:r>
      <w:r w:rsidRPr="00A04E50">
        <w:rPr>
          <w:rFonts w:cs="Times New Roman"/>
          <w:sz w:val="16"/>
        </w:rPr>
        <w:t xml:space="preserve">, which imports most of its energy, </w:t>
      </w:r>
      <w:r w:rsidRPr="00A04E50">
        <w:rPr>
          <w:rStyle w:val="StyleUnderline"/>
          <w:rFonts w:cs="Times New Roman"/>
        </w:rPr>
        <w:t>hopes to develop ways to produce natural gas from its own reserves.</w:t>
      </w:r>
      <w:r w:rsidRPr="00A04E50">
        <w:rPr>
          <w:rFonts w:cs="Times New Roman"/>
          <w:sz w:val="16"/>
        </w:rPr>
        <w:t xml:space="preserve"> The Japan Oil, Gas and Metals National Corp and a government research institute, the National Institute of Advanced Industrial Science and Technology, used a technology they developed to reduce pressure in the underground layers holding the methane hydrate 1,330 </w:t>
      </w:r>
      <w:proofErr w:type="spellStart"/>
      <w:r w:rsidRPr="00A04E50">
        <w:rPr>
          <w:rFonts w:cs="Times New Roman"/>
          <w:sz w:val="16"/>
        </w:rPr>
        <w:t>metres</w:t>
      </w:r>
      <w:proofErr w:type="spellEnd"/>
      <w:r w:rsidRPr="00A04E50">
        <w:rPr>
          <w:rFonts w:cs="Times New Roman"/>
          <w:sz w:val="16"/>
        </w:rPr>
        <w:t xml:space="preserve"> (4,363 feet) below the sea surface, and then dissolved it into gas and water, collecting the gas through a well, the ministry said. Speaking to the Financial Times, Ryo Minami, director of the oil and gas division at Japan's Agency for Natural Resources, compared methane hydrate to shale gas, a once-marginal resource which is transforming the US energy market. "Ten years ago, everybody knew there was shale gas in the ground, but to extract it was too costly. Yet now it's </w:t>
      </w:r>
      <w:proofErr w:type="spellStart"/>
      <w:r w:rsidRPr="00A04E50">
        <w:rPr>
          <w:rFonts w:cs="Times New Roman"/>
          <w:sz w:val="16"/>
        </w:rPr>
        <w:t>commercialised</w:t>
      </w:r>
      <w:proofErr w:type="spellEnd"/>
      <w:r w:rsidRPr="00A04E50">
        <w:rPr>
          <w:rFonts w:cs="Times New Roman"/>
          <w:sz w:val="16"/>
        </w:rPr>
        <w:t xml:space="preserve">," he said. Methane hydrate looks like ice but burns like a candle if a flame is applied. With the boom in production of natural gas from the fracking of shale gas boosting supplies in the US in particular, there is little need to resort to the more costly extraction of the frozen gas in those regions. </w:t>
      </w:r>
      <w:r w:rsidRPr="00A04E50">
        <w:rPr>
          <w:rStyle w:val="StyleUnderline"/>
          <w:rFonts w:cs="Times New Roman"/>
        </w:rPr>
        <w:t xml:space="preserve">But it is considered a future potential resource by some, and studies show substantial reserves in various regions, including the </w:t>
      </w:r>
      <w:proofErr w:type="spellStart"/>
      <w:r w:rsidRPr="00A04E50">
        <w:rPr>
          <w:rStyle w:val="StyleUnderline"/>
          <w:rFonts w:cs="Times New Roman"/>
        </w:rPr>
        <w:t>Nankai</w:t>
      </w:r>
      <w:proofErr w:type="spellEnd"/>
      <w:r w:rsidRPr="00A04E50">
        <w:rPr>
          <w:rStyle w:val="StyleUnderline"/>
          <w:rFonts w:cs="Times New Roman"/>
        </w:rPr>
        <w:t xml:space="preserve"> trough off Japan's eastern coast, the northern Gulf of Mexico and Alaska's North Slope.</w:t>
      </w:r>
    </w:p>
    <w:p w:rsidR="00A04E50" w:rsidRPr="005A7E5A" w:rsidRDefault="00A04E50" w:rsidP="009C662B">
      <w:pPr>
        <w:pStyle w:val="Heading4"/>
      </w:pPr>
      <w:r w:rsidRPr="005A7E5A">
        <w:t>Japan solves- Joint venture with Canada to extract hydrates</w:t>
      </w:r>
    </w:p>
    <w:p w:rsidR="00A04E50" w:rsidRPr="005A7E5A" w:rsidRDefault="00A04E50" w:rsidP="00A04E50">
      <w:pPr>
        <w:rPr>
          <w:rFonts w:cs="Times New Roman"/>
        </w:rPr>
      </w:pPr>
      <w:proofErr w:type="spellStart"/>
      <w:r w:rsidRPr="005A7E5A">
        <w:rPr>
          <w:rStyle w:val="Style13ptBold"/>
        </w:rPr>
        <w:t>Arango</w:t>
      </w:r>
      <w:proofErr w:type="spellEnd"/>
      <w:r w:rsidRPr="005A7E5A">
        <w:rPr>
          <w:rStyle w:val="Style13ptBold"/>
        </w:rPr>
        <w:t xml:space="preserve"> 13</w:t>
      </w:r>
      <w:r w:rsidRPr="005A7E5A">
        <w:rPr>
          <w:rStyle w:val="Style13ptBold"/>
          <w:rFonts w:cs="Times New Roman"/>
        </w:rPr>
        <w:t xml:space="preserve"> </w:t>
      </w:r>
      <w:r w:rsidRPr="005A7E5A">
        <w:rPr>
          <w:rFonts w:cs="Times New Roman"/>
        </w:rPr>
        <w:t xml:space="preserve">[Canada drops out of race to tap methane hydrates, Funding ended for research into how to exploit world's largest fossil energy resource, By Santiago Ortega </w:t>
      </w:r>
      <w:proofErr w:type="spellStart"/>
      <w:r w:rsidRPr="005A7E5A">
        <w:rPr>
          <w:rFonts w:cs="Times New Roman"/>
        </w:rPr>
        <w:t>Arango</w:t>
      </w:r>
      <w:proofErr w:type="spellEnd"/>
      <w:r w:rsidRPr="005A7E5A">
        <w:rPr>
          <w:rFonts w:cs="Times New Roman"/>
        </w:rPr>
        <w:t>, a freelance contributor for the Thomson Reuters Foundation, is a Colombian engineer and freelance journalist interested in climate change, May 7</w:t>
      </w:r>
      <w:r w:rsidRPr="005A7E5A">
        <w:rPr>
          <w:rFonts w:cs="Times New Roman"/>
          <w:vertAlign w:val="superscript"/>
        </w:rPr>
        <w:t>th</w:t>
      </w:r>
      <w:r w:rsidRPr="005A7E5A">
        <w:rPr>
          <w:rFonts w:cs="Times New Roman"/>
        </w:rPr>
        <w:t>, 2013,  http://www.cbc.ca/news/technology/canada-drops-out-of-race-to-tap-methane-hydrates-1.1358966]</w:t>
      </w:r>
    </w:p>
    <w:p w:rsidR="00A04E50" w:rsidRPr="005A7E5A" w:rsidRDefault="00A04E50" w:rsidP="00A04E50">
      <w:pPr>
        <w:rPr>
          <w:rFonts w:cs="Times New Roman"/>
          <w:sz w:val="16"/>
        </w:rPr>
      </w:pPr>
      <w:r w:rsidRPr="005A7E5A">
        <w:rPr>
          <w:rStyle w:val="StyleUnderline"/>
          <w:rFonts w:cs="Times New Roman"/>
          <w:highlight w:val="green"/>
        </w:rPr>
        <w:t>Canada</w:t>
      </w:r>
      <w:r w:rsidRPr="005A7E5A">
        <w:rPr>
          <w:rStyle w:val="StyleUnderline"/>
          <w:rFonts w:cs="Times New Roman"/>
        </w:rPr>
        <w:t xml:space="preserve"> </w:t>
      </w:r>
      <w:r w:rsidRPr="005A7E5A">
        <w:rPr>
          <w:rStyle w:val="StyleUnderline"/>
          <w:rFonts w:cs="Times New Roman"/>
          <w:highlight w:val="green"/>
        </w:rPr>
        <w:t>and Japan have been partners in the quest to extract methane from hydrates</w:t>
      </w:r>
      <w:r w:rsidRPr="005A7E5A">
        <w:rPr>
          <w:rStyle w:val="StyleUnderline"/>
          <w:rFonts w:cs="Times New Roman"/>
        </w:rPr>
        <w:t xml:space="preserve">. </w:t>
      </w:r>
      <w:r w:rsidRPr="005A7E5A">
        <w:rPr>
          <w:rFonts w:cs="Times New Roman"/>
          <w:sz w:val="16"/>
        </w:rPr>
        <w:t xml:space="preserve">Since 2000, Natural Resources Canada has invested more than $16 million in the venture. </w:t>
      </w:r>
      <w:r w:rsidRPr="005A7E5A">
        <w:rPr>
          <w:rStyle w:val="StyleUnderline"/>
          <w:rFonts w:cs="Times New Roman"/>
          <w:highlight w:val="green"/>
        </w:rPr>
        <w:t>Japan spent around $60 million</w:t>
      </w:r>
      <w:r w:rsidRPr="005A7E5A">
        <w:rPr>
          <w:rStyle w:val="StyleUnderline"/>
          <w:rFonts w:cs="Times New Roman"/>
        </w:rPr>
        <w:t xml:space="preserve"> between 2002 and 2008 to finance production tests in the Canadian Arctic</w:t>
      </w:r>
      <w:r w:rsidRPr="005A7E5A">
        <w:rPr>
          <w:rFonts w:cs="Times New Roman"/>
          <w:sz w:val="16"/>
        </w:rPr>
        <w:t xml:space="preserve">. </w:t>
      </w:r>
      <w:r w:rsidRPr="005A7E5A">
        <w:rPr>
          <w:rStyle w:val="StyleUnderline"/>
          <w:rFonts w:cs="Times New Roman"/>
        </w:rPr>
        <w:t xml:space="preserve">On March 18 this year the </w:t>
      </w:r>
      <w:r w:rsidRPr="005A7E5A">
        <w:rPr>
          <w:rStyle w:val="StyleUnderline"/>
          <w:rFonts w:cs="Times New Roman"/>
          <w:highlight w:val="green"/>
        </w:rPr>
        <w:t>Japan</w:t>
      </w:r>
      <w:r w:rsidRPr="005A7E5A">
        <w:rPr>
          <w:rStyle w:val="StyleUnderline"/>
          <w:rFonts w:cs="Times New Roman"/>
        </w:rPr>
        <w:t xml:space="preserve"> Oil, </w:t>
      </w:r>
      <w:r w:rsidRPr="005A7E5A">
        <w:rPr>
          <w:rFonts w:cs="Times New Roman"/>
          <w:sz w:val="16"/>
        </w:rPr>
        <w:t xml:space="preserve">Gas and Metals National Corp. </w:t>
      </w:r>
      <w:r w:rsidRPr="005A7E5A">
        <w:rPr>
          <w:rFonts w:cs="Times New Roman"/>
          <w:sz w:val="16"/>
          <w:highlight w:val="green"/>
        </w:rPr>
        <w:t>re</w:t>
      </w:r>
      <w:r w:rsidRPr="005A7E5A">
        <w:rPr>
          <w:rStyle w:val="StyleUnderline"/>
          <w:rFonts w:cs="Times New Roman"/>
          <w:highlight w:val="green"/>
        </w:rPr>
        <w:t>ached a milestone</w:t>
      </w:r>
      <w:r w:rsidRPr="005A7E5A">
        <w:rPr>
          <w:rStyle w:val="StyleUnderline"/>
          <w:rFonts w:cs="Times New Roman"/>
        </w:rPr>
        <w:t xml:space="preserve">, </w:t>
      </w:r>
      <w:r w:rsidRPr="005A7E5A">
        <w:rPr>
          <w:rStyle w:val="StyleUnderline"/>
          <w:rFonts w:cs="Times New Roman"/>
          <w:highlight w:val="green"/>
        </w:rPr>
        <w:t xml:space="preserve">successfully completing a test to produce methane gas from offshore hydrate formations </w:t>
      </w:r>
      <w:r w:rsidRPr="005A7E5A">
        <w:rPr>
          <w:rStyle w:val="StyleUnderline"/>
          <w:rFonts w:cs="Times New Roman"/>
        </w:rPr>
        <w:t>for the first time, using extraction techniques pioneered in Canada.</w:t>
      </w:r>
      <w:r w:rsidRPr="005A7E5A">
        <w:rPr>
          <w:rFonts w:cs="Times New Roman"/>
          <w:sz w:val="16"/>
        </w:rPr>
        <w:t xml:space="preserve"> Despite the success, </w:t>
      </w:r>
      <w:r w:rsidRPr="005A7E5A">
        <w:rPr>
          <w:rStyle w:val="StyleUnderline"/>
          <w:rFonts w:cs="Times New Roman"/>
        </w:rPr>
        <w:t>Canadian federal funding from Natural Resources Canada for research into exploiting methane hydrates was cut as of March 31</w:t>
      </w:r>
      <w:r w:rsidRPr="005A7E5A">
        <w:rPr>
          <w:rFonts w:cs="Times New Roman"/>
          <w:sz w:val="16"/>
        </w:rPr>
        <w:t xml:space="preserve"> — just a couple of weeks after the offshore production tests in Japan. The ministry told CBC News the decision was made in 2012.</w:t>
      </w:r>
    </w:p>
    <w:p w:rsidR="00A04E50" w:rsidRPr="005A7E5A" w:rsidRDefault="00A04E50" w:rsidP="009C662B">
      <w:pPr>
        <w:pStyle w:val="Heading4"/>
      </w:pPr>
      <w:r w:rsidRPr="005A7E5A">
        <w:t xml:space="preserve">Japanese tech and funding solves- Successful extraction of Canadian hydrates </w:t>
      </w:r>
    </w:p>
    <w:p w:rsidR="00A04E50" w:rsidRPr="005A7E5A" w:rsidRDefault="00A04E50" w:rsidP="00A04E50">
      <w:pPr>
        <w:rPr>
          <w:rFonts w:cs="Times New Roman"/>
        </w:rPr>
      </w:pPr>
      <w:r w:rsidRPr="005A7E5A">
        <w:rPr>
          <w:rStyle w:val="Style13ptBold"/>
          <w:rFonts w:cs="Times New Roman"/>
        </w:rPr>
        <w:t>Japan Times 13</w:t>
      </w:r>
      <w:r w:rsidRPr="005A7E5A">
        <w:rPr>
          <w:rFonts w:cs="Times New Roman"/>
        </w:rPr>
        <w:t xml:space="preserve"> [New fossil fuel resources, The Japan times, January 3</w:t>
      </w:r>
      <w:r w:rsidRPr="005A7E5A">
        <w:rPr>
          <w:rFonts w:cs="Times New Roman"/>
          <w:vertAlign w:val="superscript"/>
        </w:rPr>
        <w:t>rd</w:t>
      </w:r>
      <w:r w:rsidRPr="005A7E5A">
        <w:rPr>
          <w:rFonts w:cs="Times New Roman"/>
        </w:rPr>
        <w:t>, 2013, http://www.japantimes.co.jp/opinion/2013/01/03/editorials/new-fossil-fuel-resources/#.U7tC0E_ViSo]</w:t>
      </w:r>
    </w:p>
    <w:p w:rsidR="00A04E50" w:rsidRDefault="00A04E50" w:rsidP="00A04E50">
      <w:pPr>
        <w:rPr>
          <w:rFonts w:cs="Times New Roman"/>
        </w:rPr>
      </w:pPr>
      <w:r w:rsidRPr="00A04E50">
        <w:rPr>
          <w:rFonts w:cs="Times New Roman"/>
        </w:rPr>
        <w:t xml:space="preserve">It is not easy to extract methane from methane hydrate because the latter exists in the form of solid matter. </w:t>
      </w:r>
      <w:r w:rsidRPr="00A04E50">
        <w:rPr>
          <w:rStyle w:val="StyleUnderline"/>
          <w:rFonts w:cs="Times New Roman"/>
        </w:rPr>
        <w:t>But Japan has succeeded in getting methane from an underground methane hydrate layer in a test in Canada</w:t>
      </w:r>
      <w:r w:rsidRPr="00A04E50">
        <w:rPr>
          <w:rFonts w:cs="Times New Roman"/>
        </w:rPr>
        <w:t xml:space="preserve">. In the test, the pressure inside the layer was lowered to let methane vaporize. Around mid-February in 2013, Japan, Oil, Gas and Metals National Corp. plans to start a test to dissolve methane hydrate in a layer some 1,300 meters below the sea surface off </w:t>
      </w:r>
      <w:proofErr w:type="spellStart"/>
      <w:r w:rsidRPr="00A04E50">
        <w:rPr>
          <w:rFonts w:cs="Times New Roman"/>
        </w:rPr>
        <w:t>Atsumi</w:t>
      </w:r>
      <w:proofErr w:type="spellEnd"/>
      <w:r w:rsidRPr="00A04E50">
        <w:rPr>
          <w:rFonts w:cs="Times New Roman"/>
        </w:rPr>
        <w:t xml:space="preserve"> Peninsula of Aichi Prefecture. </w:t>
      </w:r>
      <w:r w:rsidRPr="00A04E50">
        <w:rPr>
          <w:rStyle w:val="Emphasis"/>
          <w:rFonts w:cs="Times New Roman"/>
        </w:rPr>
        <w:t>Japan should develop methane hydrate resources in earnest</w:t>
      </w:r>
      <w:r w:rsidRPr="00A04E50">
        <w:rPr>
          <w:rFonts w:cs="Times New Roman"/>
        </w:rPr>
        <w:t xml:space="preserve">. </w:t>
      </w:r>
      <w:r w:rsidRPr="00A04E50">
        <w:rPr>
          <w:rStyle w:val="StyleUnderline"/>
          <w:rFonts w:cs="Times New Roman"/>
        </w:rPr>
        <w:t>In doing so, it should work out an efficient method for extracting methane without causing environmental problems</w:t>
      </w:r>
      <w:r w:rsidRPr="00A04E50">
        <w:rPr>
          <w:rFonts w:cs="Times New Roman"/>
        </w:rPr>
        <w:t xml:space="preserve">. Because Japan’s territorial waters plus its exclusive economic zone are the world’s sixth largest, serious efforts to exploit methane hydrate resources may help to give it an advantageous position in negotiations on imports of crude oil and liquefied natural gas. At present, Japan’s power companies must import a large amount of LNG as fuel for thermal power plants. </w:t>
      </w:r>
      <w:r w:rsidRPr="00A04E50">
        <w:rPr>
          <w:rStyle w:val="StyleUnderline"/>
          <w:rFonts w:cs="Times New Roman"/>
        </w:rPr>
        <w:t>The government should accelerate the development of methane hydrate resources by providing sufficient financial support to the entities concerned</w:t>
      </w:r>
      <w:r w:rsidRPr="00A04E50">
        <w:rPr>
          <w:rFonts w:cs="Times New Roman"/>
        </w:rPr>
        <w:t>.</w:t>
      </w:r>
    </w:p>
    <w:p w:rsidR="00A04E50" w:rsidRPr="005A7E5A" w:rsidRDefault="00A04E50" w:rsidP="00A04E50">
      <w:pPr>
        <w:pStyle w:val="Heading3"/>
        <w:rPr>
          <w:rFonts w:cs="Times New Roman"/>
        </w:rPr>
      </w:pPr>
      <w:r>
        <w:rPr>
          <w:rFonts w:cs="Times New Roman"/>
        </w:rPr>
        <w:lastRenderedPageBreak/>
        <w:t>2NC Internal Net Benefit</w:t>
      </w:r>
    </w:p>
    <w:p w:rsidR="00A04E50" w:rsidRPr="005A7E5A" w:rsidRDefault="00A04E50" w:rsidP="009C662B">
      <w:pPr>
        <w:pStyle w:val="Heading4"/>
      </w:pPr>
      <w:r w:rsidRPr="005A7E5A">
        <w:t xml:space="preserve">CP Solves Japan Energy Independence- no alternatives in the Squo </w:t>
      </w:r>
    </w:p>
    <w:p w:rsidR="00A04E50" w:rsidRPr="005A7E5A" w:rsidRDefault="00A04E50" w:rsidP="00A04E50">
      <w:pPr>
        <w:rPr>
          <w:rFonts w:cs="Times New Roman"/>
          <w:sz w:val="16"/>
        </w:rPr>
      </w:pPr>
      <w:r w:rsidRPr="005A7E5A">
        <w:rPr>
          <w:rStyle w:val="Style13ptBold"/>
        </w:rPr>
        <w:t>Pfeifer 14</w:t>
      </w:r>
      <w:r w:rsidRPr="005A7E5A">
        <w:rPr>
          <w:rFonts w:cs="Times New Roman"/>
          <w:sz w:val="16"/>
        </w:rPr>
        <w:t xml:space="preserve"> (Silvia, Energy Editor, Financial Times “Methane hydrates could be energy of the future”, Financial Times, 1/17/14, http://www.ft.com/intl/cms/s/2/8925cbb4-7157-11e3-8f92-00144feabdc0.html#ixzz2qfjtQxRv) EK</w:t>
      </w:r>
    </w:p>
    <w:p w:rsidR="00A04E50" w:rsidRPr="005A7E5A" w:rsidRDefault="00A04E50" w:rsidP="00A04E50">
      <w:pPr>
        <w:rPr>
          <w:rFonts w:cs="Times New Roman"/>
        </w:rPr>
      </w:pPr>
      <w:r w:rsidRPr="005A7E5A">
        <w:rPr>
          <w:rFonts w:cs="Times New Roman"/>
          <w:sz w:val="16"/>
        </w:rPr>
        <w:t xml:space="preserve">Forget the shale gas revolution that has transformed North America’s energy landscape. </w:t>
      </w:r>
      <w:r w:rsidRPr="005A7E5A">
        <w:rPr>
          <w:rStyle w:val="StyleUnderline"/>
          <w:rFonts w:cs="Times New Roman"/>
          <w:highlight w:val="green"/>
        </w:rPr>
        <w:t xml:space="preserve">The energy of the future could lie buried deep underneath the </w:t>
      </w:r>
      <w:r w:rsidRPr="005A7E5A">
        <w:rPr>
          <w:rStyle w:val="StyleUnderline"/>
          <w:rFonts w:cs="Times New Roman"/>
        </w:rPr>
        <w:t xml:space="preserve">world’s oceans and the </w:t>
      </w:r>
      <w:r w:rsidRPr="005A7E5A">
        <w:rPr>
          <w:rStyle w:val="StyleUnderline"/>
          <w:rFonts w:cs="Times New Roman"/>
          <w:highlight w:val="green"/>
        </w:rPr>
        <w:t>Arctic permafrost</w:t>
      </w:r>
      <w:r w:rsidRPr="005A7E5A">
        <w:rPr>
          <w:rFonts w:cs="Times New Roman"/>
          <w:sz w:val="16"/>
        </w:rPr>
        <w:t xml:space="preserve">: giant reservoirs of gas trapped in ice crystals. Sometimes called flammable ice, these </w:t>
      </w:r>
      <w:r w:rsidRPr="005A7E5A">
        <w:rPr>
          <w:rStyle w:val="StyleUnderline"/>
          <w:rFonts w:cs="Times New Roman"/>
          <w:highlight w:val="green"/>
        </w:rPr>
        <w:t>methane hydrates</w:t>
      </w:r>
      <w:r w:rsidRPr="005A7E5A">
        <w:rPr>
          <w:rFonts w:cs="Times New Roman"/>
          <w:sz w:val="16"/>
        </w:rPr>
        <w:t xml:space="preserve"> also </w:t>
      </w:r>
      <w:r w:rsidRPr="005A7E5A">
        <w:rPr>
          <w:rStyle w:val="StyleUnderline"/>
          <w:rFonts w:cs="Times New Roman"/>
          <w:highlight w:val="green"/>
        </w:rPr>
        <w:t>hold</w:t>
      </w:r>
      <w:r w:rsidRPr="005A7E5A">
        <w:rPr>
          <w:rStyle w:val="StyleUnderline"/>
          <w:rFonts w:cs="Times New Roman"/>
        </w:rPr>
        <w:t xml:space="preserve"> out </w:t>
      </w:r>
      <w:r w:rsidRPr="005A7E5A">
        <w:rPr>
          <w:rStyle w:val="StyleUnderline"/>
          <w:rFonts w:cs="Times New Roman"/>
          <w:highlight w:val="green"/>
        </w:rPr>
        <w:t>the</w:t>
      </w:r>
      <w:r w:rsidRPr="005A7E5A">
        <w:rPr>
          <w:rStyle w:val="StyleUnderline"/>
          <w:rFonts w:cs="Times New Roman"/>
        </w:rPr>
        <w:t xml:space="preserve"> </w:t>
      </w:r>
      <w:r w:rsidRPr="005A7E5A">
        <w:rPr>
          <w:rStyle w:val="StyleUnderline"/>
          <w:rFonts w:cs="Times New Roman"/>
          <w:highlight w:val="green"/>
        </w:rPr>
        <w:t>potential</w:t>
      </w:r>
      <w:r w:rsidRPr="005A7E5A">
        <w:rPr>
          <w:rStyle w:val="StyleUnderline"/>
          <w:rFonts w:cs="Times New Roman"/>
        </w:rPr>
        <w:t xml:space="preserve"> </w:t>
      </w:r>
      <w:r w:rsidRPr="005A7E5A">
        <w:rPr>
          <w:rStyle w:val="StyleUnderline"/>
          <w:rFonts w:cs="Times New Roman"/>
          <w:highlight w:val="green"/>
        </w:rPr>
        <w:t>to alter trade flows and</w:t>
      </w:r>
      <w:r w:rsidRPr="005A7E5A">
        <w:rPr>
          <w:rStyle w:val="StyleUnderline"/>
          <w:rFonts w:cs="Times New Roman"/>
        </w:rPr>
        <w:t xml:space="preserve"> the geopolitics of </w:t>
      </w:r>
      <w:r w:rsidRPr="005A7E5A">
        <w:rPr>
          <w:rStyle w:val="StyleUnderline"/>
          <w:rFonts w:cs="Times New Roman"/>
          <w:highlight w:val="green"/>
        </w:rPr>
        <w:t>energy</w:t>
      </w:r>
      <w:r w:rsidRPr="005A7E5A">
        <w:rPr>
          <w:rStyle w:val="StyleUnderline"/>
          <w:rFonts w:cs="Times New Roman"/>
        </w:rPr>
        <w:t xml:space="preserve">. Countries such as </w:t>
      </w:r>
      <w:r w:rsidRPr="005A7E5A">
        <w:rPr>
          <w:rStyle w:val="StyleUnderline"/>
          <w:rFonts w:cs="Times New Roman"/>
          <w:highlight w:val="green"/>
        </w:rPr>
        <w:t>Japan</w:t>
      </w:r>
      <w:r w:rsidRPr="005A7E5A">
        <w:rPr>
          <w:rFonts w:cs="Times New Roman"/>
          <w:sz w:val="16"/>
        </w:rPr>
        <w:t xml:space="preserve"> and India, </w:t>
      </w:r>
      <w:r w:rsidRPr="005A7E5A">
        <w:rPr>
          <w:rStyle w:val="Emphasis"/>
          <w:rFonts w:cs="Times New Roman"/>
          <w:highlight w:val="green"/>
        </w:rPr>
        <w:t>which rely heavily on energy imports, could suddenly</w:t>
      </w:r>
      <w:r w:rsidRPr="005A7E5A">
        <w:rPr>
          <w:rStyle w:val="Emphasis"/>
          <w:rFonts w:cs="Times New Roman"/>
        </w:rPr>
        <w:t xml:space="preserve"> </w:t>
      </w:r>
      <w:r w:rsidRPr="005A7E5A">
        <w:rPr>
          <w:rStyle w:val="Emphasis"/>
          <w:rFonts w:cs="Times New Roman"/>
          <w:highlight w:val="green"/>
        </w:rPr>
        <w:t>find</w:t>
      </w:r>
      <w:r w:rsidRPr="005A7E5A">
        <w:rPr>
          <w:rStyle w:val="Emphasis"/>
          <w:rFonts w:cs="Times New Roman"/>
        </w:rPr>
        <w:t xml:space="preserve"> </w:t>
      </w:r>
      <w:r w:rsidRPr="005A7E5A">
        <w:rPr>
          <w:rStyle w:val="Emphasis"/>
          <w:rFonts w:cs="Times New Roman"/>
          <w:highlight w:val="green"/>
        </w:rPr>
        <w:t>themselves important energy supplier</w:t>
      </w:r>
      <w:r w:rsidRPr="005A7E5A">
        <w:rPr>
          <w:rStyle w:val="Emphasis"/>
          <w:rFonts w:cs="Times New Roman"/>
        </w:rPr>
        <w:t>s</w:t>
      </w:r>
      <w:r w:rsidRPr="005A7E5A">
        <w:rPr>
          <w:rFonts w:cs="Times New Roman"/>
          <w:sz w:val="16"/>
        </w:rPr>
        <w:t xml:space="preserve">. Late last year, China announced it had identified a big gas hydrate reserve in the northern part of the South China Sea. It is very early days. Test drillings have so far taken place only in Canada and Japan, but </w:t>
      </w:r>
      <w:r w:rsidRPr="005A7E5A">
        <w:rPr>
          <w:rStyle w:val="StyleUnderline"/>
          <w:rFonts w:cs="Times New Roman"/>
        </w:rPr>
        <w:t>the International Energy Agency</w:t>
      </w:r>
      <w:r w:rsidRPr="005A7E5A">
        <w:rPr>
          <w:rFonts w:cs="Times New Roman"/>
          <w:sz w:val="16"/>
        </w:rPr>
        <w:t xml:space="preserve">, the western world’s energy watchdog, </w:t>
      </w:r>
      <w:r w:rsidRPr="005A7E5A">
        <w:rPr>
          <w:rStyle w:val="StyleUnderline"/>
          <w:rFonts w:cs="Times New Roman"/>
        </w:rPr>
        <w:t>does not rule out the possibility of another energy revolution to rival that of the shale boom in North America</w:t>
      </w:r>
      <w:r w:rsidRPr="005A7E5A">
        <w:rPr>
          <w:rFonts w:cs="Times New Roman"/>
          <w:sz w:val="16"/>
        </w:rPr>
        <w:t xml:space="preserve">. Maria van der </w:t>
      </w:r>
      <w:proofErr w:type="spellStart"/>
      <w:r w:rsidRPr="005A7E5A">
        <w:rPr>
          <w:rFonts w:cs="Times New Roman"/>
          <w:sz w:val="16"/>
        </w:rPr>
        <w:t>Hoeven</w:t>
      </w:r>
      <w:proofErr w:type="spellEnd"/>
      <w:r w:rsidRPr="005A7E5A">
        <w:rPr>
          <w:rFonts w:cs="Times New Roman"/>
          <w:sz w:val="16"/>
        </w:rPr>
        <w:t>, the IEA’s executive director, said in an interview last year: “</w:t>
      </w:r>
      <w:r w:rsidRPr="005A7E5A">
        <w:rPr>
          <w:rStyle w:val="StyleUnderline"/>
          <w:rFonts w:cs="Times New Roman"/>
        </w:rPr>
        <w:t>There may be other surprises in store. For example, the methane hydrates off the coasts of Japan and Canada ... This is still at a very early stage. But shale gas was in the same position 10 year ago. So we cannot rule out that new revolutions may take place through technological developments</w:t>
      </w:r>
      <w:r w:rsidRPr="005A7E5A">
        <w:rPr>
          <w:rFonts w:cs="Times New Roman"/>
          <w:sz w:val="16"/>
        </w:rPr>
        <w:t xml:space="preserve">.” Methane hydrates are deposits of natural gas trapped with water in a crystalline structure that forms at low temperatures and moderate pressures. Although estimates of the resources vary widely, experts agree they are extremely large. According to the IEA’s most recent World Energy Outlook published last autumn, even the lower estimates give resources larger “than all other natural gas resources combined”. Many estimates fall between 1,000tn and 5,000tn cubic </w:t>
      </w:r>
      <w:proofErr w:type="spellStart"/>
      <w:r w:rsidRPr="005A7E5A">
        <w:rPr>
          <w:rFonts w:cs="Times New Roman"/>
          <w:sz w:val="16"/>
        </w:rPr>
        <w:t>metres</w:t>
      </w:r>
      <w:proofErr w:type="spellEnd"/>
      <w:r w:rsidRPr="005A7E5A">
        <w:rPr>
          <w:rFonts w:cs="Times New Roman"/>
          <w:sz w:val="16"/>
        </w:rPr>
        <w:t xml:space="preserve">, or between 300 and 1,500 years of production at current rates. The US Geological Survey estimates that gas hydrates worldwide are between 10 to 100 times as plentiful as US shale gas reserves. However, </w:t>
      </w:r>
      <w:r w:rsidRPr="005A7E5A">
        <w:rPr>
          <w:rStyle w:val="StyleUnderline"/>
          <w:rFonts w:cs="Times New Roman"/>
          <w:highlight w:val="green"/>
        </w:rPr>
        <w:t>although several governments have investigated methane hydrates</w:t>
      </w:r>
      <w:r w:rsidRPr="005A7E5A">
        <w:rPr>
          <w:rStyle w:val="StyleUnderline"/>
          <w:rFonts w:cs="Times New Roman"/>
        </w:rPr>
        <w:t xml:space="preserve"> since the early 1980s, no co</w:t>
      </w:r>
      <w:r w:rsidRPr="005A7E5A">
        <w:rPr>
          <w:rStyle w:val="StyleUnderline"/>
          <w:rFonts w:cs="Times New Roman"/>
          <w:highlight w:val="green"/>
        </w:rPr>
        <w:t>untry has been especially focused on developing them</w:t>
      </w:r>
      <w:r w:rsidRPr="005A7E5A">
        <w:rPr>
          <w:rStyle w:val="StyleUnderline"/>
          <w:rFonts w:cs="Times New Roman"/>
        </w:rPr>
        <w:t>. Exploiting them has to make sense from a cost perspective</w:t>
      </w:r>
      <w:r w:rsidRPr="005A7E5A">
        <w:rPr>
          <w:rFonts w:cs="Times New Roman"/>
          <w:sz w:val="16"/>
        </w:rPr>
        <w:t xml:space="preserve">. There have also been other sources of fossil fuels – notably conventional oil and gas and more recently shale – that have been easier and cheaper to access. Things changed early last year. In March, </w:t>
      </w:r>
      <w:r w:rsidRPr="005A7E5A">
        <w:rPr>
          <w:rStyle w:val="StyleUnderline"/>
          <w:rFonts w:cs="Times New Roman"/>
          <w:highlight w:val="green"/>
        </w:rPr>
        <w:t>Japan</w:t>
      </w:r>
      <w:r w:rsidRPr="005A7E5A">
        <w:rPr>
          <w:rFonts w:cs="Times New Roman"/>
          <w:sz w:val="16"/>
        </w:rPr>
        <w:t xml:space="preserve"> became the first country to get gas flowing successfully from methane hydrate deposits under the Pacific Ocean. The country </w:t>
      </w:r>
      <w:r w:rsidRPr="005A7E5A">
        <w:rPr>
          <w:rStyle w:val="Emphasis"/>
          <w:rFonts w:cs="Times New Roman"/>
          <w:highlight w:val="green"/>
        </w:rPr>
        <w:t>has a big reason to pursue methane hydrates</w:t>
      </w:r>
      <w:r w:rsidRPr="005A7E5A">
        <w:rPr>
          <w:rStyle w:val="StyleUnderline"/>
          <w:rFonts w:cs="Times New Roman"/>
        </w:rPr>
        <w:t xml:space="preserve">. </w:t>
      </w:r>
      <w:r w:rsidRPr="005A7E5A">
        <w:rPr>
          <w:rStyle w:val="StyleUnderline"/>
          <w:rFonts w:cs="Times New Roman"/>
          <w:highlight w:val="green"/>
        </w:rPr>
        <w:t>After shutting down most of its nuclear power stations</w:t>
      </w:r>
      <w:r w:rsidRPr="005A7E5A">
        <w:rPr>
          <w:rStyle w:val="StyleUnderline"/>
          <w:rFonts w:cs="Times New Roman"/>
        </w:rPr>
        <w:t xml:space="preserve"> three years ago</w:t>
      </w:r>
      <w:r w:rsidRPr="005A7E5A">
        <w:rPr>
          <w:rFonts w:cs="Times New Roman"/>
          <w:sz w:val="16"/>
        </w:rPr>
        <w:t xml:space="preserve"> after the crisis at its Fukushima nuclear plants, </w:t>
      </w:r>
      <w:r w:rsidRPr="005A7E5A">
        <w:rPr>
          <w:rStyle w:val="StyleUnderline"/>
          <w:rFonts w:cs="Times New Roman"/>
          <w:highlight w:val="green"/>
        </w:rPr>
        <w:t>the</w:t>
      </w:r>
      <w:r w:rsidRPr="005A7E5A">
        <w:rPr>
          <w:rStyle w:val="StyleUnderline"/>
          <w:rFonts w:cs="Times New Roman"/>
        </w:rPr>
        <w:t xml:space="preserve"> </w:t>
      </w:r>
      <w:r w:rsidRPr="005A7E5A">
        <w:rPr>
          <w:rStyle w:val="StyleUnderline"/>
          <w:rFonts w:cs="Times New Roman"/>
          <w:highlight w:val="green"/>
        </w:rPr>
        <w:t xml:space="preserve">country has </w:t>
      </w:r>
      <w:r w:rsidRPr="005A7E5A">
        <w:rPr>
          <w:rStyle w:val="Emphasis"/>
          <w:rFonts w:cs="Times New Roman"/>
          <w:highlight w:val="green"/>
        </w:rPr>
        <w:t>relied on expensive imports</w:t>
      </w:r>
      <w:r w:rsidRPr="005A7E5A">
        <w:rPr>
          <w:rStyle w:val="StyleUnderline"/>
          <w:rFonts w:cs="Times New Roman"/>
          <w:highlight w:val="green"/>
        </w:rPr>
        <w:t xml:space="preserve"> of </w:t>
      </w:r>
      <w:r w:rsidRPr="005A7E5A">
        <w:rPr>
          <w:rStyle w:val="StyleUnderline"/>
          <w:rFonts w:cs="Times New Roman"/>
        </w:rPr>
        <w:t xml:space="preserve">liquefied </w:t>
      </w:r>
      <w:r w:rsidRPr="005A7E5A">
        <w:rPr>
          <w:rStyle w:val="StyleUnderline"/>
          <w:rFonts w:cs="Times New Roman"/>
          <w:highlight w:val="green"/>
        </w:rPr>
        <w:t>natural</w:t>
      </w:r>
      <w:r w:rsidRPr="005A7E5A">
        <w:rPr>
          <w:rStyle w:val="StyleUnderline"/>
          <w:rFonts w:cs="Times New Roman"/>
        </w:rPr>
        <w:t xml:space="preserve"> </w:t>
      </w:r>
      <w:r w:rsidRPr="005A7E5A">
        <w:rPr>
          <w:rStyle w:val="StyleUnderline"/>
          <w:rFonts w:cs="Times New Roman"/>
          <w:highlight w:val="green"/>
        </w:rPr>
        <w:t>gas</w:t>
      </w:r>
      <w:r w:rsidRPr="005A7E5A">
        <w:rPr>
          <w:rFonts w:cs="Times New Roman"/>
          <w:sz w:val="16"/>
        </w:rPr>
        <w:t xml:space="preserve"> from countries such as Qatar. Before the Fukushima disaster, nuclear provided about 30 per cent of Japan’s power generation, compared with LNG at 25 per cent. Since that time, LNG’s share has soared to 45 per cent. The increasing energy imports have helped drive the country’s trade balance into deficit. According to Paul </w:t>
      </w:r>
      <w:proofErr w:type="spellStart"/>
      <w:r w:rsidRPr="005A7E5A">
        <w:rPr>
          <w:rFonts w:cs="Times New Roman"/>
          <w:sz w:val="16"/>
        </w:rPr>
        <w:t>Duerloo</w:t>
      </w:r>
      <w:proofErr w:type="spellEnd"/>
      <w:r w:rsidRPr="005A7E5A">
        <w:rPr>
          <w:rFonts w:cs="Times New Roman"/>
          <w:sz w:val="16"/>
        </w:rPr>
        <w:t xml:space="preserve">, partner and managing director at Boston Consulting Group in </w:t>
      </w:r>
      <w:r w:rsidRPr="005A7E5A">
        <w:rPr>
          <w:rStyle w:val="StyleUnderline"/>
          <w:rFonts w:cs="Times New Roman"/>
          <w:highlight w:val="green"/>
        </w:rPr>
        <w:t>Japan</w:t>
      </w:r>
      <w:r w:rsidRPr="005A7E5A">
        <w:rPr>
          <w:rFonts w:cs="Times New Roman"/>
          <w:sz w:val="16"/>
        </w:rPr>
        <w:t xml:space="preserve">, the country </w:t>
      </w:r>
      <w:r w:rsidRPr="005A7E5A">
        <w:rPr>
          <w:rStyle w:val="StyleUnderline"/>
          <w:rFonts w:cs="Times New Roman"/>
        </w:rPr>
        <w:t>tops the list of those with an incentive to develop their methane hydrate deposits</w:t>
      </w:r>
      <w:r w:rsidRPr="005A7E5A">
        <w:rPr>
          <w:rFonts w:cs="Times New Roman"/>
          <w:sz w:val="16"/>
        </w:rPr>
        <w:t>. Japan, he says, is paying about $15 per million British thermal units (</w:t>
      </w:r>
      <w:proofErr w:type="spellStart"/>
      <w:r w:rsidRPr="005A7E5A">
        <w:rPr>
          <w:rFonts w:cs="Times New Roman"/>
          <w:sz w:val="16"/>
        </w:rPr>
        <w:t>mBTU</w:t>
      </w:r>
      <w:proofErr w:type="spellEnd"/>
      <w:r w:rsidRPr="005A7E5A">
        <w:rPr>
          <w:rFonts w:cs="Times New Roman"/>
          <w:sz w:val="16"/>
        </w:rPr>
        <w:t xml:space="preserve">), compared with the US Henry Hub price of just $4-$5.5 per </w:t>
      </w:r>
      <w:proofErr w:type="spellStart"/>
      <w:r w:rsidRPr="005A7E5A">
        <w:rPr>
          <w:rFonts w:cs="Times New Roman"/>
          <w:sz w:val="16"/>
        </w:rPr>
        <w:t>mBTU</w:t>
      </w:r>
      <w:proofErr w:type="spellEnd"/>
      <w:r w:rsidRPr="005A7E5A">
        <w:rPr>
          <w:rFonts w:cs="Times New Roman"/>
          <w:sz w:val="16"/>
        </w:rPr>
        <w:t xml:space="preserve"> and a price of well below $10 per </w:t>
      </w:r>
      <w:proofErr w:type="spellStart"/>
      <w:r w:rsidRPr="005A7E5A">
        <w:rPr>
          <w:rFonts w:cs="Times New Roman"/>
          <w:sz w:val="16"/>
        </w:rPr>
        <w:t>mBTU</w:t>
      </w:r>
      <w:proofErr w:type="spellEnd"/>
      <w:r w:rsidRPr="005A7E5A">
        <w:rPr>
          <w:rFonts w:cs="Times New Roman"/>
          <w:sz w:val="16"/>
        </w:rPr>
        <w:t xml:space="preserve"> in Europe. </w:t>
      </w:r>
      <w:r w:rsidRPr="005A7E5A">
        <w:rPr>
          <w:rStyle w:val="StyleUnderline"/>
          <w:rFonts w:cs="Times New Roman"/>
        </w:rPr>
        <w:t>The country</w:t>
      </w:r>
      <w:r w:rsidRPr="005A7E5A">
        <w:rPr>
          <w:rFonts w:cs="Times New Roman"/>
          <w:sz w:val="16"/>
        </w:rPr>
        <w:t xml:space="preserve">, adds </w:t>
      </w:r>
      <w:proofErr w:type="spellStart"/>
      <w:r w:rsidRPr="005A7E5A">
        <w:rPr>
          <w:rFonts w:cs="Times New Roman"/>
          <w:sz w:val="16"/>
        </w:rPr>
        <w:t>Mr</w:t>
      </w:r>
      <w:proofErr w:type="spellEnd"/>
      <w:r w:rsidRPr="005A7E5A">
        <w:rPr>
          <w:rFonts w:cs="Times New Roman"/>
          <w:sz w:val="16"/>
        </w:rPr>
        <w:t xml:space="preserve"> </w:t>
      </w:r>
      <w:proofErr w:type="spellStart"/>
      <w:r w:rsidRPr="005A7E5A">
        <w:rPr>
          <w:rFonts w:cs="Times New Roman"/>
          <w:sz w:val="16"/>
        </w:rPr>
        <w:t>Duerloo</w:t>
      </w:r>
      <w:proofErr w:type="spellEnd"/>
      <w:r w:rsidRPr="005A7E5A">
        <w:rPr>
          <w:rFonts w:cs="Times New Roman"/>
          <w:sz w:val="16"/>
        </w:rPr>
        <w:t xml:space="preserve">, </w:t>
      </w:r>
      <w:r w:rsidRPr="005A7E5A">
        <w:rPr>
          <w:rStyle w:val="StyleUnderline"/>
          <w:rFonts w:cs="Times New Roman"/>
          <w:highlight w:val="green"/>
        </w:rPr>
        <w:t>has few alternative</w:t>
      </w:r>
      <w:r w:rsidRPr="005A7E5A">
        <w:rPr>
          <w:rStyle w:val="StyleUnderline"/>
          <w:rFonts w:cs="Times New Roman"/>
        </w:rPr>
        <w:t xml:space="preserve">s in terms of </w:t>
      </w:r>
      <w:r w:rsidRPr="005A7E5A">
        <w:rPr>
          <w:rStyle w:val="StyleUnderline"/>
          <w:rFonts w:cs="Times New Roman"/>
          <w:highlight w:val="green"/>
        </w:rPr>
        <w:t xml:space="preserve">energy sources </w:t>
      </w:r>
      <w:r w:rsidRPr="005A7E5A">
        <w:rPr>
          <w:rStyle w:val="StyleUnderline"/>
          <w:rFonts w:cs="Times New Roman"/>
        </w:rPr>
        <w:t>and is keen to become self-sufficient</w:t>
      </w:r>
      <w:r w:rsidRPr="005A7E5A">
        <w:rPr>
          <w:rFonts w:cs="Times New Roman"/>
          <w:sz w:val="16"/>
        </w:rPr>
        <w:t xml:space="preserve">. The resource could be enormous. Japan Oil, Gas and Metals National Corporation, the state oil group, estimated in 2008 that 1.1tn cubic </w:t>
      </w:r>
      <w:proofErr w:type="spellStart"/>
      <w:r w:rsidRPr="005A7E5A">
        <w:rPr>
          <w:rFonts w:cs="Times New Roman"/>
          <w:sz w:val="16"/>
        </w:rPr>
        <w:t>metres</w:t>
      </w:r>
      <w:proofErr w:type="spellEnd"/>
      <w:r w:rsidRPr="005A7E5A">
        <w:rPr>
          <w:rFonts w:cs="Times New Roman"/>
          <w:sz w:val="16"/>
        </w:rPr>
        <w:t xml:space="preserve"> of methane hydrates lay beneath the eastern </w:t>
      </w:r>
      <w:proofErr w:type="spellStart"/>
      <w:r w:rsidRPr="005A7E5A">
        <w:rPr>
          <w:rFonts w:cs="Times New Roman"/>
          <w:sz w:val="16"/>
        </w:rPr>
        <w:t>Nankai</w:t>
      </w:r>
      <w:proofErr w:type="spellEnd"/>
      <w:r w:rsidRPr="005A7E5A">
        <w:rPr>
          <w:rFonts w:cs="Times New Roman"/>
          <w:sz w:val="16"/>
        </w:rPr>
        <w:t xml:space="preserve"> Trough, enough to offset at least a decade’s worth of foreign gas imports. Even so, </w:t>
      </w:r>
      <w:r w:rsidRPr="005A7E5A">
        <w:rPr>
          <w:rStyle w:val="StyleUnderline"/>
          <w:rFonts w:cs="Times New Roman"/>
        </w:rPr>
        <w:t>huge challenges remain before natural gas can be produced from these reserves and the relevant extraction technology is still in its infancy</w:t>
      </w:r>
      <w:r w:rsidRPr="005A7E5A">
        <w:rPr>
          <w:rFonts w:cs="Times New Roman"/>
          <w:sz w:val="16"/>
        </w:rPr>
        <w:t xml:space="preserve">. Hydrates form under high pressure caused by the weight of the seawater or rock above them. That pressure needs to be maintained when the sediment cores are </w:t>
      </w:r>
      <w:proofErr w:type="spellStart"/>
      <w:r w:rsidRPr="005A7E5A">
        <w:rPr>
          <w:rFonts w:cs="Times New Roman"/>
          <w:sz w:val="16"/>
        </w:rPr>
        <w:t>analysed</w:t>
      </w:r>
      <w:proofErr w:type="spellEnd"/>
      <w:r w:rsidRPr="005A7E5A">
        <w:rPr>
          <w:rFonts w:cs="Times New Roman"/>
          <w:sz w:val="16"/>
        </w:rPr>
        <w:t xml:space="preserve"> or else the hydrates within quickly dissociate into water and gas. There are also concerns about what the release of methane, a potent greenhouse gas, could do to the atmosphere. To extract the gas last March, the Japanese team used conventional methods. These involved first lowering a drill about 1,000m to the bottom of the </w:t>
      </w:r>
      <w:proofErr w:type="spellStart"/>
      <w:r w:rsidRPr="005A7E5A">
        <w:rPr>
          <w:rFonts w:cs="Times New Roman"/>
          <w:sz w:val="16"/>
        </w:rPr>
        <w:t>Nankai</w:t>
      </w:r>
      <w:proofErr w:type="spellEnd"/>
      <w:r w:rsidRPr="005A7E5A">
        <w:rPr>
          <w:rFonts w:cs="Times New Roman"/>
          <w:sz w:val="16"/>
        </w:rPr>
        <w:t xml:space="preserve"> Trough. They then had to drill another 300m into the rock, drain the water out of the hydrate layer to lower the pressure in the deposit and free the methane gas which was then pumped to the surface. Nevertheless, </w:t>
      </w:r>
      <w:r w:rsidRPr="005A7E5A">
        <w:rPr>
          <w:rStyle w:val="StyleUnderline"/>
          <w:rFonts w:cs="Times New Roman"/>
          <w:highlight w:val="green"/>
        </w:rPr>
        <w:t>more work needs to be done. Researchers in Japan hope to develop production technology</w:t>
      </w:r>
      <w:r w:rsidRPr="005A7E5A">
        <w:rPr>
          <w:rStyle w:val="StyleUnderline"/>
          <w:rFonts w:cs="Times New Roman"/>
        </w:rPr>
        <w:t xml:space="preserve"> </w:t>
      </w:r>
      <w:r w:rsidRPr="005A7E5A">
        <w:rPr>
          <w:rStyle w:val="StyleUnderline"/>
          <w:rFonts w:cs="Times New Roman"/>
          <w:highlight w:val="green"/>
        </w:rPr>
        <w:t>that achieves controlled release of the methan</w:t>
      </w:r>
      <w:r w:rsidRPr="005A7E5A">
        <w:rPr>
          <w:rStyle w:val="StyleUnderline"/>
          <w:rFonts w:cs="Times New Roman"/>
        </w:rPr>
        <w:t xml:space="preserve">e from the ice into the production well, thereby </w:t>
      </w:r>
      <w:proofErr w:type="spellStart"/>
      <w:r w:rsidRPr="005A7E5A">
        <w:rPr>
          <w:rStyle w:val="StyleUnderline"/>
          <w:rFonts w:cs="Times New Roman"/>
          <w:highlight w:val="green"/>
        </w:rPr>
        <w:t>minimising</w:t>
      </w:r>
      <w:proofErr w:type="spellEnd"/>
      <w:r w:rsidRPr="005A7E5A">
        <w:rPr>
          <w:rStyle w:val="StyleUnderline"/>
          <w:rFonts w:cs="Times New Roman"/>
          <w:highlight w:val="green"/>
        </w:rPr>
        <w:t xml:space="preserve"> the risk of gas escaping into the atmosphere</w:t>
      </w:r>
      <w:r w:rsidRPr="005A7E5A">
        <w:rPr>
          <w:rFonts w:cs="Times New Roman"/>
          <w:sz w:val="16"/>
        </w:rPr>
        <w:t xml:space="preserve">. According to the IEA, “the longer-term role of methane hydrates will depend on climate change policies as well as </w:t>
      </w:r>
      <w:r w:rsidRPr="005A7E5A">
        <w:rPr>
          <w:rFonts w:cs="Times New Roman"/>
          <w:sz w:val="16"/>
        </w:rPr>
        <w:lastRenderedPageBreak/>
        <w:t xml:space="preserve">technological advances, as </w:t>
      </w:r>
      <w:r w:rsidRPr="005A7E5A">
        <w:rPr>
          <w:rStyle w:val="StyleUnderline"/>
          <w:rFonts w:cs="Times New Roman"/>
        </w:rPr>
        <w:t>meeting ambitious goals to reduce emissions could require a reduction in demand from all fossil fuels, certainly in the longer term”. Japan has set itself the target of bringing methane hydrates into the mainstream by the early 2020s</w:t>
      </w:r>
      <w:r w:rsidRPr="005A7E5A">
        <w:rPr>
          <w:rFonts w:cs="Times New Roman"/>
          <w:sz w:val="16"/>
        </w:rPr>
        <w:t xml:space="preserve">. Despite the significant challenges, </w:t>
      </w:r>
      <w:proofErr w:type="spellStart"/>
      <w:r w:rsidRPr="005A7E5A">
        <w:rPr>
          <w:rFonts w:cs="Times New Roman"/>
          <w:sz w:val="16"/>
        </w:rPr>
        <w:t>Mr</w:t>
      </w:r>
      <w:proofErr w:type="spellEnd"/>
      <w:r w:rsidRPr="005A7E5A">
        <w:rPr>
          <w:rFonts w:cs="Times New Roman"/>
          <w:sz w:val="16"/>
        </w:rPr>
        <w:t xml:space="preserve"> </w:t>
      </w:r>
      <w:proofErr w:type="spellStart"/>
      <w:r w:rsidRPr="005A7E5A">
        <w:rPr>
          <w:rFonts w:cs="Times New Roman"/>
          <w:sz w:val="16"/>
        </w:rPr>
        <w:t>Duerloo</w:t>
      </w:r>
      <w:proofErr w:type="spellEnd"/>
      <w:r w:rsidRPr="005A7E5A">
        <w:rPr>
          <w:rFonts w:cs="Times New Roman"/>
          <w:sz w:val="16"/>
        </w:rPr>
        <w:t xml:space="preserve"> believes the world should not underestimate its dedication, inventiveness and willingness. “I think the chances they pull it off are more than half.”</w:t>
      </w:r>
    </w:p>
    <w:p w:rsidR="00A04E50" w:rsidRPr="005A7E5A" w:rsidRDefault="00A04E50" w:rsidP="009C662B">
      <w:pPr>
        <w:pStyle w:val="Heading4"/>
      </w:pPr>
      <w:r w:rsidRPr="005A7E5A">
        <w:t>Japan energy dependence drains their economy- trade imbalance</w:t>
      </w:r>
    </w:p>
    <w:p w:rsidR="00A04E50" w:rsidRPr="005A7E5A" w:rsidRDefault="00A04E50" w:rsidP="00A04E50">
      <w:pPr>
        <w:rPr>
          <w:rFonts w:cs="Times New Roman"/>
          <w:sz w:val="16"/>
        </w:rPr>
      </w:pPr>
      <w:proofErr w:type="spellStart"/>
      <w:r w:rsidRPr="005A7E5A">
        <w:rPr>
          <w:rStyle w:val="Style13ptBold"/>
        </w:rPr>
        <w:t>Pagliarulo</w:t>
      </w:r>
      <w:proofErr w:type="spellEnd"/>
      <w:r w:rsidRPr="005A7E5A">
        <w:rPr>
          <w:rStyle w:val="Style13ptBold"/>
        </w:rPr>
        <w:t xml:space="preserve"> 13</w:t>
      </w:r>
      <w:r w:rsidRPr="005A7E5A">
        <w:rPr>
          <w:rFonts w:cs="Times New Roman"/>
          <w:sz w:val="16"/>
        </w:rPr>
        <w:t xml:space="preserve"> (Ned, Global Risk Insights “Fukushima Amplifies Japanese Energy Import Dependence”, Zero Hedge, 10/30/13, </w:t>
      </w:r>
      <w:hyperlink r:id="rId12" w:history="1">
        <w:r w:rsidRPr="005A7E5A">
          <w:rPr>
            <w:rStyle w:val="Hyperlink"/>
            <w:rFonts w:cs="Times New Roman"/>
            <w:sz w:val="16"/>
          </w:rPr>
          <w:t>http://www.zerohedge.com/contributed/2013-10-30/fukushima-amplifies-japanese-energy-import-dependence</w:t>
        </w:r>
      </w:hyperlink>
      <w:r w:rsidRPr="005A7E5A">
        <w:rPr>
          <w:rFonts w:cs="Times New Roman"/>
          <w:sz w:val="16"/>
        </w:rPr>
        <w:t>) EK</w:t>
      </w:r>
    </w:p>
    <w:p w:rsidR="00A04E50" w:rsidRPr="005A7E5A" w:rsidRDefault="00A04E50" w:rsidP="00A04E50">
      <w:pPr>
        <w:rPr>
          <w:rStyle w:val="StyleUnderline"/>
          <w:rFonts w:cs="Times New Roman"/>
        </w:rPr>
      </w:pPr>
      <w:r w:rsidRPr="005A7E5A">
        <w:rPr>
          <w:rFonts w:cs="Times New Roman"/>
          <w:sz w:val="16"/>
        </w:rPr>
        <w:t xml:space="preserve">When Typhoon </w:t>
      </w:r>
      <w:proofErr w:type="spellStart"/>
      <w:r w:rsidRPr="005A7E5A">
        <w:rPr>
          <w:rFonts w:cs="Times New Roman"/>
          <w:sz w:val="16"/>
        </w:rPr>
        <w:t>Wipha</w:t>
      </w:r>
      <w:proofErr w:type="spellEnd"/>
      <w:r w:rsidRPr="005A7E5A">
        <w:rPr>
          <w:rFonts w:cs="Times New Roman"/>
          <w:sz w:val="16"/>
        </w:rPr>
        <w:t xml:space="preserve"> flooded Japan with heavy rains last week, the operator of the Fukushima nuclear power plant ordered precautionary measures to prevent leakage of contaminated water. </w:t>
      </w:r>
      <w:r w:rsidRPr="005A7E5A">
        <w:rPr>
          <w:rStyle w:val="StyleUnderline"/>
          <w:rFonts w:cs="Times New Roman"/>
        </w:rPr>
        <w:t>Ever since the March 2011 earthquake and tsunami caused a reactor meltdown at the plant, Fukushima has become a symbol of a Japanese nuclear strategy and energy supply in disarray</w:t>
      </w:r>
      <w:r w:rsidRPr="005A7E5A">
        <w:rPr>
          <w:rFonts w:cs="Times New Roman"/>
          <w:sz w:val="16"/>
        </w:rPr>
        <w:t xml:space="preserve">. As the clean-up from the disaster continues, </w:t>
      </w:r>
      <w:r w:rsidRPr="005A7E5A">
        <w:rPr>
          <w:rStyle w:val="StyleUnderline"/>
          <w:rFonts w:cs="Times New Roman"/>
          <w:highlight w:val="green"/>
        </w:rPr>
        <w:t>all fifty of Japan’s nuclear reactors have been taken offline</w:t>
      </w:r>
      <w:r w:rsidRPr="005A7E5A">
        <w:rPr>
          <w:rFonts w:cs="Times New Roman"/>
          <w:sz w:val="16"/>
        </w:rPr>
        <w:t xml:space="preserve">, creating a large shortfall in energy production that Japan has had to fill from abroad. Growing dependence on imports </w:t>
      </w:r>
      <w:r w:rsidRPr="005A7E5A">
        <w:rPr>
          <w:rStyle w:val="StyleUnderline"/>
          <w:rFonts w:cs="Times New Roman"/>
          <w:highlight w:val="green"/>
        </w:rPr>
        <w:t>According to the</w:t>
      </w:r>
      <w:r w:rsidRPr="005A7E5A">
        <w:rPr>
          <w:rFonts w:cs="Times New Roman"/>
          <w:sz w:val="16"/>
        </w:rPr>
        <w:t xml:space="preserve"> U.S. Energy Information Administration (</w:t>
      </w:r>
      <w:r w:rsidRPr="005A7E5A">
        <w:rPr>
          <w:rStyle w:val="StyleUnderline"/>
          <w:rFonts w:cs="Times New Roman"/>
          <w:highlight w:val="green"/>
        </w:rPr>
        <w:t>EIA</w:t>
      </w:r>
      <w:r w:rsidRPr="005A7E5A">
        <w:rPr>
          <w:rFonts w:cs="Times New Roman"/>
          <w:sz w:val="16"/>
          <w:highlight w:val="green"/>
        </w:rPr>
        <w:t xml:space="preserve">), </w:t>
      </w:r>
      <w:r w:rsidRPr="005A7E5A">
        <w:rPr>
          <w:rStyle w:val="StyleUnderline"/>
          <w:rFonts w:cs="Times New Roman"/>
          <w:highlight w:val="green"/>
        </w:rPr>
        <w:t>Japan falls far short of providing enough energy for its domestic uses, with only 16% domestic energy production</w:t>
      </w:r>
      <w:r w:rsidRPr="005A7E5A">
        <w:rPr>
          <w:rFonts w:cs="Times New Roman"/>
          <w:sz w:val="16"/>
        </w:rPr>
        <w:t xml:space="preserve">. Not surprisingly, </w:t>
      </w:r>
      <w:r w:rsidRPr="005A7E5A">
        <w:rPr>
          <w:rStyle w:val="StyleUnderline"/>
          <w:rFonts w:cs="Times New Roman"/>
        </w:rPr>
        <w:t>Japan needs to import heavily</w:t>
      </w:r>
      <w:r w:rsidRPr="005A7E5A">
        <w:rPr>
          <w:rFonts w:cs="Times New Roman"/>
          <w:sz w:val="16"/>
        </w:rPr>
        <w:t xml:space="preserve"> — it is the world largest importer of liquefied natural gas (LNG). Before the disaster at Fukushima and the following reevaluation of nuclear power in Japan, nuclear sources supplied 13% of Japan’s energy consumption. The EIA notes in another report that “</w:t>
      </w:r>
      <w:r w:rsidRPr="005A7E5A">
        <w:rPr>
          <w:rStyle w:val="StyleUnderline"/>
          <w:rFonts w:cs="Times New Roman"/>
        </w:rPr>
        <w:t xml:space="preserve">Japan’s electric power utilities have been consuming more natural gas and petroleum to make up for the shortfall in nuclear output…” With this shift, fossil fuel use has jumped 21% in 2012 compared to 2011 levels. </w:t>
      </w:r>
      <w:r w:rsidRPr="005A7E5A">
        <w:rPr>
          <w:rStyle w:val="StyleUnderline"/>
          <w:rFonts w:cs="Times New Roman"/>
          <w:highlight w:val="green"/>
        </w:rPr>
        <w:t>High energy costs in the near term</w:t>
      </w:r>
      <w:r w:rsidRPr="005A7E5A">
        <w:rPr>
          <w:rFonts w:cs="Times New Roman"/>
          <w:sz w:val="16"/>
        </w:rPr>
        <w:t xml:space="preserve"> (the IMF forecasts that the spot price for crude will remain above $100/barrel for 2014) </w:t>
      </w:r>
      <w:r w:rsidRPr="005A7E5A">
        <w:rPr>
          <w:rStyle w:val="Emphasis"/>
          <w:rFonts w:cs="Times New Roman"/>
          <w:highlight w:val="green"/>
        </w:rPr>
        <w:t>pose a problem for Japan’s trade balance</w:t>
      </w:r>
      <w:r w:rsidRPr="005A7E5A">
        <w:rPr>
          <w:rStyle w:val="StyleUnderline"/>
          <w:rFonts w:cs="Times New Roman"/>
        </w:rPr>
        <w:t xml:space="preserve">. </w:t>
      </w:r>
      <w:r w:rsidRPr="005A7E5A">
        <w:rPr>
          <w:rStyle w:val="StyleUnderline"/>
          <w:rFonts w:cs="Times New Roman"/>
          <w:highlight w:val="green"/>
        </w:rPr>
        <w:t>As Japan imports more fossil fuels, its trade deficit widens</w:t>
      </w:r>
      <w:r w:rsidRPr="005A7E5A">
        <w:rPr>
          <w:rFonts w:cs="Times New Roman"/>
          <w:sz w:val="16"/>
        </w:rPr>
        <w:t xml:space="preserve"> (Japan ran a surplus before 2011). </w:t>
      </w:r>
      <w:r w:rsidRPr="005A7E5A">
        <w:rPr>
          <w:rStyle w:val="StyleUnderline"/>
          <w:rFonts w:cs="Times New Roman"/>
          <w:highlight w:val="green"/>
        </w:rPr>
        <w:t xml:space="preserve">This </w:t>
      </w:r>
      <w:r w:rsidRPr="005A7E5A">
        <w:rPr>
          <w:rStyle w:val="Emphasis"/>
          <w:rFonts w:cs="Times New Roman"/>
          <w:highlight w:val="green"/>
        </w:rPr>
        <w:t>hurts its current account</w:t>
      </w:r>
      <w:r w:rsidRPr="005A7E5A">
        <w:rPr>
          <w:rStyle w:val="StyleUnderline"/>
          <w:rFonts w:cs="Times New Roman"/>
        </w:rPr>
        <w:t xml:space="preserve">, </w:t>
      </w:r>
      <w:r w:rsidRPr="005A7E5A">
        <w:rPr>
          <w:rStyle w:val="StyleUnderline"/>
          <w:rFonts w:cs="Times New Roman"/>
          <w:highlight w:val="green"/>
        </w:rPr>
        <w:t>which has shrunk</w:t>
      </w:r>
      <w:r w:rsidRPr="005A7E5A">
        <w:rPr>
          <w:rStyle w:val="StyleUnderline"/>
          <w:rFonts w:cs="Times New Roman"/>
        </w:rPr>
        <w:t xml:space="preserve"> considerably</w:t>
      </w:r>
      <w:r w:rsidRPr="005A7E5A">
        <w:rPr>
          <w:rFonts w:cs="Times New Roman"/>
          <w:sz w:val="16"/>
        </w:rPr>
        <w:t xml:space="preserve">. While the depreciation of the yen would usually helps by making exports competitive, the IMF’s Article 4 consultation with Japan noted that </w:t>
      </w:r>
      <w:r w:rsidRPr="005A7E5A">
        <w:rPr>
          <w:rStyle w:val="StyleUnderline"/>
          <w:rFonts w:cs="Times New Roman"/>
        </w:rPr>
        <w:t>the weaker yen has yet to improve the current account.</w:t>
      </w:r>
    </w:p>
    <w:p w:rsidR="00A04E50" w:rsidRPr="005A7E5A" w:rsidRDefault="00A04E50" w:rsidP="009C662B">
      <w:pPr>
        <w:pStyle w:val="Heading4"/>
      </w:pPr>
      <w:r w:rsidRPr="005A7E5A">
        <w:t>Japanese econ collapse causes Asian Instability</w:t>
      </w:r>
    </w:p>
    <w:p w:rsidR="00A04E50" w:rsidRPr="005A7E5A" w:rsidRDefault="00A04E50" w:rsidP="00A04E50">
      <w:pPr>
        <w:rPr>
          <w:rFonts w:cs="Times New Roman"/>
          <w:sz w:val="16"/>
        </w:rPr>
      </w:pPr>
      <w:proofErr w:type="spellStart"/>
      <w:r w:rsidRPr="005A7E5A">
        <w:rPr>
          <w:rStyle w:val="Style13ptBold"/>
        </w:rPr>
        <w:t>Auslin</w:t>
      </w:r>
      <w:proofErr w:type="spellEnd"/>
      <w:r w:rsidRPr="005A7E5A">
        <w:rPr>
          <w:rStyle w:val="Style13ptBold"/>
        </w:rPr>
        <w:t xml:space="preserve"> 9</w:t>
      </w:r>
      <w:r w:rsidRPr="005A7E5A">
        <w:rPr>
          <w:rFonts w:cs="Times New Roman"/>
          <w:sz w:val="16"/>
        </w:rPr>
        <w:t xml:space="preserve"> (Michael, Resident Scholar at the American Enterprise Institute “Japan’s Downturn Is Bad News for the World”, The Wall Street Journal, 2/17/09, </w:t>
      </w:r>
      <w:hyperlink r:id="rId13" w:history="1">
        <w:r w:rsidRPr="005A7E5A">
          <w:rPr>
            <w:rStyle w:val="Hyperlink"/>
            <w:rFonts w:cs="Times New Roman"/>
            <w:sz w:val="16"/>
          </w:rPr>
          <w:t>http://online.wsj.com/article/SB123483257056995903.html</w:t>
        </w:r>
      </w:hyperlink>
      <w:r w:rsidRPr="005A7E5A">
        <w:rPr>
          <w:rFonts w:cs="Times New Roman"/>
          <w:sz w:val="16"/>
        </w:rPr>
        <w:t>)</w:t>
      </w:r>
    </w:p>
    <w:p w:rsidR="00A04E50" w:rsidRPr="005A7E5A" w:rsidRDefault="00A04E50" w:rsidP="00A04E50">
      <w:pPr>
        <w:pStyle w:val="Cards"/>
        <w:ind w:left="0"/>
        <w:jc w:val="left"/>
        <w:rPr>
          <w:rFonts w:asciiTheme="minorHAnsi" w:hAnsiTheme="minorHAnsi"/>
          <w:sz w:val="16"/>
          <w:szCs w:val="22"/>
        </w:rPr>
      </w:pPr>
      <w:r w:rsidRPr="005A7E5A">
        <w:rPr>
          <w:rFonts w:asciiTheme="minorHAnsi" w:hAnsiTheme="minorHAnsi"/>
          <w:sz w:val="16"/>
          <w:szCs w:val="22"/>
        </w:rPr>
        <w:t xml:space="preserve">Recently, many economists and scholars in the U.S. have been looking backward to Japan's banking disaster of the 1990s, hoping to learn lessons for America's current crisis. Instead, they should be looking ahead to what might occur if Japan goes into a full-fledged depression. </w:t>
      </w:r>
      <w:r w:rsidRPr="005A7E5A">
        <w:rPr>
          <w:rStyle w:val="DebateUnderline"/>
          <w:rFonts w:asciiTheme="minorHAnsi" w:eastAsia="MS Gothic" w:hAnsiTheme="minorHAnsi"/>
          <w:sz w:val="22"/>
          <w:szCs w:val="22"/>
          <w:highlight w:val="green"/>
          <w:u w:val="single"/>
        </w:rPr>
        <w:t>If Japan's economy collapses,</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supply chains across the globe will be affected and numerous economies will face severe disruptions</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most notably China's</w:t>
      </w:r>
      <w:r w:rsidRPr="005A7E5A">
        <w:rPr>
          <w:rStyle w:val="DebateUnderline"/>
          <w:rFonts w:asciiTheme="minorHAnsi" w:eastAsia="MS Gothic" w:hAnsiTheme="minorHAnsi"/>
          <w:sz w:val="22"/>
          <w:szCs w:val="22"/>
          <w:u w:val="single"/>
        </w:rPr>
        <w:t>.</w:t>
      </w:r>
      <w:r w:rsidRPr="005A7E5A">
        <w:rPr>
          <w:rFonts w:asciiTheme="minorHAnsi" w:hAnsiTheme="minorHAnsi"/>
          <w:sz w:val="16"/>
          <w:szCs w:val="22"/>
        </w:rPr>
        <w:t xml:space="preserve"> China is </w:t>
      </w:r>
      <w:r w:rsidRPr="005A7E5A">
        <w:rPr>
          <w:rStyle w:val="DebateUnderline"/>
          <w:rFonts w:asciiTheme="minorHAnsi" w:eastAsia="MS Gothic" w:hAnsiTheme="minorHAnsi"/>
          <w:sz w:val="22"/>
          <w:szCs w:val="22"/>
          <w:u w:val="single"/>
        </w:rPr>
        <w:t>currently Japan's largest import provider, and the Japanese slowdown is creating tremendous pressure on Chinese factories.</w:t>
      </w:r>
      <w:r w:rsidRPr="005A7E5A">
        <w:rPr>
          <w:rFonts w:asciiTheme="minorHAnsi" w:hAnsiTheme="minorHAnsi"/>
          <w:sz w:val="16"/>
          <w:szCs w:val="22"/>
        </w:rPr>
        <w:t xml:space="preserve"> Just last week, the Chinese government announced that </w:t>
      </w:r>
      <w:r w:rsidRPr="005A7E5A">
        <w:rPr>
          <w:rStyle w:val="DebateUnderline"/>
          <w:rFonts w:asciiTheme="minorHAnsi" w:eastAsia="MS Gothic" w:hAnsiTheme="minorHAnsi"/>
          <w:sz w:val="22"/>
          <w:szCs w:val="22"/>
          <w:u w:val="single"/>
        </w:rPr>
        <w:t>20 million rural migrants had lost their jobs.</w:t>
      </w:r>
      <w:r w:rsidRPr="005A7E5A">
        <w:rPr>
          <w:rStyle w:val="DebateUnderline"/>
          <w:rFonts w:asciiTheme="minorHAnsi" w:eastAsia="MS Gothic" w:hAnsiTheme="minorHAnsi"/>
          <w:sz w:val="22"/>
          <w:szCs w:val="22"/>
        </w:rPr>
        <w:t xml:space="preserve"> </w:t>
      </w:r>
      <w:r w:rsidRPr="005A7E5A">
        <w:rPr>
          <w:rFonts w:asciiTheme="minorHAnsi" w:hAnsiTheme="minorHAnsi"/>
          <w:sz w:val="16"/>
          <w:szCs w:val="22"/>
        </w:rPr>
        <w:t xml:space="preserve">Closer to home, Japan may also start running out of surplus cash, which it has used to purchase U.S. securities for years. For the first time in a generation, Tokyo is running trade deficits -- five months in a row so far. </w:t>
      </w:r>
      <w:r w:rsidRPr="005A7E5A">
        <w:rPr>
          <w:rStyle w:val="DebateUnderline"/>
          <w:rFonts w:asciiTheme="minorHAnsi" w:eastAsia="MS Gothic" w:hAnsiTheme="minorHAnsi"/>
          <w:sz w:val="22"/>
          <w:szCs w:val="22"/>
          <w:highlight w:val="green"/>
          <w:u w:val="single"/>
        </w:rPr>
        <w:t>The political and social fallout from a Japanese depression</w:t>
      </w:r>
      <w:r w:rsidRPr="005A7E5A">
        <w:rPr>
          <w:rFonts w:asciiTheme="minorHAnsi" w:hAnsiTheme="minorHAnsi"/>
          <w:sz w:val="16"/>
          <w:szCs w:val="22"/>
        </w:rPr>
        <w:t xml:space="preserve"> also </w:t>
      </w:r>
      <w:r w:rsidRPr="005A7E5A">
        <w:rPr>
          <w:rStyle w:val="DebateUnderline"/>
          <w:rFonts w:asciiTheme="minorHAnsi" w:eastAsia="MS Gothic" w:hAnsiTheme="minorHAnsi"/>
          <w:sz w:val="22"/>
          <w:szCs w:val="22"/>
          <w:highlight w:val="green"/>
          <w:u w:val="single"/>
        </w:rPr>
        <w:t>would be devastating. In the face of economic instability,</w:t>
      </w:r>
      <w:r w:rsidRPr="005A7E5A">
        <w:rPr>
          <w:rStyle w:val="DebateUnderline"/>
          <w:rFonts w:asciiTheme="minorHAnsi" w:eastAsia="MS Gothic" w:hAnsiTheme="minorHAnsi"/>
          <w:sz w:val="22"/>
          <w:szCs w:val="22"/>
          <w:highlight w:val="green"/>
        </w:rPr>
        <w:t xml:space="preserve"> </w:t>
      </w:r>
      <w:r w:rsidRPr="005A7E5A">
        <w:rPr>
          <w:rFonts w:asciiTheme="minorHAnsi" w:hAnsiTheme="minorHAnsi"/>
          <w:sz w:val="16"/>
          <w:szCs w:val="22"/>
        </w:rPr>
        <w:t xml:space="preserve">other </w:t>
      </w:r>
      <w:r w:rsidRPr="005A7E5A">
        <w:rPr>
          <w:rStyle w:val="DebateUnderline"/>
          <w:rFonts w:asciiTheme="minorHAnsi" w:eastAsia="MS Gothic" w:hAnsiTheme="minorHAnsi"/>
          <w:sz w:val="22"/>
          <w:szCs w:val="22"/>
          <w:highlight w:val="green"/>
          <w:u w:val="single"/>
        </w:rPr>
        <w:t>Asian nations may</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feel forced to turn to</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more</w:t>
      </w:r>
      <w:r w:rsidRPr="005A7E5A">
        <w:rPr>
          <w:rStyle w:val="DebateUnderline"/>
          <w:rFonts w:asciiTheme="minorHAnsi" w:eastAsia="MS Gothic" w:hAnsiTheme="minorHAnsi"/>
          <w:sz w:val="22"/>
          <w:szCs w:val="22"/>
          <w:u w:val="single"/>
        </w:rPr>
        <w:t xml:space="preserve"> </w:t>
      </w:r>
      <w:r w:rsidRPr="005A7E5A">
        <w:rPr>
          <w:rFonts w:asciiTheme="minorHAnsi" w:hAnsiTheme="minorHAnsi"/>
          <w:sz w:val="16"/>
          <w:szCs w:val="22"/>
        </w:rPr>
        <w:t xml:space="preserve">centralized -- even </w:t>
      </w:r>
      <w:r w:rsidRPr="005A7E5A">
        <w:rPr>
          <w:rStyle w:val="DebateUnderline"/>
          <w:rFonts w:asciiTheme="minorHAnsi" w:eastAsia="MS Gothic" w:hAnsiTheme="minorHAnsi"/>
          <w:sz w:val="22"/>
          <w:szCs w:val="22"/>
          <w:highlight w:val="green"/>
          <w:u w:val="single"/>
        </w:rPr>
        <w:t>authoritarian</w:t>
      </w:r>
      <w:r w:rsidRPr="005A7E5A">
        <w:rPr>
          <w:rFonts w:asciiTheme="minorHAnsi" w:hAnsiTheme="minorHAnsi"/>
          <w:sz w:val="16"/>
          <w:szCs w:val="22"/>
        </w:rPr>
        <w:t xml:space="preserve"> -- </w:t>
      </w:r>
      <w:r w:rsidRPr="005A7E5A">
        <w:rPr>
          <w:rStyle w:val="DebateUnderline"/>
          <w:rFonts w:asciiTheme="minorHAnsi" w:eastAsia="MS Gothic" w:hAnsiTheme="minorHAnsi"/>
          <w:sz w:val="22"/>
          <w:szCs w:val="22"/>
          <w:highlight w:val="green"/>
          <w:u w:val="single"/>
        </w:rPr>
        <w:t>control to try to limit the damage. Free-trade agreements may be rolled</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back</w:t>
      </w:r>
      <w:r w:rsidRPr="005A7E5A">
        <w:rPr>
          <w:rStyle w:val="DebateUnderline"/>
          <w:rFonts w:asciiTheme="minorHAnsi" w:eastAsia="MS Gothic" w:hAnsiTheme="minorHAnsi"/>
          <w:sz w:val="22"/>
          <w:szCs w:val="22"/>
          <w:u w:val="single"/>
        </w:rPr>
        <w:t xml:space="preserve"> and </w:t>
      </w:r>
      <w:r w:rsidRPr="005A7E5A">
        <w:rPr>
          <w:rStyle w:val="DebateUnderline"/>
          <w:rFonts w:asciiTheme="minorHAnsi" w:eastAsia="MS Gothic" w:hAnsiTheme="minorHAnsi"/>
          <w:sz w:val="22"/>
          <w:szCs w:val="22"/>
          <w:highlight w:val="green"/>
          <w:u w:val="single"/>
        </w:rPr>
        <w:t>political</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freedom curtailed</w:t>
      </w:r>
      <w:r w:rsidRPr="005A7E5A">
        <w:rPr>
          <w:rStyle w:val="DebateUnderline"/>
          <w:rFonts w:asciiTheme="minorHAnsi" w:eastAsia="MS Gothic" w:hAnsiTheme="minorHAnsi"/>
          <w:sz w:val="22"/>
          <w:szCs w:val="22"/>
          <w:u w:val="single"/>
        </w:rPr>
        <w:t xml:space="preserve">. Social stability in emerging, middle-class societies will be severely tested, and </w:t>
      </w:r>
      <w:r w:rsidRPr="005A7E5A">
        <w:rPr>
          <w:rFonts w:asciiTheme="minorHAnsi" w:hAnsiTheme="minorHAnsi"/>
          <w:sz w:val="16"/>
          <w:szCs w:val="22"/>
        </w:rPr>
        <w:t xml:space="preserve">newly </w:t>
      </w:r>
      <w:r w:rsidRPr="005A7E5A">
        <w:rPr>
          <w:rStyle w:val="DebateUnderline"/>
          <w:rFonts w:asciiTheme="minorHAnsi" w:eastAsia="MS Gothic" w:hAnsiTheme="minorHAnsi"/>
          <w:sz w:val="22"/>
          <w:szCs w:val="22"/>
          <w:u w:val="single"/>
        </w:rPr>
        <w:t xml:space="preserve">democratized states may find it impossible to maintain power. </w:t>
      </w:r>
      <w:r w:rsidRPr="005A7E5A">
        <w:rPr>
          <w:rStyle w:val="DebateUnderline"/>
          <w:rFonts w:asciiTheme="minorHAnsi" w:eastAsia="MS Gothic" w:hAnsiTheme="minorHAnsi"/>
          <w:sz w:val="22"/>
          <w:szCs w:val="22"/>
          <w:highlight w:val="green"/>
          <w:u w:val="single"/>
        </w:rPr>
        <w:t xml:space="preserve">Progress toward a more </w:t>
      </w:r>
      <w:r w:rsidRPr="005A7E5A">
        <w:rPr>
          <w:rStyle w:val="DebateUnderline"/>
          <w:rFonts w:asciiTheme="minorHAnsi" w:eastAsia="MS Gothic" w:hAnsiTheme="minorHAnsi"/>
          <w:sz w:val="22"/>
          <w:szCs w:val="22"/>
          <w:u w:val="single"/>
        </w:rPr>
        <w:t xml:space="preserve">open, </w:t>
      </w:r>
      <w:r w:rsidRPr="005A7E5A">
        <w:rPr>
          <w:rStyle w:val="DebateUnderline"/>
          <w:rFonts w:asciiTheme="minorHAnsi" w:eastAsia="MS Gothic" w:hAnsiTheme="minorHAnsi"/>
          <w:sz w:val="22"/>
          <w:szCs w:val="22"/>
          <w:highlight w:val="green"/>
          <w:u w:val="single"/>
        </w:rPr>
        <w:t>integrated</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Asia is at risk, with the potential for increased political tension</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in the</w:t>
      </w:r>
      <w:r w:rsidRPr="005A7E5A">
        <w:rPr>
          <w:rStyle w:val="DebateUnderline"/>
          <w:rFonts w:asciiTheme="minorHAnsi" w:eastAsia="MS Gothic" w:hAnsiTheme="minorHAnsi"/>
          <w:sz w:val="22"/>
          <w:szCs w:val="22"/>
          <w:u w:val="single"/>
        </w:rPr>
        <w:t xml:space="preserve"> world's </w:t>
      </w:r>
      <w:r w:rsidRPr="005A7E5A">
        <w:rPr>
          <w:rStyle w:val="DebateUnderline"/>
          <w:rFonts w:asciiTheme="minorHAnsi" w:eastAsia="MS Gothic" w:hAnsiTheme="minorHAnsi"/>
          <w:sz w:val="22"/>
          <w:szCs w:val="22"/>
          <w:highlight w:val="green"/>
          <w:u w:val="single"/>
        </w:rPr>
        <w:t>most</w:t>
      </w:r>
      <w:r w:rsidRPr="005A7E5A">
        <w:rPr>
          <w:rStyle w:val="DebateUnderline"/>
          <w:rFonts w:asciiTheme="minorHAnsi" w:eastAsia="MS Gothic" w:hAnsiTheme="minorHAnsi"/>
          <w:sz w:val="22"/>
          <w:szCs w:val="22"/>
          <w:u w:val="single"/>
        </w:rPr>
        <w:t xml:space="preserve"> </w:t>
      </w:r>
      <w:r w:rsidRPr="005A7E5A">
        <w:rPr>
          <w:rStyle w:val="DebateUnderline"/>
          <w:rFonts w:asciiTheme="minorHAnsi" w:eastAsia="MS Gothic" w:hAnsiTheme="minorHAnsi"/>
          <w:sz w:val="22"/>
          <w:szCs w:val="22"/>
          <w:highlight w:val="green"/>
          <w:u w:val="single"/>
        </w:rPr>
        <w:t>heavily armed region.</w:t>
      </w:r>
      <w:r w:rsidRPr="005A7E5A">
        <w:rPr>
          <w:rFonts w:asciiTheme="minorHAnsi" w:hAnsiTheme="minorHAnsi"/>
          <w:sz w:val="16"/>
          <w:szCs w:val="22"/>
        </w:rPr>
        <w:t xml:space="preserve"> This is the backdrop upon which the </w:t>
      </w:r>
      <w:proofErr w:type="spellStart"/>
      <w:r w:rsidRPr="005A7E5A">
        <w:rPr>
          <w:rFonts w:asciiTheme="minorHAnsi" w:hAnsiTheme="minorHAnsi"/>
          <w:sz w:val="16"/>
          <w:szCs w:val="22"/>
        </w:rPr>
        <w:t>U.S.government</w:t>
      </w:r>
      <w:proofErr w:type="spellEnd"/>
      <w:r w:rsidRPr="005A7E5A">
        <w:rPr>
          <w:rFonts w:asciiTheme="minorHAnsi" w:hAnsiTheme="minorHAnsi"/>
          <w:sz w:val="16"/>
          <w:szCs w:val="22"/>
        </w:rPr>
        <w:t xml:space="preserve"> is set to expand the national debt by a trillion dollars or more. Without massive debt purchases by Japan and China, the U.S. may not be able to finance the cost of the stimulus package, creating a trapdoor under the U.S. economy.</w:t>
      </w:r>
    </w:p>
    <w:p w:rsidR="00A04E50" w:rsidRPr="005A7E5A" w:rsidRDefault="00A04E50" w:rsidP="009C662B">
      <w:pPr>
        <w:pStyle w:val="Heading4"/>
      </w:pPr>
      <w:r w:rsidRPr="005A7E5A">
        <w:lastRenderedPageBreak/>
        <w:t xml:space="preserve">Asian Instability causes nuclear war </w:t>
      </w:r>
    </w:p>
    <w:p w:rsidR="00A04E50" w:rsidRPr="005A7E5A" w:rsidRDefault="00A04E50" w:rsidP="00A04E50">
      <w:pPr>
        <w:rPr>
          <w:rFonts w:cs="Times New Roman"/>
          <w:sz w:val="16"/>
        </w:rPr>
      </w:pPr>
      <w:proofErr w:type="spellStart"/>
      <w:r w:rsidRPr="005A7E5A">
        <w:rPr>
          <w:rFonts w:cs="Times New Roman"/>
          <w:b/>
        </w:rPr>
        <w:t>Dibb</w:t>
      </w:r>
      <w:proofErr w:type="spellEnd"/>
      <w:r w:rsidRPr="005A7E5A">
        <w:rPr>
          <w:rFonts w:cs="Times New Roman"/>
          <w:b/>
        </w:rPr>
        <w:t xml:space="preserve"> 1</w:t>
      </w:r>
      <w:r w:rsidRPr="005A7E5A">
        <w:rPr>
          <w:rFonts w:cs="Times New Roman"/>
          <w:sz w:val="16"/>
        </w:rPr>
        <w:t xml:space="preserve"> (Paul, Professor at the Australian National University “Strategic Trends: Asia at a Crossroads”, Naval War College Review, Winter 2001, http://www.nwc.navy.mil/press/Review/2001/Winter/art2-w01.htm)</w:t>
      </w:r>
    </w:p>
    <w:p w:rsidR="00A04E50" w:rsidRPr="005A7E5A" w:rsidRDefault="00A04E50" w:rsidP="00A04E50">
      <w:pPr>
        <w:tabs>
          <w:tab w:val="left" w:pos="4500"/>
        </w:tabs>
        <w:rPr>
          <w:rStyle w:val="StyleUnderline"/>
          <w:rFonts w:cs="Times New Roman"/>
          <w:sz w:val="16"/>
        </w:rPr>
      </w:pPr>
      <w:r w:rsidRPr="005A7E5A">
        <w:rPr>
          <w:rFonts w:cs="Times New Roman"/>
          <w:sz w:val="16"/>
        </w:rPr>
        <w:t xml:space="preserve">The </w:t>
      </w:r>
      <w:r w:rsidRPr="005A7E5A">
        <w:rPr>
          <w:rFonts w:cs="Times New Roman"/>
          <w:szCs w:val="18"/>
          <w:highlight w:val="green"/>
          <w:u w:val="single"/>
        </w:rPr>
        <w:t xml:space="preserve">areas of </w:t>
      </w:r>
      <w:r w:rsidRPr="005A7E5A">
        <w:rPr>
          <w:rFonts w:cs="Times New Roman"/>
          <w:b/>
          <w:szCs w:val="18"/>
          <w:highlight w:val="green"/>
          <w:u w:val="single"/>
        </w:rPr>
        <w:t>maximum danger and instability</w:t>
      </w:r>
      <w:r w:rsidRPr="005A7E5A">
        <w:rPr>
          <w:rFonts w:cs="Times New Roman"/>
          <w:szCs w:val="18"/>
          <w:highlight w:val="green"/>
          <w:u w:val="single"/>
        </w:rPr>
        <w:t xml:space="preserve"> </w:t>
      </w:r>
      <w:r w:rsidRPr="005A7E5A">
        <w:rPr>
          <w:rFonts w:cs="Times New Roman"/>
          <w:szCs w:val="18"/>
          <w:u w:val="single"/>
        </w:rPr>
        <w:t xml:space="preserve">in the world today </w:t>
      </w:r>
      <w:r w:rsidRPr="005A7E5A">
        <w:rPr>
          <w:rFonts w:cs="Times New Roman"/>
          <w:szCs w:val="18"/>
          <w:highlight w:val="green"/>
          <w:u w:val="single"/>
        </w:rPr>
        <w:t>are in Asia</w:t>
      </w:r>
      <w:r w:rsidRPr="005A7E5A">
        <w:rPr>
          <w:rFonts w:cs="Times New Roman"/>
          <w:sz w:val="16"/>
        </w:rPr>
        <w:t xml:space="preserve">, followed by the Middle East and parts of the former Soviet Union. </w:t>
      </w:r>
      <w:r w:rsidRPr="005A7E5A">
        <w:rPr>
          <w:rFonts w:cs="Times New Roman"/>
          <w:szCs w:val="18"/>
          <w:u w:val="single"/>
        </w:rPr>
        <w:t xml:space="preserve">The </w:t>
      </w:r>
      <w:r w:rsidRPr="005A7E5A">
        <w:rPr>
          <w:rFonts w:cs="Times New Roman"/>
          <w:szCs w:val="18"/>
          <w:highlight w:val="green"/>
          <w:u w:val="single"/>
        </w:rPr>
        <w:t xml:space="preserve">strategic situation in Asia is </w:t>
      </w:r>
      <w:r w:rsidRPr="005A7E5A">
        <w:rPr>
          <w:rFonts w:cs="Times New Roman"/>
          <w:b/>
          <w:szCs w:val="18"/>
          <w:highlight w:val="green"/>
          <w:u w:val="single"/>
        </w:rPr>
        <w:t>more uncertain and</w:t>
      </w:r>
      <w:r w:rsidRPr="005A7E5A">
        <w:rPr>
          <w:rFonts w:cs="Times New Roman"/>
          <w:sz w:val="16"/>
        </w:rPr>
        <w:t xml:space="preserve"> potentially </w:t>
      </w:r>
      <w:r w:rsidRPr="005A7E5A">
        <w:rPr>
          <w:rFonts w:cs="Times New Roman"/>
          <w:b/>
          <w:szCs w:val="18"/>
          <w:highlight w:val="green"/>
          <w:u w:val="single"/>
        </w:rPr>
        <w:t>threatening</w:t>
      </w:r>
      <w:r w:rsidRPr="005A7E5A">
        <w:rPr>
          <w:rFonts w:cs="Times New Roman"/>
          <w:szCs w:val="18"/>
          <w:u w:val="single"/>
        </w:rPr>
        <w:t xml:space="preserve"> </w:t>
      </w:r>
      <w:r w:rsidRPr="005A7E5A">
        <w:rPr>
          <w:rFonts w:cs="Times New Roman"/>
          <w:szCs w:val="18"/>
          <w:highlight w:val="green"/>
          <w:u w:val="single"/>
        </w:rPr>
        <w:t>than anywhere</w:t>
      </w:r>
      <w:r w:rsidRPr="005A7E5A">
        <w:rPr>
          <w:rFonts w:cs="Times New Roman"/>
          <w:sz w:val="16"/>
        </w:rPr>
        <w:t xml:space="preserve"> in Europe. Unlike in Europe</w:t>
      </w:r>
      <w:r w:rsidRPr="005A7E5A">
        <w:rPr>
          <w:rFonts w:cs="Times New Roman"/>
          <w:sz w:val="16"/>
          <w:szCs w:val="18"/>
        </w:rPr>
        <w:t xml:space="preserve">, </w:t>
      </w:r>
      <w:r w:rsidRPr="005A7E5A">
        <w:rPr>
          <w:rFonts w:cs="Times New Roman"/>
          <w:szCs w:val="18"/>
          <w:u w:val="single"/>
        </w:rPr>
        <w:t xml:space="preserve">it </w:t>
      </w:r>
      <w:r w:rsidRPr="005A7E5A">
        <w:rPr>
          <w:rFonts w:cs="Times New Roman"/>
          <w:szCs w:val="18"/>
          <w:highlight w:val="green"/>
          <w:u w:val="single"/>
        </w:rPr>
        <w:t xml:space="preserve">is possible to envisage </w:t>
      </w:r>
      <w:r w:rsidRPr="005A7E5A">
        <w:rPr>
          <w:rFonts w:cs="Times New Roman"/>
          <w:b/>
          <w:szCs w:val="18"/>
          <w:highlight w:val="green"/>
          <w:u w:val="single"/>
        </w:rPr>
        <w:t>war in Asia involving the major powers</w:t>
      </w:r>
      <w:r w:rsidRPr="005A7E5A">
        <w:rPr>
          <w:rFonts w:cs="Times New Roman"/>
          <w:sz w:val="16"/>
        </w:rPr>
        <w:t xml:space="preserve">: remnants of Cold War ideological confrontation still exist </w:t>
      </w:r>
      <w:r w:rsidRPr="005A7E5A">
        <w:rPr>
          <w:rFonts w:cs="Times New Roman"/>
          <w:szCs w:val="18"/>
          <w:highlight w:val="green"/>
          <w:u w:val="single"/>
        </w:rPr>
        <w:t>across the Taiwan</w:t>
      </w:r>
      <w:r w:rsidRPr="005A7E5A">
        <w:rPr>
          <w:rFonts w:cs="Times New Roman"/>
          <w:szCs w:val="18"/>
          <w:u w:val="single"/>
        </w:rPr>
        <w:t xml:space="preserve"> </w:t>
      </w:r>
      <w:r w:rsidRPr="005A7E5A">
        <w:rPr>
          <w:rFonts w:cs="Times New Roman"/>
          <w:szCs w:val="18"/>
          <w:highlight w:val="green"/>
          <w:u w:val="single"/>
        </w:rPr>
        <w:t>Straits</w:t>
      </w:r>
      <w:r w:rsidRPr="005A7E5A">
        <w:rPr>
          <w:rFonts w:cs="Times New Roman"/>
          <w:sz w:val="16"/>
        </w:rPr>
        <w:t xml:space="preserve"> and </w:t>
      </w:r>
      <w:r w:rsidRPr="005A7E5A">
        <w:rPr>
          <w:rFonts w:cs="Times New Roman"/>
          <w:szCs w:val="18"/>
          <w:highlight w:val="green"/>
          <w:u w:val="single"/>
        </w:rPr>
        <w:t>on the Korean Peninsula</w:t>
      </w:r>
      <w:r w:rsidRPr="005A7E5A">
        <w:rPr>
          <w:rFonts w:cs="Times New Roman"/>
          <w:szCs w:val="18"/>
          <w:u w:val="single"/>
        </w:rPr>
        <w:t xml:space="preserve">; </w:t>
      </w:r>
      <w:r w:rsidRPr="005A7E5A">
        <w:rPr>
          <w:rFonts w:cs="Times New Roman"/>
          <w:szCs w:val="18"/>
          <w:highlight w:val="green"/>
          <w:u w:val="single"/>
        </w:rPr>
        <w:t xml:space="preserve">India and Pakistan have </w:t>
      </w:r>
      <w:r w:rsidRPr="005A7E5A">
        <w:rPr>
          <w:rFonts w:cs="Times New Roman"/>
          <w:b/>
          <w:szCs w:val="18"/>
          <w:highlight w:val="green"/>
          <w:u w:val="single"/>
        </w:rPr>
        <w:t>nuclear</w:t>
      </w:r>
      <w:r w:rsidRPr="005A7E5A">
        <w:rPr>
          <w:rFonts w:cs="Times New Roman"/>
          <w:szCs w:val="18"/>
          <w:highlight w:val="green"/>
          <w:u w:val="single"/>
        </w:rPr>
        <w:t xml:space="preserve"> </w:t>
      </w:r>
      <w:r w:rsidRPr="005A7E5A">
        <w:rPr>
          <w:rFonts w:cs="Times New Roman"/>
          <w:b/>
          <w:szCs w:val="18"/>
          <w:highlight w:val="green"/>
          <w:u w:val="single"/>
        </w:rPr>
        <w:t>weapons</w:t>
      </w:r>
      <w:r w:rsidRPr="005A7E5A">
        <w:rPr>
          <w:rFonts w:cs="Times New Roman"/>
          <w:sz w:val="16"/>
        </w:rPr>
        <w:t xml:space="preserve"> and ballistic missiles, and these two countries are more confrontational than at any time since the early 1970s; in </w:t>
      </w:r>
      <w:r w:rsidRPr="005A7E5A">
        <w:rPr>
          <w:rFonts w:cs="Times New Roman"/>
          <w:highlight w:val="green"/>
          <w:u w:val="single"/>
        </w:rPr>
        <w:t>Southeast A</w:t>
      </w:r>
      <w:r w:rsidRPr="005A7E5A">
        <w:rPr>
          <w:rFonts w:cs="Times New Roman"/>
          <w:u w:val="single"/>
        </w:rPr>
        <w:t>sia</w:t>
      </w:r>
      <w:r w:rsidRPr="005A7E5A">
        <w:rPr>
          <w:rFonts w:cs="Times New Roman"/>
          <w:sz w:val="16"/>
          <w:szCs w:val="16"/>
        </w:rPr>
        <w:t xml:space="preserve">, Indonesia—which is the world’s fourth-largest </w:t>
      </w:r>
      <w:r w:rsidRPr="005A7E5A">
        <w:rPr>
          <w:rFonts w:cs="Times New Roman"/>
          <w:sz w:val="16"/>
        </w:rPr>
        <w:t>country—</w:t>
      </w:r>
      <w:r w:rsidRPr="005A7E5A">
        <w:rPr>
          <w:rFonts w:cs="Times New Roman"/>
          <w:szCs w:val="18"/>
          <w:highlight w:val="green"/>
          <w:u w:val="single"/>
        </w:rPr>
        <w:t>faces a highly uncertain future</w:t>
      </w:r>
      <w:r w:rsidRPr="005A7E5A">
        <w:rPr>
          <w:rFonts w:cs="Times New Roman"/>
          <w:sz w:val="16"/>
        </w:rPr>
        <w:t xml:space="preserve"> that could lead to its breakup. </w:t>
      </w:r>
      <w:r w:rsidRPr="005A7E5A">
        <w:rPr>
          <w:rFonts w:cs="Times New Roman"/>
          <w:u w:val="single"/>
        </w:rPr>
        <w:t>The Asia-Pacific region spends more on defense</w:t>
      </w:r>
      <w:r w:rsidRPr="005A7E5A">
        <w:rPr>
          <w:rFonts w:cs="Times New Roman"/>
          <w:sz w:val="16"/>
        </w:rPr>
        <w:t xml:space="preserve"> (about $150 billion a year) </w:t>
      </w:r>
      <w:r w:rsidRPr="005A7E5A">
        <w:rPr>
          <w:rFonts w:cs="Times New Roman"/>
          <w:u w:val="single"/>
        </w:rPr>
        <w:t>than any other part of the world</w:t>
      </w:r>
      <w:r w:rsidRPr="005A7E5A">
        <w:rPr>
          <w:rFonts w:cs="Times New Roman"/>
          <w:sz w:val="16"/>
        </w:rPr>
        <w:t xml:space="preserve"> except the United States and </w:t>
      </w:r>
      <w:proofErr w:type="spellStart"/>
      <w:r w:rsidRPr="005A7E5A">
        <w:rPr>
          <w:rFonts w:cs="Times New Roman"/>
          <w:sz w:val="16"/>
        </w:rPr>
        <w:t>Nato</w:t>
      </w:r>
      <w:proofErr w:type="spellEnd"/>
      <w:r w:rsidRPr="005A7E5A">
        <w:rPr>
          <w:rFonts w:cs="Times New Roman"/>
          <w:sz w:val="16"/>
        </w:rPr>
        <w:t xml:space="preserve"> Europe. </w:t>
      </w:r>
      <w:r w:rsidRPr="005A7E5A">
        <w:rPr>
          <w:rStyle w:val="StyleUnderline"/>
          <w:rFonts w:cs="Times New Roman"/>
          <w:highlight w:val="green"/>
        </w:rPr>
        <w:t>China and Japan are amongst the top four or five global military spenders</w:t>
      </w:r>
      <w:r w:rsidRPr="005A7E5A">
        <w:rPr>
          <w:rFonts w:cs="Times New Roman"/>
          <w:sz w:val="16"/>
        </w:rPr>
        <w:t xml:space="preserve">. </w:t>
      </w:r>
      <w:r w:rsidRPr="005A7E5A">
        <w:rPr>
          <w:rFonts w:cs="Times New Roman"/>
          <w:szCs w:val="18"/>
          <w:highlight w:val="green"/>
          <w:u w:val="single"/>
        </w:rPr>
        <w:t>Asia</w:t>
      </w:r>
      <w:r w:rsidRPr="005A7E5A">
        <w:rPr>
          <w:rFonts w:cs="Times New Roman"/>
          <w:sz w:val="16"/>
        </w:rPr>
        <w:t xml:space="preserve"> also </w:t>
      </w:r>
      <w:r w:rsidRPr="005A7E5A">
        <w:rPr>
          <w:rFonts w:cs="Times New Roman"/>
          <w:szCs w:val="18"/>
          <w:highlight w:val="green"/>
          <w:u w:val="single"/>
        </w:rPr>
        <w:t>has more nuclear powers than any other region of the world</w:t>
      </w:r>
      <w:r w:rsidRPr="005A7E5A">
        <w:rPr>
          <w:rFonts w:cs="Times New Roman"/>
          <w:sz w:val="16"/>
          <w:highlight w:val="green"/>
        </w:rPr>
        <w:t xml:space="preserve">. </w:t>
      </w:r>
      <w:r w:rsidRPr="005A7E5A">
        <w:rPr>
          <w:rFonts w:cs="Times New Roman"/>
          <w:sz w:val="16"/>
        </w:rPr>
        <w:t xml:space="preserve">Asia’s security is at a crossroads: </w:t>
      </w:r>
      <w:r w:rsidRPr="005A7E5A">
        <w:rPr>
          <w:rFonts w:cs="Times New Roman"/>
          <w:highlight w:val="green"/>
          <w:u w:val="single"/>
        </w:rPr>
        <w:t>th</w:t>
      </w:r>
      <w:r w:rsidRPr="005A7E5A">
        <w:rPr>
          <w:rFonts w:cs="Times New Roman"/>
          <w:szCs w:val="18"/>
          <w:highlight w:val="green"/>
          <w:u w:val="single"/>
        </w:rPr>
        <w:t>e region could</w:t>
      </w:r>
      <w:r w:rsidRPr="005A7E5A">
        <w:rPr>
          <w:rFonts w:cs="Times New Roman"/>
          <w:szCs w:val="18"/>
          <w:u w:val="single"/>
        </w:rPr>
        <w:t xml:space="preserve"> go in the direction of peace and cooperation, or it could </w:t>
      </w:r>
      <w:r w:rsidRPr="005A7E5A">
        <w:rPr>
          <w:rFonts w:cs="Times New Roman"/>
          <w:szCs w:val="18"/>
          <w:highlight w:val="green"/>
          <w:u w:val="single"/>
        </w:rPr>
        <w:t>slide into</w:t>
      </w:r>
      <w:r w:rsidRPr="005A7E5A">
        <w:rPr>
          <w:rFonts w:cs="Times New Roman"/>
          <w:sz w:val="16"/>
        </w:rPr>
        <w:t xml:space="preserve"> confrontation and </w:t>
      </w:r>
      <w:r w:rsidRPr="005A7E5A">
        <w:rPr>
          <w:rFonts w:cs="Times New Roman"/>
          <w:b/>
          <w:szCs w:val="18"/>
          <w:highlight w:val="green"/>
          <w:u w:val="single"/>
        </w:rPr>
        <w:t>military</w:t>
      </w:r>
      <w:r w:rsidRPr="005A7E5A">
        <w:rPr>
          <w:rFonts w:cs="Times New Roman"/>
          <w:szCs w:val="18"/>
          <w:highlight w:val="green"/>
          <w:u w:val="single"/>
        </w:rPr>
        <w:t xml:space="preserve"> </w:t>
      </w:r>
      <w:r w:rsidRPr="005A7E5A">
        <w:rPr>
          <w:rFonts w:cs="Times New Roman"/>
          <w:b/>
          <w:szCs w:val="18"/>
          <w:highlight w:val="green"/>
          <w:u w:val="single"/>
        </w:rPr>
        <w:t>conflict</w:t>
      </w:r>
      <w:r w:rsidRPr="005A7E5A">
        <w:rPr>
          <w:rFonts w:cs="Times New Roman"/>
          <w:szCs w:val="18"/>
          <w:u w:val="single"/>
        </w:rPr>
        <w:t>.</w:t>
      </w:r>
      <w:r w:rsidRPr="005A7E5A">
        <w:rPr>
          <w:rFonts w:cs="Times New Roman"/>
          <w:sz w:val="16"/>
        </w:rPr>
        <w:t xml:space="preserve"> There are positive tendencies, including the resurgence of economic growth and the spread of democracy, which would encourage an optimistic view. But </w:t>
      </w:r>
      <w:r w:rsidRPr="005A7E5A">
        <w:rPr>
          <w:rFonts w:cs="Times New Roman"/>
          <w:u w:val="single"/>
        </w:rPr>
        <w:t>there are a number of negative tendencies that must be of serious concern. There are deep-seated historical, territorial, ideological, and religious differences in Asia</w:t>
      </w:r>
      <w:r w:rsidRPr="005A7E5A">
        <w:rPr>
          <w:rFonts w:cs="Times New Roman"/>
          <w:sz w:val="16"/>
        </w:rPr>
        <w:t>. Also, the region has no history of successful multilateral security cooperation or arms control. Such multilateral institutions as the Association of Southeast Asian Nations and the ASEAN Regional Forum have shown themselves to be ineffective when confronted with major crises.</w:t>
      </w:r>
    </w:p>
    <w:p w:rsidR="00A04E50" w:rsidRPr="005A7E5A" w:rsidRDefault="00A04E50" w:rsidP="00A04E50">
      <w:pPr>
        <w:pStyle w:val="Heading3"/>
        <w:rPr>
          <w:sz w:val="16"/>
        </w:rPr>
      </w:pPr>
      <w:r>
        <w:lastRenderedPageBreak/>
        <w:t xml:space="preserve">AT: No Tech </w:t>
      </w:r>
    </w:p>
    <w:p w:rsidR="00A04E50" w:rsidRPr="005A7E5A" w:rsidRDefault="00A04E50" w:rsidP="009C662B">
      <w:pPr>
        <w:pStyle w:val="Heading4"/>
        <w:rPr>
          <w:rStyle w:val="Style13ptBold"/>
          <w:b/>
        </w:rPr>
      </w:pPr>
      <w:r w:rsidRPr="005A7E5A">
        <w:rPr>
          <w:rStyle w:val="Style13ptBold"/>
          <w:b/>
        </w:rPr>
        <w:t>New Japanese technology solves methane hydrate extraction</w:t>
      </w:r>
    </w:p>
    <w:p w:rsidR="00A04E50" w:rsidRPr="005A7E5A" w:rsidRDefault="00A04E50" w:rsidP="00A04E50">
      <w:pPr>
        <w:rPr>
          <w:rStyle w:val="Style13ptBold"/>
          <w:b w:val="0"/>
          <w:sz w:val="16"/>
        </w:rPr>
      </w:pPr>
      <w:proofErr w:type="spellStart"/>
      <w:r w:rsidRPr="005A7E5A">
        <w:rPr>
          <w:rStyle w:val="Style13ptBold"/>
        </w:rPr>
        <w:t>Tsuru</w:t>
      </w:r>
      <w:proofErr w:type="spellEnd"/>
      <w:r w:rsidRPr="005A7E5A">
        <w:rPr>
          <w:rStyle w:val="Style13ptBold"/>
        </w:rPr>
        <w:t>, 2012</w:t>
      </w:r>
      <w:r w:rsidRPr="005A7E5A">
        <w:rPr>
          <w:rStyle w:val="Style13ptBold"/>
          <w:sz w:val="16"/>
        </w:rPr>
        <w:t xml:space="preserve"> </w:t>
      </w:r>
      <w:r w:rsidRPr="005A7E5A">
        <w:rPr>
          <w:rStyle w:val="Style13ptBold"/>
          <w:b w:val="0"/>
          <w:sz w:val="16"/>
        </w:rPr>
        <w:t>(</w:t>
      </w:r>
      <w:proofErr w:type="spellStart"/>
      <w:r w:rsidRPr="005A7E5A">
        <w:rPr>
          <w:rStyle w:val="Style13ptBold"/>
          <w:b w:val="0"/>
          <w:sz w:val="16"/>
        </w:rPr>
        <w:t>Etsushi</w:t>
      </w:r>
      <w:proofErr w:type="spellEnd"/>
      <w:r w:rsidRPr="005A7E5A">
        <w:rPr>
          <w:rStyle w:val="Style13ptBold"/>
          <w:b w:val="0"/>
          <w:sz w:val="16"/>
        </w:rPr>
        <w:t xml:space="preserve"> </w:t>
      </w:r>
      <w:proofErr w:type="spellStart"/>
      <w:r w:rsidRPr="005A7E5A">
        <w:rPr>
          <w:rStyle w:val="Style13ptBold"/>
          <w:b w:val="0"/>
          <w:sz w:val="16"/>
        </w:rPr>
        <w:t>Tsuru</w:t>
      </w:r>
      <w:proofErr w:type="spellEnd"/>
      <w:r w:rsidRPr="005A7E5A">
        <w:rPr>
          <w:rStyle w:val="Style13ptBold"/>
          <w:b w:val="0"/>
          <w:sz w:val="16"/>
        </w:rPr>
        <w:t>, The Asahi Shimbun GLOBE correspondent, “1,600 meters below sea level: Japan's coveted deep sea mineral resources”, The Asahi Shimbun, 06/24/2012, http://ajw.asahi.com/article/globe</w:t>
      </w:r>
      <w:r w:rsidR="00EC4FF5">
        <w:rPr>
          <w:rStyle w:val="Style13ptBold"/>
          <w:b w:val="0"/>
          <w:sz w:val="16"/>
        </w:rPr>
        <w:t>/fe</w:t>
      </w:r>
      <w:r w:rsidR="005E7A4B">
        <w:rPr>
          <w:rStyle w:val="Style13ptBold"/>
          <w:b w:val="0"/>
          <w:sz w:val="16"/>
        </w:rPr>
        <w:t>ature/deepsea/AJ201206240043)</w:t>
      </w:r>
    </w:p>
    <w:p w:rsidR="00A04E50" w:rsidRPr="005A7E5A" w:rsidRDefault="00A04E50" w:rsidP="00A04E50">
      <w:pPr>
        <w:rPr>
          <w:sz w:val="16"/>
        </w:rPr>
      </w:pPr>
      <w:r w:rsidRPr="005A7E5A">
        <w:rPr>
          <w:sz w:val="16"/>
        </w:rPr>
        <w:t xml:space="preserve">Waters off Papua New Guinea are proving to be a testing ground for a world-first attempt to extract metallic minerals on a commercial basis from the ocean floor 1,600 meters below sea level. </w:t>
      </w:r>
      <w:r w:rsidRPr="005A7E5A">
        <w:rPr>
          <w:rStyle w:val="StyleUnderline"/>
        </w:rPr>
        <w:t>Efforts are under way to exploit what is referred to as the "third major natural resource"</w:t>
      </w:r>
      <w:r w:rsidRPr="005A7E5A">
        <w:rPr>
          <w:sz w:val="16"/>
        </w:rPr>
        <w:t xml:space="preserve"> following crude oil and natural gas. The project is being undertaken by Canada-based venture company Nautilus Minerals. The company aims to mine gold, copper, silver, zinc, and other precious metals. The estimated amount of deposits in the mining area marked for exploitation is 1.54 million tons. The company expects to start production in 2014. Construction began in April on equipment that will be used for the project, one that has drawn considerable attention among industry insiders. Investors include major resource companies Anglo American of Britain and </w:t>
      </w:r>
      <w:proofErr w:type="spellStart"/>
      <w:r w:rsidRPr="005A7E5A">
        <w:rPr>
          <w:sz w:val="16"/>
        </w:rPr>
        <w:t>Teck</w:t>
      </w:r>
      <w:proofErr w:type="spellEnd"/>
      <w:r w:rsidRPr="005A7E5A">
        <w:rPr>
          <w:sz w:val="16"/>
        </w:rPr>
        <w:t xml:space="preserve"> Resources of Canada. </w:t>
      </w:r>
      <w:r w:rsidRPr="005A7E5A">
        <w:rPr>
          <w:rStyle w:val="StyleUnderline"/>
        </w:rPr>
        <w:t>It</w:t>
      </w:r>
      <w:r w:rsidRPr="005A7E5A">
        <w:rPr>
          <w:sz w:val="16"/>
        </w:rPr>
        <w:t xml:space="preserve"> </w:t>
      </w:r>
      <w:r w:rsidRPr="005A7E5A">
        <w:rPr>
          <w:rStyle w:val="StyleUnderline"/>
        </w:rPr>
        <w:t>has long been known that this part of the ocean floor is rich in resources, but extraction technology had been considered inadequate and expensive, rendering commercialization unfeasible. But two</w:t>
      </w:r>
      <w:r w:rsidRPr="005A7E5A">
        <w:rPr>
          <w:sz w:val="16"/>
        </w:rPr>
        <w:t xml:space="preserve"> </w:t>
      </w:r>
      <w:r w:rsidRPr="005A7E5A">
        <w:rPr>
          <w:rStyle w:val="StyleUnderline"/>
        </w:rPr>
        <w:t xml:space="preserve">things have since come into play: </w:t>
      </w:r>
      <w:r w:rsidRPr="00A04E50">
        <w:rPr>
          <w:rStyle w:val="Emphasis"/>
        </w:rPr>
        <w:t>technological advancements</w:t>
      </w:r>
      <w:r w:rsidRPr="005A7E5A">
        <w:rPr>
          <w:rStyle w:val="StyleUnderline"/>
        </w:rPr>
        <w:t xml:space="preserve"> and soaring prices of natural resources </w:t>
      </w:r>
      <w:r w:rsidRPr="005A7E5A">
        <w:rPr>
          <w:sz w:val="16"/>
        </w:rPr>
        <w:t xml:space="preserve">in recent years. "Depending on the quality and amount, (deep sea mining) can now pay for itself," explains Koichi Nakamura of the National Institute of Advanced Science and Technology (AIST). * * * </w:t>
      </w:r>
      <w:r w:rsidRPr="005A7E5A">
        <w:rPr>
          <w:rStyle w:val="StyleUnderline"/>
        </w:rPr>
        <w:t>Japan may rank only 62nd in the world in terms of land mass, but it is being eyed as a top class prospect in terms of the volume of rare metals deposits in its territorial waters and</w:t>
      </w:r>
      <w:r w:rsidRPr="005A7E5A">
        <w:rPr>
          <w:sz w:val="16"/>
        </w:rPr>
        <w:t xml:space="preserve"> exclusive economic zone (</w:t>
      </w:r>
      <w:r w:rsidRPr="005A7E5A">
        <w:rPr>
          <w:rStyle w:val="StyleUnderline"/>
        </w:rPr>
        <w:t xml:space="preserve">EEZ), for which it possesses </w:t>
      </w:r>
      <w:r w:rsidRPr="005A7E5A">
        <w:rPr>
          <w:sz w:val="16"/>
        </w:rPr>
        <w:t>resource</w:t>
      </w:r>
      <w:r w:rsidRPr="005A7E5A">
        <w:rPr>
          <w:rStyle w:val="StyleUnderline"/>
        </w:rPr>
        <w:t xml:space="preserve"> exploitation rights.</w:t>
      </w:r>
      <w:r w:rsidRPr="005A7E5A">
        <w:rPr>
          <w:sz w:val="16"/>
        </w:rPr>
        <w:t xml:space="preserve"> In particular, </w:t>
      </w:r>
      <w:r w:rsidRPr="005A7E5A">
        <w:rPr>
          <w:rStyle w:val="StyleUnderline"/>
        </w:rPr>
        <w:t>the waters around</w:t>
      </w:r>
      <w:r w:rsidRPr="005A7E5A">
        <w:rPr>
          <w:sz w:val="16"/>
        </w:rPr>
        <w:t xml:space="preserve"> Okinawa Prefecture and </w:t>
      </w:r>
      <w:r w:rsidRPr="005A7E5A">
        <w:rPr>
          <w:rStyle w:val="StyleUnderline"/>
        </w:rPr>
        <w:t>the</w:t>
      </w:r>
      <w:r w:rsidRPr="005A7E5A">
        <w:rPr>
          <w:sz w:val="16"/>
        </w:rPr>
        <w:t xml:space="preserve"> Ogasawara </w:t>
      </w:r>
      <w:r w:rsidRPr="005A7E5A">
        <w:rPr>
          <w:rStyle w:val="StyleUnderline"/>
        </w:rPr>
        <w:t>island chain</w:t>
      </w:r>
      <w:r w:rsidRPr="005A7E5A">
        <w:rPr>
          <w:sz w:val="16"/>
        </w:rPr>
        <w:t xml:space="preserve">, </w:t>
      </w:r>
      <w:r w:rsidRPr="005A7E5A">
        <w:rPr>
          <w:rStyle w:val="StyleUnderline"/>
        </w:rPr>
        <w:t>where several hydrothermal vents have been discovered</w:t>
      </w:r>
      <w:r w:rsidRPr="005A7E5A">
        <w:rPr>
          <w:sz w:val="16"/>
        </w:rPr>
        <w:t xml:space="preserve"> on the seabed, </w:t>
      </w:r>
      <w:r w:rsidRPr="005A7E5A">
        <w:rPr>
          <w:rStyle w:val="StyleUnderline"/>
        </w:rPr>
        <w:t>are comparatively shallow</w:t>
      </w:r>
      <w:r w:rsidRPr="005A7E5A">
        <w:rPr>
          <w:sz w:val="16"/>
        </w:rPr>
        <w:t xml:space="preserve">. They lie at depths of between 700 and 1,600 meters. </w:t>
      </w:r>
      <w:r w:rsidRPr="005A7E5A">
        <w:rPr>
          <w:rStyle w:val="StyleUnderline"/>
        </w:rPr>
        <w:t xml:space="preserve">This means it is relatively easy to start commercial mining operations there. </w:t>
      </w:r>
      <w:r w:rsidRPr="005A7E5A">
        <w:rPr>
          <w:sz w:val="16"/>
        </w:rPr>
        <w:t xml:space="preserve">The mining companies believe that dissolved metals in the hot water pumped out of the vents are being cooled by the sea, and accumulating in large amounts on the ocean floor. According to some calculations, the deposits could be worth around 80 trillion yen ($1.016 trillion). Foreign mining companies are taking a keen interest in Japan's seabed resources, and vying to be the first to secure rights to exploit its waters. In February 2007, the Japan subsidiary of a British corporation applied to the Japanese government to establish mining zones for metallic minerals in nine marine areas and 133 locations within Japan's EEZ. The following year, it applied for a further 405 locations. This rattled the Japanese government. Regardless of whether the technology to exploit these zones existed, it meant that a system was in place in which the first party to make an application was given priority in mining zone acquisitions. "If we had left things as they were, there was a risk the companies which existed only on paper for the purpose of securing mining zones would run rampant," says an official from the Agency for Natural Resources and Energy. Applications were put on hold. The Mining Act was only revised this year. Aside from adding clearance requirements based on the technological and financial ability of applicants, it was decided to give the government the power to select the party that will engage in resource exploitation. Even so, </w:t>
      </w:r>
      <w:r w:rsidRPr="005A7E5A">
        <w:rPr>
          <w:rStyle w:val="StyleUnderline"/>
        </w:rPr>
        <w:t>domestic movement on the issue remains sluggish</w:t>
      </w:r>
      <w:r w:rsidRPr="005A7E5A">
        <w:rPr>
          <w:sz w:val="16"/>
        </w:rPr>
        <w:t xml:space="preserve">. In 2008, </w:t>
      </w:r>
      <w:r w:rsidRPr="005A7E5A">
        <w:rPr>
          <w:rStyle w:val="StyleUnderline"/>
        </w:rPr>
        <w:t>the Japanese government established a project aimed at commercializing methane hydrate and seabed mineral resources</w:t>
      </w:r>
      <w:r w:rsidRPr="005A7E5A">
        <w:rPr>
          <w:sz w:val="16"/>
        </w:rPr>
        <w:t xml:space="preserve"> by 2018.</w:t>
      </w:r>
    </w:p>
    <w:p w:rsidR="00A04E50" w:rsidRPr="005A7E5A" w:rsidRDefault="00A04E50" w:rsidP="009C662B">
      <w:pPr>
        <w:pStyle w:val="Heading4"/>
      </w:pPr>
      <w:r w:rsidRPr="005A7E5A">
        <w:t>Japanese extraction is the best- successful depressurizing process</w:t>
      </w:r>
    </w:p>
    <w:p w:rsidR="00A04E50" w:rsidRPr="005A7E5A" w:rsidRDefault="00A04E50" w:rsidP="00A04E50">
      <w:pPr>
        <w:rPr>
          <w:rFonts w:cs="Times New Roman"/>
        </w:rPr>
      </w:pPr>
      <w:r w:rsidRPr="005A7E5A">
        <w:rPr>
          <w:rStyle w:val="Style13ptBold"/>
        </w:rPr>
        <w:t>Fitzpatrick 10</w:t>
      </w:r>
      <w:r w:rsidRPr="005A7E5A">
        <w:rPr>
          <w:rFonts w:cs="Times New Roman"/>
        </w:rPr>
        <w:t xml:space="preserve"> [Japan to drill for controversial 'fire ice' Japan seeks to improve energy security by drilling for frozen methane but environmentalists fear a leak of the greenhouse gas, which is 21 times as damaging as carbon dioxide, Michael Fitzpatrick, reporter at theguardian.com, Monday 27 September 2010, http://www.theguardian.com/business/2010/sep/27/energy-industry-energy]</w:t>
      </w:r>
    </w:p>
    <w:p w:rsidR="00A04E50" w:rsidRPr="005A7E5A" w:rsidRDefault="00A04E50" w:rsidP="00A04E50">
      <w:pPr>
        <w:rPr>
          <w:rFonts w:cs="Times New Roman"/>
          <w:sz w:val="16"/>
        </w:rPr>
      </w:pPr>
      <w:r w:rsidRPr="005A7E5A">
        <w:rPr>
          <w:rFonts w:cs="Times New Roman"/>
          <w:sz w:val="16"/>
        </w:rPr>
        <w:t xml:space="preserve">In a bid to shore up its precarious energy security </w:t>
      </w:r>
      <w:r w:rsidRPr="005A7E5A">
        <w:rPr>
          <w:rStyle w:val="StyleUnderline"/>
          <w:rFonts w:cs="Times New Roman"/>
        </w:rPr>
        <w:t>Japan is to start commercial test drilling for controversial frozen methane gas along its coast next year</w:t>
      </w:r>
      <w:r w:rsidRPr="005A7E5A">
        <w:rPr>
          <w:rFonts w:cs="Times New Roman"/>
          <w:sz w:val="16"/>
        </w:rPr>
        <w:t xml:space="preserve">. </w:t>
      </w:r>
      <w:r w:rsidRPr="00A04E50">
        <w:rPr>
          <w:rStyle w:val="StyleUnderline"/>
        </w:rPr>
        <w:t>The gas is methane hydrate</w:t>
      </w:r>
      <w:r w:rsidRPr="005A7E5A">
        <w:rPr>
          <w:rFonts w:cs="Times New Roman"/>
          <w:sz w:val="16"/>
        </w:rPr>
        <w:t xml:space="preserve">, a sherbet-like substance consisting of methane trapped in water ice – sometimes called "fire ice" or MH – </w:t>
      </w:r>
      <w:r w:rsidRPr="00A04E50">
        <w:rPr>
          <w:rStyle w:val="StyleUnderline"/>
        </w:rPr>
        <w:t>that is locked deep underwater or under permafrost</w:t>
      </w:r>
      <w:r w:rsidRPr="005A7E5A">
        <w:rPr>
          <w:rFonts w:cs="Times New Roman"/>
          <w:sz w:val="16"/>
        </w:rPr>
        <w:t xml:space="preserve"> by the cold and under pressure 23 times that of normal atmosphere. </w:t>
      </w:r>
      <w:r w:rsidRPr="005A7E5A">
        <w:rPr>
          <w:rStyle w:val="StyleUnderline"/>
          <w:rFonts w:cs="Times New Roman"/>
        </w:rPr>
        <w:t>A consortium led by the Japanese government and the Japan Oil, Gas and Metals National Corporation (</w:t>
      </w:r>
      <w:proofErr w:type="spellStart"/>
      <w:r w:rsidRPr="005A7E5A">
        <w:rPr>
          <w:rFonts w:cs="Times New Roman"/>
          <w:sz w:val="16"/>
        </w:rPr>
        <w:t>Jogmec</w:t>
      </w:r>
      <w:proofErr w:type="spellEnd"/>
      <w:r w:rsidRPr="005A7E5A">
        <w:rPr>
          <w:rFonts w:cs="Times New Roman"/>
          <w:sz w:val="16"/>
        </w:rPr>
        <w:t xml:space="preserve">) </w:t>
      </w:r>
      <w:r w:rsidRPr="005A7E5A">
        <w:rPr>
          <w:rStyle w:val="StyleUnderline"/>
          <w:rFonts w:cs="Times New Roman"/>
        </w:rPr>
        <w:t>will be sinking several wells off the south-eastern coast of Japan to assess the commercial viability of extracting gas from frozen methane deep beneath local waters</w:t>
      </w:r>
      <w:r w:rsidRPr="005A7E5A">
        <w:rPr>
          <w:rFonts w:cs="Times New Roman"/>
          <w:sz w:val="16"/>
        </w:rPr>
        <w:t xml:space="preserve">. Surveys suggest Japan has enough methane hydrate for 100 years at the current rate of usage. Lying hundreds of </w:t>
      </w:r>
      <w:proofErr w:type="spellStart"/>
      <w:r w:rsidRPr="005A7E5A">
        <w:rPr>
          <w:rFonts w:cs="Times New Roman"/>
          <w:sz w:val="16"/>
        </w:rPr>
        <w:t>metres</w:t>
      </w:r>
      <w:proofErr w:type="spellEnd"/>
      <w:r w:rsidRPr="005A7E5A">
        <w:rPr>
          <w:rFonts w:cs="Times New Roman"/>
          <w:sz w:val="16"/>
        </w:rPr>
        <w:t xml:space="preserve"> </w:t>
      </w:r>
      <w:r w:rsidRPr="005A7E5A">
        <w:rPr>
          <w:rFonts w:cs="Times New Roman"/>
          <w:sz w:val="16"/>
        </w:rPr>
        <w:lastRenderedPageBreak/>
        <w:t xml:space="preserve">below the sea and deeper still below sediments, fire ice is exceedingly difficult to extract. </w:t>
      </w:r>
      <w:r w:rsidRPr="005A7E5A">
        <w:rPr>
          <w:rStyle w:val="Emphasis"/>
          <w:rFonts w:cs="Times New Roman"/>
        </w:rPr>
        <w:t xml:space="preserve">Japan is claiming successful tests using a method that gently </w:t>
      </w:r>
      <w:proofErr w:type="spellStart"/>
      <w:r w:rsidRPr="005A7E5A">
        <w:rPr>
          <w:rStyle w:val="Emphasis"/>
          <w:rFonts w:cs="Times New Roman"/>
        </w:rPr>
        <w:t>depressurises</w:t>
      </w:r>
      <w:proofErr w:type="spellEnd"/>
      <w:r w:rsidRPr="005A7E5A">
        <w:rPr>
          <w:rStyle w:val="Emphasis"/>
          <w:rFonts w:cs="Times New Roman"/>
        </w:rPr>
        <w:t xml:space="preserve"> the frozen gas.</w:t>
      </w:r>
      <w:r w:rsidRPr="005A7E5A">
        <w:rPr>
          <w:rFonts w:cs="Times New Roman"/>
          <w:sz w:val="16"/>
        </w:rPr>
        <w:t xml:space="preserve"> Tokyo plans to start commercial output of methane hydrates by 2018. At present, Japan imports nearly all its gas – about 58.6m </w:t>
      </w:r>
      <w:proofErr w:type="spellStart"/>
      <w:r w:rsidRPr="005A7E5A">
        <w:rPr>
          <w:rFonts w:cs="Times New Roman"/>
          <w:sz w:val="16"/>
        </w:rPr>
        <w:t>tonnes</w:t>
      </w:r>
      <w:proofErr w:type="spellEnd"/>
      <w:r w:rsidRPr="005A7E5A">
        <w:rPr>
          <w:rFonts w:cs="Times New Roman"/>
          <w:sz w:val="16"/>
        </w:rPr>
        <w:t xml:space="preserve"> of </w:t>
      </w:r>
      <w:proofErr w:type="spellStart"/>
      <w:r w:rsidRPr="005A7E5A">
        <w:rPr>
          <w:rFonts w:cs="Times New Roman"/>
          <w:sz w:val="16"/>
        </w:rPr>
        <w:t>liquified</w:t>
      </w:r>
      <w:proofErr w:type="spellEnd"/>
      <w:r w:rsidRPr="005A7E5A">
        <w:rPr>
          <w:rFonts w:cs="Times New Roman"/>
          <w:sz w:val="16"/>
        </w:rPr>
        <w:t xml:space="preserve"> gas annually – and is heavily dependent on oil imports. In a desperate attempt to secure more oil, for example, Japan recently did a deal with the United Arab Emirates. In exchange for using Japan as a base for Asian oil trading, Japan now has priority to purchase rights to up to 4m barrels of immediately accessible crude. Lucia van </w:t>
      </w:r>
      <w:proofErr w:type="spellStart"/>
      <w:r w:rsidRPr="005A7E5A">
        <w:rPr>
          <w:rFonts w:cs="Times New Roman"/>
          <w:sz w:val="16"/>
        </w:rPr>
        <w:t>Geuns</w:t>
      </w:r>
      <w:proofErr w:type="spellEnd"/>
      <w:r w:rsidRPr="005A7E5A">
        <w:rPr>
          <w:rFonts w:cs="Times New Roman"/>
          <w:sz w:val="16"/>
        </w:rPr>
        <w:t xml:space="preserve">, an energy analyst at the international energy </w:t>
      </w:r>
      <w:proofErr w:type="spellStart"/>
      <w:r w:rsidRPr="005A7E5A">
        <w:rPr>
          <w:rFonts w:cs="Times New Roman"/>
          <w:sz w:val="16"/>
        </w:rPr>
        <w:t>programme</w:t>
      </w:r>
      <w:proofErr w:type="spellEnd"/>
      <w:r w:rsidRPr="005A7E5A">
        <w:rPr>
          <w:rFonts w:cs="Times New Roman"/>
          <w:sz w:val="16"/>
        </w:rPr>
        <w:t xml:space="preserve"> of the </w:t>
      </w:r>
      <w:proofErr w:type="spellStart"/>
      <w:r w:rsidRPr="005A7E5A">
        <w:rPr>
          <w:rFonts w:cs="Times New Roman"/>
          <w:sz w:val="16"/>
        </w:rPr>
        <w:t>Clingendael</w:t>
      </w:r>
      <w:proofErr w:type="spellEnd"/>
      <w:r w:rsidRPr="005A7E5A">
        <w:rPr>
          <w:rFonts w:cs="Times New Roman"/>
          <w:sz w:val="16"/>
        </w:rPr>
        <w:t xml:space="preserve"> Institute, said: "</w:t>
      </w:r>
      <w:r w:rsidRPr="005A7E5A">
        <w:rPr>
          <w:rStyle w:val="StyleUnderline"/>
          <w:rFonts w:cs="Times New Roman"/>
        </w:rPr>
        <w:t xml:space="preserve">Methane hydrates could make Japan energy independent. </w:t>
      </w:r>
      <w:r w:rsidRPr="005A7E5A">
        <w:rPr>
          <w:rStyle w:val="Emphasis"/>
          <w:rFonts w:cs="Times New Roman"/>
        </w:rPr>
        <w:t>Japan put a lot of R&amp;D into this project</w:t>
      </w:r>
      <w:r w:rsidRPr="005A7E5A">
        <w:rPr>
          <w:rStyle w:val="StyleUnderline"/>
          <w:rFonts w:cs="Times New Roman"/>
        </w:rPr>
        <w:t xml:space="preserve"> because of course the less energy it imports the better</w:t>
      </w:r>
      <w:r w:rsidRPr="005A7E5A">
        <w:rPr>
          <w:rFonts w:cs="Times New Roman"/>
          <w:sz w:val="16"/>
        </w:rPr>
        <w:t xml:space="preserve">. Whether they can </w:t>
      </w:r>
      <w:proofErr w:type="spellStart"/>
      <w:r w:rsidRPr="005A7E5A">
        <w:rPr>
          <w:rFonts w:cs="Times New Roman"/>
          <w:sz w:val="16"/>
        </w:rPr>
        <w:t>commercialise</w:t>
      </w:r>
      <w:proofErr w:type="spellEnd"/>
      <w:r w:rsidRPr="005A7E5A">
        <w:rPr>
          <w:rFonts w:cs="Times New Roman"/>
          <w:sz w:val="16"/>
        </w:rPr>
        <w:t xml:space="preserve"> methane hydrates remains to be seen. "If it does succeed, and that's very much a long shot, it will have a huge impact – equivalent to the use of gas </w:t>
      </w:r>
      <w:proofErr w:type="spellStart"/>
      <w:r w:rsidRPr="005A7E5A">
        <w:rPr>
          <w:rFonts w:cs="Times New Roman"/>
          <w:sz w:val="16"/>
        </w:rPr>
        <w:t>shales</w:t>
      </w:r>
      <w:proofErr w:type="spellEnd"/>
      <w:r w:rsidRPr="005A7E5A">
        <w:rPr>
          <w:rFonts w:cs="Times New Roman"/>
          <w:sz w:val="16"/>
        </w:rPr>
        <w:t xml:space="preserve"> in the US."</w:t>
      </w:r>
    </w:p>
    <w:p w:rsidR="00A04E50" w:rsidRPr="005A7E5A" w:rsidRDefault="00A04E50" w:rsidP="00A04E50">
      <w:pPr>
        <w:rPr>
          <w:rFonts w:cs="Times New Roman"/>
        </w:rPr>
      </w:pPr>
    </w:p>
    <w:p w:rsidR="00A04E50" w:rsidRPr="005A7E5A" w:rsidRDefault="00A04E50" w:rsidP="009C662B">
      <w:pPr>
        <w:pStyle w:val="Heading4"/>
      </w:pPr>
      <w:r w:rsidRPr="005A7E5A">
        <w:t>Japan tech solves methane hydrates and leads to global adoption after it is seen as successful.</w:t>
      </w:r>
    </w:p>
    <w:p w:rsidR="00A04E50" w:rsidRPr="005A7E5A" w:rsidRDefault="00A04E50" w:rsidP="00A04E50">
      <w:r w:rsidRPr="005A7E5A">
        <w:rPr>
          <w:b/>
        </w:rPr>
        <w:t xml:space="preserve">WSJ 13 </w:t>
      </w:r>
      <w:r w:rsidRPr="005A7E5A">
        <w:t xml:space="preserve"> [Wall Street Journal, News agency “Scientists Envision Fracking in Arctic and on Ocean Floor” </w:t>
      </w:r>
      <w:hyperlink r:id="rId14" w:history="1">
        <w:r w:rsidRPr="005A7E5A">
          <w:rPr>
            <w:rStyle w:val="Hyperlink"/>
          </w:rPr>
          <w:t>http://online.wsj.com/news/articles/SB10001424127887324694904578600073042194096</w:t>
        </w:r>
      </w:hyperlink>
      <w:r w:rsidRPr="005A7E5A">
        <w:t>]</w:t>
      </w:r>
    </w:p>
    <w:p w:rsidR="00A04E50" w:rsidRPr="005A7E5A" w:rsidRDefault="00A04E50" w:rsidP="00A04E50">
      <w:pPr>
        <w:rPr>
          <w:sz w:val="16"/>
        </w:rPr>
      </w:pPr>
      <w:r w:rsidRPr="005A7E5A">
        <w:rPr>
          <w:sz w:val="16"/>
        </w:rPr>
        <w:t xml:space="preserve">Nevertheless, the government of </w:t>
      </w:r>
      <w:r w:rsidRPr="005A7E5A">
        <w:rPr>
          <w:u w:val="single"/>
        </w:rPr>
        <w:t>Japan</w:t>
      </w:r>
      <w:r w:rsidRPr="005A7E5A">
        <w:rPr>
          <w:sz w:val="16"/>
        </w:rPr>
        <w:t>—where natural gas costs are currently $16 per million British thermal units, four times the level in the U.S.—</w:t>
      </w:r>
      <w:r w:rsidRPr="005A7E5A">
        <w:rPr>
          <w:u w:val="single"/>
        </w:rPr>
        <w:t xml:space="preserve">has vowed to bring methane hydrate into the </w:t>
      </w:r>
      <w:r w:rsidRPr="005A7E5A">
        <w:rPr>
          <w:b/>
          <w:u w:val="single"/>
        </w:rPr>
        <w:t>mainstream</w:t>
      </w:r>
      <w:r w:rsidRPr="005A7E5A">
        <w:rPr>
          <w:u w:val="single"/>
        </w:rPr>
        <w:t xml:space="preserve"> by 2023 after a successful drilling test in March. In the government-sponsored test off of the southern coast of Japan's main island, Honshu, a drilling rig bored nearly 2,000 feet below the seafloor</w:t>
      </w:r>
      <w:r w:rsidRPr="005A7E5A">
        <w:rPr>
          <w:b/>
          <w:u w:val="single"/>
        </w:rPr>
        <w:t>. Special equipment reduced the pressure</w:t>
      </w:r>
      <w:r w:rsidRPr="005A7E5A">
        <w:rPr>
          <w:sz w:val="16"/>
        </w:rPr>
        <w:t xml:space="preserve"> </w:t>
      </w:r>
      <w:r w:rsidRPr="005A7E5A">
        <w:rPr>
          <w:u w:val="single"/>
        </w:rPr>
        <w:t>around the methane hydrate crystals, dissolving them into gas and water, and then pumped about 4.2 million cubic feet of gas to the surface</w:t>
      </w:r>
      <w:r w:rsidRPr="005A7E5A">
        <w:rPr>
          <w:sz w:val="16"/>
        </w:rPr>
        <w:t xml:space="preserve">. While not a huge haul, </w:t>
      </w:r>
      <w:r w:rsidRPr="005A7E5A">
        <w:rPr>
          <w:u w:val="single"/>
        </w:rPr>
        <w:t>it was enough to convince Japanese researchers that more natural gas could be harvested. If Japan can deliver on its vow to produce natural gas economically from the methane hydrate deposits off its shores, it could experience a natural-gas boom that matches the fracking-fueled one under way in North America</w:t>
      </w:r>
      <w:r w:rsidRPr="005A7E5A">
        <w:rPr>
          <w:sz w:val="16"/>
        </w:rPr>
        <w:t xml:space="preserve">, said Surya </w:t>
      </w:r>
      <w:proofErr w:type="spellStart"/>
      <w:r w:rsidRPr="005A7E5A">
        <w:rPr>
          <w:sz w:val="16"/>
        </w:rPr>
        <w:t>Rajan</w:t>
      </w:r>
      <w:proofErr w:type="spellEnd"/>
      <w:r w:rsidRPr="005A7E5A">
        <w:rPr>
          <w:sz w:val="16"/>
        </w:rPr>
        <w:t xml:space="preserve">, analyst at IHS CERA. "If you look at what a dramatic shift the North American gas industry has gone through, could you afford to bet against something similar happening in methane hydrate?" Mr. </w:t>
      </w:r>
      <w:proofErr w:type="spellStart"/>
      <w:r w:rsidRPr="005A7E5A">
        <w:rPr>
          <w:sz w:val="16"/>
        </w:rPr>
        <w:t>Rajan</w:t>
      </w:r>
      <w:proofErr w:type="spellEnd"/>
      <w:r w:rsidRPr="005A7E5A">
        <w:rPr>
          <w:sz w:val="16"/>
        </w:rPr>
        <w:t xml:space="preserve"> said. </w:t>
      </w:r>
      <w:r w:rsidRPr="005A7E5A">
        <w:rPr>
          <w:u w:val="single"/>
        </w:rPr>
        <w:t>Successful development of methane hydrates could throw a wrench into liquefied-natural-gas</w:t>
      </w:r>
      <w:r w:rsidRPr="005A7E5A">
        <w:rPr>
          <w:sz w:val="16"/>
        </w:rPr>
        <w:t xml:space="preserve"> megaprojects such as Australia's $50 billion Gorgon development led by Chevron Corp. CVX -0.44</w:t>
      </w:r>
      <w:proofErr w:type="gramStart"/>
      <w:r w:rsidRPr="005A7E5A">
        <w:rPr>
          <w:sz w:val="16"/>
        </w:rPr>
        <w:t>% ,</w:t>
      </w:r>
      <w:proofErr w:type="gramEnd"/>
      <w:r w:rsidRPr="005A7E5A">
        <w:rPr>
          <w:sz w:val="16"/>
        </w:rPr>
        <w:t xml:space="preserve"> experts say. "It would make me have pause about investing billions of dollars in an LNG export terminal," said Christopher </w:t>
      </w:r>
      <w:proofErr w:type="spellStart"/>
      <w:r w:rsidRPr="005A7E5A">
        <w:rPr>
          <w:sz w:val="16"/>
        </w:rPr>
        <w:t>Knittel</w:t>
      </w:r>
      <w:proofErr w:type="spellEnd"/>
      <w:r w:rsidRPr="005A7E5A">
        <w:rPr>
          <w:sz w:val="16"/>
        </w:rPr>
        <w:t xml:space="preserve">, an energy economics professor at the Massachusetts Institute of Technology in Cambridge. </w:t>
      </w:r>
      <w:r w:rsidRPr="005A7E5A">
        <w:rPr>
          <w:u w:val="single"/>
        </w:rPr>
        <w:t>Not all observers think that the costs can come down enough to make methane hydrate viable. But plenty of countries, particularly in Asia, are planning to try. China plans to host an international conference on methane hydrate in 2014. India is contemplating a push to develop the vast quantities of methane hydrate discovered off its coast</w:t>
      </w:r>
      <w:r w:rsidRPr="005A7E5A">
        <w:rPr>
          <w:sz w:val="16"/>
        </w:rPr>
        <w:t xml:space="preserve"> in the Indian Ocean in 2006, according to the U.S. Geological Survey, a part of the U.S. Department of Interior that conducts scientific research. In the U.S., scientists explored the northern Gulf of Mexico in May to map some of the 6.7 quadrillion cubic feet of methane-hydrate clusters believed to be underwater there. The Consortium for Ocean Leadership, a nonprofit group of researchers, is now trying to convince the Department of Energy to lend it a research drilling ship to do more tests. "</w:t>
      </w:r>
      <w:r w:rsidRPr="005A7E5A">
        <w:rPr>
          <w:u w:val="single"/>
        </w:rPr>
        <w:t>There are a huge amount of people internationally working in this area</w:t>
      </w:r>
      <w:r w:rsidRPr="005A7E5A">
        <w:rPr>
          <w:sz w:val="16"/>
        </w:rPr>
        <w:t xml:space="preserve">," said Carolyn </w:t>
      </w:r>
      <w:proofErr w:type="spellStart"/>
      <w:r w:rsidRPr="005A7E5A">
        <w:rPr>
          <w:sz w:val="16"/>
        </w:rPr>
        <w:t>Ruppel</w:t>
      </w:r>
      <w:proofErr w:type="spellEnd"/>
      <w:r w:rsidRPr="005A7E5A">
        <w:rPr>
          <w:sz w:val="16"/>
        </w:rPr>
        <w:t>, head of the gas hydrates project at the USGS. "A lot of national governments have gotten into the game." The most optimal places to harvest methane hydrate are near where the continental shelf transitions to the deep ocean, areas difficult to access from sea level.</w:t>
      </w:r>
    </w:p>
    <w:p w:rsidR="00A04E50" w:rsidRPr="005A7E5A" w:rsidRDefault="00A04E50" w:rsidP="00A04E50">
      <w:pPr>
        <w:rPr>
          <w:b/>
        </w:rPr>
      </w:pPr>
    </w:p>
    <w:p w:rsidR="00A04E50" w:rsidRPr="005A7E5A" w:rsidRDefault="00A04E50" w:rsidP="00A04E50">
      <w:pPr>
        <w:rPr>
          <w:b/>
        </w:rPr>
      </w:pPr>
    </w:p>
    <w:p w:rsidR="00A04E50" w:rsidRDefault="00A04E50" w:rsidP="00A04E50">
      <w:pPr>
        <w:pStyle w:val="Heading3"/>
      </w:pPr>
      <w:r>
        <w:lastRenderedPageBreak/>
        <w:t xml:space="preserve">AT: No Energy Independence </w:t>
      </w:r>
    </w:p>
    <w:p w:rsidR="00A04E50" w:rsidRPr="005A7E5A" w:rsidRDefault="00A04E50" w:rsidP="009C662B">
      <w:pPr>
        <w:pStyle w:val="Heading4"/>
      </w:pPr>
      <w:r w:rsidRPr="005A7E5A">
        <w:t xml:space="preserve">CP solves energy independence- Japan commercializes hydrates—makes them available for the US </w:t>
      </w:r>
    </w:p>
    <w:p w:rsidR="00A04E50" w:rsidRPr="005A7E5A" w:rsidRDefault="00A04E50" w:rsidP="00A04E50">
      <w:pPr>
        <w:rPr>
          <w:rFonts w:cs="Times New Roman"/>
        </w:rPr>
      </w:pPr>
      <w:r w:rsidRPr="005A7E5A">
        <w:rPr>
          <w:rStyle w:val="Style13ptBold"/>
        </w:rPr>
        <w:t xml:space="preserve">Max </w:t>
      </w:r>
      <w:proofErr w:type="gramStart"/>
      <w:r w:rsidRPr="005A7E5A">
        <w:rPr>
          <w:rStyle w:val="Style13ptBold"/>
        </w:rPr>
        <w:t>et</w:t>
      </w:r>
      <w:proofErr w:type="gramEnd"/>
      <w:r w:rsidRPr="005A7E5A">
        <w:rPr>
          <w:rStyle w:val="Style13ptBold"/>
        </w:rPr>
        <w:t>. Al 13</w:t>
      </w:r>
      <w:r w:rsidRPr="005A7E5A">
        <w:rPr>
          <w:rFonts w:cs="Times New Roman"/>
          <w:sz w:val="16"/>
          <w:szCs w:val="16"/>
        </w:rPr>
        <w:t xml:space="preserve">[Michael d., world's leading consultancies for unconventional gas resources, “Natural Gas Hydrate - Arctic Ocean Deepwater Resource Potential” chapter 6, </w:t>
      </w:r>
      <w:hyperlink r:id="rId15" w:history="1">
        <w:r w:rsidRPr="005A7E5A">
          <w:rPr>
            <w:rStyle w:val="Hyperlink"/>
            <w:rFonts w:cs="Times New Roman"/>
            <w:sz w:val="16"/>
            <w:szCs w:val="16"/>
          </w:rPr>
          <w:t>http://download.springer.com/static/pdf/760/chp%253A10.1007%252F978-3-319-02508-7_6.pdf?auth66=1405009459_e105112ca2e5e2501764c04c4bb61a85&amp;ext=.pdf</w:t>
        </w:r>
      </w:hyperlink>
      <w:r w:rsidRPr="005A7E5A">
        <w:rPr>
          <w:rFonts w:cs="Times New Roman"/>
          <w:sz w:val="16"/>
          <w:szCs w:val="16"/>
        </w:rPr>
        <w:t xml:space="preserve"> 2013 DG]</w:t>
      </w:r>
    </w:p>
    <w:p w:rsidR="00A04E50" w:rsidRPr="005A7E5A" w:rsidRDefault="00A04E50" w:rsidP="00A04E50">
      <w:pPr>
        <w:rPr>
          <w:rStyle w:val="StyleUnderline"/>
          <w:rFonts w:cs="Times New Roman"/>
        </w:rPr>
      </w:pPr>
      <w:r w:rsidRPr="005A7E5A">
        <w:rPr>
          <w:rFonts w:cs="Times New Roman"/>
          <w:sz w:val="16"/>
        </w:rPr>
        <w:t xml:space="preserve">As will be discussed elsewhere in this volume, very great progress has been made in understanding the NGH system and developing exploration tools that can bring discoveries to the level of a prospect. </w:t>
      </w:r>
      <w:r w:rsidRPr="005A7E5A">
        <w:rPr>
          <w:rStyle w:val="StyleUnderline"/>
          <w:rFonts w:cs="Times New Roman"/>
        </w:rPr>
        <w:t xml:space="preserve">The world's first technical production test of oceanic NGH was carried out on the 40 TCF </w:t>
      </w:r>
      <w:proofErr w:type="spellStart"/>
      <w:r w:rsidRPr="005A7E5A">
        <w:rPr>
          <w:rStyle w:val="StyleUnderline"/>
          <w:rFonts w:cs="Times New Roman"/>
        </w:rPr>
        <w:t>Nankai</w:t>
      </w:r>
      <w:proofErr w:type="spellEnd"/>
      <w:r w:rsidRPr="005A7E5A">
        <w:rPr>
          <w:rStyle w:val="StyleUnderline"/>
          <w:rFonts w:cs="Times New Roman"/>
        </w:rPr>
        <w:t xml:space="preserve"> NGH deposit according to a planned timeline (</w:t>
      </w:r>
      <w:proofErr w:type="spellStart"/>
      <w:r w:rsidRPr="005A7E5A">
        <w:rPr>
          <w:rStyle w:val="StyleUnderline"/>
          <w:rFonts w:cs="Times New Roman"/>
        </w:rPr>
        <w:t>Kurihara</w:t>
      </w:r>
      <w:proofErr w:type="spellEnd"/>
      <w:r w:rsidRPr="005A7E5A">
        <w:rPr>
          <w:rStyle w:val="StyleUnderline"/>
          <w:rFonts w:cs="Times New Roman"/>
        </w:rPr>
        <w:t xml:space="preserve"> et al. 2011) during March 2013 by IOGMEC (2013). Part of the </w:t>
      </w:r>
      <w:proofErr w:type="spellStart"/>
      <w:r w:rsidRPr="005A7E5A">
        <w:rPr>
          <w:rStyle w:val="StyleUnderline"/>
          <w:rFonts w:cs="Times New Roman"/>
        </w:rPr>
        <w:t>Nankai</w:t>
      </w:r>
      <w:proofErr w:type="spellEnd"/>
      <w:r w:rsidRPr="005A7E5A">
        <w:rPr>
          <w:rStyle w:val="StyleUnderline"/>
          <w:rFonts w:cs="Times New Roman"/>
        </w:rPr>
        <w:t xml:space="preserve"> deposit is scheduled for production in 2018, which is only 5 years from the first production test.</w:t>
      </w:r>
      <w:r w:rsidRPr="005A7E5A">
        <w:rPr>
          <w:rFonts w:cs="Times New Roman"/>
          <w:sz w:val="16"/>
        </w:rPr>
        <w:t xml:space="preserve"> </w:t>
      </w:r>
      <w:r w:rsidRPr="005A7E5A">
        <w:rPr>
          <w:rStyle w:val="StyleUnderline"/>
          <w:rFonts w:cs="Times New Roman"/>
        </w:rPr>
        <w:t xml:space="preserve">This is a near-term development timeline consistent with conventional </w:t>
      </w:r>
      <w:proofErr w:type="spellStart"/>
      <w:r w:rsidRPr="005A7E5A">
        <w:rPr>
          <w:rStyle w:val="StyleUnderline"/>
          <w:rFonts w:cs="Times New Roman"/>
        </w:rPr>
        <w:t>deepwater</w:t>
      </w:r>
      <w:proofErr w:type="spellEnd"/>
      <w:r w:rsidRPr="005A7E5A">
        <w:rPr>
          <w:rStyle w:val="StyleUnderline"/>
          <w:rFonts w:cs="Times New Roman"/>
        </w:rPr>
        <w:t xml:space="preserve"> field development. Commercial production of NGH off Japan is likely because natural gas produced from the </w:t>
      </w:r>
      <w:proofErr w:type="spellStart"/>
      <w:r w:rsidRPr="005A7E5A">
        <w:rPr>
          <w:rStyle w:val="StyleUnderline"/>
          <w:rFonts w:cs="Times New Roman"/>
        </w:rPr>
        <w:t>Nankai</w:t>
      </w:r>
      <w:proofErr w:type="spellEnd"/>
      <w:r w:rsidRPr="005A7E5A">
        <w:rPr>
          <w:rStyle w:val="StyleUnderline"/>
          <w:rFonts w:cs="Times New Roman"/>
        </w:rPr>
        <w:t xml:space="preserve"> NGH deposit </w:t>
      </w:r>
      <w:r w:rsidRPr="005A7E5A">
        <w:rPr>
          <w:rFonts w:cs="Times New Roman"/>
          <w:sz w:val="16"/>
        </w:rPr>
        <w:t xml:space="preserve">should compete well with the rather high delivered price of liquefied natural gas (LNG) that has been in the $15-$18 </w:t>
      </w:r>
      <w:proofErr w:type="spellStart"/>
      <w:r w:rsidRPr="005A7E5A">
        <w:rPr>
          <w:rFonts w:cs="Times New Roman"/>
          <w:sz w:val="16"/>
        </w:rPr>
        <w:t>MMcf</w:t>
      </w:r>
      <w:proofErr w:type="spellEnd"/>
      <w:r w:rsidRPr="005A7E5A">
        <w:rPr>
          <w:rFonts w:cs="Times New Roman"/>
          <w:sz w:val="16"/>
        </w:rPr>
        <w:t xml:space="preserve"> range in the 2011-2013 time period</w:t>
      </w:r>
      <w:r w:rsidRPr="005A7E5A">
        <w:rPr>
          <w:rStyle w:val="StyleUnderline"/>
          <w:rFonts w:cs="Times New Roman"/>
        </w:rPr>
        <w:t xml:space="preserve">. With improvement of the development cost of NGH exploration and production techniques, it is entirely possible that oceanic NGH may compete on a produced cost with other natural gas resources. </w:t>
      </w:r>
    </w:p>
    <w:p w:rsidR="00A04E50" w:rsidRDefault="00A04E50" w:rsidP="00A04E50">
      <w:pPr>
        <w:pStyle w:val="Heading2"/>
      </w:pPr>
      <w:r>
        <w:lastRenderedPageBreak/>
        <w:t>Natural Gas Drilling</w:t>
      </w:r>
    </w:p>
    <w:p w:rsidR="004D3D78" w:rsidRPr="005A7E5A" w:rsidRDefault="00A04E50" w:rsidP="004D3D78">
      <w:pPr>
        <w:pStyle w:val="Heading3"/>
        <w:rPr>
          <w:rStyle w:val="Style13ptBold"/>
          <w:b/>
          <w:bCs w:val="0"/>
          <w:sz w:val="32"/>
        </w:rPr>
      </w:pPr>
      <w:r>
        <w:rPr>
          <w:rStyle w:val="Style13ptBold"/>
          <w:b/>
          <w:bCs w:val="0"/>
          <w:sz w:val="32"/>
        </w:rPr>
        <w:lastRenderedPageBreak/>
        <w:t>1</w:t>
      </w:r>
      <w:r w:rsidR="004D3D78" w:rsidRPr="005A7E5A">
        <w:rPr>
          <w:rStyle w:val="Style13ptBold"/>
          <w:b/>
          <w:bCs w:val="0"/>
          <w:sz w:val="32"/>
        </w:rPr>
        <w:t xml:space="preserve">NC </w:t>
      </w:r>
      <w:r>
        <w:rPr>
          <w:rStyle w:val="Style13ptBold"/>
          <w:b/>
          <w:bCs w:val="0"/>
          <w:sz w:val="32"/>
        </w:rPr>
        <w:t>Natural Gas</w:t>
      </w:r>
      <w:r w:rsidR="004D3D78" w:rsidRPr="005A7E5A">
        <w:rPr>
          <w:rStyle w:val="Style13ptBold"/>
          <w:b/>
          <w:bCs w:val="0"/>
          <w:sz w:val="32"/>
        </w:rPr>
        <w:t xml:space="preserve"> Drilling</w:t>
      </w:r>
    </w:p>
    <w:p w:rsidR="004D3D78" w:rsidRPr="005A7E5A" w:rsidRDefault="004D3D78" w:rsidP="009C662B">
      <w:pPr>
        <w:pStyle w:val="Heading4"/>
        <w:rPr>
          <w:rStyle w:val="Style13ptBold"/>
          <w:b/>
        </w:rPr>
      </w:pPr>
      <w:r w:rsidRPr="005A7E5A">
        <w:rPr>
          <w:rStyle w:val="Style13ptBold"/>
          <w:b/>
        </w:rPr>
        <w:t>Japan solves offshore natural gas drilling</w:t>
      </w:r>
    </w:p>
    <w:p w:rsidR="004D3D78" w:rsidRPr="005A7E5A" w:rsidRDefault="004D3D78" w:rsidP="004D3D78">
      <w:pPr>
        <w:rPr>
          <w:rStyle w:val="Style13ptBold"/>
          <w:b w:val="0"/>
          <w:sz w:val="16"/>
        </w:rPr>
      </w:pPr>
      <w:r w:rsidRPr="005A7E5A">
        <w:rPr>
          <w:rStyle w:val="Style13ptBold"/>
        </w:rPr>
        <w:t>Nikkei, 03/27/2014</w:t>
      </w:r>
      <w:r w:rsidRPr="005A7E5A">
        <w:rPr>
          <w:rStyle w:val="Style13ptBold"/>
          <w:sz w:val="16"/>
        </w:rPr>
        <w:t xml:space="preserve"> </w:t>
      </w:r>
      <w:r w:rsidRPr="005A7E5A">
        <w:rPr>
          <w:rStyle w:val="Style13ptBold"/>
          <w:b w:val="0"/>
          <w:sz w:val="16"/>
        </w:rPr>
        <w:t>(Nikkei Asian Review, “Japan to finance offshore LNG projects to support domestic firms”, Nikkei Asian Review, 03/27/2014, http://asia.nikkei.com/Politics-Economy/Policy-Politics/Japan-to-finance-offshore-LNG-pro</w:t>
      </w:r>
      <w:r w:rsidR="00EC4FF5">
        <w:rPr>
          <w:rStyle w:val="Style13ptBold"/>
          <w:b w:val="0"/>
          <w:sz w:val="16"/>
        </w:rPr>
        <w:t>jec</w:t>
      </w:r>
      <w:r w:rsidR="005E7A4B">
        <w:rPr>
          <w:rStyle w:val="Style13ptBold"/>
          <w:b w:val="0"/>
          <w:sz w:val="16"/>
        </w:rPr>
        <w:t>ts-to-support-domestic-firms)</w:t>
      </w:r>
    </w:p>
    <w:p w:rsidR="00287AAA" w:rsidRPr="005A7E5A" w:rsidRDefault="00287AAA" w:rsidP="00287AAA">
      <w:pPr>
        <w:rPr>
          <w:sz w:val="16"/>
        </w:rPr>
      </w:pPr>
      <w:r w:rsidRPr="005A7E5A">
        <w:rPr>
          <w:sz w:val="16"/>
        </w:rPr>
        <w:t xml:space="preserve">TOKYO -- </w:t>
      </w:r>
      <w:r w:rsidRPr="005A7E5A">
        <w:rPr>
          <w:rStyle w:val="StyleUnderline"/>
        </w:rPr>
        <w:t>The Japanese government plans to provide financing to liquefied natural gas development projects</w:t>
      </w:r>
      <w:r w:rsidRPr="005A7E5A">
        <w:rPr>
          <w:sz w:val="16"/>
        </w:rPr>
        <w:t xml:space="preserve"> off the coasts of Asian nations and Australia to help Japanese engineering companies and shipbuilders win more orders.</w:t>
      </w:r>
      <w:r w:rsidR="004D3D78" w:rsidRPr="005A7E5A">
        <w:rPr>
          <w:sz w:val="16"/>
        </w:rPr>
        <w:t xml:space="preserve"> </w:t>
      </w:r>
      <w:r w:rsidRPr="005A7E5A">
        <w:rPr>
          <w:sz w:val="16"/>
        </w:rPr>
        <w:t xml:space="preserve">A panel studying natural resources and energy under the Ministry of Economy, Trade and Industry is expected to unveil the financing initiative in a meeting Friday. The government intends to guarantee up to 75% of the amounts of loans taken out by Japanese businesses and invest in energy development joint ventures through a program under the government-backed Japan Oil, Gas and Metals National Corp., or </w:t>
      </w:r>
      <w:proofErr w:type="spellStart"/>
      <w:r w:rsidRPr="005A7E5A">
        <w:rPr>
          <w:sz w:val="16"/>
        </w:rPr>
        <w:t>Jogmec</w:t>
      </w:r>
      <w:proofErr w:type="spellEnd"/>
      <w:r w:rsidRPr="005A7E5A">
        <w:rPr>
          <w:sz w:val="16"/>
        </w:rPr>
        <w:t>.</w:t>
      </w:r>
      <w:r w:rsidR="004D3D78" w:rsidRPr="005A7E5A">
        <w:rPr>
          <w:sz w:val="16"/>
        </w:rPr>
        <w:t xml:space="preserve"> </w:t>
      </w:r>
      <w:r w:rsidRPr="005A7E5A">
        <w:rPr>
          <w:rStyle w:val="StyleUnderline"/>
        </w:rPr>
        <w:t>Several offshore LNG projects are underway</w:t>
      </w:r>
      <w:r w:rsidRPr="005A7E5A">
        <w:rPr>
          <w:sz w:val="16"/>
        </w:rPr>
        <w:t xml:space="preserve"> in Australia and Southeast Asia, with an eye toward beginning production around 2016. </w:t>
      </w:r>
      <w:proofErr w:type="spellStart"/>
      <w:r w:rsidRPr="005A7E5A">
        <w:rPr>
          <w:sz w:val="16"/>
        </w:rPr>
        <w:t>Inpex</w:t>
      </w:r>
      <w:proofErr w:type="spellEnd"/>
      <w:r w:rsidRPr="005A7E5A">
        <w:rPr>
          <w:sz w:val="16"/>
        </w:rPr>
        <w:t xml:space="preserve"> is participating in the Prelude project off the Australian coast, for example.</w:t>
      </w:r>
      <w:r w:rsidR="004D3D78" w:rsidRPr="005A7E5A">
        <w:rPr>
          <w:sz w:val="16"/>
        </w:rPr>
        <w:t xml:space="preserve"> </w:t>
      </w:r>
      <w:r w:rsidRPr="005A7E5A">
        <w:rPr>
          <w:rStyle w:val="StyleUnderline"/>
        </w:rPr>
        <w:t>Offshore LNG projects drill the ocean floor for natural gas</w:t>
      </w:r>
      <w:r w:rsidRPr="005A7E5A">
        <w:rPr>
          <w:sz w:val="16"/>
        </w:rPr>
        <w:t xml:space="preserve">, </w:t>
      </w:r>
      <w:r w:rsidRPr="005A7E5A">
        <w:rPr>
          <w:rStyle w:val="StyleUnderline"/>
        </w:rPr>
        <w:t>which is liquefied on huge floating facilities</w:t>
      </w:r>
      <w:r w:rsidRPr="005A7E5A">
        <w:rPr>
          <w:sz w:val="16"/>
        </w:rPr>
        <w:t xml:space="preserve">. They eliminate the need to </w:t>
      </w:r>
      <w:proofErr w:type="gramStart"/>
      <w:r w:rsidRPr="005A7E5A">
        <w:rPr>
          <w:sz w:val="16"/>
        </w:rPr>
        <w:t>lay</w:t>
      </w:r>
      <w:proofErr w:type="gramEnd"/>
      <w:r w:rsidRPr="005A7E5A">
        <w:rPr>
          <w:sz w:val="16"/>
        </w:rPr>
        <w:t xml:space="preserve"> the pipelines, costing hundreds of millions of yen per kilometer, that traditional offshore natural gas projects need to transport gas to land for liquefaction.</w:t>
      </w:r>
      <w:r w:rsidR="004D3D78" w:rsidRPr="005A7E5A">
        <w:rPr>
          <w:sz w:val="16"/>
        </w:rPr>
        <w:t xml:space="preserve"> </w:t>
      </w:r>
      <w:r w:rsidRPr="005A7E5A">
        <w:rPr>
          <w:sz w:val="16"/>
        </w:rPr>
        <w:t>But constructing just one of the floating facilities can run to a massive 300 billion yen to 500 billion yen ($2.9 billion to $4.84 billion). The financial risks make the field difficult to enter, according to an official at a major engineering company.</w:t>
      </w:r>
      <w:r w:rsidR="004D3D78" w:rsidRPr="005A7E5A">
        <w:rPr>
          <w:sz w:val="16"/>
        </w:rPr>
        <w:t xml:space="preserve"> </w:t>
      </w:r>
      <w:r w:rsidRPr="005A7E5A">
        <w:rPr>
          <w:sz w:val="16"/>
        </w:rPr>
        <w:t xml:space="preserve">By some estimates, </w:t>
      </w:r>
      <w:r w:rsidRPr="005A7E5A">
        <w:rPr>
          <w:rStyle w:val="StyleUnderline"/>
        </w:rPr>
        <w:t xml:space="preserve">total investment in offshore natural resource development will grow </w:t>
      </w:r>
      <w:r w:rsidRPr="005A7E5A">
        <w:rPr>
          <w:sz w:val="16"/>
        </w:rPr>
        <w:t>from 6 trillion yen at present to 11 trillion yen in 2020. Orders for offshore LNG facilities are projected to increase.</w:t>
      </w:r>
      <w:r w:rsidR="004D3D78" w:rsidRPr="005A7E5A">
        <w:rPr>
          <w:sz w:val="16"/>
        </w:rPr>
        <w:t xml:space="preserve"> </w:t>
      </w:r>
      <w:r w:rsidRPr="005A7E5A">
        <w:rPr>
          <w:rStyle w:val="Emphasis"/>
        </w:rPr>
        <w:t>Japanese corporations possess strong technologies that would be useful for offshore LNG projects.</w:t>
      </w:r>
      <w:r w:rsidRPr="005A7E5A">
        <w:rPr>
          <w:sz w:val="16"/>
        </w:rPr>
        <w:t xml:space="preserve"> A</w:t>
      </w:r>
      <w:r w:rsidRPr="005A7E5A">
        <w:rPr>
          <w:rStyle w:val="StyleUnderline"/>
        </w:rPr>
        <w:t xml:space="preserve"> Mitsui Engineering &amp; Shipbuilding subsidiary has technologies for stabilizing floating plants</w:t>
      </w:r>
      <w:r w:rsidRPr="005A7E5A">
        <w:rPr>
          <w:sz w:val="16"/>
        </w:rPr>
        <w:t xml:space="preserve">. </w:t>
      </w:r>
      <w:r w:rsidRPr="005A7E5A">
        <w:rPr>
          <w:rStyle w:val="StyleUnderline"/>
        </w:rPr>
        <w:t>And engineering companies</w:t>
      </w:r>
      <w:r w:rsidRPr="005A7E5A">
        <w:rPr>
          <w:sz w:val="16"/>
        </w:rPr>
        <w:t xml:space="preserve"> from around the world </w:t>
      </w:r>
      <w:r w:rsidRPr="005A7E5A">
        <w:rPr>
          <w:rStyle w:val="StyleUnderline"/>
        </w:rPr>
        <w:t>are interested in IHI's work</w:t>
      </w:r>
      <w:r w:rsidRPr="005A7E5A">
        <w:rPr>
          <w:sz w:val="16"/>
        </w:rPr>
        <w:t xml:space="preserve"> on developing tanks that inhibit the gasification of LNG due to wave movements. The government hopes to help Japanese businesses compete on a better footing with South Korean shipbuilders and other rivals.</w:t>
      </w:r>
      <w:r w:rsidR="004D3D78" w:rsidRPr="005A7E5A">
        <w:rPr>
          <w:sz w:val="16"/>
        </w:rPr>
        <w:t xml:space="preserve"> </w:t>
      </w:r>
    </w:p>
    <w:p w:rsidR="00A04E50" w:rsidRDefault="00A04E50" w:rsidP="00A04E50">
      <w:pPr>
        <w:pStyle w:val="Heading2"/>
      </w:pPr>
      <w:r>
        <w:lastRenderedPageBreak/>
        <w:t>Ocean Acidification</w:t>
      </w:r>
    </w:p>
    <w:p w:rsidR="006345AC" w:rsidRPr="005A7E5A" w:rsidRDefault="00A04E50" w:rsidP="006345AC">
      <w:pPr>
        <w:pStyle w:val="Heading3"/>
      </w:pPr>
      <w:r>
        <w:lastRenderedPageBreak/>
        <w:t>1</w:t>
      </w:r>
      <w:r w:rsidR="006345AC" w:rsidRPr="005A7E5A">
        <w:t>NC Ocean Acidification</w:t>
      </w:r>
    </w:p>
    <w:p w:rsidR="006345AC" w:rsidRPr="005A7E5A" w:rsidRDefault="006345AC" w:rsidP="009C662B">
      <w:pPr>
        <w:pStyle w:val="Heading4"/>
        <w:rPr>
          <w:rStyle w:val="Style13ptBold"/>
          <w:b/>
        </w:rPr>
      </w:pPr>
      <w:r w:rsidRPr="005A7E5A">
        <w:rPr>
          <w:rStyle w:val="Style13ptBold"/>
          <w:b/>
        </w:rPr>
        <w:t>Japan solves ocean acidification</w:t>
      </w:r>
    </w:p>
    <w:p w:rsidR="006345AC" w:rsidRPr="005A7E5A" w:rsidRDefault="006345AC" w:rsidP="006345AC">
      <w:pPr>
        <w:rPr>
          <w:rStyle w:val="Style13ptBold"/>
          <w:b w:val="0"/>
          <w:sz w:val="16"/>
        </w:rPr>
      </w:pPr>
      <w:r w:rsidRPr="005A7E5A">
        <w:rPr>
          <w:rStyle w:val="Style13ptBold"/>
        </w:rPr>
        <w:t>UNCSD, 2011</w:t>
      </w:r>
      <w:r w:rsidRPr="005A7E5A">
        <w:rPr>
          <w:rStyle w:val="Style13ptBold"/>
          <w:sz w:val="16"/>
        </w:rPr>
        <w:t xml:space="preserve"> </w:t>
      </w:r>
      <w:r w:rsidRPr="005A7E5A">
        <w:rPr>
          <w:rStyle w:val="Style13ptBold"/>
          <w:b w:val="0"/>
          <w:sz w:val="16"/>
        </w:rPr>
        <w:t>(United Nations Conference on Sustainable Development, “Messages for Rio+20”, UNCSD, 2011http://www.bioacid.de/upload/downloads/press/OA.AoE_RIO20_low-</w:t>
      </w:r>
      <w:r w:rsidR="005E7A4B">
        <w:rPr>
          <w:rStyle w:val="Style13ptBold"/>
          <w:b w:val="0"/>
          <w:sz w:val="16"/>
        </w:rPr>
        <w:t>res.pdf)</w:t>
      </w:r>
    </w:p>
    <w:p w:rsidR="006345AC" w:rsidRPr="005A7E5A" w:rsidRDefault="006345AC" w:rsidP="006345AC">
      <w:pPr>
        <w:rPr>
          <w:sz w:val="14"/>
        </w:rPr>
      </w:pPr>
      <w:r w:rsidRPr="005A7E5A">
        <w:rPr>
          <w:sz w:val="14"/>
        </w:rPr>
        <w:t xml:space="preserve">Five </w:t>
      </w:r>
      <w:r w:rsidRPr="005A7E5A">
        <w:rPr>
          <w:rStyle w:val="StyleUnderline"/>
        </w:rPr>
        <w:t xml:space="preserve">major </w:t>
      </w:r>
      <w:proofErr w:type="spellStart"/>
      <w:r w:rsidRPr="005A7E5A">
        <w:rPr>
          <w:rStyle w:val="StyleUnderline"/>
        </w:rPr>
        <w:t>programmes</w:t>
      </w:r>
      <w:proofErr w:type="spellEnd"/>
      <w:r w:rsidRPr="005A7E5A">
        <w:rPr>
          <w:rStyle w:val="StyleUnderline"/>
        </w:rPr>
        <w:t xml:space="preserve"> in Japan fund research relevant to ocean acidification. Japan’s Ministry of Environment supports research </w:t>
      </w:r>
      <w:proofErr w:type="spellStart"/>
      <w:r w:rsidRPr="005A7E5A">
        <w:rPr>
          <w:rStyle w:val="StyleUnderline"/>
        </w:rPr>
        <w:t>programmes</w:t>
      </w:r>
      <w:proofErr w:type="spellEnd"/>
      <w:r w:rsidRPr="005A7E5A">
        <w:rPr>
          <w:rStyle w:val="StyleUnderline"/>
        </w:rPr>
        <w:t xml:space="preserve"> to elucidate the future impact of ocean acidification</w:t>
      </w:r>
      <w:r w:rsidRPr="005A7E5A">
        <w:rPr>
          <w:sz w:val="14"/>
        </w:rPr>
        <w:t xml:space="preserve"> on various marine organisms using </w:t>
      </w:r>
      <w:r w:rsidRPr="005A7E5A">
        <w:rPr>
          <w:rStyle w:val="StyleUnderline"/>
        </w:rPr>
        <w:t xml:space="preserve">sophisticated </w:t>
      </w:r>
      <w:proofErr w:type="spellStart"/>
      <w:r w:rsidRPr="005A7E5A">
        <w:rPr>
          <w:rStyle w:val="StyleUnderline"/>
        </w:rPr>
        <w:t>mesocosm</w:t>
      </w:r>
      <w:proofErr w:type="spellEnd"/>
      <w:r w:rsidRPr="005A7E5A">
        <w:rPr>
          <w:rStyle w:val="StyleUnderline"/>
        </w:rPr>
        <w:t xml:space="preserve"> facilities</w:t>
      </w:r>
      <w:r w:rsidRPr="005A7E5A">
        <w:rPr>
          <w:sz w:val="14"/>
        </w:rPr>
        <w:t xml:space="preserve"> (e.g. AICAL, Acidification Impact on </w:t>
      </w:r>
      <w:proofErr w:type="spellStart"/>
      <w:r w:rsidRPr="005A7E5A">
        <w:rPr>
          <w:sz w:val="14"/>
        </w:rPr>
        <w:t>CALcifiers</w:t>
      </w:r>
      <w:proofErr w:type="spellEnd"/>
      <w:r w:rsidRPr="005A7E5A">
        <w:rPr>
          <w:sz w:val="14"/>
        </w:rPr>
        <w:t>). The Ministry of Education, Science, Sport and Culture (</w:t>
      </w:r>
      <w:r w:rsidRPr="005A7E5A">
        <w:rPr>
          <w:rStyle w:val="StyleUnderline"/>
        </w:rPr>
        <w:t>MEXT) and</w:t>
      </w:r>
      <w:r w:rsidRPr="005A7E5A">
        <w:rPr>
          <w:sz w:val="14"/>
        </w:rPr>
        <w:t xml:space="preserve"> </w:t>
      </w:r>
      <w:r w:rsidRPr="005A7E5A">
        <w:rPr>
          <w:rStyle w:val="StyleUnderline"/>
        </w:rPr>
        <w:t>the</w:t>
      </w:r>
      <w:r w:rsidRPr="005A7E5A">
        <w:rPr>
          <w:sz w:val="14"/>
        </w:rPr>
        <w:t xml:space="preserve"> Japan Agency for Marine Science and </w:t>
      </w:r>
      <w:proofErr w:type="spellStart"/>
      <w:r w:rsidRPr="005A7E5A">
        <w:rPr>
          <w:sz w:val="14"/>
        </w:rPr>
        <w:t>TEChnology</w:t>
      </w:r>
      <w:proofErr w:type="spellEnd"/>
      <w:r w:rsidRPr="005A7E5A">
        <w:rPr>
          <w:sz w:val="14"/>
        </w:rPr>
        <w:t xml:space="preserve"> (</w:t>
      </w:r>
      <w:r w:rsidRPr="005A7E5A">
        <w:rPr>
          <w:rStyle w:val="StyleUnderline"/>
        </w:rPr>
        <w:t>JAMSTEC</w:t>
      </w:r>
      <w:r w:rsidRPr="005A7E5A">
        <w:rPr>
          <w:sz w:val="14"/>
        </w:rPr>
        <w:t>) also sup</w:t>
      </w:r>
      <w:r w:rsidRPr="005A7E5A">
        <w:rPr>
          <w:rStyle w:val="StyleUnderline"/>
        </w:rPr>
        <w:t>port ocean acidification research such as modelling efforts on the Earth Simulator supercomputer to predict future ocean conditions</w:t>
      </w:r>
      <w:r w:rsidRPr="005A7E5A">
        <w:rPr>
          <w:sz w:val="14"/>
        </w:rPr>
        <w:t>.</w:t>
      </w:r>
    </w:p>
    <w:p w:rsidR="00A04E50" w:rsidRDefault="00A04E50" w:rsidP="00A04E50">
      <w:pPr>
        <w:pStyle w:val="Heading2"/>
      </w:pPr>
      <w:r>
        <w:lastRenderedPageBreak/>
        <w:t>Ocean Mapping</w:t>
      </w:r>
    </w:p>
    <w:p w:rsidR="00B555AD" w:rsidRDefault="00A04E50" w:rsidP="005A7E5A">
      <w:pPr>
        <w:pStyle w:val="Heading3"/>
        <w:rPr>
          <w:rFonts w:cs="Times New Roman"/>
        </w:rPr>
      </w:pPr>
      <w:r>
        <w:rPr>
          <w:rFonts w:cs="Times New Roman"/>
        </w:rPr>
        <w:lastRenderedPageBreak/>
        <w:t>1</w:t>
      </w:r>
      <w:r w:rsidR="00B555AD">
        <w:rPr>
          <w:rFonts w:cs="Times New Roman"/>
        </w:rPr>
        <w:t>NC Ocean Mapping</w:t>
      </w:r>
    </w:p>
    <w:p w:rsidR="00A04E50" w:rsidRPr="00B555AD" w:rsidRDefault="00A04E50" w:rsidP="009C662B">
      <w:pPr>
        <w:pStyle w:val="Heading4"/>
        <w:rPr>
          <w:rStyle w:val="Style13ptBold"/>
          <w:b/>
        </w:rPr>
      </w:pPr>
      <w:r>
        <w:rPr>
          <w:rStyle w:val="Style13ptBold"/>
          <w:b/>
        </w:rPr>
        <w:t>Japan solves ocean floor mapping—recent earthquake jumpstarted new tech</w:t>
      </w:r>
    </w:p>
    <w:p w:rsidR="00A04E50" w:rsidRPr="00B555AD" w:rsidRDefault="00A04E50" w:rsidP="00A04E50">
      <w:pPr>
        <w:rPr>
          <w:rStyle w:val="Style13ptBold"/>
          <w:b w:val="0"/>
          <w:sz w:val="16"/>
        </w:rPr>
      </w:pPr>
      <w:r w:rsidRPr="00B555AD">
        <w:rPr>
          <w:rStyle w:val="Style13ptBold"/>
        </w:rPr>
        <w:t>AFP, 2012</w:t>
      </w:r>
      <w:r w:rsidRPr="00B555AD">
        <w:rPr>
          <w:rStyle w:val="Style13ptBold"/>
          <w:sz w:val="16"/>
        </w:rPr>
        <w:t xml:space="preserve"> </w:t>
      </w:r>
      <w:r w:rsidRPr="00B555AD">
        <w:rPr>
          <w:rStyle w:val="Style13ptBold"/>
          <w:b w:val="0"/>
          <w:sz w:val="16"/>
        </w:rPr>
        <w:t xml:space="preserve">(AFP, “Experts to get first look at buckled ocean floor”, IOL </w:t>
      </w:r>
      <w:proofErr w:type="spellStart"/>
      <w:r w:rsidRPr="00B555AD">
        <w:rPr>
          <w:rStyle w:val="Style13ptBold"/>
          <w:b w:val="0"/>
          <w:sz w:val="16"/>
        </w:rPr>
        <w:t>Scitech</w:t>
      </w:r>
      <w:proofErr w:type="spellEnd"/>
      <w:r w:rsidRPr="00B555AD">
        <w:rPr>
          <w:rStyle w:val="Style13ptBold"/>
          <w:b w:val="0"/>
          <w:sz w:val="16"/>
        </w:rPr>
        <w:t>, 03/12/2012, http://www.iol.co.za/scitech/science/environment/experts-to-get-first-look-at-buckled-oce</w:t>
      </w:r>
      <w:r w:rsidR="00EC4FF5">
        <w:rPr>
          <w:rStyle w:val="Style13ptBold"/>
          <w:b w:val="0"/>
          <w:sz w:val="16"/>
        </w:rPr>
        <w:t>an-</w:t>
      </w:r>
      <w:r w:rsidR="005E7A4B">
        <w:rPr>
          <w:rStyle w:val="Style13ptBold"/>
          <w:b w:val="0"/>
          <w:sz w:val="16"/>
        </w:rPr>
        <w:t>floor-1.1254574#.U8VOcvldWSo/)</w:t>
      </w:r>
    </w:p>
    <w:p w:rsidR="00A04E50" w:rsidRDefault="00A04E50" w:rsidP="00A04E50">
      <w:pPr>
        <w:rPr>
          <w:sz w:val="16"/>
        </w:rPr>
      </w:pPr>
      <w:r w:rsidRPr="00B555AD">
        <w:rPr>
          <w:sz w:val="16"/>
        </w:rPr>
        <w:t xml:space="preserve">Tokyo - </w:t>
      </w:r>
      <w:r w:rsidRPr="00B555AD">
        <w:rPr>
          <w:rStyle w:val="StyleUnderline"/>
        </w:rPr>
        <w:t>Scientists have launched a mission to the seabed off Japan</w:t>
      </w:r>
      <w:r w:rsidRPr="00B555AD">
        <w:rPr>
          <w:sz w:val="16"/>
        </w:rPr>
        <w:t xml:space="preserve"> where a massive quake triggered last year's devastating tsunami</w:t>
      </w:r>
      <w:r w:rsidRPr="00B555AD">
        <w:rPr>
          <w:rStyle w:val="StyleUnderline"/>
        </w:rPr>
        <w:t>, to get their first proper look at the buckled ocean floor</w:t>
      </w:r>
      <w:r w:rsidRPr="00B555AD">
        <w:rPr>
          <w:sz w:val="16"/>
        </w:rPr>
        <w:t xml:space="preserve">. </w:t>
      </w:r>
      <w:r w:rsidRPr="00B555AD">
        <w:rPr>
          <w:rStyle w:val="StyleUnderline"/>
        </w:rPr>
        <w:t>Researchers from</w:t>
      </w:r>
      <w:r w:rsidRPr="00B555AD">
        <w:rPr>
          <w:sz w:val="16"/>
        </w:rPr>
        <w:t xml:space="preserve"> Germany and </w:t>
      </w:r>
      <w:r w:rsidRPr="00B555AD">
        <w:rPr>
          <w:rStyle w:val="StyleUnderline"/>
        </w:rPr>
        <w:t xml:space="preserve">Japan are sending high-tech vehicles to probe the seabed up to 7,000 </w:t>
      </w:r>
      <w:proofErr w:type="spellStart"/>
      <w:r w:rsidRPr="00B555AD">
        <w:rPr>
          <w:rStyle w:val="StyleUnderline"/>
        </w:rPr>
        <w:t>metres</w:t>
      </w:r>
      <w:proofErr w:type="spellEnd"/>
      <w:r w:rsidRPr="00B555AD">
        <w:rPr>
          <w:rStyle w:val="StyleUnderline"/>
        </w:rPr>
        <w:t xml:space="preserve"> below the surface </w:t>
      </w:r>
      <w:r w:rsidRPr="00B555AD">
        <w:rPr>
          <w:sz w:val="16"/>
        </w:rPr>
        <w:t>where the massive seismic shock hit last March. “</w:t>
      </w:r>
      <w:r w:rsidRPr="00B555AD">
        <w:rPr>
          <w:rStyle w:val="StyleUnderline"/>
        </w:rPr>
        <w:t xml:space="preserve">We want to deploy instruments on the sea floor and </w:t>
      </w:r>
      <w:r w:rsidRPr="00B555AD">
        <w:rPr>
          <w:sz w:val="16"/>
        </w:rPr>
        <w:t>also</w:t>
      </w:r>
      <w:r w:rsidRPr="00B555AD">
        <w:rPr>
          <w:rStyle w:val="StyleUnderline"/>
        </w:rPr>
        <w:t xml:space="preserve"> map the area to see the large changes caused by the earthquake</w:t>
      </w:r>
      <w:r w:rsidRPr="00B555AD">
        <w:rPr>
          <w:sz w:val="16"/>
        </w:rPr>
        <w:t xml:space="preserve">,” said </w:t>
      </w:r>
      <w:proofErr w:type="spellStart"/>
      <w:r w:rsidRPr="00B555AD">
        <w:rPr>
          <w:sz w:val="16"/>
        </w:rPr>
        <w:t>Gerold</w:t>
      </w:r>
      <w:proofErr w:type="spellEnd"/>
      <w:r w:rsidRPr="00B555AD">
        <w:rPr>
          <w:sz w:val="16"/>
        </w:rPr>
        <w:t xml:space="preserve"> </w:t>
      </w:r>
      <w:proofErr w:type="spellStart"/>
      <w:r w:rsidRPr="00B555AD">
        <w:rPr>
          <w:sz w:val="16"/>
        </w:rPr>
        <w:t>Wefer</w:t>
      </w:r>
      <w:proofErr w:type="spellEnd"/>
      <w:r w:rsidRPr="00B555AD">
        <w:rPr>
          <w:sz w:val="16"/>
        </w:rPr>
        <w:t xml:space="preserve">, who is leading the project. His team said </w:t>
      </w:r>
      <w:r w:rsidRPr="00B555AD">
        <w:rPr>
          <w:rStyle w:val="StyleUnderline"/>
        </w:rPr>
        <w:t xml:space="preserve">the data gathered from the </w:t>
      </w:r>
      <w:r w:rsidRPr="00B555AD">
        <w:rPr>
          <w:sz w:val="16"/>
        </w:rPr>
        <w:t>month-long</w:t>
      </w:r>
      <w:r w:rsidRPr="00B555AD">
        <w:rPr>
          <w:rStyle w:val="StyleUnderline"/>
        </w:rPr>
        <w:t xml:space="preserve"> mission </w:t>
      </w:r>
      <w:r w:rsidRPr="00B555AD">
        <w:rPr>
          <w:sz w:val="16"/>
        </w:rPr>
        <w:t xml:space="preserve">covering a rupture zone stretching hundreds of </w:t>
      </w:r>
      <w:proofErr w:type="spellStart"/>
      <w:r w:rsidRPr="00B555AD">
        <w:rPr>
          <w:sz w:val="16"/>
        </w:rPr>
        <w:t>kilometres</w:t>
      </w:r>
      <w:proofErr w:type="spellEnd"/>
      <w:r w:rsidRPr="00B555AD">
        <w:rPr>
          <w:rStyle w:val="StyleUnderline"/>
        </w:rPr>
        <w:t xml:space="preserve"> would help them understand the mechanism of huge quakes and </w:t>
      </w:r>
      <w:r w:rsidRPr="00B555AD">
        <w:rPr>
          <w:sz w:val="16"/>
        </w:rPr>
        <w:t>the</w:t>
      </w:r>
      <w:r w:rsidRPr="00B555AD">
        <w:rPr>
          <w:rStyle w:val="StyleUnderline"/>
        </w:rPr>
        <w:t xml:space="preserve"> tsunamis </w:t>
      </w:r>
      <w:r w:rsidRPr="00B555AD">
        <w:rPr>
          <w:sz w:val="16"/>
        </w:rPr>
        <w:t>they can spawn.</w:t>
      </w:r>
      <w:r>
        <w:rPr>
          <w:rStyle w:val="StyleUnderline"/>
        </w:rPr>
        <w:t xml:space="preserve"> </w:t>
      </w:r>
      <w:r w:rsidRPr="00B555AD">
        <w:rPr>
          <w:sz w:val="16"/>
        </w:rPr>
        <w:t xml:space="preserve">The mission comes as Japan readies to mark the first anniversary of the 9.0 magnitude quake that unleashed a huge tsunami on March 11. More than 19,000 people died and vast tracts of coastline were crushed by towering waves that rushed ashore, swamping the Fukushima Daiichi nuclear power plant and sparking the worst atomic accident in a generation. </w:t>
      </w:r>
      <w:proofErr w:type="spellStart"/>
      <w:r w:rsidRPr="00B555AD">
        <w:rPr>
          <w:sz w:val="16"/>
        </w:rPr>
        <w:t>Wefer</w:t>
      </w:r>
      <w:proofErr w:type="spellEnd"/>
      <w:r w:rsidRPr="00B555AD">
        <w:rPr>
          <w:sz w:val="16"/>
        </w:rPr>
        <w:t xml:space="preserve">, director of the German Centre for Marine Environmental Changes at Bremen University, told reporters he was feeling “quite high” ahead of the start of the mission. He said scientists would see “huge cracks” in rocks that run parallel to the trench off the main Japanese island of Honshu. “The rocks were broken into pieces” by the quake, releasing fluid and gas into the ocean, he said. </w:t>
      </w:r>
      <w:r w:rsidRPr="00B555AD">
        <w:rPr>
          <w:rStyle w:val="StyleUnderline"/>
        </w:rPr>
        <w:t>The team will use an autonomously controlled 5.5-metre vehicle</w:t>
      </w:r>
      <w:r w:rsidRPr="00B555AD">
        <w:rPr>
          <w:sz w:val="16"/>
        </w:rPr>
        <w:t xml:space="preserve">, which looks like a small submarine, </w:t>
      </w:r>
      <w:r w:rsidRPr="00B555AD">
        <w:rPr>
          <w:rStyle w:val="StyleUnderline"/>
        </w:rPr>
        <w:t xml:space="preserve">to map the sea floor with a </w:t>
      </w:r>
      <w:proofErr w:type="spellStart"/>
      <w:r w:rsidRPr="00B555AD">
        <w:rPr>
          <w:rStyle w:val="StyleUnderline"/>
        </w:rPr>
        <w:t>multibeam</w:t>
      </w:r>
      <w:proofErr w:type="spellEnd"/>
      <w:r w:rsidRPr="00B555AD">
        <w:rPr>
          <w:rStyle w:val="StyleUnderline"/>
        </w:rPr>
        <w:t xml:space="preserve"> sonar device</w:t>
      </w:r>
      <w:r w:rsidRPr="00B555AD">
        <w:rPr>
          <w:sz w:val="16"/>
        </w:rPr>
        <w:t xml:space="preserve">. The </w:t>
      </w:r>
      <w:proofErr w:type="spellStart"/>
      <w:r w:rsidRPr="00B555AD">
        <w:rPr>
          <w:sz w:val="16"/>
        </w:rPr>
        <w:t>mothership</w:t>
      </w:r>
      <w:proofErr w:type="spellEnd"/>
      <w:r w:rsidRPr="00B555AD">
        <w:rPr>
          <w:sz w:val="16"/>
        </w:rPr>
        <w:t xml:space="preserve"> from which the vehicle will be launched is equipped with echo sounders and will map several longer profiles extending from the shelf off Honshu across the deep-sea trench. </w:t>
      </w:r>
      <w:r w:rsidRPr="00B555AD">
        <w:rPr>
          <w:rStyle w:val="StyleUnderline"/>
        </w:rPr>
        <w:t xml:space="preserve">The new maps will be compared with profiles Japan had earlier obtained to shed light on what happened on the sea floor </w:t>
      </w:r>
      <w:r w:rsidRPr="00B555AD">
        <w:rPr>
          <w:sz w:val="16"/>
        </w:rPr>
        <w:t xml:space="preserve">when the quake hit. The </w:t>
      </w:r>
      <w:proofErr w:type="spellStart"/>
      <w:r w:rsidRPr="00B555AD">
        <w:rPr>
          <w:sz w:val="16"/>
        </w:rPr>
        <w:t>epicentre</w:t>
      </w:r>
      <w:proofErr w:type="spellEnd"/>
      <w:r w:rsidRPr="00B555AD">
        <w:rPr>
          <w:sz w:val="16"/>
        </w:rPr>
        <w:t xml:space="preserve"> of the quake was in the Pacific some 130 </w:t>
      </w:r>
      <w:proofErr w:type="spellStart"/>
      <w:r w:rsidRPr="00B555AD">
        <w:rPr>
          <w:sz w:val="16"/>
        </w:rPr>
        <w:t>kilometres</w:t>
      </w:r>
      <w:proofErr w:type="spellEnd"/>
      <w:r w:rsidRPr="00B555AD">
        <w:rPr>
          <w:sz w:val="16"/>
        </w:rPr>
        <w:t xml:space="preserve"> off Honshu, where an ocean tectonic plate slides below Japan. </w:t>
      </w:r>
      <w:r w:rsidRPr="00B555AD">
        <w:rPr>
          <w:rStyle w:val="StyleUnderline"/>
        </w:rPr>
        <w:t xml:space="preserve">A remotely-controlled 3.5-ton vehicle, equipped with cameras, sonar and lights and cabled to the ship, will install instruments </w:t>
      </w:r>
      <w:r w:rsidRPr="00B555AD">
        <w:rPr>
          <w:sz w:val="16"/>
        </w:rPr>
        <w:t xml:space="preserve">at boreholes drilled earlier to activate a system to precisely measure future earthquakes. The mission will also take sediment samples from the trench area, whose analysis </w:t>
      </w:r>
      <w:proofErr w:type="gramStart"/>
      <w:r w:rsidRPr="00B555AD">
        <w:rPr>
          <w:sz w:val="16"/>
        </w:rPr>
        <w:t>scientists</w:t>
      </w:r>
      <w:proofErr w:type="gramEnd"/>
      <w:r w:rsidRPr="00B555AD">
        <w:rPr>
          <w:sz w:val="16"/>
        </w:rPr>
        <w:t xml:space="preserve"> hope will help them find a very rough timing for the next huge tremor. “If you think about earthquake predictions, it is very </w:t>
      </w:r>
      <w:proofErr w:type="spellStart"/>
      <w:r w:rsidRPr="00B555AD">
        <w:rPr>
          <w:sz w:val="16"/>
        </w:rPr>
        <w:t>very</w:t>
      </w:r>
      <w:proofErr w:type="spellEnd"/>
      <w:r w:rsidRPr="00B555AD">
        <w:rPr>
          <w:sz w:val="16"/>
        </w:rPr>
        <w:t xml:space="preserve"> difficult at this moment using present-day technology and data,” said Shuichi </w:t>
      </w:r>
      <w:proofErr w:type="spellStart"/>
      <w:r w:rsidRPr="00B555AD">
        <w:rPr>
          <w:sz w:val="16"/>
        </w:rPr>
        <w:t>Kodaira</w:t>
      </w:r>
      <w:proofErr w:type="spellEnd"/>
      <w:r w:rsidRPr="00B555AD">
        <w:rPr>
          <w:sz w:val="16"/>
        </w:rPr>
        <w:t xml:space="preserve">, of the Institute for Research on Earth Evolution, Japan Agency for Marine-Earth Science and Technology. “But </w:t>
      </w:r>
      <w:r w:rsidRPr="00B555AD">
        <w:rPr>
          <w:rStyle w:val="StyleUnderline"/>
        </w:rPr>
        <w:t>what we can do right now is that we can</w:t>
      </w:r>
      <w:r w:rsidRPr="00B555AD">
        <w:rPr>
          <w:sz w:val="16"/>
        </w:rPr>
        <w:t xml:space="preserve"> probably </w:t>
      </w:r>
      <w:r w:rsidRPr="00B555AD">
        <w:rPr>
          <w:rStyle w:val="StyleUnderline"/>
        </w:rPr>
        <w:t>understand</w:t>
      </w:r>
      <w:r w:rsidRPr="00B555AD">
        <w:rPr>
          <w:sz w:val="16"/>
        </w:rPr>
        <w:t xml:space="preserve"> the recurrence or history of great earthquakes in </w:t>
      </w:r>
      <w:r w:rsidRPr="00B555AD">
        <w:rPr>
          <w:rStyle w:val="StyleUnderline"/>
        </w:rPr>
        <w:t>the Japan Trench</w:t>
      </w:r>
      <w:r w:rsidRPr="00B555AD">
        <w:rPr>
          <w:sz w:val="16"/>
        </w:rPr>
        <w:t xml:space="preserve"> </w:t>
      </w:r>
      <w:r w:rsidRPr="00B555AD">
        <w:rPr>
          <w:rStyle w:val="StyleUnderline"/>
        </w:rPr>
        <w:t>by using data from this cruise and from other cruises,”</w:t>
      </w:r>
      <w:r w:rsidRPr="00B555AD">
        <w:rPr>
          <w:sz w:val="16"/>
        </w:rPr>
        <w:t xml:space="preserve"> he said.</w:t>
      </w:r>
    </w:p>
    <w:p w:rsidR="00A04E50" w:rsidRPr="00A04E50" w:rsidRDefault="00A04E50" w:rsidP="00A04E50">
      <w:pPr>
        <w:pStyle w:val="Heading3"/>
      </w:pPr>
      <w:r>
        <w:lastRenderedPageBreak/>
        <w:t xml:space="preserve">2NC Ocean Mapping </w:t>
      </w:r>
    </w:p>
    <w:p w:rsidR="009C1B68" w:rsidRPr="009C1B68" w:rsidRDefault="009C1B68" w:rsidP="009C662B">
      <w:pPr>
        <w:pStyle w:val="Heading4"/>
        <w:rPr>
          <w:rStyle w:val="Style13ptBold"/>
          <w:b/>
        </w:rPr>
      </w:pPr>
      <w:r>
        <w:rPr>
          <w:rStyle w:val="Style13ptBold"/>
          <w:b/>
        </w:rPr>
        <w:t>Japan high-level technology solves seafloor mapping</w:t>
      </w:r>
    </w:p>
    <w:p w:rsidR="009C1B68" w:rsidRPr="009C1B68" w:rsidRDefault="009C1B68" w:rsidP="009C1B68">
      <w:pPr>
        <w:rPr>
          <w:rStyle w:val="Style13ptBold"/>
          <w:b w:val="0"/>
          <w:sz w:val="16"/>
        </w:rPr>
      </w:pPr>
      <w:r w:rsidRPr="009C1B68">
        <w:rPr>
          <w:rStyle w:val="Style13ptBold"/>
        </w:rPr>
        <w:t>JAMSTEC, 2010</w:t>
      </w:r>
      <w:r w:rsidRPr="009C1B68">
        <w:rPr>
          <w:rStyle w:val="Style13ptBold"/>
          <w:sz w:val="16"/>
        </w:rPr>
        <w:t xml:space="preserve"> </w:t>
      </w:r>
      <w:r w:rsidRPr="009C1B68">
        <w:rPr>
          <w:rStyle w:val="Style13ptBold"/>
          <w:b w:val="0"/>
          <w:sz w:val="16"/>
        </w:rPr>
        <w:t>(Japan Agency for Marine-Earth Science and Technology, the independent administrative institutions upon re-organized from its former organization, Japan Marine Science and Technology Center. JAMSTEC has the main objective to contribute to the advancement of academic research in addition to the improvement of marine science and technology by proceeding the fundamental research and development on marine, and the cooperative activities on the academic research related to the Ocean for the benefit of the peace and human welfare, “High-Resolution Seafloor Mapping Reveals Marine Landslide Triggered by 2009 Suruga Bay Earthquake”, JAMSTEC, 05/25/2010, https://www.jamstec.go.jp/</w:t>
      </w:r>
      <w:r w:rsidR="00EC4FF5">
        <w:rPr>
          <w:rStyle w:val="Style13ptBold"/>
          <w:b w:val="0"/>
          <w:sz w:val="16"/>
        </w:rPr>
        <w:t>e/a</w:t>
      </w:r>
      <w:r w:rsidR="005E7A4B">
        <w:rPr>
          <w:rStyle w:val="Style13ptBold"/>
          <w:b w:val="0"/>
          <w:sz w:val="16"/>
        </w:rPr>
        <w:t>bout/press_release/20100525/)</w:t>
      </w:r>
    </w:p>
    <w:p w:rsidR="00F154CA" w:rsidRPr="009C1B68" w:rsidRDefault="00F154CA" w:rsidP="009C1B68">
      <w:pPr>
        <w:rPr>
          <w:sz w:val="16"/>
        </w:rPr>
      </w:pPr>
      <w:r w:rsidRPr="009C1B68">
        <w:rPr>
          <w:sz w:val="16"/>
        </w:rPr>
        <w:t xml:space="preserve">The Earthquake and Tsunami Research Project for Disaster Prevention, </w:t>
      </w:r>
      <w:r w:rsidRPr="00F154CA">
        <w:rPr>
          <w:rStyle w:val="StyleUnderline"/>
        </w:rPr>
        <w:t xml:space="preserve">Japan Agency for Marine-Earth Science and Technology (JAMSTEC), have found geologic evidence of submarine landslide, </w:t>
      </w:r>
      <w:r w:rsidRPr="009C1B68">
        <w:rPr>
          <w:sz w:val="16"/>
        </w:rPr>
        <w:t xml:space="preserve">possibly triggered by a magnitude-6.5 earthquake occurred in the Suruga Bay on August 11th, 2009. </w:t>
      </w:r>
      <w:r w:rsidRPr="009C1B68">
        <w:rPr>
          <w:rStyle w:val="StyleUnderline"/>
        </w:rPr>
        <w:t>The trace of the landslide was recognized in the earthquake source region, by the high-resolution bathymetric survey onboard the Research Vessel</w:t>
      </w:r>
      <w:r w:rsidRPr="009C1B68">
        <w:rPr>
          <w:sz w:val="16"/>
        </w:rPr>
        <w:t xml:space="preserve">(R/V) </w:t>
      </w:r>
      <w:proofErr w:type="spellStart"/>
      <w:r w:rsidRPr="009C1B68">
        <w:rPr>
          <w:rStyle w:val="StyleUnderline"/>
        </w:rPr>
        <w:t>Natsushima</w:t>
      </w:r>
      <w:proofErr w:type="spellEnd"/>
      <w:r w:rsidRPr="009C1B68">
        <w:rPr>
          <w:sz w:val="16"/>
        </w:rPr>
        <w:t xml:space="preserve"> </w:t>
      </w:r>
      <w:r w:rsidRPr="009C1B68">
        <w:rPr>
          <w:rStyle w:val="StyleUnderline"/>
        </w:rPr>
        <w:t xml:space="preserve">and remotely-controlled autonomous underwater vehicle (AUV) </w:t>
      </w:r>
      <w:r w:rsidRPr="009C1B68">
        <w:rPr>
          <w:sz w:val="16"/>
        </w:rPr>
        <w:t>named “</w:t>
      </w:r>
      <w:proofErr w:type="spellStart"/>
      <w:r w:rsidRPr="009C1B68">
        <w:rPr>
          <w:sz w:val="16"/>
        </w:rPr>
        <w:t>Urashima</w:t>
      </w:r>
      <w:proofErr w:type="spellEnd"/>
      <w:r w:rsidRPr="009C1B68">
        <w:rPr>
          <w:rStyle w:val="StyleUnderline"/>
        </w:rPr>
        <w:t>, “ along with underwater visual observation using a 3000m-class remotely operated vehicle “</w:t>
      </w:r>
      <w:r w:rsidRPr="009C1B68">
        <w:rPr>
          <w:sz w:val="16"/>
        </w:rPr>
        <w:t>HYPER-DOLPHINE”.</w:t>
      </w:r>
      <w:r w:rsidR="009C1B68">
        <w:rPr>
          <w:rStyle w:val="StyleUnderline"/>
        </w:rPr>
        <w:t xml:space="preserve"> </w:t>
      </w:r>
      <w:r w:rsidRPr="009C1B68">
        <w:rPr>
          <w:rStyle w:val="StyleUnderline"/>
        </w:rPr>
        <w:t>A high-resolution 3D image of the seafloor</w:t>
      </w:r>
      <w:r w:rsidRPr="009C1B68">
        <w:rPr>
          <w:sz w:val="16"/>
        </w:rPr>
        <w:t xml:space="preserve">, created by AUV </w:t>
      </w:r>
      <w:proofErr w:type="spellStart"/>
      <w:r w:rsidRPr="009C1B68">
        <w:rPr>
          <w:sz w:val="16"/>
        </w:rPr>
        <w:t>Urashima</w:t>
      </w:r>
      <w:proofErr w:type="spellEnd"/>
      <w:r w:rsidRPr="009C1B68">
        <w:rPr>
          <w:sz w:val="16"/>
        </w:rPr>
        <w:t xml:space="preserve">, </w:t>
      </w:r>
      <w:r w:rsidRPr="009C1B68">
        <w:rPr>
          <w:rStyle w:val="StyleUnderline"/>
        </w:rPr>
        <w:t xml:space="preserve">clearly depicted a horse-shoe shaped scarp </w:t>
      </w:r>
      <w:r w:rsidRPr="009C1B68">
        <w:rPr>
          <w:sz w:val="16"/>
        </w:rPr>
        <w:t xml:space="preserve">measuring 450 meters wide and 10 to 15 meters deep approximately 5 kilometers off the coast of </w:t>
      </w:r>
      <w:proofErr w:type="spellStart"/>
      <w:r w:rsidRPr="009C1B68">
        <w:rPr>
          <w:sz w:val="16"/>
        </w:rPr>
        <w:t>Yaizu</w:t>
      </w:r>
      <w:proofErr w:type="spellEnd"/>
      <w:r w:rsidRPr="009C1B68">
        <w:rPr>
          <w:sz w:val="16"/>
        </w:rPr>
        <w:t xml:space="preserve"> City, Shizuoka Prefecture. </w:t>
      </w:r>
      <w:r w:rsidRPr="009C1B68">
        <w:rPr>
          <w:rStyle w:val="StyleUnderline"/>
        </w:rPr>
        <w:t>The map</w:t>
      </w:r>
      <w:r w:rsidRPr="009C1B68">
        <w:rPr>
          <w:sz w:val="16"/>
        </w:rPr>
        <w:t xml:space="preserve"> also </w:t>
      </w:r>
      <w:r w:rsidRPr="009C1B68">
        <w:rPr>
          <w:rStyle w:val="StyleUnderline"/>
        </w:rPr>
        <w:t>implied the occurrence of turbidity currents</w:t>
      </w:r>
      <w:r w:rsidRPr="009C1B68">
        <w:rPr>
          <w:sz w:val="16"/>
        </w:rPr>
        <w:t xml:space="preserve"> along a nearby submarine canyon. </w:t>
      </w:r>
      <w:r w:rsidRPr="009C1B68">
        <w:rPr>
          <w:rStyle w:val="StyleUnderline"/>
        </w:rPr>
        <w:t xml:space="preserve">The comparison of bathymetric profiles newly obtained from this study with those collected in the past illustrates significant changes in water depth </w:t>
      </w:r>
      <w:r w:rsidRPr="009C1B68">
        <w:rPr>
          <w:sz w:val="16"/>
        </w:rPr>
        <w:t>at the source region of the August 2009 earthquake, implying the involvement of the earthquake in the above slope failure and sediment transport.</w:t>
      </w:r>
      <w:r w:rsidR="009C1B68" w:rsidRPr="009C1B68">
        <w:rPr>
          <w:sz w:val="16"/>
        </w:rPr>
        <w:t xml:space="preserve"> </w:t>
      </w:r>
      <w:r w:rsidRPr="009C1B68">
        <w:rPr>
          <w:sz w:val="16"/>
        </w:rPr>
        <w:t>The signs of submarine landslide also highlight its possible involvement in the damage to a deep-sea water suction pipe laid at a depth of 687 meters below the sea surface in the surveyed area. The pipe was later found to be destroyed following the earthquake.</w:t>
      </w:r>
      <w:r w:rsidR="009C1B68" w:rsidRPr="009C1B68">
        <w:rPr>
          <w:sz w:val="16"/>
        </w:rPr>
        <w:t xml:space="preserve"> </w:t>
      </w:r>
      <w:r w:rsidRPr="009C1B68">
        <w:rPr>
          <w:rStyle w:val="StyleUnderline"/>
        </w:rPr>
        <w:t>Submarine landslide</w:t>
      </w:r>
      <w:r w:rsidRPr="009C1B68">
        <w:rPr>
          <w:sz w:val="16"/>
        </w:rPr>
        <w:t xml:space="preserve">s often generate unexpected tsunamis and cause damage to seafloor installations such as telecommunication cables. Yet, their dynamic </w:t>
      </w:r>
      <w:r w:rsidRPr="009C1B68">
        <w:rPr>
          <w:rStyle w:val="StyleUnderline"/>
        </w:rPr>
        <w:t xml:space="preserve">behavior has not been fully understood; thus detailed studies on the submarine landslide identified in this study are expected to improve </w:t>
      </w:r>
      <w:r w:rsidRPr="009C1B68">
        <w:rPr>
          <w:sz w:val="16"/>
        </w:rPr>
        <w:t>tsunami</w:t>
      </w:r>
      <w:r w:rsidRPr="009C1B68">
        <w:rPr>
          <w:rStyle w:val="StyleUnderline"/>
        </w:rPr>
        <w:t xml:space="preserve"> predictions </w:t>
      </w:r>
      <w:r w:rsidRPr="009C1B68">
        <w:rPr>
          <w:sz w:val="16"/>
        </w:rPr>
        <w:t>and measures against possible damage to submarine cables.</w:t>
      </w:r>
    </w:p>
    <w:p w:rsidR="00F154CA" w:rsidRPr="009C1B68" w:rsidRDefault="00F154CA" w:rsidP="009C1B68"/>
    <w:p w:rsidR="00A04E50" w:rsidRDefault="00A04E50" w:rsidP="00A04E50">
      <w:pPr>
        <w:pStyle w:val="Heading2"/>
      </w:pPr>
      <w:r>
        <w:lastRenderedPageBreak/>
        <w:t>OTEC</w:t>
      </w:r>
    </w:p>
    <w:p w:rsidR="00A04E50" w:rsidRDefault="00A04E50" w:rsidP="00A04E50">
      <w:pPr>
        <w:pStyle w:val="Heading3"/>
      </w:pPr>
      <w:r>
        <w:lastRenderedPageBreak/>
        <w:t>1NC OTEC</w:t>
      </w:r>
    </w:p>
    <w:p w:rsidR="00A04E50" w:rsidRPr="004D5202" w:rsidRDefault="00A04E50" w:rsidP="009C662B">
      <w:pPr>
        <w:pStyle w:val="Heading4"/>
        <w:rPr>
          <w:rStyle w:val="Style13ptBold"/>
          <w:b/>
        </w:rPr>
      </w:pPr>
      <w:r>
        <w:rPr>
          <w:rStyle w:val="Style13ptBold"/>
          <w:b/>
        </w:rPr>
        <w:t>Japan OTEC solves—recent tech improvements prove—the tech will reach the US</w:t>
      </w:r>
    </w:p>
    <w:p w:rsidR="00A04E50" w:rsidRPr="004D5202" w:rsidRDefault="00A04E50" w:rsidP="00A04E50">
      <w:pPr>
        <w:rPr>
          <w:rStyle w:val="Style13ptBold"/>
          <w:b w:val="0"/>
          <w:sz w:val="16"/>
        </w:rPr>
      </w:pPr>
      <w:r w:rsidRPr="004D5202">
        <w:rPr>
          <w:rStyle w:val="Style13ptBold"/>
        </w:rPr>
        <w:t>ERC, 2010</w:t>
      </w:r>
      <w:r w:rsidRPr="004D5202">
        <w:rPr>
          <w:rStyle w:val="Style13ptBold"/>
          <w:sz w:val="16"/>
        </w:rPr>
        <w:t xml:space="preserve"> </w:t>
      </w:r>
      <w:r w:rsidRPr="004D5202">
        <w:rPr>
          <w:rStyle w:val="Style13ptBold"/>
          <w:b w:val="0"/>
          <w:sz w:val="16"/>
        </w:rPr>
        <w:t>(Energy Resource Center, “Ocean Thermal Energy Conversion (OTEC)”</w:t>
      </w:r>
      <w:proofErr w:type="gramStart"/>
      <w:r w:rsidRPr="004D5202">
        <w:rPr>
          <w:rStyle w:val="Style13ptBold"/>
          <w:b w:val="0"/>
          <w:sz w:val="16"/>
        </w:rPr>
        <w:t>,  ERC</w:t>
      </w:r>
      <w:proofErr w:type="gramEnd"/>
      <w:r w:rsidRPr="004D5202">
        <w:rPr>
          <w:rStyle w:val="Style13ptBold"/>
          <w:b w:val="0"/>
          <w:sz w:val="16"/>
        </w:rPr>
        <w:t>, 03/05/2010, http://energyplace.com/index.php%3Foption%3Dcom_content%26view%3</w:t>
      </w:r>
      <w:r w:rsidR="00EC4FF5">
        <w:rPr>
          <w:rStyle w:val="Style13ptBold"/>
          <w:b w:val="0"/>
          <w:sz w:val="16"/>
        </w:rPr>
        <w:t>Darticle%26id%3D7%26Itemid%3D11//MD</w:t>
      </w:r>
    </w:p>
    <w:p w:rsidR="00A04E50" w:rsidRPr="004D5202" w:rsidRDefault="00A04E50" w:rsidP="00A04E50">
      <w:pPr>
        <w:rPr>
          <w:rStyle w:val="StyleUnderline"/>
        </w:rPr>
      </w:pPr>
      <w:r w:rsidRPr="004D5202">
        <w:rPr>
          <w:rStyle w:val="Emphasis"/>
        </w:rPr>
        <w:t xml:space="preserve">Japan has been a major contributor to the development of OTEC technology, </w:t>
      </w:r>
      <w:r w:rsidRPr="00A04E50">
        <w:rPr>
          <w:rStyle w:val="Emphasis"/>
        </w:rPr>
        <w:t>primarily for export to other countries</w:t>
      </w:r>
      <w:r w:rsidRPr="004D5202">
        <w:rPr>
          <w:sz w:val="16"/>
        </w:rPr>
        <w:t xml:space="preserve">. In the 1970s, </w:t>
      </w:r>
      <w:r w:rsidRPr="004D5202">
        <w:rPr>
          <w:rStyle w:val="StyleUnderline"/>
        </w:rPr>
        <w:t>the Tokyo Electric Power Company built a 100 kW closed-cycle OTEC plant</w:t>
      </w:r>
      <w:r w:rsidRPr="004D5202">
        <w:rPr>
          <w:sz w:val="16"/>
        </w:rPr>
        <w:t xml:space="preserve"> on the island of Nauru. The plant became operational in 1981 and produced about 120 kW of electricity (90 kW was used to power the plant, and the remaining electricity was used to power a school and several other facilities in Nauru</w:t>
      </w:r>
      <w:r w:rsidRPr="004D5202">
        <w:rPr>
          <w:rStyle w:val="StyleUnderline"/>
        </w:rPr>
        <w:t>). This set a world record for power output from an OTEC system where the power was sent to a real power grid.</w:t>
      </w:r>
      <w:r>
        <w:rPr>
          <w:rStyle w:val="StyleUnderline"/>
        </w:rPr>
        <w:t xml:space="preserve"> </w:t>
      </w:r>
      <w:r w:rsidRPr="004D5202">
        <w:rPr>
          <w:sz w:val="16"/>
        </w:rPr>
        <w:t xml:space="preserve">What Share of the World’s Energy Needs Could OTEC Supply? Some experts believe </w:t>
      </w:r>
      <w:r w:rsidRPr="004D5202">
        <w:rPr>
          <w:rStyle w:val="StyleUnderline"/>
        </w:rPr>
        <w:t>that if OTEC became cost-competitive, it could provide gigawatts of electrical power</w:t>
      </w:r>
      <w:r w:rsidRPr="004D5202">
        <w:rPr>
          <w:sz w:val="16"/>
        </w:rPr>
        <w:t xml:space="preserve">, and in conjunction with electrolysis, could produce enough hydrogen to completely replace all projected global fossil fuel consumption. What Barriers Stand in the Way OTEC Power Production? Managing costs remains a huge challenge. OTEC plants require expensive, large-diameter intake pipes, submerged at least a kilometer deep in the ocean to bring very cold water to the surface. Cold seawater is a requirement for all three types of OTEC systems. The cold seawater can be brought to the surface by direct pumping, or by desalinating the seawater near the sea floor, lowering its density and causing it to “float” through a pipe to the surface. Has a Closed-cycle OTEC Plant Ever Been Built? In 1979, the Natural Energy Laboratory and several private-sector partners developed a mini OTEC experiment that achieved the first successful at-sea production of net electrical power from closed-cycle OTEC. (Net power is that which remains after subtracting the power required to run the plant.) The mini OTEC vessel was moored 1.5 miles off the Hawaiian coast and produced enough net electricity to illuminate the ship's light bulbs and run its computers and televisions. In 1999, the Natural Energy Laboratory tested a 250 kW pilot closed-cycle plant, the largest of its kind. Since then, no further tests of OTEC technology have been conducted in the U.S., largely because the costs of energy production today have delayed financing of a permanent, continuously operating plant. What OTEC Projects are on the Drawing Board? Planned OTEC projects include a small plant for the U.S. Navy base on the island of Diego Garcia in the Indian Ocean, to replace existing diesel generators. The plant would also provide 1,250 gallons of drinking water to the base per day. A private firm has proposed building a 10-MW OTEC plant on Guam. And Lockheed Martin’s Alternative Energy Development team is in the final design phases of a 10-MW closed cycle OTEC pilot system that will become operational in Hawaii in 2012 or 2013. The system will be designed to expand to 100-MW commercial systems in the near future. Does OTEC Have Benefits Beyond Producing Power? Yes, indeed. For example, the cold seawater from an OTEC system can provide air-conditioning for buildings. If such a system operated 8000 hours per year in a large building, and local electricity sold for 5¢-10¢ per kilowatt-hour, it could save $200,000-$400,000 in annual energy bills (U.S. Department of Energy, 1989). The InterContinental Resort and </w:t>
      </w:r>
      <w:proofErr w:type="spellStart"/>
      <w:r w:rsidRPr="004D5202">
        <w:rPr>
          <w:sz w:val="16"/>
        </w:rPr>
        <w:t>Thalasso</w:t>
      </w:r>
      <w:proofErr w:type="spellEnd"/>
      <w:r w:rsidRPr="004D5202">
        <w:rPr>
          <w:sz w:val="16"/>
        </w:rPr>
        <w:t xml:space="preserve">-Spa on Bora Bora now uses OTEC technology to air-condition its buildings. The system passes cold seawater through a heat exchanger, where it cools fresh water in a closed-loop system. The cool freshwater is then pumped to buildings for cooling (no conversion to electricity takes place). Another application is chilled-soil </w:t>
      </w:r>
      <w:proofErr w:type="gramStart"/>
      <w:r w:rsidRPr="004D5202">
        <w:rPr>
          <w:sz w:val="16"/>
        </w:rPr>
        <w:t>agriculture .</w:t>
      </w:r>
      <w:proofErr w:type="gramEnd"/>
      <w:r w:rsidRPr="004D5202">
        <w:rPr>
          <w:sz w:val="16"/>
        </w:rPr>
        <w:t xml:space="preserve"> When cold seawater flows through underground pipes, it chills the surrounding soil. The temperature difference between plant roots in the cool soil and plant leaves in the warm air allows many plants that evolved in temperate climates to be grown in the subtropics. Aquaculture, another viable OTEC offshoot, is considered one of the best ways to reduce the financial and energy costs of pumping large volumes of water from the deep ocean. Deep ocean water contains high concentrations of essential nutrients that are depleted in surface waters due to consumption by animal and plant life. This “artificial upwelling” mimics natural </w:t>
      </w:r>
      <w:proofErr w:type="spellStart"/>
      <w:r w:rsidRPr="004D5202">
        <w:rPr>
          <w:sz w:val="16"/>
        </w:rPr>
        <w:t>upwellings</w:t>
      </w:r>
      <w:proofErr w:type="spellEnd"/>
      <w:r w:rsidRPr="004D5202">
        <w:rPr>
          <w:sz w:val="16"/>
        </w:rPr>
        <w:t xml:space="preserve"> responsible for fertilizing and supporting the largest marine ecosystems, and the largest densities of life on the planet. Cold-water delicacies such as salmon and lobster, and microalgae such as </w:t>
      </w:r>
      <w:proofErr w:type="spellStart"/>
      <w:r w:rsidRPr="004D5202">
        <w:rPr>
          <w:sz w:val="16"/>
        </w:rPr>
        <w:t>spirulina</w:t>
      </w:r>
      <w:proofErr w:type="spellEnd"/>
      <w:r w:rsidRPr="004D5202">
        <w:rPr>
          <w:sz w:val="16"/>
        </w:rPr>
        <w:t xml:space="preserve"> can also be cultivated in the nutrient-rich cold water from OTEC plants. As described earlier, open-cycle and hybrid OTEC plants produce desalinated </w:t>
      </w:r>
      <w:proofErr w:type="spellStart"/>
      <w:r w:rsidRPr="004D5202">
        <w:rPr>
          <w:sz w:val="16"/>
        </w:rPr>
        <w:t>wate</w:t>
      </w:r>
      <w:proofErr w:type="spellEnd"/>
      <w:r w:rsidRPr="004D5202">
        <w:rPr>
          <w:sz w:val="16"/>
        </w:rPr>
        <w:t xml:space="preserve">. System analysis indicates that a 2-megawatt (net) plant could produce about 4300 cubic meters of desalinated water per day (Block and </w:t>
      </w:r>
      <w:proofErr w:type="spellStart"/>
      <w:r w:rsidRPr="004D5202">
        <w:rPr>
          <w:sz w:val="16"/>
        </w:rPr>
        <w:t>Lalenzuela</w:t>
      </w:r>
      <w:proofErr w:type="spellEnd"/>
      <w:r w:rsidRPr="004D5202">
        <w:rPr>
          <w:sz w:val="16"/>
        </w:rPr>
        <w:t xml:space="preserve"> 1985). </w:t>
      </w:r>
      <w:r w:rsidRPr="004D5202">
        <w:rPr>
          <w:rStyle w:val="StyleUnderline"/>
        </w:rPr>
        <w:t>OTEC plants can produce hydrogen via electrolysis</w:t>
      </w:r>
      <w:r w:rsidRPr="004D5202">
        <w:rPr>
          <w:sz w:val="16"/>
        </w:rPr>
        <w:t xml:space="preserve">, using electricity generated by the OTEC plant. Also, </w:t>
      </w:r>
      <w:r w:rsidRPr="004D5202">
        <w:rPr>
          <w:rStyle w:val="StyleUnderline"/>
        </w:rPr>
        <w:t>minerals can be extracted from seawater pumped by OTEC plants</w:t>
      </w:r>
      <w:r w:rsidRPr="004D5202">
        <w:rPr>
          <w:rStyle w:val="Emphasis"/>
        </w:rPr>
        <w:t xml:space="preserve">. Japanese researchers have recently found </w:t>
      </w:r>
      <w:r w:rsidRPr="004D5202">
        <w:rPr>
          <w:sz w:val="16"/>
        </w:rPr>
        <w:t>that</w:t>
      </w:r>
      <w:r w:rsidRPr="004D5202">
        <w:rPr>
          <w:rStyle w:val="Emphasis"/>
        </w:rPr>
        <w:t xml:space="preserve"> developments </w:t>
      </w:r>
      <w:r w:rsidRPr="004D5202">
        <w:rPr>
          <w:sz w:val="16"/>
        </w:rPr>
        <w:t>in materials sciences</w:t>
      </w:r>
      <w:r w:rsidRPr="004D5202">
        <w:rPr>
          <w:rStyle w:val="Emphasis"/>
        </w:rPr>
        <w:t xml:space="preserve"> and other technologies are improving </w:t>
      </w:r>
      <w:r w:rsidRPr="004D5202">
        <w:rPr>
          <w:rStyle w:val="StyleUnderline"/>
        </w:rPr>
        <w:t>the ability to extract minerals efficiently, using ocean energy.</w:t>
      </w:r>
    </w:p>
    <w:p w:rsidR="005A7E5A" w:rsidRPr="005A7E5A" w:rsidRDefault="005A7E5A" w:rsidP="00A04E50">
      <w:pPr>
        <w:pStyle w:val="Heading3"/>
      </w:pPr>
      <w:r w:rsidRPr="005A7E5A">
        <w:lastRenderedPageBreak/>
        <w:t xml:space="preserve">2NC OTEC </w:t>
      </w:r>
    </w:p>
    <w:p w:rsidR="006E46A2" w:rsidRPr="006E46A2" w:rsidRDefault="006E46A2" w:rsidP="009C662B">
      <w:pPr>
        <w:pStyle w:val="Heading4"/>
        <w:rPr>
          <w:rStyle w:val="Style13ptBold"/>
          <w:b/>
        </w:rPr>
      </w:pPr>
      <w:r>
        <w:rPr>
          <w:rStyle w:val="Style13ptBold"/>
          <w:b/>
        </w:rPr>
        <w:t>Japan solves OTEC—it gets modelled</w:t>
      </w:r>
    </w:p>
    <w:p w:rsidR="006E46A2" w:rsidRPr="006E46A2" w:rsidRDefault="006E46A2" w:rsidP="006E46A2">
      <w:pPr>
        <w:rPr>
          <w:rStyle w:val="Style13ptBold"/>
          <w:b w:val="0"/>
          <w:sz w:val="16"/>
        </w:rPr>
      </w:pPr>
      <w:r w:rsidRPr="006E46A2">
        <w:rPr>
          <w:rStyle w:val="Style13ptBold"/>
        </w:rPr>
        <w:t>ON, 2012</w:t>
      </w:r>
      <w:r w:rsidRPr="006E46A2">
        <w:rPr>
          <w:rStyle w:val="Style13ptBold"/>
          <w:sz w:val="16"/>
        </w:rPr>
        <w:t xml:space="preserve"> </w:t>
      </w:r>
      <w:r w:rsidRPr="006E46A2">
        <w:rPr>
          <w:rStyle w:val="Style13ptBold"/>
          <w:b w:val="0"/>
          <w:sz w:val="16"/>
        </w:rPr>
        <w:t>(</w:t>
      </w:r>
      <w:proofErr w:type="spellStart"/>
      <w:r w:rsidRPr="006E46A2">
        <w:rPr>
          <w:rStyle w:val="Style13ptBold"/>
          <w:b w:val="0"/>
          <w:sz w:val="16"/>
        </w:rPr>
        <w:t>Otec</w:t>
      </w:r>
      <w:proofErr w:type="spellEnd"/>
      <w:r w:rsidRPr="006E46A2">
        <w:rPr>
          <w:rStyle w:val="Style13ptBold"/>
          <w:b w:val="0"/>
          <w:sz w:val="16"/>
        </w:rPr>
        <w:t xml:space="preserve"> News, “OTEC pilot plant to be built in Okinawa Prefecture”, </w:t>
      </w:r>
      <w:proofErr w:type="spellStart"/>
      <w:r w:rsidRPr="006E46A2">
        <w:rPr>
          <w:rStyle w:val="Style13ptBold"/>
          <w:b w:val="0"/>
          <w:sz w:val="16"/>
        </w:rPr>
        <w:t>Otec</w:t>
      </w:r>
      <w:proofErr w:type="spellEnd"/>
      <w:r w:rsidRPr="006E46A2">
        <w:rPr>
          <w:rStyle w:val="Style13ptBold"/>
          <w:b w:val="0"/>
          <w:sz w:val="16"/>
        </w:rPr>
        <w:t xml:space="preserve"> News, 07/27/2012, http://www.otecnews.org/2012/07/otec-pilot-plant-to-</w:t>
      </w:r>
      <w:r w:rsidR="00EC4FF5">
        <w:rPr>
          <w:rStyle w:val="Style13ptBold"/>
          <w:b w:val="0"/>
          <w:sz w:val="16"/>
        </w:rPr>
        <w:t>be-</w:t>
      </w:r>
      <w:r w:rsidR="005E7A4B">
        <w:rPr>
          <w:rStyle w:val="Style13ptBold"/>
          <w:b w:val="0"/>
          <w:sz w:val="16"/>
        </w:rPr>
        <w:t>built-in-okinawa-prefecture)</w:t>
      </w:r>
    </w:p>
    <w:p w:rsidR="006E46A2" w:rsidRDefault="006E46A2" w:rsidP="006E46A2">
      <w:pPr>
        <w:rPr>
          <w:sz w:val="16"/>
        </w:rPr>
      </w:pPr>
      <w:r w:rsidRPr="006E46A2">
        <w:rPr>
          <w:sz w:val="16"/>
        </w:rPr>
        <w:t xml:space="preserve">This month, </w:t>
      </w:r>
      <w:r w:rsidRPr="006E46A2">
        <w:rPr>
          <w:rStyle w:val="StyleUnderline"/>
        </w:rPr>
        <w:t xml:space="preserve">Japanese engineering companies </w:t>
      </w:r>
      <w:r w:rsidRPr="006E46A2">
        <w:rPr>
          <w:sz w:val="16"/>
        </w:rPr>
        <w:t xml:space="preserve">IHI Plant Construction Corporation, </w:t>
      </w:r>
      <w:proofErr w:type="spellStart"/>
      <w:r w:rsidRPr="006E46A2">
        <w:rPr>
          <w:sz w:val="16"/>
        </w:rPr>
        <w:t>Xenesys</w:t>
      </w:r>
      <w:proofErr w:type="spellEnd"/>
      <w:r w:rsidRPr="006E46A2">
        <w:rPr>
          <w:sz w:val="16"/>
        </w:rPr>
        <w:t xml:space="preserve"> Incorporated and Yokogawa Electric Corporation </w:t>
      </w:r>
      <w:r w:rsidRPr="006E46A2">
        <w:rPr>
          <w:rStyle w:val="StyleUnderline"/>
        </w:rPr>
        <w:t>announced their collaboration in building</w:t>
      </w:r>
      <w:r w:rsidRPr="006E46A2">
        <w:rPr>
          <w:sz w:val="16"/>
        </w:rPr>
        <w:t xml:space="preserve"> </w:t>
      </w:r>
      <w:r w:rsidRPr="006E46A2">
        <w:rPr>
          <w:rStyle w:val="StyleUnderline"/>
        </w:rPr>
        <w:t>a</w:t>
      </w:r>
      <w:r w:rsidRPr="006E46A2">
        <w:rPr>
          <w:sz w:val="16"/>
        </w:rPr>
        <w:t xml:space="preserve"> 50kW </w:t>
      </w:r>
      <w:r w:rsidRPr="006E46A2">
        <w:rPr>
          <w:rStyle w:val="StyleUnderline"/>
        </w:rPr>
        <w:t>OTEC demonstration plant in the waters of</w:t>
      </w:r>
      <w:r w:rsidRPr="006E46A2">
        <w:rPr>
          <w:sz w:val="16"/>
        </w:rPr>
        <w:t xml:space="preserve"> </w:t>
      </w:r>
      <w:proofErr w:type="spellStart"/>
      <w:r w:rsidRPr="006E46A2">
        <w:rPr>
          <w:rStyle w:val="StyleUnderline"/>
        </w:rPr>
        <w:t>Kumejima</w:t>
      </w:r>
      <w:proofErr w:type="spellEnd"/>
      <w:r w:rsidRPr="006E46A2">
        <w:rPr>
          <w:rStyle w:val="StyleUnderline"/>
        </w:rPr>
        <w:t xml:space="preserve"> Island,</w:t>
      </w:r>
      <w:r w:rsidRPr="006E46A2">
        <w:rPr>
          <w:sz w:val="16"/>
        </w:rPr>
        <w:t xml:space="preserve"> located in the very south of Japan and part of the Okinawa Islands. </w:t>
      </w:r>
      <w:r w:rsidRPr="006E46A2">
        <w:rPr>
          <w:rStyle w:val="StyleUnderline"/>
        </w:rPr>
        <w:t xml:space="preserve">The OTEC plant will be integrated in the </w:t>
      </w:r>
      <w:r w:rsidRPr="006E46A2">
        <w:rPr>
          <w:sz w:val="16"/>
        </w:rPr>
        <w:t>Okinawa Prefecture</w:t>
      </w:r>
      <w:r w:rsidRPr="006E46A2">
        <w:rPr>
          <w:rStyle w:val="StyleUnderline"/>
        </w:rPr>
        <w:t xml:space="preserve"> Deep Seawater Research Center</w:t>
      </w:r>
      <w:r w:rsidRPr="006E46A2">
        <w:rPr>
          <w:sz w:val="16"/>
        </w:rPr>
        <w:t xml:space="preserve">, </w:t>
      </w:r>
      <w:r w:rsidRPr="006E46A2">
        <w:rPr>
          <w:rStyle w:val="StyleUnderline"/>
        </w:rPr>
        <w:t xml:space="preserve">which is the largest of four deep seawater pumping systems </w:t>
      </w:r>
      <w:r w:rsidRPr="006E46A2">
        <w:rPr>
          <w:sz w:val="16"/>
        </w:rPr>
        <w:t xml:space="preserve">in Japan. The companies aim to have the OTEC plant up and running in March 2013. Regarding the roles in this project: </w:t>
      </w:r>
      <w:proofErr w:type="spellStart"/>
      <w:r w:rsidRPr="006E46A2">
        <w:rPr>
          <w:sz w:val="16"/>
        </w:rPr>
        <w:t>Xenesys</w:t>
      </w:r>
      <w:proofErr w:type="spellEnd"/>
      <w:r w:rsidRPr="006E46A2">
        <w:rPr>
          <w:sz w:val="16"/>
        </w:rPr>
        <w:t xml:space="preserve"> will design and manufacture the power generation unit and the heat exchangers; Yokogawa will design, manufacture and do the engineering of the monitoring and control system for the generation unit and the electronics for the interconnected power schemes; and IHI will develop and construct the entire facility. </w:t>
      </w:r>
      <w:r w:rsidRPr="006E46A2">
        <w:rPr>
          <w:rStyle w:val="StyleUnderline"/>
        </w:rPr>
        <w:t xml:space="preserve">Okinawa Research Center is active in deep seawater utilization </w:t>
      </w:r>
      <w:r w:rsidRPr="006E46A2">
        <w:rPr>
          <w:sz w:val="16"/>
        </w:rPr>
        <w:t xml:space="preserve">for over 10 years. </w:t>
      </w:r>
      <w:r w:rsidRPr="006E46A2">
        <w:rPr>
          <w:rStyle w:val="StyleUnderline"/>
        </w:rPr>
        <w:t>The center established several deep seawater projects</w:t>
      </w:r>
      <w:r w:rsidRPr="006E46A2">
        <w:rPr>
          <w:sz w:val="16"/>
        </w:rPr>
        <w:t xml:space="preserve">, including local area cooling services, water desalination, aquaculture and agriculture. Next year the OTEC demonstration plant will be added and connected to the deep seawater infrastructure. </w:t>
      </w:r>
      <w:r w:rsidRPr="006E46A2">
        <w:rPr>
          <w:rStyle w:val="StyleUnderline"/>
        </w:rPr>
        <w:t>The OTEC plant will be used for practical testing and optimization of the output</w:t>
      </w:r>
      <w:r w:rsidRPr="006E46A2">
        <w:rPr>
          <w:rStyle w:val="Emphasis"/>
        </w:rPr>
        <w:t>. It is an important step in</w:t>
      </w:r>
      <w:r w:rsidRPr="006E46A2">
        <w:rPr>
          <w:rStyle w:val="StyleUnderline"/>
        </w:rPr>
        <w:t xml:space="preserve"> </w:t>
      </w:r>
      <w:r w:rsidRPr="006E46A2">
        <w:rPr>
          <w:sz w:val="16"/>
        </w:rPr>
        <w:t>the</w:t>
      </w:r>
      <w:r w:rsidRPr="006E46A2">
        <w:rPr>
          <w:rStyle w:val="StyleUnderline"/>
        </w:rPr>
        <w:t xml:space="preserve"> </w:t>
      </w:r>
      <w:r w:rsidRPr="006E46A2">
        <w:rPr>
          <w:rStyle w:val="Emphasis"/>
        </w:rPr>
        <w:t>commercialization</w:t>
      </w:r>
      <w:r w:rsidRPr="006E46A2">
        <w:rPr>
          <w:sz w:val="16"/>
        </w:rPr>
        <w:t xml:space="preserve"> following the 30kW demonstration unit at Saga University in Saga, Japan. The current capacity of the Okinawa Research Center is about 13,000 tons of seawater per day, pumped up from a depth of 612 meter where the water is between 6 and 8°C. The temperature of the surface seawater is around 26°C annual average, providing stable production possibilities. Regarding future scale-ups, </w:t>
      </w:r>
      <w:proofErr w:type="spellStart"/>
      <w:r w:rsidRPr="006E46A2">
        <w:rPr>
          <w:sz w:val="16"/>
        </w:rPr>
        <w:t>Xenesys</w:t>
      </w:r>
      <w:proofErr w:type="spellEnd"/>
      <w:r w:rsidRPr="006E46A2">
        <w:rPr>
          <w:sz w:val="16"/>
        </w:rPr>
        <w:t xml:space="preserve"> estimated that it is possible to increase the intake of deep seawater to 100,000 tons per day and install 1.25MW OTEC power capacity. </w:t>
      </w:r>
      <w:r w:rsidRPr="006E46A2">
        <w:rPr>
          <w:rStyle w:val="StyleUnderline"/>
        </w:rPr>
        <w:t xml:space="preserve">This would supply 10,600 </w:t>
      </w:r>
      <w:proofErr w:type="spellStart"/>
      <w:r w:rsidRPr="006E46A2">
        <w:rPr>
          <w:rStyle w:val="StyleUnderline"/>
        </w:rPr>
        <w:t>MWh</w:t>
      </w:r>
      <w:proofErr w:type="spellEnd"/>
      <w:r w:rsidRPr="006E46A2">
        <w:rPr>
          <w:rStyle w:val="StyleUnderline"/>
        </w:rPr>
        <w:t xml:space="preserve"> of electricity per year, which accounts for 10% of </w:t>
      </w:r>
      <w:proofErr w:type="spellStart"/>
      <w:r w:rsidRPr="006E46A2">
        <w:rPr>
          <w:sz w:val="16"/>
        </w:rPr>
        <w:t>Kumejima’s</w:t>
      </w:r>
      <w:proofErr w:type="spellEnd"/>
      <w:r w:rsidRPr="006E46A2">
        <w:rPr>
          <w:rStyle w:val="StyleUnderline"/>
        </w:rPr>
        <w:t xml:space="preserve"> total annual </w:t>
      </w:r>
      <w:proofErr w:type="spellStart"/>
      <w:r w:rsidRPr="006E46A2">
        <w:rPr>
          <w:rStyle w:val="StyleUnderline"/>
        </w:rPr>
        <w:t>consumption</w:t>
      </w:r>
      <w:r w:rsidRPr="006E46A2">
        <w:rPr>
          <w:sz w:val="16"/>
        </w:rPr>
        <w:t>.</w:t>
      </w:r>
      <w:r w:rsidRPr="006E46A2">
        <w:rPr>
          <w:rStyle w:val="StyleUnderline"/>
        </w:rPr>
        <w:t>The</w:t>
      </w:r>
      <w:proofErr w:type="spellEnd"/>
      <w:r w:rsidRPr="006E46A2">
        <w:rPr>
          <w:rStyle w:val="StyleUnderline"/>
        </w:rPr>
        <w:t xml:space="preserve"> island of </w:t>
      </w:r>
      <w:proofErr w:type="spellStart"/>
      <w:r w:rsidRPr="006E46A2">
        <w:rPr>
          <w:rStyle w:val="StyleUnderline"/>
        </w:rPr>
        <w:t>Kumejima</w:t>
      </w:r>
      <w:proofErr w:type="spellEnd"/>
      <w:r w:rsidRPr="006E46A2">
        <w:rPr>
          <w:sz w:val="16"/>
        </w:rPr>
        <w:t xml:space="preserve">, which entered into a Sister City Relationship with the county of Hawaii last year, </w:t>
      </w:r>
      <w:r w:rsidRPr="006E46A2">
        <w:rPr>
          <w:rStyle w:val="StyleUnderline"/>
        </w:rPr>
        <w:t xml:space="preserve">aims to become a self-sustaining community </w:t>
      </w:r>
      <w:r w:rsidRPr="006E46A2">
        <w:rPr>
          <w:rStyle w:val="Emphasis"/>
        </w:rPr>
        <w:t>and model</w:t>
      </w:r>
      <w:r w:rsidRPr="006E46A2">
        <w:rPr>
          <w:sz w:val="16"/>
        </w:rPr>
        <w:t xml:space="preserve"> for other small islands in the Okinawa Prefecture.</w:t>
      </w:r>
    </w:p>
    <w:p w:rsidR="008760CD" w:rsidRPr="008760CD" w:rsidRDefault="008760CD" w:rsidP="009C662B">
      <w:pPr>
        <w:pStyle w:val="Heading4"/>
        <w:rPr>
          <w:rStyle w:val="Style13ptBold"/>
          <w:b/>
        </w:rPr>
      </w:pPr>
      <w:r>
        <w:rPr>
          <w:rStyle w:val="Style13ptBold"/>
          <w:b/>
        </w:rPr>
        <w:t>Japan tech solves OTEC</w:t>
      </w:r>
    </w:p>
    <w:p w:rsidR="008760CD" w:rsidRPr="008760CD" w:rsidRDefault="008760CD" w:rsidP="008760CD">
      <w:pPr>
        <w:rPr>
          <w:rStyle w:val="Style13ptBold"/>
          <w:b w:val="0"/>
          <w:sz w:val="16"/>
        </w:rPr>
      </w:pPr>
      <w:r w:rsidRPr="008760CD">
        <w:rPr>
          <w:rStyle w:val="Style13ptBold"/>
        </w:rPr>
        <w:t>Friedman, 03/26/2014</w:t>
      </w:r>
      <w:r w:rsidRPr="008760CD">
        <w:rPr>
          <w:rStyle w:val="Style13ptBold"/>
          <w:sz w:val="16"/>
        </w:rPr>
        <w:t xml:space="preserve"> </w:t>
      </w:r>
      <w:r w:rsidRPr="008760CD">
        <w:rPr>
          <w:rStyle w:val="Style13ptBold"/>
          <w:b w:val="0"/>
          <w:sz w:val="16"/>
        </w:rPr>
        <w:t>(</w:t>
      </w:r>
      <w:proofErr w:type="spellStart"/>
      <w:r w:rsidRPr="008760CD">
        <w:rPr>
          <w:rStyle w:val="Style13ptBold"/>
          <w:b w:val="0"/>
          <w:sz w:val="16"/>
        </w:rPr>
        <w:t>Becca</w:t>
      </w:r>
      <w:proofErr w:type="spellEnd"/>
      <w:r w:rsidRPr="008760CD">
        <w:rPr>
          <w:rStyle w:val="Style13ptBold"/>
          <w:b w:val="0"/>
          <w:sz w:val="16"/>
        </w:rPr>
        <w:t xml:space="preserve"> Friedman, OCEAN Energy Council Reporter, “EXAMINING THE FUTURE OF OCEAN THERMAL ENERGY CONVERSION”, OCEAN Energy Council, 03/26/2014, http://www.oceanenergycouncil.com/examining-future-o</w:t>
      </w:r>
      <w:r w:rsidR="00EC4FF5">
        <w:rPr>
          <w:rStyle w:val="Style13ptBold"/>
          <w:b w:val="0"/>
          <w:sz w:val="16"/>
        </w:rPr>
        <w:t>ce</w:t>
      </w:r>
      <w:r w:rsidR="005E7A4B">
        <w:rPr>
          <w:rStyle w:val="Style13ptBold"/>
          <w:b w:val="0"/>
          <w:sz w:val="16"/>
        </w:rPr>
        <w:t>an-thermal-energy-conversion)</w:t>
      </w:r>
    </w:p>
    <w:p w:rsidR="008760CD" w:rsidRPr="004D5202" w:rsidRDefault="008760CD" w:rsidP="008760CD">
      <w:pPr>
        <w:rPr>
          <w:sz w:val="16"/>
        </w:rPr>
      </w:pPr>
      <w:r w:rsidRPr="004D5202">
        <w:rPr>
          <w:sz w:val="16"/>
        </w:rPr>
        <w:t xml:space="preserve">In fact, </w:t>
      </w:r>
      <w:r w:rsidRPr="004D5202">
        <w:rPr>
          <w:rStyle w:val="StyleUnderline"/>
        </w:rPr>
        <w:t>as the U.S. government is dragging its feet, other countries are moving forward with their own designs and may well beat American industry to a fully-functioning plant</w:t>
      </w:r>
      <w:r w:rsidRPr="004D5202">
        <w:rPr>
          <w:sz w:val="16"/>
        </w:rPr>
        <w:t xml:space="preserve">. In </w:t>
      </w:r>
      <w:proofErr w:type="gramStart"/>
      <w:r w:rsidRPr="004D5202">
        <w:rPr>
          <w:sz w:val="16"/>
        </w:rPr>
        <w:t>India ,</w:t>
      </w:r>
      <w:proofErr w:type="gramEnd"/>
      <w:r w:rsidRPr="004D5202">
        <w:rPr>
          <w:sz w:val="16"/>
        </w:rPr>
        <w:t xml:space="preserve"> there has been significant academic interest in OTEC, although the National Institute of Ocean Technology project has stalled due to a lack of funding. </w:t>
      </w:r>
      <w:proofErr w:type="gramStart"/>
      <w:r w:rsidRPr="004D5202">
        <w:rPr>
          <w:rStyle w:val="StyleUnderline"/>
        </w:rPr>
        <w:t>Japan</w:t>
      </w:r>
      <w:r w:rsidRPr="004D5202">
        <w:rPr>
          <w:sz w:val="16"/>
        </w:rPr>
        <w:t xml:space="preserve"> ,</w:t>
      </w:r>
      <w:proofErr w:type="gramEnd"/>
      <w:r w:rsidRPr="004D5202">
        <w:rPr>
          <w:sz w:val="16"/>
        </w:rPr>
        <w:t xml:space="preserve"> too, has run into capital cost issues, but Saga University ’s Institute of Ocean Energy </w:t>
      </w:r>
      <w:r w:rsidRPr="004D5202">
        <w:rPr>
          <w:rStyle w:val="Emphasis"/>
        </w:rPr>
        <w:t xml:space="preserve">has recently won prizes for advances in refinement of the OTEC cycle. </w:t>
      </w:r>
      <w:r w:rsidRPr="004D5202">
        <w:rPr>
          <w:sz w:val="16"/>
        </w:rPr>
        <w:t xml:space="preserve">Taiwan and various European nations have also explored OTEC as part of their long-term energy strategy. Perhaps the most interest is in the </w:t>
      </w:r>
      <w:proofErr w:type="gramStart"/>
      <w:r w:rsidRPr="004D5202">
        <w:rPr>
          <w:sz w:val="16"/>
        </w:rPr>
        <w:t>Philippines ,</w:t>
      </w:r>
      <w:proofErr w:type="gramEnd"/>
      <w:r w:rsidRPr="004D5202">
        <w:rPr>
          <w:sz w:val="16"/>
        </w:rPr>
        <w:t xml:space="preserve"> where the Philippine Department of Energy has worked with Japanese experts to select 16 potential OTEC sites. The Future of Oceanic Energy </w:t>
      </w:r>
      <w:r w:rsidRPr="004D5202">
        <w:rPr>
          <w:rStyle w:val="StyleUnderline"/>
        </w:rPr>
        <w:t>Were its vast potential harnessed, OTEC could change the face of energy consumption by causing a shift away from fossil fuels</w:t>
      </w:r>
      <w:r w:rsidRPr="004D5202">
        <w:rPr>
          <w:sz w:val="16"/>
        </w:rPr>
        <w:t xml:space="preserve">. Environmentally, such a transition would greatly reduce greenhouse gas emissions and decrease the rate of global warming. Geopolitically, having an alternative energy source could free the United </w:t>
      </w:r>
      <w:proofErr w:type="gramStart"/>
      <w:r w:rsidRPr="004D5202">
        <w:rPr>
          <w:sz w:val="16"/>
        </w:rPr>
        <w:t>States ,</w:t>
      </w:r>
      <w:proofErr w:type="gramEnd"/>
      <w:r w:rsidRPr="004D5202">
        <w:rPr>
          <w:sz w:val="16"/>
        </w:rPr>
        <w:t xml:space="preserve"> and other countries, from foreign oil dependency. As Huang said, “We just cannot ignore oceanic energy, especially OTEC, because the ocean is so huge and the potential is so big… No matter who assesses, if you rely on fossil energy for the future, the future isn’t very bright…For the future, we have to look into renewable energy, look for the big resources, and the future is in the ocean.” </w:t>
      </w:r>
    </w:p>
    <w:p w:rsidR="008760CD" w:rsidRDefault="008760CD" w:rsidP="008760CD">
      <w:pPr>
        <w:rPr>
          <w:sz w:val="14"/>
        </w:rPr>
      </w:pPr>
    </w:p>
    <w:p w:rsidR="004D5202" w:rsidRPr="000E575C" w:rsidRDefault="004D5202" w:rsidP="009C662B">
      <w:pPr>
        <w:pStyle w:val="Heading4"/>
        <w:rPr>
          <w:rStyle w:val="Style13ptBold"/>
          <w:b/>
        </w:rPr>
      </w:pPr>
      <w:r>
        <w:rPr>
          <w:rStyle w:val="Style13ptBold"/>
          <w:b/>
        </w:rPr>
        <w:t>Japan has the tech to make OTEC viable</w:t>
      </w:r>
    </w:p>
    <w:p w:rsidR="004D5202" w:rsidRPr="000E575C" w:rsidRDefault="004D5202" w:rsidP="004D5202">
      <w:pPr>
        <w:rPr>
          <w:rStyle w:val="Style13ptBold"/>
          <w:b w:val="0"/>
          <w:sz w:val="16"/>
        </w:rPr>
      </w:pPr>
      <w:r w:rsidRPr="000E575C">
        <w:rPr>
          <w:rStyle w:val="Style13ptBold"/>
        </w:rPr>
        <w:t>Elliott, 2012</w:t>
      </w:r>
      <w:r w:rsidRPr="000E575C">
        <w:rPr>
          <w:rStyle w:val="Style13ptBold"/>
          <w:sz w:val="16"/>
        </w:rPr>
        <w:t xml:space="preserve"> </w:t>
      </w:r>
      <w:r w:rsidRPr="000E575C">
        <w:rPr>
          <w:rStyle w:val="Style13ptBold"/>
          <w:b w:val="0"/>
          <w:sz w:val="16"/>
        </w:rPr>
        <w:t>(Dave Elliott, Professor of Technology Policy at Open University Milton Keynes, United Kingdom &amp; research associate studying microbial communities and their interactions with the environment, “Greening Japan’s energy”, Environmental Research Web, 07/14/2012, http://blog.environmentalresearchweb.org/2012/07/14/greeni</w:t>
      </w:r>
      <w:r w:rsidR="005E7A4B">
        <w:rPr>
          <w:rStyle w:val="Style13ptBold"/>
          <w:b w:val="0"/>
          <w:sz w:val="16"/>
        </w:rPr>
        <w:t>ng-japans-energy)</w:t>
      </w:r>
    </w:p>
    <w:p w:rsidR="004D5202" w:rsidRDefault="004D5202" w:rsidP="004D5202">
      <w:pPr>
        <w:rPr>
          <w:sz w:val="14"/>
        </w:rPr>
      </w:pPr>
      <w:r w:rsidRPr="000E575C">
        <w:rPr>
          <w:sz w:val="14"/>
        </w:rPr>
        <w:lastRenderedPageBreak/>
        <w:t xml:space="preserve">In addition, </w:t>
      </w:r>
      <w:r w:rsidRPr="000E575C">
        <w:rPr>
          <w:rStyle w:val="StyleUnderline"/>
        </w:rPr>
        <w:t xml:space="preserve">Japan is following up </w:t>
      </w:r>
      <w:r w:rsidRPr="000E575C">
        <w:rPr>
          <w:sz w:val="14"/>
        </w:rPr>
        <w:t>other</w:t>
      </w:r>
      <w:r w:rsidRPr="000E575C">
        <w:rPr>
          <w:rStyle w:val="StyleUnderline"/>
        </w:rPr>
        <w:t xml:space="preserve"> offshore options</w:t>
      </w:r>
      <w:r w:rsidRPr="000E575C">
        <w:rPr>
          <w:sz w:val="14"/>
        </w:rPr>
        <w:t xml:space="preserve">. </w:t>
      </w:r>
      <w:r w:rsidRPr="000E575C">
        <w:rPr>
          <w:rStyle w:val="StyleUnderline"/>
        </w:rPr>
        <w:t xml:space="preserve">The marine energy </w:t>
      </w:r>
      <w:proofErr w:type="spellStart"/>
      <w:r w:rsidRPr="000E575C">
        <w:rPr>
          <w:rStyle w:val="StyleUnderline"/>
        </w:rPr>
        <w:t>programme</w:t>
      </w:r>
      <w:proofErr w:type="spellEnd"/>
      <w:r w:rsidRPr="000E575C">
        <w:rPr>
          <w:rStyle w:val="StyleUnderline"/>
        </w:rPr>
        <w:t xml:space="preserve"> will be expanded in 2013 to include </w:t>
      </w:r>
      <w:r w:rsidRPr="000E575C">
        <w:rPr>
          <w:sz w:val="16"/>
          <w:szCs w:val="16"/>
        </w:rPr>
        <w:t xml:space="preserve">tidal and wave energy, along with </w:t>
      </w:r>
      <w:r w:rsidRPr="000E575C">
        <w:rPr>
          <w:rStyle w:val="Emphasis"/>
        </w:rPr>
        <w:t>OTEC ocean thermal gradient technologies</w:t>
      </w:r>
      <w:r w:rsidRPr="000E575C">
        <w:rPr>
          <w:sz w:val="16"/>
          <w:szCs w:val="16"/>
        </w:rPr>
        <w:t>.</w:t>
      </w:r>
      <w:r w:rsidRPr="000E575C">
        <w:rPr>
          <w:sz w:val="14"/>
        </w:rPr>
        <w:t xml:space="preserve"> </w:t>
      </w:r>
      <w:r w:rsidRPr="000E575C">
        <w:rPr>
          <w:rStyle w:val="StyleUnderline"/>
        </w:rPr>
        <w:t>Tests are likely to be carried out off the Tohoku &amp; Kyushu regions</w:t>
      </w:r>
      <w:r w:rsidRPr="000E575C">
        <w:rPr>
          <w:sz w:val="14"/>
        </w:rPr>
        <w:t xml:space="preserve">, in co-operation with the private sector and universities. In parallel, </w:t>
      </w:r>
      <w:r w:rsidRPr="000E575C">
        <w:rPr>
          <w:rStyle w:val="StyleUnderline"/>
        </w:rPr>
        <w:t>the Ocean Energy Association of Japan (OEAJ</w:t>
      </w:r>
      <w:proofErr w:type="gramStart"/>
      <w:r w:rsidRPr="000E575C">
        <w:rPr>
          <w:rStyle w:val="StyleUnderline"/>
        </w:rPr>
        <w:t>),</w:t>
      </w:r>
      <w:proofErr w:type="gramEnd"/>
      <w:r w:rsidRPr="000E575C">
        <w:rPr>
          <w:rStyle w:val="StyleUnderline"/>
        </w:rPr>
        <w:t xml:space="preserve"> is to set up a Japanese Marine Energy Centre (JMEC),</w:t>
      </w:r>
      <w:r w:rsidRPr="000E575C">
        <w:rPr>
          <w:sz w:val="14"/>
        </w:rPr>
        <w:t xml:space="preserve"> with help from EMEC in Scotland. It’s </w:t>
      </w:r>
      <w:r w:rsidRPr="000E575C">
        <w:rPr>
          <w:rStyle w:val="StyleUnderline"/>
        </w:rPr>
        <w:t>a two-way exercise: Kawasaki Heavy Industries is to test a newly developed tidal energy system at EMEC on the Orkneys.</w:t>
      </w:r>
      <w:r>
        <w:rPr>
          <w:rStyle w:val="StyleUnderline"/>
        </w:rPr>
        <w:t xml:space="preserve"> </w:t>
      </w:r>
      <w:r w:rsidRPr="000E575C">
        <w:rPr>
          <w:sz w:val="14"/>
        </w:rPr>
        <w:t>Some of the more developed renewables are also being pushed hard. PV solar is already in quite widespread use, and being mostly on rooftops, is not land-using. To accelerate consumer uptake, in June the government approved Feed-In Tariff (</w:t>
      </w:r>
      <w:proofErr w:type="spellStart"/>
      <w:r w:rsidRPr="000E575C">
        <w:rPr>
          <w:sz w:val="14"/>
        </w:rPr>
        <w:t>FiT</w:t>
      </w:r>
      <w:proofErr w:type="spellEnd"/>
      <w:r w:rsidRPr="000E575C">
        <w:rPr>
          <w:sz w:val="14"/>
        </w:rPr>
        <w:t xml:space="preserve">) subsidies under which utilities will pay 42yen (53 U.S. cents) per kWh for solar-generated electricity, double the tariff offered in Germany and more than three times that paid in China. Despite the land use constraints, there is also some potential for on-land wind and wind power will get at least 23.1 yen/ kWh in the new </w:t>
      </w:r>
      <w:proofErr w:type="spellStart"/>
      <w:r w:rsidRPr="000E575C">
        <w:rPr>
          <w:sz w:val="14"/>
        </w:rPr>
        <w:t>FiT</w:t>
      </w:r>
      <w:proofErr w:type="spellEnd"/>
      <w:r w:rsidRPr="000E575C">
        <w:rPr>
          <w:sz w:val="14"/>
        </w:rPr>
        <w:t xml:space="preserve"> system, compared with as low as 4.87 euro cents (6 U.S. cents) in Germany. The new wind tariff converts to about 18p/kWh, which compares to 5p/kWh (10p/kWh offshore) available for wind projects under the Renewables Obligation in the UK. So they are really pushing it. Geothermal energy is also being backed. It is already widely used for heating. So is solar thermal- there is over 3.7GW(</w:t>
      </w:r>
      <w:proofErr w:type="spellStart"/>
      <w:r w:rsidRPr="000E575C">
        <w:rPr>
          <w:sz w:val="14"/>
        </w:rPr>
        <w:t>th</w:t>
      </w:r>
      <w:proofErr w:type="spellEnd"/>
      <w:r w:rsidRPr="000E575C">
        <w:rPr>
          <w:sz w:val="14"/>
        </w:rPr>
        <w:t xml:space="preserve">) installed on rooftops. We can expect to see much more. </w:t>
      </w:r>
      <w:r w:rsidRPr="000E575C">
        <w:rPr>
          <w:rStyle w:val="StyleUnderline"/>
        </w:rPr>
        <w:t>However there is still a long way to go</w:t>
      </w:r>
      <w:r w:rsidRPr="000E575C">
        <w:rPr>
          <w:sz w:val="14"/>
        </w:rPr>
        <w:t xml:space="preserve">: renewables, apart from large hydro, account for only 1% of power supply in Japan. But the government estimates that, on current plans, capacity from renewables will rise to 22 GW by March 2013, up from 19.5 GW now, with 2GW of that from solar panels. And CLSA Asia-Pacific say solar capacity will jump to about 19GW by 2016 from about 5 GW or less now, while wind may reach 7.6 GW. See http://tinyurl.com/cbox2m7. Looking further ahead, </w:t>
      </w:r>
      <w:r w:rsidRPr="000E575C">
        <w:rPr>
          <w:rStyle w:val="StyleUnderline"/>
        </w:rPr>
        <w:t>the Japan Renewable Energy Foundation (JREF)</w:t>
      </w:r>
      <w:r w:rsidRPr="000E575C">
        <w:rPr>
          <w:sz w:val="14"/>
        </w:rPr>
        <w:t xml:space="preserve"> and the German based </w:t>
      </w:r>
      <w:proofErr w:type="spellStart"/>
      <w:r w:rsidRPr="000E575C">
        <w:rPr>
          <w:sz w:val="14"/>
        </w:rPr>
        <w:t>Desertec</w:t>
      </w:r>
      <w:proofErr w:type="spellEnd"/>
      <w:r w:rsidRPr="000E575C">
        <w:rPr>
          <w:sz w:val="14"/>
        </w:rPr>
        <w:t xml:space="preserve"> Foundation have teamed up to p</w:t>
      </w:r>
      <w:r w:rsidRPr="000E575C">
        <w:rPr>
          <w:rStyle w:val="StyleUnderline"/>
        </w:rPr>
        <w:t xml:space="preserve">romote an Asia </w:t>
      </w:r>
      <w:proofErr w:type="spellStart"/>
      <w:r w:rsidRPr="000E575C">
        <w:rPr>
          <w:rStyle w:val="StyleUnderline"/>
        </w:rPr>
        <w:t>Supergrid</w:t>
      </w:r>
      <w:proofErr w:type="spellEnd"/>
      <w:r w:rsidRPr="000E575C">
        <w:rPr>
          <w:rStyle w:val="StyleUnderline"/>
        </w:rPr>
        <w:t xml:space="preserve"> to connect the national grids</w:t>
      </w:r>
      <w:r w:rsidRPr="000E575C">
        <w:rPr>
          <w:sz w:val="14"/>
        </w:rPr>
        <w:t xml:space="preserve"> of Japan, Korea, China, Mongolia and Russia. </w:t>
      </w:r>
      <w:r w:rsidRPr="000E575C">
        <w:rPr>
          <w:rStyle w:val="StyleUnderline"/>
        </w:rPr>
        <w:t>This</w:t>
      </w:r>
      <w:r w:rsidRPr="000E575C">
        <w:rPr>
          <w:sz w:val="14"/>
        </w:rPr>
        <w:t xml:space="preserve"> they say </w:t>
      </w:r>
      <w:r w:rsidRPr="000E575C">
        <w:rPr>
          <w:rStyle w:val="StyleUnderline"/>
        </w:rPr>
        <w:t>could open up opportunities for renewable energy development</w:t>
      </w:r>
      <w:r w:rsidRPr="000E575C">
        <w:rPr>
          <w:sz w:val="14"/>
        </w:rPr>
        <w:t xml:space="preserve">, </w:t>
      </w:r>
      <w:r w:rsidRPr="000E575C">
        <w:rPr>
          <w:rStyle w:val="StyleUnderline"/>
        </w:rPr>
        <w:t>with the power produced being moved to where it’s needed most</w:t>
      </w:r>
      <w:r w:rsidRPr="000E575C">
        <w:rPr>
          <w:sz w:val="14"/>
        </w:rPr>
        <w:t xml:space="preserve">. So Japan, with fewer areas on land in which to build renewable energy projects, could benefit from on-land wind power produced in places like Inner Mongolia, where potential capacity far exceeds demand, and possibly also from CSP solar projects in the Gobi desert. See http://www.gobitec.org/. </w:t>
      </w:r>
      <w:proofErr w:type="spellStart"/>
      <w:r w:rsidRPr="000E575C">
        <w:rPr>
          <w:sz w:val="14"/>
        </w:rPr>
        <w:t>Supergrid</w:t>
      </w:r>
      <w:proofErr w:type="spellEnd"/>
      <w:r w:rsidRPr="000E575C">
        <w:rPr>
          <w:sz w:val="14"/>
        </w:rPr>
        <w:t xml:space="preserve"> links to other countries in the region would clearly help Japan and will be necessary for grid balancing if it is to expand its indigenous renewables significantly. That is certainly what the JREF wants. It says that ‘stronger renewable energy targets for Japan are essential. The current provisional target of a 10% share of energy by 2020 is not enough’. </w:t>
      </w:r>
      <w:r w:rsidRPr="000E575C">
        <w:rPr>
          <w:rStyle w:val="StyleUnderline"/>
        </w:rPr>
        <w:t>The government is about to produce a new long-term energy plan</w:t>
      </w:r>
      <w:r w:rsidRPr="000E575C">
        <w:rPr>
          <w:sz w:val="14"/>
        </w:rPr>
        <w:t>. Offshore wind is an obvious option. There had already been calls for 25 GW on shore and 25 GW offshore and the Japanese Wind Power Association has put the longer-term wind potential at over 200 GW, on and offshore, even taking account of locational constraints. That is similar to Japans total present energy generating capacity. It will be interesting to see what the government decides to do in it new plan. According to Reuters, an early draft said that the aim would be to create a 50 trillion yen ($628 billion) green energy market by 2020 through deregulation and subsidies to promote development of renewable energy and low-emission cars.</w:t>
      </w:r>
    </w:p>
    <w:p w:rsidR="00A04E50" w:rsidRPr="005A7E5A" w:rsidRDefault="00A04E50" w:rsidP="009C662B">
      <w:pPr>
        <w:pStyle w:val="Heading4"/>
        <w:rPr>
          <w:lang w:val="es-ES"/>
        </w:rPr>
      </w:pPr>
      <w:proofErr w:type="spellStart"/>
      <w:r w:rsidRPr="005A7E5A">
        <w:rPr>
          <w:lang w:val="es-ES"/>
        </w:rPr>
        <w:t>Japan</w:t>
      </w:r>
      <w:proofErr w:type="spellEnd"/>
      <w:r w:rsidRPr="005A7E5A">
        <w:rPr>
          <w:lang w:val="es-ES"/>
        </w:rPr>
        <w:t xml:space="preserve"> </w:t>
      </w:r>
      <w:r>
        <w:rPr>
          <w:lang w:val="es-ES"/>
        </w:rPr>
        <w:t xml:space="preserve">OTEC </w:t>
      </w:r>
      <w:proofErr w:type="spellStart"/>
      <w:r>
        <w:rPr>
          <w:lang w:val="es-ES"/>
        </w:rPr>
        <w:t>solves</w:t>
      </w:r>
      <w:proofErr w:type="spellEnd"/>
    </w:p>
    <w:p w:rsidR="00A04E50" w:rsidRPr="005A7E5A" w:rsidRDefault="00A04E50" w:rsidP="00A04E50">
      <w:pPr>
        <w:rPr>
          <w:b/>
          <w:bCs/>
          <w:sz w:val="16"/>
          <w:lang w:val="es-ES"/>
        </w:rPr>
      </w:pPr>
      <w:r w:rsidRPr="005A7E5A">
        <w:rPr>
          <w:rStyle w:val="Style13ptBold"/>
        </w:rPr>
        <w:t>Uehara 04</w:t>
      </w:r>
      <w:r w:rsidRPr="005A7E5A">
        <w:rPr>
          <w:rStyle w:val="Style13ptBold"/>
          <w:sz w:val="16"/>
          <w:lang w:val="es-ES"/>
        </w:rPr>
        <w:t xml:space="preserve"> </w:t>
      </w:r>
      <w:r w:rsidRPr="005A7E5A">
        <w:rPr>
          <w:rStyle w:val="Style13ptBold"/>
          <w:b w:val="0"/>
          <w:sz w:val="16"/>
        </w:rPr>
        <w:t>(</w:t>
      </w:r>
      <w:proofErr w:type="spellStart"/>
      <w:r w:rsidRPr="005A7E5A">
        <w:rPr>
          <w:rStyle w:val="Style13ptBold"/>
          <w:b w:val="0"/>
          <w:sz w:val="16"/>
        </w:rPr>
        <w:t>Haruo</w:t>
      </w:r>
      <w:proofErr w:type="spellEnd"/>
      <w:r w:rsidRPr="005A7E5A">
        <w:rPr>
          <w:rStyle w:val="Style13ptBold"/>
          <w:b w:val="0"/>
          <w:sz w:val="16"/>
        </w:rPr>
        <w:t xml:space="preserve"> Uehara, Doctor of Engineering from Yamaguchi University, OTEC scientist, Department of Literature and Science, Physics, past President of Saga University, Director of OTEC Laboratory at Saga, Chairman of OPOTEC. </w:t>
      </w:r>
      <w:proofErr w:type="spellStart"/>
      <w:r w:rsidRPr="005A7E5A">
        <w:rPr>
          <w:rStyle w:val="Style13ptBold"/>
          <w:b w:val="0"/>
          <w:sz w:val="16"/>
        </w:rPr>
        <w:t>Kobayoshi</w:t>
      </w:r>
      <w:proofErr w:type="spellEnd"/>
      <w:r w:rsidRPr="005A7E5A">
        <w:rPr>
          <w:rStyle w:val="Style13ptBold"/>
          <w:b w:val="0"/>
          <w:sz w:val="16"/>
        </w:rPr>
        <w:t xml:space="preserve">, H. </w:t>
      </w:r>
      <w:proofErr w:type="spellStart"/>
      <w:r w:rsidRPr="005A7E5A">
        <w:rPr>
          <w:rStyle w:val="Style13ptBold"/>
          <w:b w:val="0"/>
          <w:sz w:val="16"/>
        </w:rPr>
        <w:t>Jutsuhara</w:t>
      </w:r>
      <w:proofErr w:type="spellEnd"/>
      <w:r w:rsidRPr="005A7E5A">
        <w:rPr>
          <w:rStyle w:val="Style13ptBold"/>
          <w:b w:val="0"/>
          <w:sz w:val="16"/>
        </w:rPr>
        <w:t xml:space="preserve">, S. Uehara, H. “The Present Status and Features of OTEC, and Recent Aspects of Thermal Energy Conversion Technologies,” </w:t>
      </w:r>
      <w:r w:rsidRPr="005A7E5A">
        <w:rPr>
          <w:rStyle w:val="Style13ptBold"/>
          <w:b w:val="0"/>
          <w:i/>
          <w:sz w:val="16"/>
        </w:rPr>
        <w:t>24</w:t>
      </w:r>
      <w:r w:rsidRPr="005A7E5A">
        <w:rPr>
          <w:rStyle w:val="Style13ptBold"/>
          <w:b w:val="0"/>
          <w:i/>
          <w:sz w:val="16"/>
          <w:vertAlign w:val="superscript"/>
        </w:rPr>
        <w:t>th</w:t>
      </w:r>
      <w:r w:rsidRPr="005A7E5A">
        <w:rPr>
          <w:rStyle w:val="Style13ptBold"/>
          <w:b w:val="0"/>
          <w:i/>
          <w:sz w:val="16"/>
        </w:rPr>
        <w:t xml:space="preserve"> Meeting of the UJNR Marine Facilities Panel</w:t>
      </w:r>
      <w:r w:rsidRPr="005A7E5A">
        <w:rPr>
          <w:rStyle w:val="Style13ptBold"/>
          <w:b w:val="0"/>
          <w:sz w:val="16"/>
        </w:rPr>
        <w:t>, November 2004. http://www.nmri.go.jp/main/cooperation/ujnr/24ujnr_paper_jpn/Kobayashi.pdf//ghs-kw)</w:t>
      </w:r>
    </w:p>
    <w:p w:rsidR="00A04E50" w:rsidRPr="005A7E5A" w:rsidRDefault="00A04E50" w:rsidP="00A04E50">
      <w:pPr>
        <w:rPr>
          <w:rStyle w:val="StyleUnderline"/>
        </w:rPr>
      </w:pPr>
      <w:r w:rsidRPr="005A7E5A">
        <w:rPr>
          <w:sz w:val="16"/>
        </w:rPr>
        <w:t xml:space="preserve">New Aspects of OTEC Development </w:t>
      </w:r>
      <w:r w:rsidRPr="005A7E5A">
        <w:rPr>
          <w:rStyle w:val="StyleUnderline"/>
        </w:rPr>
        <w:t xml:space="preserve">One of the major causes for global warming is said to be attributable to heavy dependence upon fossil fuel for electricity. Nevertheless, a number of countries have been relying on diesel generators for their electricity, since they have had no alternative to take up. </w:t>
      </w:r>
      <w:r w:rsidRPr="005A7E5A">
        <w:rPr>
          <w:sz w:val="16"/>
        </w:rPr>
        <w:t xml:space="preserve">But now, the story is getting different turn. Some of island countries in the south Pacific region, whose life is being threatened by rising sea level, have started to look into the OTEC more seriously than ever. For instance, a technical collaboration agreement was signed in April 2001 by and among the Republic of Palau, Saga University and </w:t>
      </w:r>
      <w:proofErr w:type="spellStart"/>
      <w:r w:rsidRPr="005A7E5A">
        <w:rPr>
          <w:sz w:val="16"/>
        </w:rPr>
        <w:t>Xenesys</w:t>
      </w:r>
      <w:proofErr w:type="spellEnd"/>
      <w:r w:rsidRPr="005A7E5A">
        <w:rPr>
          <w:sz w:val="16"/>
        </w:rPr>
        <w:t xml:space="preserve"> Inc. The President of the Republic of Palau expressed at a news conference his determination to replace their diesel power stations with OTEC power plants at an earliest possible date. </w:t>
      </w:r>
      <w:r w:rsidRPr="005A7E5A">
        <w:rPr>
          <w:rStyle w:val="StyleUnderline"/>
        </w:rPr>
        <w:t xml:space="preserve">Positive movement is recognized in Japan, too. Japan is well known as world-leading country in shipbuilding industry. In order to realize the OTEC, technologies developed and accumulated in shipbuilding industry are very helpful. Hitachi Zosen Corporation, one of the world-most advanced shipbuilding companies in Japan, has started to develop conceptual design for several OTEC applications with the latest technologies in alliance with Saga University and </w:t>
      </w:r>
      <w:proofErr w:type="spellStart"/>
      <w:r w:rsidRPr="005A7E5A">
        <w:rPr>
          <w:rStyle w:val="StyleUnderline"/>
        </w:rPr>
        <w:t>Xenesys</w:t>
      </w:r>
      <w:proofErr w:type="spellEnd"/>
      <w:r w:rsidRPr="005A7E5A">
        <w:rPr>
          <w:rStyle w:val="StyleUnderline"/>
        </w:rPr>
        <w:t xml:space="preserve"> Inc.</w:t>
      </w:r>
    </w:p>
    <w:p w:rsidR="00C863E2" w:rsidRPr="00C863E2" w:rsidRDefault="00C863E2" w:rsidP="009C662B">
      <w:pPr>
        <w:pStyle w:val="Heading4"/>
        <w:rPr>
          <w:rStyle w:val="Style13ptBold"/>
          <w:b/>
        </w:rPr>
      </w:pPr>
      <w:r>
        <w:rPr>
          <w:rStyle w:val="Style13ptBold"/>
          <w:b/>
        </w:rPr>
        <w:t xml:space="preserve">Japan can develop the tech for successful OTEC—first plant proves </w:t>
      </w:r>
    </w:p>
    <w:p w:rsidR="00C863E2" w:rsidRPr="00C863E2" w:rsidRDefault="00C863E2" w:rsidP="00C863E2">
      <w:pPr>
        <w:rPr>
          <w:rStyle w:val="Style13ptBold"/>
          <w:b w:val="0"/>
          <w:sz w:val="16"/>
        </w:rPr>
      </w:pPr>
      <w:r w:rsidRPr="00C863E2">
        <w:rPr>
          <w:rStyle w:val="Style13ptBold"/>
        </w:rPr>
        <w:t>SB, 02/24/2014</w:t>
      </w:r>
      <w:r w:rsidRPr="00C863E2">
        <w:rPr>
          <w:rStyle w:val="Style13ptBold"/>
          <w:sz w:val="16"/>
        </w:rPr>
        <w:t xml:space="preserve"> </w:t>
      </w:r>
      <w:r w:rsidRPr="00C863E2">
        <w:rPr>
          <w:rStyle w:val="Style13ptBold"/>
          <w:b w:val="0"/>
          <w:sz w:val="16"/>
        </w:rPr>
        <w:t>(</w:t>
      </w:r>
      <w:proofErr w:type="spellStart"/>
      <w:r w:rsidRPr="00C863E2">
        <w:rPr>
          <w:rStyle w:val="Style13ptBold"/>
          <w:b w:val="0"/>
          <w:sz w:val="16"/>
        </w:rPr>
        <w:t>Sci</w:t>
      </w:r>
      <w:proofErr w:type="spellEnd"/>
      <w:r w:rsidRPr="00C863E2">
        <w:rPr>
          <w:rStyle w:val="Style13ptBold"/>
          <w:b w:val="0"/>
          <w:sz w:val="16"/>
        </w:rPr>
        <w:t xml:space="preserve"> Bytes, “Overlooked Oceanic Sci-fi Technologies”, </w:t>
      </w:r>
      <w:proofErr w:type="spellStart"/>
      <w:r w:rsidRPr="00C863E2">
        <w:rPr>
          <w:rStyle w:val="Style13ptBold"/>
          <w:b w:val="0"/>
          <w:sz w:val="16"/>
        </w:rPr>
        <w:t>Scitable</w:t>
      </w:r>
      <w:proofErr w:type="spellEnd"/>
      <w:r w:rsidRPr="00C863E2">
        <w:rPr>
          <w:rStyle w:val="Style13ptBold"/>
          <w:b w:val="0"/>
          <w:sz w:val="16"/>
        </w:rPr>
        <w:t>, 02/24/2014, http://www.nature.com/scitable/blog/scibytes/overlo</w:t>
      </w:r>
      <w:r w:rsidR="00EC4FF5">
        <w:rPr>
          <w:rStyle w:val="Style13ptBold"/>
          <w:b w:val="0"/>
          <w:sz w:val="16"/>
        </w:rPr>
        <w:t>oked_oceanic_scifi_techn</w:t>
      </w:r>
      <w:r w:rsidR="005E7A4B">
        <w:rPr>
          <w:rStyle w:val="Style13ptBold"/>
          <w:b w:val="0"/>
          <w:sz w:val="16"/>
        </w:rPr>
        <w:t>ologies)</w:t>
      </w:r>
    </w:p>
    <w:p w:rsidR="00C863E2" w:rsidRPr="00C863E2" w:rsidRDefault="00C863E2" w:rsidP="00C863E2">
      <w:pPr>
        <w:rPr>
          <w:sz w:val="16"/>
        </w:rPr>
      </w:pPr>
      <w:r w:rsidRPr="00C863E2">
        <w:rPr>
          <w:sz w:val="16"/>
        </w:rPr>
        <w:lastRenderedPageBreak/>
        <w:t>It may seem complicated at first glance, but ocean thermal energy conversion (</w:t>
      </w:r>
      <w:r w:rsidRPr="00C863E2">
        <w:rPr>
          <w:rStyle w:val="StyleUnderline"/>
        </w:rPr>
        <w:t>OTEC) is simply the way of using the difference in temperature between superficial and deep water in the ocean to create electricity</w:t>
      </w:r>
      <w:r w:rsidRPr="00C863E2">
        <w:rPr>
          <w:sz w:val="16"/>
        </w:rPr>
        <w:t xml:space="preserve"> [1]. The two main types of OTEC systems are open and closed. A closed system uses the warm surface water to boil a gas with a relatively low boiling point, like ammonia, which then spins a turbine to generate electricity. The cold water is used to cool down the hot gas so that it can be used again. An open system takes the warm water into a container with low enough pressure that the water evaporates, which causes turbines to spin and electricity to be produced. The advantage of this system is that the steam is extremely pure water, and it can be cooled by the deep, cold water to produce drinking water as a byproduct, which has numerous applications to humans and the environment as a whole, as illustrated below. Analyzing OTEC's efficiency with thermodynamics and Carnot's theorem leads to two conclusions. First, </w:t>
      </w:r>
      <w:r w:rsidRPr="00C863E2">
        <w:rPr>
          <w:rStyle w:val="StyleUnderline"/>
        </w:rPr>
        <w:t>places with greater temperature differences</w:t>
      </w:r>
      <w:r w:rsidRPr="00C863E2">
        <w:rPr>
          <w:sz w:val="16"/>
        </w:rPr>
        <w:t xml:space="preserve"> (as shown in the map below) </w:t>
      </w:r>
      <w:r w:rsidRPr="00C863E2">
        <w:rPr>
          <w:rStyle w:val="StyleUnderline"/>
        </w:rPr>
        <w:t>are better potential places for OTEC plants</w:t>
      </w:r>
      <w:r w:rsidRPr="00C863E2">
        <w:rPr>
          <w:sz w:val="16"/>
        </w:rPr>
        <w:t>. Second, OTEC is quite inefficient, with more than 90% of energy wasted [2]. Unfortunately, that inefficiency, coupled with high startup costs, has been a huge obstacle to widespread implementation</w:t>
      </w:r>
      <w:r w:rsidRPr="00C863E2">
        <w:rPr>
          <w:rStyle w:val="StyleUnderline"/>
        </w:rPr>
        <w:t>. In the future, we hope to see this emerge as a viable alternative energy source.</w:t>
      </w:r>
      <w:r w:rsidRPr="00C863E2">
        <w:rPr>
          <w:sz w:val="16"/>
        </w:rPr>
        <w:t xml:space="preserve"> </w:t>
      </w:r>
      <w:r w:rsidRPr="00C863E2">
        <w:rPr>
          <w:rStyle w:val="StyleUnderline"/>
        </w:rPr>
        <w:t>Japan recently constructed the first OTEC plant</w:t>
      </w:r>
      <w:r w:rsidRPr="00C863E2">
        <w:rPr>
          <w:sz w:val="16"/>
        </w:rPr>
        <w:t xml:space="preserve"> </w:t>
      </w:r>
      <w:r w:rsidRPr="00C863E2">
        <w:rPr>
          <w:rStyle w:val="StyleUnderline"/>
        </w:rPr>
        <w:t xml:space="preserve">at </w:t>
      </w:r>
      <w:proofErr w:type="spellStart"/>
      <w:r w:rsidRPr="00C863E2">
        <w:rPr>
          <w:rStyle w:val="StyleUnderline"/>
        </w:rPr>
        <w:t>Kume</w:t>
      </w:r>
      <w:proofErr w:type="spellEnd"/>
      <w:r w:rsidRPr="00C863E2">
        <w:rPr>
          <w:rStyle w:val="StyleUnderline"/>
        </w:rPr>
        <w:t xml:space="preserve"> Island, and </w:t>
      </w:r>
      <w:r w:rsidRPr="00C863E2">
        <w:rPr>
          <w:sz w:val="16"/>
        </w:rPr>
        <w:t>the</w:t>
      </w:r>
      <w:r w:rsidRPr="00C863E2">
        <w:rPr>
          <w:rStyle w:val="StyleUnderline"/>
        </w:rPr>
        <w:t xml:space="preserve"> Japan</w:t>
      </w:r>
      <w:r w:rsidRPr="00C863E2">
        <w:rPr>
          <w:sz w:val="16"/>
        </w:rPr>
        <w:t xml:space="preserve">ese marketing group Fuji Keizai </w:t>
      </w:r>
      <w:r w:rsidRPr="00C863E2">
        <w:rPr>
          <w:rStyle w:val="StyleUnderline"/>
        </w:rPr>
        <w:t>predicts a substantial growth for the technology</w:t>
      </w:r>
      <w:r w:rsidRPr="00C863E2">
        <w:rPr>
          <w:sz w:val="16"/>
        </w:rPr>
        <w:t xml:space="preserve"> </w:t>
      </w:r>
      <w:r w:rsidRPr="00C863E2">
        <w:rPr>
          <w:rStyle w:val="StyleUnderline"/>
        </w:rPr>
        <w:t>in the coming years</w:t>
      </w:r>
      <w:r w:rsidRPr="00C863E2">
        <w:rPr>
          <w:sz w:val="16"/>
        </w:rPr>
        <w:t xml:space="preserve"> [3].</w:t>
      </w:r>
    </w:p>
    <w:p w:rsidR="00A04E50" w:rsidRPr="000E575C" w:rsidRDefault="00A04E50" w:rsidP="00A04E50">
      <w:pPr>
        <w:pStyle w:val="Heading3"/>
      </w:pPr>
      <w:r>
        <w:lastRenderedPageBreak/>
        <w:t>2NC Old OTEC Solvency</w:t>
      </w:r>
    </w:p>
    <w:p w:rsidR="00A04E50" w:rsidRPr="005A7E5A" w:rsidRDefault="00A04E50" w:rsidP="009C662B">
      <w:pPr>
        <w:pStyle w:val="Heading4"/>
      </w:pPr>
      <w:r w:rsidRPr="005A7E5A">
        <w:t>Increasing research funding will promote OTEC commercialization in Japan.</w:t>
      </w:r>
    </w:p>
    <w:p w:rsidR="00A04E50" w:rsidRPr="005A7E5A" w:rsidRDefault="00A04E50" w:rsidP="00A04E50">
      <w:pPr>
        <w:rPr>
          <w:b/>
          <w:bCs/>
          <w:sz w:val="26"/>
        </w:rPr>
      </w:pPr>
      <w:r w:rsidRPr="005A7E5A">
        <w:rPr>
          <w:rStyle w:val="Style13ptBold"/>
        </w:rPr>
        <w:t xml:space="preserve">Bruch ’94 </w:t>
      </w:r>
      <w:r w:rsidRPr="005A7E5A">
        <w:t>(Vicki L. Bruch, April 1994.  Energy Policy and Planning Department Sandia National Laboratories in New Mexico. “AN ASSESSMENT OF RESEARCHAND DEVELOPMENT LEADERSHIP IN OCEAN ENERGY TECHNOLOGIES,” www.osti.gov/bridge/servlets/purl/10154003-z9rVWD/native/10154003.pdf.)</w:t>
      </w:r>
    </w:p>
    <w:p w:rsidR="00A04E50" w:rsidRPr="005A7E5A" w:rsidRDefault="00A04E50" w:rsidP="00A04E50">
      <w:r w:rsidRPr="005A7E5A">
        <w:rPr>
          <w:rStyle w:val="StyleUnderline"/>
        </w:rPr>
        <w:t>Japan is focusing its R&amp;D efforts on wave energy and OTEC</w:t>
      </w:r>
      <w:r w:rsidRPr="005A7E5A">
        <w:t xml:space="preserve">. Japan is interested in wave energy because it has adequate wave resources required to generate power. Japan has an active wave energy program and has commercialized small wave energy devices, such as buoys. </w:t>
      </w:r>
      <w:r w:rsidRPr="005A7E5A">
        <w:rPr>
          <w:rStyle w:val="StyleUnderline"/>
        </w:rPr>
        <w:t>OTEC (ocean thermal energy conversion) is being investigated by the Japanese primarily for its export potential. OTEC work has included the demonstration of a small plant on the island of Nauru. R&amp;D work is underway to expand OTEC technology to larger power plants.</w:t>
      </w:r>
      <w:r w:rsidRPr="005A7E5A">
        <w:t xml:space="preserve"> R&amp;D ocean energy work in Japan is performed by consortia of universities, private industry, and government. </w:t>
      </w:r>
      <w:r w:rsidRPr="005A7E5A">
        <w:rPr>
          <w:rStyle w:val="StyleUnderline"/>
        </w:rPr>
        <w:t xml:space="preserve">Both the Japanese and British </w:t>
      </w:r>
      <w:proofErr w:type="gramStart"/>
      <w:r w:rsidRPr="005A7E5A">
        <w:rPr>
          <w:rStyle w:val="StyleUnderline"/>
        </w:rPr>
        <w:t>governments,</w:t>
      </w:r>
      <w:proofErr w:type="gramEnd"/>
      <w:r w:rsidRPr="005A7E5A">
        <w:rPr>
          <w:rStyle w:val="StyleUnderline"/>
        </w:rPr>
        <w:t xml:space="preserve"> have supported ocean energy R&amp;D for several years and both governments are interested in developing export markets for these technologies. Thus, it appears that both countries will remain leaders in the field.</w:t>
      </w:r>
    </w:p>
    <w:p w:rsidR="00A04E50" w:rsidRPr="005A7E5A" w:rsidRDefault="00A04E50" w:rsidP="009C662B">
      <w:pPr>
        <w:pStyle w:val="Heading4"/>
      </w:pPr>
      <w:r w:rsidRPr="005A7E5A">
        <w:t>That will trigger OTEC commercialization faster than the plan.</w:t>
      </w:r>
    </w:p>
    <w:p w:rsidR="00A04E50" w:rsidRPr="005A7E5A" w:rsidRDefault="00A04E50" w:rsidP="00A04E50">
      <w:pPr>
        <w:rPr>
          <w:b/>
          <w:bCs/>
          <w:sz w:val="16"/>
        </w:rPr>
      </w:pPr>
      <w:r w:rsidRPr="005A7E5A">
        <w:rPr>
          <w:rStyle w:val="Style13ptBold"/>
        </w:rPr>
        <w:t>Bruch ‘94</w:t>
      </w:r>
      <w:r w:rsidRPr="005A7E5A">
        <w:rPr>
          <w:sz w:val="16"/>
        </w:rPr>
        <w:t>(Vicki L. Bruch, April 1994.  Energy Policy and Planning Department Sandia National Laboratories in New Mexico. “AN ASSESSMENT OF RESEARCHAND DEVELOPMENT LEADERSHIP IN OCEAN ENERGY TECHNOLOGIES,” www.osti.gov/bridge/servlets/purl/10154003-z9rVWD/native/10154003.pdf.)</w:t>
      </w:r>
    </w:p>
    <w:p w:rsidR="00A04E50" w:rsidRPr="005A7E5A" w:rsidRDefault="00A04E50" w:rsidP="00A04E50">
      <w:pPr>
        <w:rPr>
          <w:rStyle w:val="StyleUnderline"/>
        </w:rPr>
      </w:pPr>
      <w:r w:rsidRPr="005A7E5A">
        <w:rPr>
          <w:rStyle w:val="StyleUnderline"/>
        </w:rPr>
        <w:t>Ocean energy R&amp;D in Japan has benefitted from consistent government support, although the support has been at a low level. This has allowed Japanese industry to advance from the research and development stage to the demonstration stage for several ocean energy devices. This has given the Japanese a "leg up" on their competition, and as a result, Japanese ocean energy technologies will probably be commercialized sooner than ocean energy technologies from other countries.</w:t>
      </w:r>
    </w:p>
    <w:p w:rsidR="00A04E50" w:rsidRPr="005A7E5A" w:rsidRDefault="00A04E50" w:rsidP="009C662B">
      <w:pPr>
        <w:pStyle w:val="Heading4"/>
      </w:pPr>
      <w:r w:rsidRPr="005A7E5A">
        <w:t>Japan manufactures and sells OTEC to other countries—promotes global OTEC.</w:t>
      </w:r>
    </w:p>
    <w:p w:rsidR="00A04E50" w:rsidRPr="005A7E5A" w:rsidRDefault="00A04E50" w:rsidP="00A04E50">
      <w:pPr>
        <w:rPr>
          <w:b/>
          <w:bCs/>
          <w:sz w:val="16"/>
        </w:rPr>
      </w:pPr>
      <w:r w:rsidRPr="005A7E5A">
        <w:rPr>
          <w:rStyle w:val="Style13ptBold"/>
        </w:rPr>
        <w:t xml:space="preserve">JFS 8 </w:t>
      </w:r>
      <w:r w:rsidRPr="005A7E5A">
        <w:rPr>
          <w:sz w:val="16"/>
          <w:szCs w:val="16"/>
        </w:rPr>
        <w:t>(JFS</w:t>
      </w:r>
      <w:r w:rsidRPr="005A7E5A">
        <w:rPr>
          <w:sz w:val="16"/>
        </w:rPr>
        <w:t xml:space="preserve">, 9/20/2008. </w:t>
      </w:r>
      <w:proofErr w:type="gramStart"/>
      <w:r w:rsidRPr="005A7E5A">
        <w:rPr>
          <w:sz w:val="16"/>
        </w:rPr>
        <w:t>Japan For Sustainability.</w:t>
      </w:r>
      <w:proofErr w:type="gramEnd"/>
      <w:r w:rsidRPr="005A7E5A">
        <w:rPr>
          <w:sz w:val="16"/>
        </w:rPr>
        <w:t xml:space="preserve"> “Kuwait to Adopt Japanese Ocean Thermal Energy Conversion Technology,” www.japanfs.org/db/1839-e.)</w:t>
      </w:r>
    </w:p>
    <w:p w:rsidR="00A04E50" w:rsidRPr="005A7E5A" w:rsidRDefault="00A04E50" w:rsidP="00A04E50">
      <w:pPr>
        <w:rPr>
          <w:sz w:val="16"/>
        </w:rPr>
      </w:pPr>
      <w:r w:rsidRPr="005A7E5A">
        <w:rPr>
          <w:sz w:val="16"/>
        </w:rPr>
        <w:t>Kuwait National Petroleum Company (</w:t>
      </w:r>
      <w:r w:rsidRPr="005A7E5A">
        <w:rPr>
          <w:rStyle w:val="StyleUnderline"/>
        </w:rPr>
        <w:t>KNPC) decided to introduce a power generation and water production system utilizing ocean thermal energy conversion (OTEC)</w:t>
      </w:r>
      <w:r w:rsidRPr="005A7E5A">
        <w:rPr>
          <w:sz w:val="16"/>
        </w:rPr>
        <w:t xml:space="preserve"> </w:t>
      </w:r>
      <w:r w:rsidRPr="005A7E5A">
        <w:rPr>
          <w:rStyle w:val="StyleUnderline"/>
        </w:rPr>
        <w:t>technology developed by</w:t>
      </w:r>
      <w:r w:rsidRPr="005A7E5A">
        <w:rPr>
          <w:sz w:val="16"/>
        </w:rPr>
        <w:t xml:space="preserve"> a </w:t>
      </w:r>
      <w:r w:rsidRPr="005A7E5A">
        <w:rPr>
          <w:rStyle w:val="StyleUnderline"/>
        </w:rPr>
        <w:t>Japan</w:t>
      </w:r>
      <w:r w:rsidRPr="005A7E5A">
        <w:rPr>
          <w:sz w:val="16"/>
        </w:rPr>
        <w:t xml:space="preserve">ese venture, </w:t>
      </w:r>
      <w:proofErr w:type="spellStart"/>
      <w:r w:rsidRPr="005A7E5A">
        <w:rPr>
          <w:sz w:val="16"/>
        </w:rPr>
        <w:t>Xenesys</w:t>
      </w:r>
      <w:proofErr w:type="spellEnd"/>
      <w:r w:rsidRPr="005A7E5A">
        <w:rPr>
          <w:sz w:val="16"/>
        </w:rPr>
        <w:t xml:space="preserve"> Inc. KNPC and </w:t>
      </w:r>
      <w:proofErr w:type="spellStart"/>
      <w:r w:rsidRPr="005A7E5A">
        <w:rPr>
          <w:sz w:val="16"/>
        </w:rPr>
        <w:t>Xenesys</w:t>
      </w:r>
      <w:proofErr w:type="spellEnd"/>
      <w:r w:rsidRPr="005A7E5A">
        <w:rPr>
          <w:sz w:val="16"/>
        </w:rPr>
        <w:t xml:space="preserve"> will sign an official contract in the summer of 2007. </w:t>
      </w:r>
      <w:r w:rsidRPr="005A7E5A">
        <w:rPr>
          <w:rStyle w:val="StyleUnderline"/>
        </w:rPr>
        <w:t>OTEC is a clean power generation system utilizing temperature difference</w:t>
      </w:r>
      <w:r w:rsidRPr="005A7E5A">
        <w:rPr>
          <w:sz w:val="16"/>
        </w:rPr>
        <w:t xml:space="preserve"> between cold deep seawater and the warmer surface. As it needs a difference of 15 degrees Celsius or more to generate electricity without any fuel, tropical and sub-tropical regions within 30 degrees of the equator are suitable for this system. Technological development of OTEC began in earnest after the oil crisis of the 1970s. </w:t>
      </w:r>
      <w:r w:rsidRPr="005A7E5A">
        <w:rPr>
          <w:rStyle w:val="StyleUnderline"/>
        </w:rPr>
        <w:t>The world's first practical OTEC plant became feasible with the invention of a new OTEC system</w:t>
      </w:r>
      <w:r w:rsidRPr="005A7E5A">
        <w:rPr>
          <w:sz w:val="16"/>
        </w:rPr>
        <w:t xml:space="preserve"> known as the "Uehara Cycle" </w:t>
      </w:r>
      <w:r w:rsidRPr="005A7E5A">
        <w:rPr>
          <w:rStyle w:val="StyleUnderline"/>
        </w:rPr>
        <w:t>developed by the research team of</w:t>
      </w:r>
      <w:r w:rsidRPr="005A7E5A">
        <w:rPr>
          <w:sz w:val="16"/>
        </w:rPr>
        <w:t xml:space="preserve"> Dr. </w:t>
      </w:r>
      <w:proofErr w:type="spellStart"/>
      <w:r w:rsidRPr="005A7E5A">
        <w:rPr>
          <w:sz w:val="16"/>
        </w:rPr>
        <w:t>Haruo</w:t>
      </w:r>
      <w:proofErr w:type="spellEnd"/>
      <w:r w:rsidRPr="005A7E5A">
        <w:rPr>
          <w:sz w:val="16"/>
        </w:rPr>
        <w:t xml:space="preserve"> Uehara at Saga University, </w:t>
      </w:r>
      <w:r w:rsidRPr="005A7E5A">
        <w:rPr>
          <w:rStyle w:val="StyleUnderline"/>
        </w:rPr>
        <w:t>Japan</w:t>
      </w:r>
      <w:r w:rsidRPr="005A7E5A">
        <w:rPr>
          <w:sz w:val="16"/>
        </w:rPr>
        <w:t xml:space="preserve">. Obtaining an exclusive license of the government-patented system, </w:t>
      </w:r>
      <w:proofErr w:type="spellStart"/>
      <w:r w:rsidRPr="005A7E5A">
        <w:rPr>
          <w:sz w:val="16"/>
        </w:rPr>
        <w:t>Xenesys</w:t>
      </w:r>
      <w:proofErr w:type="spellEnd"/>
      <w:r w:rsidRPr="005A7E5A">
        <w:rPr>
          <w:sz w:val="16"/>
        </w:rPr>
        <w:t xml:space="preserve"> developed practical technologies for OTEC power generation and water production through its joint research with Saga University. </w:t>
      </w:r>
      <w:r w:rsidRPr="005A7E5A">
        <w:rPr>
          <w:rStyle w:val="StyleUnderline"/>
        </w:rPr>
        <w:t>Saudi Arabia is considering the construction of this new OTC plant as well.</w:t>
      </w:r>
      <w:r w:rsidRPr="005A7E5A">
        <w:rPr>
          <w:sz w:val="16"/>
        </w:rPr>
        <w:t xml:space="preserve"> </w:t>
      </w:r>
      <w:proofErr w:type="spellStart"/>
      <w:r w:rsidRPr="005A7E5A">
        <w:rPr>
          <w:sz w:val="16"/>
        </w:rPr>
        <w:t>Xenesys</w:t>
      </w:r>
      <w:proofErr w:type="spellEnd"/>
      <w:r w:rsidRPr="005A7E5A">
        <w:rPr>
          <w:sz w:val="16"/>
        </w:rPr>
        <w:t xml:space="preserve"> is also working to introduce its new technology to Thailand and other countries along the Indian Ocean.</w:t>
      </w:r>
    </w:p>
    <w:p w:rsidR="00A04E50" w:rsidRPr="005A7E5A" w:rsidRDefault="00A04E50" w:rsidP="009C662B">
      <w:pPr>
        <w:pStyle w:val="Heading4"/>
        <w:rPr>
          <w:rStyle w:val="StyleUnderline"/>
          <w:rFonts w:cs="Times New Roman"/>
          <w:b/>
          <w:szCs w:val="26"/>
        </w:rPr>
      </w:pPr>
      <w:r w:rsidRPr="005A7E5A">
        <w:lastRenderedPageBreak/>
        <w:t>Japan is focusing efforts on OTEC</w:t>
      </w:r>
    </w:p>
    <w:p w:rsidR="00A04E50" w:rsidRPr="005A7E5A" w:rsidRDefault="00A04E50" w:rsidP="00A04E50">
      <w:pPr>
        <w:rPr>
          <w:rStyle w:val="StyleUnderline"/>
          <w:b w:val="0"/>
        </w:rPr>
      </w:pPr>
      <w:r w:rsidRPr="005A7E5A">
        <w:rPr>
          <w:rStyle w:val="Style13ptBold"/>
        </w:rPr>
        <w:t>Bruch ’94</w:t>
      </w:r>
      <w:r w:rsidRPr="005A7E5A">
        <w:rPr>
          <w:rStyle w:val="StyleUnderline"/>
          <w:b w:val="0"/>
        </w:rPr>
        <w:t xml:space="preserve"> </w:t>
      </w:r>
      <w:r w:rsidRPr="005A7E5A">
        <w:rPr>
          <w:rStyle w:val="StyleUnderline"/>
          <w:b w:val="0"/>
          <w:sz w:val="16"/>
          <w:u w:val="none"/>
        </w:rPr>
        <w:t xml:space="preserve"> </w:t>
      </w:r>
      <w:r w:rsidRPr="005A7E5A">
        <w:rPr>
          <w:rStyle w:val="Style13ptBold"/>
          <w:b w:val="0"/>
          <w:sz w:val="16"/>
        </w:rPr>
        <w:t>(Vicki L., Energy Policy and Planning Department Sandia National Laboratories, “AN ASSESSMENT OF RESEARCH AND DEVELOPMENT LEADERSHIP IN OCEAN ENERGY TECHNOLOGIES,” 1994-04-01, http://www.osti.gov/scitech/biblio/10154003)</w:t>
      </w:r>
    </w:p>
    <w:p w:rsidR="00A04E50" w:rsidRPr="005A7E5A" w:rsidRDefault="00A04E50" w:rsidP="00A04E50">
      <w:pPr>
        <w:rPr>
          <w:sz w:val="16"/>
        </w:rPr>
      </w:pPr>
      <w:r w:rsidRPr="005A7E5A">
        <w:rPr>
          <w:rStyle w:val="StyleUnderline"/>
        </w:rPr>
        <w:t xml:space="preserve">Japan is focusing its </w:t>
      </w:r>
      <w:r w:rsidRPr="005A7E5A">
        <w:rPr>
          <w:sz w:val="16"/>
        </w:rPr>
        <w:t xml:space="preserve">R&amp;D </w:t>
      </w:r>
      <w:r w:rsidRPr="005A7E5A">
        <w:rPr>
          <w:rStyle w:val="StyleUnderline"/>
        </w:rPr>
        <w:t xml:space="preserve">efforts </w:t>
      </w:r>
      <w:r w:rsidRPr="005A7E5A">
        <w:rPr>
          <w:sz w:val="16"/>
        </w:rPr>
        <w:t xml:space="preserve">on wave energy and </w:t>
      </w:r>
      <w:r w:rsidRPr="005A7E5A">
        <w:rPr>
          <w:rStyle w:val="StyleUnderline"/>
        </w:rPr>
        <w:t>OTEC</w:t>
      </w:r>
      <w:r w:rsidRPr="005A7E5A">
        <w:rPr>
          <w:sz w:val="16"/>
        </w:rPr>
        <w:t xml:space="preserve">. Japan is interested in wave energy because it has adequate wave resources required to generate power. Japan has an active wave energy program and has commercialized small wave energy devices, such as buoys. </w:t>
      </w:r>
      <w:r w:rsidRPr="005A7E5A">
        <w:rPr>
          <w:rStyle w:val="StyleUnderline"/>
        </w:rPr>
        <w:t>OTEC</w:t>
      </w:r>
      <w:r w:rsidRPr="005A7E5A">
        <w:rPr>
          <w:sz w:val="16"/>
        </w:rPr>
        <w:t xml:space="preserve"> (ocean thermal energy conversion) </w:t>
      </w:r>
      <w:r w:rsidRPr="005A7E5A">
        <w:rPr>
          <w:rStyle w:val="StyleUnderline"/>
        </w:rPr>
        <w:t>is being investigated by the Japanese primarily for its export potential. OTEC work has included the demonstration of a small plant on the island of Nauru. R&amp;D work is underway to expand OTEC technology to larger power plants</w:t>
      </w:r>
      <w:r w:rsidRPr="005A7E5A">
        <w:rPr>
          <w:sz w:val="16"/>
        </w:rPr>
        <w:t>. R&amp;D ocean energy work in Japan is performed by consortia of universities, private industry, and government</w:t>
      </w:r>
    </w:p>
    <w:p w:rsidR="00A04E50" w:rsidRPr="005A7E5A" w:rsidRDefault="00A04E50" w:rsidP="009C662B">
      <w:pPr>
        <w:pStyle w:val="Heading4"/>
      </w:pPr>
      <w:r w:rsidRPr="005A7E5A">
        <w:t>Japan is working on OTEC</w:t>
      </w:r>
    </w:p>
    <w:p w:rsidR="00A04E50" w:rsidRPr="005A7E5A" w:rsidRDefault="00A04E50" w:rsidP="00A04E50">
      <w:pPr>
        <w:rPr>
          <w:b/>
          <w:bCs/>
          <w:sz w:val="16"/>
        </w:rPr>
      </w:pPr>
      <w:r w:rsidRPr="005A7E5A">
        <w:rPr>
          <w:rStyle w:val="Style13ptBold"/>
        </w:rPr>
        <w:t>Bruch ’94</w:t>
      </w:r>
      <w:r w:rsidRPr="005A7E5A">
        <w:rPr>
          <w:rStyle w:val="Style13ptBold"/>
          <w:sz w:val="16"/>
        </w:rPr>
        <w:t xml:space="preserve"> </w:t>
      </w:r>
      <w:r w:rsidRPr="005A7E5A">
        <w:rPr>
          <w:rStyle w:val="Style13ptBold"/>
          <w:b w:val="0"/>
          <w:sz w:val="16"/>
        </w:rPr>
        <w:t>(Vicki L., Energy Policy and Planning Department Sandia National Laboratories, “AN ASSESSMENT OF RESEARCH AND DEVELOPMENT LEADERSHIP IN OCEAN ENERGY TECHNOLOGIES,” 1994-04-01, http://www.osti.gov/scitech/biblio/10154003)</w:t>
      </w:r>
    </w:p>
    <w:p w:rsidR="00A04E50" w:rsidRPr="005A7E5A" w:rsidRDefault="00A04E50" w:rsidP="00A04E50">
      <w:pPr>
        <w:rPr>
          <w:sz w:val="16"/>
        </w:rPr>
      </w:pPr>
      <w:r w:rsidRPr="005A7E5A">
        <w:rPr>
          <w:sz w:val="16"/>
        </w:rPr>
        <w:t>Like the United Kingdom</w:t>
      </w:r>
      <w:r w:rsidRPr="005A7E5A">
        <w:rPr>
          <w:rStyle w:val="StyleUnderline"/>
        </w:rPr>
        <w:t>, Japan has performed many studies on ocean energy technologies</w:t>
      </w:r>
      <w:r w:rsidRPr="005A7E5A">
        <w:rPr>
          <w:sz w:val="16"/>
        </w:rPr>
        <w:t xml:space="preserve">. Unlike the UK, </w:t>
      </w:r>
      <w:r w:rsidRPr="005A7E5A">
        <w:rPr>
          <w:rStyle w:val="StyleUnderline"/>
        </w:rPr>
        <w:t>Japan has progressed to demonstrating several devices</w:t>
      </w:r>
      <w:r w:rsidRPr="005A7E5A">
        <w:rPr>
          <w:sz w:val="16"/>
        </w:rPr>
        <w:t xml:space="preserve">, particularly for wave energy. </w:t>
      </w:r>
      <w:r w:rsidRPr="005A7E5A">
        <w:rPr>
          <w:rStyle w:val="StyleUnderline"/>
        </w:rPr>
        <w:t>The Japanese have concentrated on</w:t>
      </w:r>
      <w:r w:rsidRPr="005A7E5A">
        <w:rPr>
          <w:sz w:val="16"/>
        </w:rPr>
        <w:t xml:space="preserve"> wave energy and </w:t>
      </w:r>
      <w:r w:rsidRPr="005A7E5A">
        <w:rPr>
          <w:rStyle w:val="StyleUnderline"/>
        </w:rPr>
        <w:t>OTEC</w:t>
      </w:r>
      <w:r w:rsidRPr="005A7E5A">
        <w:rPr>
          <w:sz w:val="16"/>
        </w:rPr>
        <w:t xml:space="preserve">. Japan has good resources in the Sea of Japan for wave energy. Ocean conditions around Japan have high amounts of potential energy created by winds blowing across the ocean. </w:t>
      </w:r>
      <w:r w:rsidRPr="005A7E5A">
        <w:rPr>
          <w:rStyle w:val="StyleUnderline"/>
        </w:rPr>
        <w:t xml:space="preserve">The Japanese are primarily interested in the export potential of OTEC </w:t>
      </w:r>
      <w:r w:rsidRPr="005A7E5A">
        <w:rPr>
          <w:sz w:val="16"/>
        </w:rPr>
        <w:t xml:space="preserve">as the country has no suitable resources of its own for OTEC. Japan has had an active wave energy R&amp;D program for 30 years. The Japan Marine Science and Technology </w:t>
      </w:r>
      <w:proofErr w:type="gramStart"/>
      <w:r w:rsidRPr="005A7E5A">
        <w:rPr>
          <w:sz w:val="16"/>
        </w:rPr>
        <w:t>Center,</w:t>
      </w:r>
      <w:proofErr w:type="gramEnd"/>
      <w:r w:rsidRPr="005A7E5A">
        <w:rPr>
          <w:sz w:val="16"/>
        </w:rPr>
        <w:t xml:space="preserve"> began investigating offshore devices for wave energy in 1974. Its work has focused on the </w:t>
      </w:r>
      <w:proofErr w:type="spellStart"/>
      <w:r w:rsidRPr="005A7E5A">
        <w:rPr>
          <w:sz w:val="16"/>
        </w:rPr>
        <w:t>Kaimei</w:t>
      </w:r>
      <w:proofErr w:type="spellEnd"/>
      <w:r w:rsidRPr="005A7E5A">
        <w:rPr>
          <w:sz w:val="16"/>
        </w:rPr>
        <w:t xml:space="preserve">, a floating ship that tested different pneumatic devices. The </w:t>
      </w:r>
      <w:proofErr w:type="spellStart"/>
      <w:r w:rsidRPr="005A7E5A">
        <w:rPr>
          <w:sz w:val="16"/>
        </w:rPr>
        <w:t>Kaimei</w:t>
      </w:r>
      <w:proofErr w:type="spellEnd"/>
      <w:r w:rsidRPr="005A7E5A">
        <w:rPr>
          <w:sz w:val="16"/>
        </w:rPr>
        <w:t xml:space="preserve"> is considered one of the more advanced large (approximately 125 kW) wave energy devices. Development of the </w:t>
      </w:r>
      <w:proofErr w:type="spellStart"/>
      <w:r w:rsidRPr="005A7E5A">
        <w:rPr>
          <w:sz w:val="16"/>
        </w:rPr>
        <w:t>Kaimei</w:t>
      </w:r>
      <w:proofErr w:type="spellEnd"/>
      <w:r w:rsidRPr="005A7E5A">
        <w:rPr>
          <w:sz w:val="16"/>
        </w:rPr>
        <w:t xml:space="preserve"> was an International Energy Agency project funded by the US, Canada, the UK and Ireland.</w:t>
      </w:r>
    </w:p>
    <w:p w:rsidR="00A04E50" w:rsidRPr="005A7E5A" w:rsidRDefault="00A04E50" w:rsidP="009C662B">
      <w:pPr>
        <w:pStyle w:val="Heading4"/>
      </w:pPr>
      <w:r w:rsidRPr="005A7E5A">
        <w:t>Japan has the tech to solve OTEC</w:t>
      </w:r>
    </w:p>
    <w:p w:rsidR="00A04E50" w:rsidRPr="005A7E5A" w:rsidRDefault="00A04E50" w:rsidP="00A04E50">
      <w:pPr>
        <w:rPr>
          <w:rStyle w:val="Style13ptBold"/>
          <w:b w:val="0"/>
          <w:bCs w:val="0"/>
          <w:sz w:val="22"/>
          <w:u w:val="single"/>
        </w:rPr>
      </w:pPr>
      <w:r w:rsidRPr="005A7E5A">
        <w:rPr>
          <w:rStyle w:val="Style13ptBold"/>
        </w:rPr>
        <w:t>Bruch ’94</w:t>
      </w:r>
      <w:r w:rsidRPr="005A7E5A">
        <w:rPr>
          <w:rStyle w:val="StyleUnderline"/>
          <w:b w:val="0"/>
        </w:rPr>
        <w:t xml:space="preserve"> </w:t>
      </w:r>
      <w:r w:rsidRPr="005A7E5A">
        <w:rPr>
          <w:rStyle w:val="Style13ptBold"/>
          <w:b w:val="0"/>
          <w:sz w:val="16"/>
        </w:rPr>
        <w:t>(Vicki L., Energy Policy and Planning Department Sandia National Laboratories, “AN ASSESSMENT OF RESEARCH AND DEVELOPMENT LEADERSHIP IN OCEAN ENERGY TECHNOLOGIES,” 1994-04-01, http://www.osti.gov/scitech/biblio/10154003)</w:t>
      </w:r>
    </w:p>
    <w:p w:rsidR="00A04E50" w:rsidRPr="005A7E5A" w:rsidRDefault="00A04E50" w:rsidP="00A04E50">
      <w:pPr>
        <w:rPr>
          <w:rStyle w:val="StyleUnderline"/>
        </w:rPr>
      </w:pPr>
      <w:r w:rsidRPr="005A7E5A">
        <w:rPr>
          <w:sz w:val="16"/>
        </w:rPr>
        <w:t xml:space="preserve">Like wave energy R&amp;D, OTEC R&amp;D is performed by government/industry consortia. </w:t>
      </w:r>
      <w:r w:rsidRPr="005A7E5A">
        <w:rPr>
          <w:rStyle w:val="StyleUnderline"/>
        </w:rPr>
        <w:t>Japanese R&amp;D work in OTEC began in 1970 by the Tokyo Electric Power Services Company. It has developed and demonstrated a successful 100 kW closed-cycle OTEC plant for the island of Nauru and is designing a 10 MW floating closed-cycle OTEC plant for use on this island</w:t>
      </w:r>
      <w:r w:rsidRPr="005A7E5A">
        <w:rPr>
          <w:sz w:val="16"/>
        </w:rPr>
        <w:t xml:space="preserve">. </w:t>
      </w:r>
      <w:r w:rsidRPr="005A7E5A">
        <w:rPr>
          <w:rStyle w:val="StyleUnderline"/>
        </w:rPr>
        <w:t>The Ministry of International Trade and Industry is supporting</w:t>
      </w:r>
      <w:r w:rsidRPr="005A7E5A">
        <w:rPr>
          <w:sz w:val="16"/>
        </w:rPr>
        <w:t xml:space="preserve"> this work. </w:t>
      </w:r>
      <w:r w:rsidRPr="005A7E5A">
        <w:rPr>
          <w:rStyle w:val="StyleUnderline"/>
        </w:rPr>
        <w:t>The Japanese government is also supporting work on the design of a 1 MW floating closed-cycle OTEC plant.</w:t>
      </w:r>
      <w:r w:rsidRPr="005A7E5A">
        <w:rPr>
          <w:sz w:val="16"/>
        </w:rPr>
        <w:t xml:space="preserve"> </w:t>
      </w:r>
      <w:r w:rsidRPr="005A7E5A">
        <w:rPr>
          <w:rStyle w:val="StyleUnderline"/>
        </w:rPr>
        <w:t>Other institutions engaged in OTEC</w:t>
      </w:r>
      <w:r w:rsidRPr="005A7E5A">
        <w:rPr>
          <w:sz w:val="16"/>
        </w:rPr>
        <w:t xml:space="preserve"> R&amp;D </w:t>
      </w:r>
      <w:r w:rsidRPr="005A7E5A">
        <w:rPr>
          <w:rStyle w:val="StyleUnderline"/>
        </w:rPr>
        <w:t>include Kyushu Electric Power Company and the University of Saga. Ocean energy</w:t>
      </w:r>
      <w:r w:rsidRPr="005A7E5A">
        <w:rPr>
          <w:sz w:val="16"/>
        </w:rPr>
        <w:t xml:space="preserve"> R&amp;D </w:t>
      </w:r>
      <w:r w:rsidRPr="005A7E5A">
        <w:rPr>
          <w:rStyle w:val="StyleUnderline"/>
        </w:rPr>
        <w:t>in Japan has benefitted from consistent government support</w:t>
      </w:r>
      <w:r w:rsidRPr="005A7E5A">
        <w:rPr>
          <w:sz w:val="16"/>
        </w:rPr>
        <w:t xml:space="preserve">, although the support has been at a low level. </w:t>
      </w:r>
      <w:r w:rsidRPr="005A7E5A">
        <w:rPr>
          <w:rStyle w:val="StyleUnderline"/>
        </w:rPr>
        <w:t>This has allowed Japanese industry to advance from the research and development stage to the demonstration stage</w:t>
      </w:r>
      <w:r w:rsidRPr="005A7E5A">
        <w:rPr>
          <w:sz w:val="16"/>
        </w:rPr>
        <w:t xml:space="preserve"> for several ocean energy devices. This has given the Japanese a "leg up" on their competition, and as a result, </w:t>
      </w:r>
      <w:r w:rsidRPr="005A7E5A">
        <w:rPr>
          <w:rStyle w:val="StyleUnderline"/>
        </w:rPr>
        <w:t>Japanese ocean</w:t>
      </w:r>
      <w:r w:rsidRPr="005A7E5A">
        <w:rPr>
          <w:sz w:val="16"/>
        </w:rPr>
        <w:t xml:space="preserve"> energy </w:t>
      </w:r>
      <w:r w:rsidRPr="005A7E5A">
        <w:rPr>
          <w:rStyle w:val="StyleUnderline"/>
        </w:rPr>
        <w:t>technologies will</w:t>
      </w:r>
      <w:r w:rsidRPr="005A7E5A">
        <w:rPr>
          <w:sz w:val="16"/>
        </w:rPr>
        <w:t xml:space="preserve"> probably </w:t>
      </w:r>
      <w:r w:rsidRPr="005A7E5A">
        <w:rPr>
          <w:rStyle w:val="StyleUnderline"/>
        </w:rPr>
        <w:t>be commercialized sooner than ocean energy technologies from other countries.</w:t>
      </w:r>
    </w:p>
    <w:p w:rsidR="00A04E50" w:rsidRPr="005A7E5A" w:rsidRDefault="00A04E50" w:rsidP="009C662B">
      <w:pPr>
        <w:pStyle w:val="Heading4"/>
      </w:pPr>
      <w:r w:rsidRPr="005A7E5A">
        <w:t>Japanese islands are suitable to solve OTEC</w:t>
      </w:r>
      <w:r w:rsidRPr="005A7E5A">
        <w:br/>
      </w:r>
      <w:r w:rsidRPr="005A7E5A">
        <w:rPr>
          <w:rStyle w:val="Style13ptBold"/>
          <w:b/>
        </w:rPr>
        <w:t>Uchida ‘83</w:t>
      </w:r>
      <w:r w:rsidRPr="005A7E5A">
        <w:t>(Richard, Southwest Fisheries Center Honolulu Laboratory, National Marine Fisheries Service, August, “Summary of pertinent biological characteristics of potential ocean thermal energy conversion (OTEC) sites in the Pacific Ocean”)</w:t>
      </w:r>
    </w:p>
    <w:p w:rsidR="00A04E50" w:rsidRPr="005A7E5A" w:rsidRDefault="00A04E50" w:rsidP="00A04E50">
      <w:pPr>
        <w:rPr>
          <w:sz w:val="16"/>
        </w:rPr>
      </w:pPr>
      <w:r w:rsidRPr="005A7E5A">
        <w:rPr>
          <w:sz w:val="16"/>
        </w:rPr>
        <w:t xml:space="preserve">Although </w:t>
      </w:r>
      <w:r w:rsidRPr="005A7E5A">
        <w:rPr>
          <w:rStyle w:val="StyleUnderline"/>
        </w:rPr>
        <w:t>the Japanese islands are</w:t>
      </w:r>
      <w:r w:rsidRPr="005A7E5A">
        <w:rPr>
          <w:sz w:val="16"/>
        </w:rPr>
        <w:t xml:space="preserve"> well north of </w:t>
      </w:r>
      <w:proofErr w:type="spellStart"/>
      <w:proofErr w:type="gramStart"/>
      <w:r w:rsidRPr="005A7E5A">
        <w:rPr>
          <w:sz w:val="16"/>
        </w:rPr>
        <w:t>lat</w:t>
      </w:r>
      <w:proofErr w:type="spellEnd"/>
      <w:r w:rsidRPr="005A7E5A">
        <w:rPr>
          <w:sz w:val="16"/>
        </w:rPr>
        <w:t xml:space="preserve"> .</w:t>
      </w:r>
      <w:proofErr w:type="gramEnd"/>
      <w:r w:rsidRPr="005A7E5A">
        <w:rPr>
          <w:sz w:val="16"/>
        </w:rPr>
        <w:t xml:space="preserve"> 20°N and outside the tropical zone where the ocean thermal resources can be found year round, they are </w:t>
      </w:r>
      <w:r w:rsidRPr="005A7E5A">
        <w:rPr>
          <w:rStyle w:val="StyleUnderline"/>
        </w:rPr>
        <w:t>strategically located</w:t>
      </w:r>
      <w:r w:rsidRPr="005A7E5A">
        <w:rPr>
          <w:sz w:val="16"/>
        </w:rPr>
        <w:t xml:space="preserve">, </w:t>
      </w:r>
      <w:r w:rsidRPr="005A7E5A">
        <w:rPr>
          <w:rStyle w:val="StyleUnderline"/>
        </w:rPr>
        <w:t xml:space="preserve">because the </w:t>
      </w:r>
      <w:proofErr w:type="spellStart"/>
      <w:r w:rsidRPr="005A7E5A">
        <w:rPr>
          <w:rStyle w:val="StyleUnderline"/>
        </w:rPr>
        <w:t>Kuroshio</w:t>
      </w:r>
      <w:proofErr w:type="spellEnd"/>
      <w:r w:rsidRPr="005A7E5A">
        <w:rPr>
          <w:rStyle w:val="StyleUnderline"/>
        </w:rPr>
        <w:t xml:space="preserve"> constantly brings a large amount of thermal energy in the form of warm surface water from the tropics</w:t>
      </w:r>
      <w:r w:rsidRPr="005A7E5A">
        <w:rPr>
          <w:sz w:val="16"/>
        </w:rPr>
        <w:t xml:space="preserve"> . Oceanographic studies indicate that the Pacific </w:t>
      </w:r>
      <w:r w:rsidRPr="005A7E5A">
        <w:rPr>
          <w:sz w:val="16"/>
        </w:rPr>
        <w:lastRenderedPageBreak/>
        <w:t xml:space="preserve">coast of Japan is bathed by the </w:t>
      </w:r>
      <w:proofErr w:type="spellStart"/>
      <w:r w:rsidRPr="005A7E5A">
        <w:rPr>
          <w:rStyle w:val="StyleUnderline"/>
        </w:rPr>
        <w:t>Kuroshio</w:t>
      </w:r>
      <w:proofErr w:type="spellEnd"/>
      <w:r w:rsidRPr="005A7E5A">
        <w:rPr>
          <w:sz w:val="16"/>
        </w:rPr>
        <w:t xml:space="preserve"> which </w:t>
      </w:r>
      <w:r w:rsidRPr="005A7E5A">
        <w:rPr>
          <w:rStyle w:val="StyleUnderline"/>
        </w:rPr>
        <w:t>brings sufficient</w:t>
      </w:r>
      <w:r w:rsidRPr="005A7E5A">
        <w:rPr>
          <w:sz w:val="16"/>
        </w:rPr>
        <w:t>ly</w:t>
      </w:r>
      <w:r w:rsidRPr="005A7E5A">
        <w:rPr>
          <w:rStyle w:val="StyleUnderline"/>
        </w:rPr>
        <w:t xml:space="preserve"> warm surface temperature</w:t>
      </w:r>
      <w:r w:rsidRPr="005A7E5A">
        <w:rPr>
          <w:sz w:val="16"/>
        </w:rPr>
        <w:t xml:space="preserve"> (28OC) </w:t>
      </w:r>
      <w:r w:rsidRPr="005A7E5A">
        <w:rPr>
          <w:rStyle w:val="StyleUnderline"/>
        </w:rPr>
        <w:t>and has cold water</w:t>
      </w:r>
      <w:r w:rsidRPr="005A7E5A">
        <w:rPr>
          <w:sz w:val="16"/>
        </w:rPr>
        <w:t xml:space="preserve"> that can be obtained from 790-111 for the needed AT. Homma et </w:t>
      </w:r>
      <w:proofErr w:type="gramStart"/>
      <w:r w:rsidRPr="005A7E5A">
        <w:rPr>
          <w:sz w:val="16"/>
        </w:rPr>
        <w:t>al .</w:t>
      </w:r>
      <w:proofErr w:type="gramEnd"/>
      <w:r w:rsidRPr="005A7E5A">
        <w:rPr>
          <w:sz w:val="16"/>
        </w:rPr>
        <w:t xml:space="preserve"> (1979) </w:t>
      </w:r>
      <w:r w:rsidRPr="005A7E5A">
        <w:rPr>
          <w:rStyle w:val="StyleUnderline"/>
        </w:rPr>
        <w:t>considered five sites for OTEC development off Japan</w:t>
      </w:r>
      <w:r w:rsidRPr="005A7E5A">
        <w:rPr>
          <w:sz w:val="16"/>
        </w:rPr>
        <w:t xml:space="preserve">. These were at </w:t>
      </w:r>
      <w:proofErr w:type="spellStart"/>
      <w:r w:rsidRPr="005A7E5A">
        <w:rPr>
          <w:sz w:val="16"/>
        </w:rPr>
        <w:t>Iriomote</w:t>
      </w:r>
      <w:proofErr w:type="spellEnd"/>
      <w:r w:rsidRPr="005A7E5A">
        <w:rPr>
          <w:sz w:val="16"/>
        </w:rPr>
        <w:t xml:space="preserve"> Island, Okinawa Island, Toyama Bay, </w:t>
      </w:r>
      <w:proofErr w:type="spellStart"/>
      <w:r w:rsidRPr="005A7E5A">
        <w:rPr>
          <w:sz w:val="16"/>
        </w:rPr>
        <w:t>Osumi</w:t>
      </w:r>
      <w:proofErr w:type="spellEnd"/>
      <w:r w:rsidRPr="005A7E5A">
        <w:rPr>
          <w:sz w:val="16"/>
        </w:rPr>
        <w:t xml:space="preserve"> Islands, and the </w:t>
      </w:r>
      <w:proofErr w:type="spellStart"/>
      <w:r w:rsidRPr="005A7E5A">
        <w:rPr>
          <w:sz w:val="16"/>
        </w:rPr>
        <w:t>Izu</w:t>
      </w:r>
      <w:proofErr w:type="spellEnd"/>
      <w:r w:rsidRPr="005A7E5A">
        <w:rPr>
          <w:sz w:val="16"/>
        </w:rPr>
        <w:t xml:space="preserve"> Peninsula. Data collected from four of the sites showed maximum wind velocity ranging from 39.6 t o 78.6 m/sec, significant wave height varying between 8.5 and 15.0 m, and frequency of typhoons ranging from 21-40 times/year a t Toyama t o 41-60 times/year at </w:t>
      </w:r>
      <w:proofErr w:type="spellStart"/>
      <w:r w:rsidRPr="005A7E5A">
        <w:rPr>
          <w:sz w:val="16"/>
        </w:rPr>
        <w:t>Iriomote</w:t>
      </w:r>
      <w:proofErr w:type="spellEnd"/>
      <w:r w:rsidRPr="005A7E5A">
        <w:rPr>
          <w:sz w:val="16"/>
        </w:rPr>
        <w:t xml:space="preserve">, Okinawa, and </w:t>
      </w:r>
      <w:proofErr w:type="spellStart"/>
      <w:r w:rsidRPr="005A7E5A">
        <w:rPr>
          <w:sz w:val="16"/>
        </w:rPr>
        <w:t>Osumi</w:t>
      </w:r>
      <w:proofErr w:type="spellEnd"/>
      <w:r w:rsidRPr="005A7E5A">
        <w:rPr>
          <w:sz w:val="16"/>
        </w:rPr>
        <w:t xml:space="preserve">. </w:t>
      </w:r>
      <w:r w:rsidRPr="005A7E5A">
        <w:rPr>
          <w:rStyle w:val="StyleUnderline"/>
        </w:rPr>
        <w:t xml:space="preserve">They concluded from their studies that </w:t>
      </w:r>
      <w:proofErr w:type="spellStart"/>
      <w:r w:rsidRPr="005A7E5A">
        <w:rPr>
          <w:rStyle w:val="StyleUnderline"/>
        </w:rPr>
        <w:t>Osumi</w:t>
      </w:r>
      <w:proofErr w:type="spellEnd"/>
      <w:r w:rsidRPr="005A7E5A">
        <w:rPr>
          <w:rStyle w:val="StyleUnderline"/>
        </w:rPr>
        <w:t xml:space="preserve"> and Toyama would be most suitable</w:t>
      </w:r>
      <w:r w:rsidRPr="005A7E5A">
        <w:rPr>
          <w:sz w:val="16"/>
        </w:rPr>
        <w:t xml:space="preserve"> as representative sites </w:t>
      </w:r>
      <w:r w:rsidRPr="005A7E5A">
        <w:rPr>
          <w:rStyle w:val="StyleUnderline"/>
        </w:rPr>
        <w:t xml:space="preserve">for OTEC development </w:t>
      </w:r>
      <w:r w:rsidRPr="005A7E5A">
        <w:rPr>
          <w:sz w:val="16"/>
        </w:rPr>
        <w:t xml:space="preserve">in Japan. Homma et al. reported that the temperature profile at </w:t>
      </w:r>
      <w:proofErr w:type="spellStart"/>
      <w:r w:rsidRPr="005A7E5A">
        <w:rPr>
          <w:sz w:val="16"/>
        </w:rPr>
        <w:t>Osumi</w:t>
      </w:r>
      <w:proofErr w:type="spellEnd"/>
      <w:r w:rsidRPr="005A7E5A">
        <w:rPr>
          <w:sz w:val="16"/>
        </w:rPr>
        <w:t xml:space="preserve"> was quite different from that at Toyama. At 500 m, the temperature at </w:t>
      </w:r>
      <w:proofErr w:type="spellStart"/>
      <w:r w:rsidRPr="005A7E5A">
        <w:rPr>
          <w:sz w:val="16"/>
        </w:rPr>
        <w:t>Osumi</w:t>
      </w:r>
      <w:proofErr w:type="spellEnd"/>
      <w:r w:rsidRPr="005A7E5A">
        <w:rPr>
          <w:sz w:val="16"/>
        </w:rPr>
        <w:t xml:space="preserve"> reached 9.18OC whereas at Toyama, it was 0.35OC. </w:t>
      </w:r>
      <w:proofErr w:type="gramStart"/>
      <w:r w:rsidRPr="005A7E5A">
        <w:rPr>
          <w:sz w:val="16"/>
        </w:rPr>
        <w:t>depth</w:t>
      </w:r>
      <w:proofErr w:type="gramEnd"/>
      <w:r w:rsidRPr="005A7E5A">
        <w:rPr>
          <w:sz w:val="16"/>
        </w:rPr>
        <w:t xml:space="preserve"> was determined to be 790 m at </w:t>
      </w:r>
      <w:proofErr w:type="spellStart"/>
      <w:r w:rsidRPr="005A7E5A">
        <w:rPr>
          <w:sz w:val="16"/>
        </w:rPr>
        <w:t>Osumi</w:t>
      </w:r>
      <w:proofErr w:type="spellEnd"/>
      <w:r w:rsidRPr="005A7E5A">
        <w:rPr>
          <w:sz w:val="16"/>
        </w:rPr>
        <w:t xml:space="preserve"> and 370 m a t Toyama. Maximum mean surface temperatures 1,000 m off </w:t>
      </w:r>
      <w:proofErr w:type="spellStart"/>
      <w:r w:rsidRPr="005A7E5A">
        <w:rPr>
          <w:sz w:val="16"/>
        </w:rPr>
        <w:t>Osumi</w:t>
      </w:r>
      <w:proofErr w:type="spellEnd"/>
      <w:r w:rsidRPr="005A7E5A">
        <w:rPr>
          <w:sz w:val="16"/>
        </w:rPr>
        <w:t xml:space="preserve"> and Toyama are shown in Figure 5. The optimum cold-water intake Minimum and. </w:t>
      </w:r>
      <w:r w:rsidRPr="005A7E5A">
        <w:rPr>
          <w:rStyle w:val="StyleUnderline"/>
        </w:rPr>
        <w:t xml:space="preserve">In addition to developing OTEC facilities to satisfy their own power needs, the Japanese are also vitally cognizant of the market in technology transfer , particularly along oil-dependent Pacific islands where AT'S are excellent all year long and deep cold water is available </w:t>
      </w:r>
      <w:proofErr w:type="spellStart"/>
      <w:r w:rsidRPr="005A7E5A">
        <w:rPr>
          <w:rStyle w:val="StyleUnderline"/>
        </w:rPr>
        <w:t>nearshore</w:t>
      </w:r>
      <w:proofErr w:type="spellEnd"/>
      <w:r w:rsidRPr="005A7E5A">
        <w:rPr>
          <w:sz w:val="16"/>
        </w:rPr>
        <w:t xml:space="preserve">. In 1979, Tokyo Electric Power Services Company, Ltd. began work on a 100 kW “experimental confirmation" closed cycle plant sited on the island of Nauru. This plant was a research facility for testing heat exchangers (H. Pennington, DPED, pers. </w:t>
      </w:r>
      <w:proofErr w:type="spellStart"/>
      <w:r w:rsidRPr="005A7E5A">
        <w:rPr>
          <w:sz w:val="16"/>
        </w:rPr>
        <w:t>commun</w:t>
      </w:r>
      <w:proofErr w:type="spellEnd"/>
      <w:r w:rsidRPr="005A7E5A">
        <w:rPr>
          <w:sz w:val="16"/>
        </w:rPr>
        <w:t xml:space="preserve">., September 15, 1982). </w:t>
      </w:r>
    </w:p>
    <w:p w:rsidR="00A04E50" w:rsidRPr="005A7E5A" w:rsidRDefault="00A04E50" w:rsidP="00A04E50"/>
    <w:p w:rsidR="00A04E50" w:rsidRPr="005A7E5A" w:rsidRDefault="00A04E50" w:rsidP="00A04E50"/>
    <w:p w:rsidR="00A04E50" w:rsidRDefault="00A04E50" w:rsidP="00A04E50">
      <w:pPr>
        <w:pStyle w:val="Heading2"/>
      </w:pPr>
      <w:r>
        <w:lastRenderedPageBreak/>
        <w:t>Rare Earth Minerals</w:t>
      </w:r>
    </w:p>
    <w:p w:rsidR="00A04E50" w:rsidRDefault="00A04E50" w:rsidP="006B2A2C">
      <w:pPr>
        <w:pStyle w:val="Heading3"/>
        <w:rPr>
          <w:rStyle w:val="Style13ptBold"/>
          <w:b/>
          <w:bCs w:val="0"/>
          <w:sz w:val="32"/>
        </w:rPr>
      </w:pPr>
      <w:r>
        <w:rPr>
          <w:rStyle w:val="Style13ptBold"/>
          <w:b/>
          <w:bCs w:val="0"/>
          <w:sz w:val="32"/>
        </w:rPr>
        <w:lastRenderedPageBreak/>
        <w:t>1NC Rare Earth Minerals</w:t>
      </w:r>
    </w:p>
    <w:p w:rsidR="00A04E50" w:rsidRPr="00C863E2" w:rsidRDefault="00A04E50" w:rsidP="009C662B">
      <w:pPr>
        <w:pStyle w:val="Heading4"/>
        <w:rPr>
          <w:rStyle w:val="Style13ptBold"/>
          <w:b/>
        </w:rPr>
      </w:pPr>
      <w:r>
        <w:rPr>
          <w:rStyle w:val="Style13ptBold"/>
          <w:b/>
        </w:rPr>
        <w:t>Japan solves REE better than the aff—better tech and higher concentrations</w:t>
      </w:r>
    </w:p>
    <w:p w:rsidR="00A04E50" w:rsidRPr="00C863E2" w:rsidRDefault="00A04E50" w:rsidP="00A04E50">
      <w:pPr>
        <w:rPr>
          <w:rStyle w:val="Style13ptBold"/>
          <w:b w:val="0"/>
          <w:sz w:val="16"/>
        </w:rPr>
      </w:pPr>
      <w:r w:rsidRPr="00C863E2">
        <w:rPr>
          <w:rStyle w:val="Style13ptBold"/>
        </w:rPr>
        <w:t>INN, 2013</w:t>
      </w:r>
      <w:r w:rsidRPr="00C863E2">
        <w:rPr>
          <w:rStyle w:val="Style13ptBold"/>
          <w:sz w:val="16"/>
        </w:rPr>
        <w:t xml:space="preserve"> </w:t>
      </w:r>
      <w:r w:rsidRPr="00C863E2">
        <w:rPr>
          <w:rStyle w:val="Style13ptBold"/>
          <w:b w:val="0"/>
          <w:sz w:val="16"/>
        </w:rPr>
        <w:t>(Investing News Network, the network of focused, unbiased news and education for investors in targeted niches, “OCEAN EXPLORATION: Underwater rare earth behemoth arises”, Resource Intelligence, 04/02/2013, http://www.resourceintelligence.net/ocean-exploration-underwa</w:t>
      </w:r>
      <w:r w:rsidR="00EC4FF5">
        <w:rPr>
          <w:rStyle w:val="Style13ptBold"/>
          <w:b w:val="0"/>
          <w:sz w:val="16"/>
        </w:rPr>
        <w:t>te</w:t>
      </w:r>
      <w:r w:rsidR="005E7A4B">
        <w:rPr>
          <w:rStyle w:val="Style13ptBold"/>
          <w:b w:val="0"/>
          <w:sz w:val="16"/>
        </w:rPr>
        <w:t>r-rare-earth-behemoth-arises)</w:t>
      </w:r>
    </w:p>
    <w:p w:rsidR="00A04E50" w:rsidRPr="00C863E2" w:rsidRDefault="00A04E50" w:rsidP="00A04E50">
      <w:pPr>
        <w:rPr>
          <w:rStyle w:val="StyleUnderline"/>
          <w:b w:val="0"/>
          <w:sz w:val="14"/>
          <w:u w:val="none"/>
        </w:rPr>
      </w:pPr>
      <w:r w:rsidRPr="006F65DC">
        <w:rPr>
          <w:rStyle w:val="StyleUnderline"/>
        </w:rPr>
        <w:t>All eyes shifted east this week when Japanese researchers announced the discovery of a large-scale deposit of rare earths in the seabed</w:t>
      </w:r>
      <w:r w:rsidRPr="00C863E2">
        <w:rPr>
          <w:rStyle w:val="StyleUnderline"/>
          <w:b w:val="0"/>
          <w:sz w:val="14"/>
          <w:u w:val="none"/>
        </w:rPr>
        <w:t xml:space="preserve"> surrounding Minami-Tori-</w:t>
      </w:r>
      <w:proofErr w:type="spellStart"/>
      <w:r w:rsidRPr="00C863E2">
        <w:rPr>
          <w:rStyle w:val="StyleUnderline"/>
          <w:b w:val="0"/>
          <w:sz w:val="14"/>
          <w:u w:val="none"/>
        </w:rPr>
        <w:t>shima</w:t>
      </w:r>
      <w:proofErr w:type="spellEnd"/>
      <w:r w:rsidRPr="00C863E2">
        <w:rPr>
          <w:rStyle w:val="StyleUnderline"/>
          <w:b w:val="0"/>
          <w:sz w:val="14"/>
          <w:u w:val="none"/>
        </w:rPr>
        <w:t xml:space="preserve"> Island in the Pacific Ocean. Scientists from </w:t>
      </w:r>
      <w:r w:rsidRPr="006F65DC">
        <w:rPr>
          <w:rStyle w:val="StyleUnderline"/>
        </w:rPr>
        <w:t xml:space="preserve">the Japan Agency for Marine-Earth Science and Technology </w:t>
      </w:r>
      <w:r w:rsidRPr="00C863E2">
        <w:rPr>
          <w:rStyle w:val="StyleUnderline"/>
          <w:b w:val="0"/>
          <w:sz w:val="14"/>
          <w:u w:val="none"/>
        </w:rPr>
        <w:t xml:space="preserve">and the University of Tokyo </w:t>
      </w:r>
      <w:r w:rsidRPr="006F65DC">
        <w:rPr>
          <w:rStyle w:val="StyleUnderline"/>
        </w:rPr>
        <w:t>confirmed the discovery of a “huge new deposit</w:t>
      </w:r>
      <w:r w:rsidRPr="00C863E2">
        <w:rPr>
          <w:rStyle w:val="StyleUnderline"/>
          <w:b w:val="0"/>
          <w:sz w:val="14"/>
          <w:u w:val="none"/>
        </w:rPr>
        <w:t xml:space="preserve">” on the Pacific seabed. They claim that </w:t>
      </w:r>
      <w:r w:rsidRPr="006F65DC">
        <w:rPr>
          <w:rStyle w:val="StyleUnderline"/>
        </w:rPr>
        <w:t>the deposit can be mined at very low cost and will be able to produce materials that are</w:t>
      </w:r>
      <w:r w:rsidRPr="00C863E2">
        <w:rPr>
          <w:rStyle w:val="StyleUnderline"/>
          <w:b w:val="0"/>
          <w:sz w:val="14"/>
          <w:u w:val="none"/>
        </w:rPr>
        <w:t xml:space="preserve"> 20 to </w:t>
      </w:r>
      <w:r w:rsidRPr="00C863E2">
        <w:rPr>
          <w:rStyle w:val="StyleUnderline"/>
        </w:rPr>
        <w:t>30</w:t>
      </w:r>
      <w:r w:rsidRPr="00C863E2">
        <w:rPr>
          <w:rStyle w:val="StyleUnderline"/>
          <w:b w:val="0"/>
          <w:sz w:val="14"/>
          <w:u w:val="none"/>
        </w:rPr>
        <w:t xml:space="preserve"> </w:t>
      </w:r>
      <w:r w:rsidRPr="006F65DC">
        <w:rPr>
          <w:rStyle w:val="StyleUnderline"/>
        </w:rPr>
        <w:t>times more concentrated than those currently</w:t>
      </w:r>
      <w:r w:rsidRPr="00C863E2">
        <w:rPr>
          <w:rStyle w:val="StyleUnderline"/>
          <w:b w:val="0"/>
          <w:sz w:val="14"/>
          <w:u w:val="none"/>
        </w:rPr>
        <w:t xml:space="preserve"> </w:t>
      </w:r>
      <w:r w:rsidRPr="006F65DC">
        <w:rPr>
          <w:rStyle w:val="StyleUnderline"/>
        </w:rPr>
        <w:t>being mined</w:t>
      </w:r>
      <w:r w:rsidRPr="00C863E2">
        <w:rPr>
          <w:rStyle w:val="StyleUnderline"/>
          <w:b w:val="0"/>
          <w:sz w:val="14"/>
          <w:u w:val="none"/>
        </w:rPr>
        <w:t xml:space="preserve"> in China. Some analysts believe that if the Asian manufacturing giant is able to implement a cost-effective way of extracting this resource, which is said to be located approximately 5,700 meters below sea level, it will have access to approximately 6.8 million metric tons (MT) of rare earths, equivalent to 230 years of local demand, according to The Australian. What sets this discovery apart? </w:t>
      </w:r>
      <w:r w:rsidRPr="006F65DC">
        <w:rPr>
          <w:rStyle w:val="StyleUnderline"/>
        </w:rPr>
        <w:t>Mud sample concentration is what makes this discovery notable</w:t>
      </w:r>
      <w:r w:rsidRPr="00C863E2">
        <w:rPr>
          <w:rStyle w:val="StyleUnderline"/>
          <w:b w:val="0"/>
          <w:sz w:val="14"/>
          <w:u w:val="none"/>
        </w:rPr>
        <w:t xml:space="preserve">. </w:t>
      </w:r>
      <w:r w:rsidRPr="006F65DC">
        <w:rPr>
          <w:rStyle w:val="StyleUnderline"/>
        </w:rPr>
        <w:t>Yasuhiro Kato</w:t>
      </w:r>
      <w:r w:rsidRPr="00C863E2">
        <w:rPr>
          <w:rStyle w:val="StyleUnderline"/>
          <w:b w:val="0"/>
          <w:sz w:val="14"/>
          <w:u w:val="none"/>
        </w:rPr>
        <w:t xml:space="preserve">, a Tokyo University professor and the researcher who led the underwater discovery, admitted that he </w:t>
      </w:r>
      <w:r w:rsidRPr="006F65DC">
        <w:rPr>
          <w:rStyle w:val="StyleUnderline"/>
        </w:rPr>
        <w:t>assumed the finding was a mistake when he first saw the “astronomically high level of rare earth minerals” present</w:t>
      </w:r>
      <w:r w:rsidRPr="00C863E2">
        <w:rPr>
          <w:rStyle w:val="StyleUnderline"/>
          <w:b w:val="0"/>
          <w:sz w:val="14"/>
          <w:u w:val="none"/>
        </w:rPr>
        <w:t xml:space="preserve">, The Guardian reported. </w:t>
      </w:r>
      <w:r w:rsidRPr="006F65DC">
        <w:rPr>
          <w:rStyle w:val="StyleUnderline"/>
        </w:rPr>
        <w:t>The newly discovered metals are in higher than usual concentrations and will be cheap to mine</w:t>
      </w:r>
      <w:r w:rsidRPr="00C863E2">
        <w:rPr>
          <w:rStyle w:val="StyleUnderline"/>
          <w:b w:val="0"/>
          <w:sz w:val="14"/>
          <w:u w:val="none"/>
        </w:rPr>
        <w:t xml:space="preserve">; researchers intend to explore for another two years before scaling up efforts aimed at the extraction of the elements from the seabed, according to a report by The Telegraph. “When researchers brought back the data to me, I thought they must have made a mistake, the levels were so high. The fact is this discovery could help supply Japan with 60 percent of its annual needs merely with the contents of a single vessel,” said Kato. </w:t>
      </w:r>
      <w:r w:rsidRPr="006F65DC">
        <w:rPr>
          <w:rStyle w:val="Emphasis"/>
        </w:rPr>
        <w:t>While countries such as the US and Australia have been actively ramping up production of rare earth elements (REEs), they have yet to discover viable quantities of heavy rare earth elements (HREEs),</w:t>
      </w:r>
      <w:r w:rsidRPr="00C863E2">
        <w:rPr>
          <w:rStyle w:val="StyleUnderline"/>
          <w:b w:val="0"/>
          <w:sz w:val="14"/>
          <w:u w:val="none"/>
        </w:rPr>
        <w:t xml:space="preserve"> such as dysprosium, terbium, europium and ytterbium. The possible exception is </w:t>
      </w:r>
      <w:proofErr w:type="spellStart"/>
      <w:r w:rsidRPr="00C863E2">
        <w:rPr>
          <w:rStyle w:val="StyleUnderline"/>
          <w:b w:val="0"/>
          <w:sz w:val="14"/>
          <w:u w:val="none"/>
        </w:rPr>
        <w:t>Ucore</w:t>
      </w:r>
      <w:proofErr w:type="spellEnd"/>
      <w:r w:rsidRPr="00C863E2">
        <w:rPr>
          <w:rStyle w:val="StyleUnderline"/>
          <w:b w:val="0"/>
          <w:sz w:val="14"/>
          <w:u w:val="none"/>
        </w:rPr>
        <w:t xml:space="preserve"> Rare Metals (TSXV</w:t>
      </w:r>
      <w:proofErr w:type="gramStart"/>
      <w:r w:rsidRPr="00C863E2">
        <w:rPr>
          <w:rStyle w:val="StyleUnderline"/>
          <w:b w:val="0"/>
          <w:sz w:val="14"/>
          <w:u w:val="none"/>
        </w:rPr>
        <w:t>:UCU</w:t>
      </w:r>
      <w:proofErr w:type="gramEnd"/>
      <w:r w:rsidRPr="00C863E2">
        <w:rPr>
          <w:rStyle w:val="StyleUnderline"/>
          <w:b w:val="0"/>
          <w:sz w:val="14"/>
          <w:u w:val="none"/>
        </w:rPr>
        <w:t xml:space="preserve">), whose </w:t>
      </w:r>
      <w:proofErr w:type="spellStart"/>
      <w:r w:rsidRPr="00C863E2">
        <w:rPr>
          <w:rStyle w:val="StyleUnderline"/>
          <w:b w:val="0"/>
          <w:sz w:val="14"/>
          <w:u w:val="none"/>
        </w:rPr>
        <w:t>Bokan</w:t>
      </w:r>
      <w:proofErr w:type="spellEnd"/>
      <w:r w:rsidRPr="00C863E2">
        <w:rPr>
          <w:rStyle w:val="StyleUnderline"/>
          <w:b w:val="0"/>
          <w:sz w:val="14"/>
          <w:u w:val="none"/>
        </w:rPr>
        <w:t xml:space="preserve"> property in Alaska is enriched with heavy REEs, including dysprosium, terbium and yttrium, according to the company’s 2012 PEA. The importance of securing such REE supplies was highlighted only last week, when the Department of Defense released its biannual Strategic and Critical Materials 2013 Report on Stockpile Requirements, which calls for the government to stockpile $120.43 million worth of HREEs. On the same note, the US Department of Energy (DOE) announced earlier this year that it would allocate up to $120 million for the creation of a rare earths research facility aimed at decreasing the country’s dependence on REEs from China. Exploration gaining momentum </w:t>
      </w:r>
      <w:proofErr w:type="gramStart"/>
      <w:r w:rsidRPr="00C863E2">
        <w:rPr>
          <w:rStyle w:val="StyleUnderline"/>
        </w:rPr>
        <w:t>This</w:t>
      </w:r>
      <w:proofErr w:type="gramEnd"/>
      <w:r w:rsidRPr="00C863E2">
        <w:rPr>
          <w:rStyle w:val="StyleUnderline"/>
        </w:rPr>
        <w:t xml:space="preserve"> is not the first instance of Japan expanding its search for viable REE resources into more remote </w:t>
      </w:r>
      <w:r w:rsidRPr="00C863E2">
        <w:rPr>
          <w:sz w:val="14"/>
        </w:rPr>
        <w:t>locations</w:t>
      </w:r>
      <w:r w:rsidRPr="00C863E2">
        <w:rPr>
          <w:rStyle w:val="StyleUnderline"/>
          <w:b w:val="0"/>
          <w:sz w:val="14"/>
          <w:u w:val="none"/>
        </w:rPr>
        <w:t xml:space="preserve">. </w:t>
      </w:r>
      <w:r w:rsidRPr="00C863E2">
        <w:rPr>
          <w:rStyle w:val="StyleUnderline"/>
        </w:rPr>
        <w:t>The country has been openly aggressive in its stance towards diversifying supply,</w:t>
      </w:r>
      <w:r w:rsidRPr="00C863E2">
        <w:rPr>
          <w:rStyle w:val="StyleUnderline"/>
          <w:b w:val="0"/>
          <w:sz w:val="14"/>
          <w:u w:val="none"/>
        </w:rPr>
        <w:t xml:space="preserve"> and this search gained momentum when it, along with the US and European Union, formed an alliance that moved in on the World Trade Organization to challenge China’s restrictive REE export policies. The country’s goal of breaking its reliance on China was highlighted when Kato told The Telegraph that China’s restrictive export policies are meant to force manufacturing companies to build inside of the country, allowing the communist state to steal their technologies. </w:t>
      </w:r>
      <w:r w:rsidRPr="00C863E2">
        <w:rPr>
          <w:rStyle w:val="StyleUnderline"/>
        </w:rPr>
        <w:t xml:space="preserve">This is </w:t>
      </w:r>
      <w:r w:rsidRPr="00C863E2">
        <w:rPr>
          <w:sz w:val="14"/>
        </w:rPr>
        <w:t>also</w:t>
      </w:r>
      <w:r w:rsidRPr="00C863E2">
        <w:rPr>
          <w:rStyle w:val="StyleUnderline"/>
          <w:b w:val="0"/>
          <w:sz w:val="14"/>
          <w:u w:val="none"/>
        </w:rPr>
        <w:t xml:space="preserve"> not the first time Japanese researchers have claimed to have discovered an unusual REE deposit. Earlier this year, Japanese mining company Nippon Light Metal Holdings Company (TSE:5703) stated that Jamaica may host a large amount of REEs in its red mud, or bauxite residue. “</w:t>
      </w:r>
      <w:r w:rsidRPr="00C863E2">
        <w:rPr>
          <w:rStyle w:val="Emphasis"/>
        </w:rPr>
        <w:t>A dramatic and highly significant new development</w:t>
      </w:r>
      <w:r w:rsidRPr="00C863E2">
        <w:rPr>
          <w:rStyle w:val="StyleUnderline"/>
        </w:rPr>
        <w:t>”</w:t>
      </w:r>
      <w:r>
        <w:rPr>
          <w:rStyle w:val="StyleUnderline"/>
        </w:rPr>
        <w:t xml:space="preserve"> </w:t>
      </w:r>
      <w:r w:rsidRPr="00C863E2">
        <w:rPr>
          <w:rStyle w:val="StyleUnderline"/>
          <w:b w:val="0"/>
          <w:sz w:val="14"/>
          <w:u w:val="none"/>
        </w:rPr>
        <w:t xml:space="preserve">While this latest discovery is undoubtedly a coup for Japan in its efforts to diversify its rare earth supply, some investors are questioning whether a large-scale mining operation in such a remote location is in fact feasible. “The discovery of REEs in 2011 in the deep ocean sediments of the Pacific was a significant event and indicated a potential long-term source of REEs. However, the new discovery of REE- and yttrium-rich nodules close to the ocean bottom, and within the exclusive economic zone (EEZ) of Japan, is a dramatic and highly significant new development,” said Peter </w:t>
      </w:r>
      <w:proofErr w:type="spellStart"/>
      <w:r w:rsidRPr="00C863E2">
        <w:rPr>
          <w:rStyle w:val="StyleUnderline"/>
          <w:b w:val="0"/>
          <w:sz w:val="14"/>
          <w:u w:val="none"/>
        </w:rPr>
        <w:t>Kowalczyk</w:t>
      </w:r>
      <w:proofErr w:type="spellEnd"/>
      <w:r w:rsidRPr="00C863E2">
        <w:rPr>
          <w:rStyle w:val="StyleUnderline"/>
          <w:b w:val="0"/>
          <w:sz w:val="14"/>
          <w:u w:val="none"/>
        </w:rPr>
        <w:t xml:space="preserve">, CEO of Ocean Floor Geophysics, in a conversation with Rare Earth Investing News. Ocean Floor Geophysics is a Canada-based private company that provides geophysical services for the exploration of submarine massive </w:t>
      </w:r>
      <w:proofErr w:type="spellStart"/>
      <w:r w:rsidRPr="00C863E2">
        <w:rPr>
          <w:rStyle w:val="StyleUnderline"/>
          <w:b w:val="0"/>
          <w:sz w:val="14"/>
          <w:u w:val="none"/>
        </w:rPr>
        <w:t>sulphides</w:t>
      </w:r>
      <w:proofErr w:type="spellEnd"/>
      <w:r w:rsidRPr="00C863E2">
        <w:rPr>
          <w:rStyle w:val="StyleUnderline"/>
          <w:b w:val="0"/>
          <w:sz w:val="14"/>
          <w:u w:val="none"/>
        </w:rPr>
        <w:t xml:space="preserve">. “The ore tenor of these nodules is presumably higher than that of the previously discovered REE-rich sediments. The fact that this resource exists as nodules close to the ocean bottom means it is likely to be simple to mine. It will not require burrowing or the removal of significant amounts of overlying sediments,” he said. No territorial implications </w:t>
      </w:r>
      <w:r w:rsidRPr="00C863E2">
        <w:rPr>
          <w:sz w:val="14"/>
        </w:rPr>
        <w:t>He added that</w:t>
      </w:r>
      <w:r w:rsidRPr="00C863E2">
        <w:rPr>
          <w:rStyle w:val="StyleUnderline"/>
        </w:rPr>
        <w:t xml:space="preserve"> another advantage </w:t>
      </w:r>
      <w:r w:rsidRPr="00C863E2">
        <w:rPr>
          <w:sz w:val="14"/>
        </w:rPr>
        <w:t>to the find</w:t>
      </w:r>
      <w:r w:rsidRPr="00C863E2">
        <w:rPr>
          <w:rStyle w:val="StyleUnderline"/>
        </w:rPr>
        <w:t xml:space="preserve"> is that any political issues related to the holding of tenements under the authority of the International Seabed Authority will be eliminated as the resource lies within Japan’s established EE</w:t>
      </w:r>
      <w:r w:rsidRPr="00C863E2">
        <w:rPr>
          <w:rStyle w:val="StyleUnderline"/>
          <w:b w:val="0"/>
          <w:sz w:val="14"/>
          <w:u w:val="none"/>
        </w:rPr>
        <w:t xml:space="preserve">Z and not within the disputed area of the Japanese EEZ in the South China Sea. Investors are also questioning the logistical viability of an underwater project of this scale; however, </w:t>
      </w:r>
      <w:proofErr w:type="spellStart"/>
      <w:r w:rsidRPr="00C863E2">
        <w:rPr>
          <w:rStyle w:val="StyleUnderline"/>
          <w:b w:val="0"/>
          <w:sz w:val="14"/>
          <w:u w:val="none"/>
        </w:rPr>
        <w:t>Kowalczyk</w:t>
      </w:r>
      <w:proofErr w:type="spellEnd"/>
      <w:r w:rsidRPr="00C863E2">
        <w:rPr>
          <w:rStyle w:val="StyleUnderline"/>
          <w:b w:val="0"/>
          <w:sz w:val="14"/>
          <w:u w:val="none"/>
        </w:rPr>
        <w:t xml:space="preserve"> noted that the oil industry is already working at depths up to 3,000 meters, with the move to 6,000 meters already well underway in the equipment industries. “</w:t>
      </w:r>
      <w:r w:rsidRPr="00C863E2">
        <w:rPr>
          <w:rStyle w:val="StyleUnderline"/>
        </w:rPr>
        <w:t xml:space="preserve">Japan has </w:t>
      </w:r>
      <w:r w:rsidRPr="00C863E2">
        <w:rPr>
          <w:sz w:val="14"/>
        </w:rPr>
        <w:t>already</w:t>
      </w:r>
      <w:r w:rsidRPr="00C863E2">
        <w:rPr>
          <w:rStyle w:val="StyleUnderline"/>
        </w:rPr>
        <w:t xml:space="preserve"> committed to developing the technology to mine copper, gold and zinc in from sea floor deposits and to begin sea floor mining within this decade</w:t>
      </w:r>
      <w:r w:rsidRPr="00C863E2">
        <w:rPr>
          <w:rStyle w:val="StyleUnderline"/>
          <w:b w:val="0"/>
          <w:sz w:val="14"/>
          <w:u w:val="none"/>
        </w:rPr>
        <w:t>. Mining REEs and yttrium from a deep sea nodule resource is a natural extension to the present Japanese technology track. The discovery of REEs and yttrium in nodules will add impetus to their present work to begin sea floor mining,” he added.</w:t>
      </w:r>
    </w:p>
    <w:p w:rsidR="00A04E50" w:rsidRPr="005A7E5A" w:rsidRDefault="00A04E50" w:rsidP="00A04E50">
      <w:pPr>
        <w:pStyle w:val="Heading3"/>
        <w:rPr>
          <w:rStyle w:val="Style13ptBold"/>
          <w:b/>
          <w:bCs w:val="0"/>
          <w:sz w:val="32"/>
        </w:rPr>
      </w:pPr>
      <w:r w:rsidRPr="005A7E5A">
        <w:rPr>
          <w:rStyle w:val="Style13ptBold"/>
          <w:b/>
          <w:bCs w:val="0"/>
          <w:sz w:val="32"/>
        </w:rPr>
        <w:lastRenderedPageBreak/>
        <w:t>2NC Rare Earth Minerals</w:t>
      </w:r>
    </w:p>
    <w:p w:rsidR="00A04E50" w:rsidRPr="005A7E5A" w:rsidRDefault="00A04E50" w:rsidP="009C662B">
      <w:pPr>
        <w:pStyle w:val="Heading4"/>
        <w:rPr>
          <w:rStyle w:val="Style13ptBold"/>
          <w:b/>
        </w:rPr>
      </w:pPr>
      <w:r w:rsidRPr="005A7E5A">
        <w:rPr>
          <w:rStyle w:val="Style13ptBold"/>
          <w:b/>
        </w:rPr>
        <w:t>Japan solves rare earth minerals mining</w:t>
      </w:r>
    </w:p>
    <w:p w:rsidR="00A04E50" w:rsidRPr="005A7E5A" w:rsidRDefault="00A04E50" w:rsidP="00A04E50">
      <w:pPr>
        <w:rPr>
          <w:rStyle w:val="Style13ptBold"/>
          <w:b w:val="0"/>
          <w:sz w:val="16"/>
        </w:rPr>
      </w:pPr>
      <w:r w:rsidRPr="005A7E5A">
        <w:rPr>
          <w:rStyle w:val="Style13ptBold"/>
        </w:rPr>
        <w:t>Park, 2012</w:t>
      </w:r>
      <w:r w:rsidRPr="005A7E5A">
        <w:rPr>
          <w:rStyle w:val="Style13ptBold"/>
          <w:sz w:val="16"/>
        </w:rPr>
        <w:t xml:space="preserve"> </w:t>
      </w:r>
      <w:r w:rsidRPr="005A7E5A">
        <w:rPr>
          <w:rStyle w:val="Style13ptBold"/>
          <w:b w:val="0"/>
          <w:sz w:val="16"/>
        </w:rPr>
        <w:t xml:space="preserve">(Paula Park, </w:t>
      </w:r>
      <w:proofErr w:type="spellStart"/>
      <w:r w:rsidRPr="005A7E5A">
        <w:rPr>
          <w:rStyle w:val="Style13ptBold"/>
          <w:b w:val="0"/>
          <w:sz w:val="16"/>
        </w:rPr>
        <w:t>SciDevNet</w:t>
      </w:r>
      <w:proofErr w:type="spellEnd"/>
      <w:r w:rsidRPr="005A7E5A">
        <w:rPr>
          <w:rStyle w:val="Style13ptBold"/>
          <w:b w:val="0"/>
          <w:sz w:val="16"/>
        </w:rPr>
        <w:t xml:space="preserve"> correspondent, “India backs exploration of rare earths in deep sea”, </w:t>
      </w:r>
      <w:proofErr w:type="spellStart"/>
      <w:r w:rsidRPr="005A7E5A">
        <w:rPr>
          <w:rStyle w:val="Style13ptBold"/>
          <w:b w:val="0"/>
          <w:sz w:val="16"/>
        </w:rPr>
        <w:t>Sci</w:t>
      </w:r>
      <w:proofErr w:type="spellEnd"/>
      <w:r w:rsidRPr="005A7E5A">
        <w:rPr>
          <w:rStyle w:val="Style13ptBold"/>
          <w:b w:val="0"/>
          <w:sz w:val="16"/>
        </w:rPr>
        <w:t xml:space="preserve"> Dev Net, 08/28/2012, http://www.scidev.net/global/biodiversity/feature/india-backs-exploration-of</w:t>
      </w:r>
      <w:r w:rsidR="00EC4FF5">
        <w:rPr>
          <w:rStyle w:val="Style13ptBold"/>
          <w:b w:val="0"/>
          <w:sz w:val="16"/>
        </w:rPr>
        <w:t>-ra</w:t>
      </w:r>
      <w:r w:rsidR="005E7A4B">
        <w:rPr>
          <w:rStyle w:val="Style13ptBold"/>
          <w:b w:val="0"/>
          <w:sz w:val="16"/>
        </w:rPr>
        <w:t>re-earths-in-deep-sea-1.html)</w:t>
      </w:r>
    </w:p>
    <w:p w:rsidR="00A04E50" w:rsidRPr="005A7E5A" w:rsidRDefault="00A04E50" w:rsidP="00A04E50">
      <w:pPr>
        <w:rPr>
          <w:rStyle w:val="Style13ptBold"/>
          <w:b w:val="0"/>
          <w:sz w:val="16"/>
        </w:rPr>
      </w:pPr>
      <w:r w:rsidRPr="005A7E5A">
        <w:rPr>
          <w:rStyle w:val="Style13ptBold"/>
          <w:b w:val="0"/>
          <w:sz w:val="16"/>
        </w:rPr>
        <w:t xml:space="preserve">Deep-sea riches All three </w:t>
      </w:r>
      <w:r w:rsidRPr="005A7E5A">
        <w:rPr>
          <w:rStyle w:val="StyleUnderline"/>
        </w:rPr>
        <w:t>countries have been eyeing exploration of</w:t>
      </w:r>
      <w:r w:rsidRPr="005A7E5A">
        <w:rPr>
          <w:rStyle w:val="Style13ptBold"/>
          <w:b w:val="0"/>
          <w:sz w:val="16"/>
        </w:rPr>
        <w:t xml:space="preserve"> as yet untapped </w:t>
      </w:r>
      <w:r w:rsidRPr="005A7E5A">
        <w:rPr>
          <w:rStyle w:val="StyleUnderline"/>
        </w:rPr>
        <w:t>deep-sea deposits of rare-earth minerals</w:t>
      </w:r>
      <w:r w:rsidRPr="005A7E5A">
        <w:rPr>
          <w:rStyle w:val="Style13ptBold"/>
          <w:b w:val="0"/>
          <w:sz w:val="16"/>
        </w:rPr>
        <w:t xml:space="preserve"> in the wider region. Last year, </w:t>
      </w:r>
      <w:r w:rsidRPr="005A7E5A">
        <w:rPr>
          <w:rStyle w:val="StyleUnderline"/>
        </w:rPr>
        <w:t xml:space="preserve">Japanese scientists identified major new mineral supplies in the Pacific. </w:t>
      </w:r>
      <w:r w:rsidRPr="005A7E5A">
        <w:rPr>
          <w:rStyle w:val="Style13ptBold"/>
          <w:b w:val="0"/>
          <w:sz w:val="16"/>
        </w:rPr>
        <w:t xml:space="preserve">But so far, India has done little relating to the commercial mining of the </w:t>
      </w:r>
      <w:proofErr w:type="spellStart"/>
      <w:r w:rsidRPr="005A7E5A">
        <w:rPr>
          <w:rStyle w:val="Style13ptBold"/>
          <w:b w:val="0"/>
          <w:sz w:val="16"/>
        </w:rPr>
        <w:t>seabeds</w:t>
      </w:r>
      <w:proofErr w:type="spellEnd"/>
      <w:r w:rsidRPr="005A7E5A">
        <w:rPr>
          <w:rStyle w:val="Style13ptBold"/>
          <w:b w:val="0"/>
          <w:sz w:val="16"/>
        </w:rPr>
        <w:t xml:space="preserve">. In the past, like most governments, India found that establishing mines under the sea would be more expensive than land-based mining, according to Carl </w:t>
      </w:r>
      <w:proofErr w:type="spellStart"/>
      <w:r w:rsidRPr="005A7E5A">
        <w:rPr>
          <w:rStyle w:val="Style13ptBold"/>
          <w:b w:val="0"/>
          <w:sz w:val="16"/>
        </w:rPr>
        <w:t>Gustaf</w:t>
      </w:r>
      <w:proofErr w:type="spellEnd"/>
      <w:r w:rsidRPr="005A7E5A">
        <w:rPr>
          <w:rStyle w:val="Style13ptBold"/>
          <w:b w:val="0"/>
          <w:sz w:val="16"/>
        </w:rPr>
        <w:t xml:space="preserve"> </w:t>
      </w:r>
      <w:proofErr w:type="spellStart"/>
      <w:r w:rsidRPr="005A7E5A">
        <w:rPr>
          <w:rStyle w:val="Style13ptBold"/>
          <w:b w:val="0"/>
          <w:sz w:val="16"/>
        </w:rPr>
        <w:t>Lundin</w:t>
      </w:r>
      <w:proofErr w:type="spellEnd"/>
      <w:r w:rsidRPr="005A7E5A">
        <w:rPr>
          <w:rStyle w:val="Style13ptBold"/>
          <w:b w:val="0"/>
          <w:sz w:val="16"/>
        </w:rPr>
        <w:t xml:space="preserve">, director of the global marine and polar </w:t>
      </w:r>
      <w:proofErr w:type="spellStart"/>
      <w:r w:rsidRPr="005A7E5A">
        <w:rPr>
          <w:rStyle w:val="Style13ptBold"/>
          <w:b w:val="0"/>
          <w:sz w:val="16"/>
        </w:rPr>
        <w:t>programme</w:t>
      </w:r>
      <w:proofErr w:type="spellEnd"/>
      <w:r w:rsidRPr="005A7E5A">
        <w:rPr>
          <w:rStyle w:val="Style13ptBold"/>
          <w:b w:val="0"/>
          <w:sz w:val="16"/>
        </w:rPr>
        <w:t xml:space="preserve"> at the International Union for Conservation of Nature (IUCN). It also considered that mineral costs did not justify the expenditure, </w:t>
      </w:r>
      <w:proofErr w:type="spellStart"/>
      <w:r w:rsidRPr="005A7E5A">
        <w:rPr>
          <w:rStyle w:val="Style13ptBold"/>
          <w:b w:val="0"/>
          <w:sz w:val="16"/>
        </w:rPr>
        <w:t>Lundin</w:t>
      </w:r>
      <w:proofErr w:type="spellEnd"/>
      <w:r w:rsidRPr="005A7E5A">
        <w:rPr>
          <w:rStyle w:val="Style13ptBold"/>
          <w:b w:val="0"/>
          <w:sz w:val="16"/>
        </w:rPr>
        <w:t xml:space="preserve"> explained. More recently, however, </w:t>
      </w:r>
      <w:r w:rsidRPr="005A7E5A">
        <w:rPr>
          <w:rStyle w:val="StyleUnderline"/>
        </w:rPr>
        <w:t>worries over China's market domination and its ability to set prices for rare earth and other minerals have increased international interest in deep-sea mining</w:t>
      </w:r>
      <w:r w:rsidRPr="005A7E5A">
        <w:rPr>
          <w:rStyle w:val="Style13ptBold"/>
          <w:b w:val="0"/>
          <w:sz w:val="16"/>
        </w:rPr>
        <w:t xml:space="preserve">. At the same time, </w:t>
      </w:r>
      <w:r w:rsidRPr="005A7E5A">
        <w:rPr>
          <w:rStyle w:val="StyleUnderline"/>
        </w:rPr>
        <w:t>innovations in underwater robotics created for the petroleum industry have improved prospects for mining undersea metals</w:t>
      </w:r>
      <w:r w:rsidRPr="005A7E5A">
        <w:rPr>
          <w:rStyle w:val="Style13ptBold"/>
          <w:b w:val="0"/>
          <w:sz w:val="16"/>
        </w:rPr>
        <w:t xml:space="preserve">, </w:t>
      </w:r>
      <w:proofErr w:type="spellStart"/>
      <w:r w:rsidRPr="005A7E5A">
        <w:rPr>
          <w:rStyle w:val="Style13ptBold"/>
          <w:b w:val="0"/>
          <w:sz w:val="16"/>
        </w:rPr>
        <w:t>Lundin</w:t>
      </w:r>
      <w:proofErr w:type="spellEnd"/>
      <w:r w:rsidRPr="005A7E5A">
        <w:rPr>
          <w:rStyle w:val="Style13ptBold"/>
          <w:b w:val="0"/>
          <w:sz w:val="16"/>
        </w:rPr>
        <w:t xml:space="preserve"> said. So far, the only company with a </w:t>
      </w:r>
      <w:proofErr w:type="spellStart"/>
      <w:r w:rsidRPr="005A7E5A">
        <w:rPr>
          <w:rStyle w:val="Style13ptBold"/>
          <w:b w:val="0"/>
          <w:sz w:val="16"/>
        </w:rPr>
        <w:t>licence</w:t>
      </w:r>
      <w:proofErr w:type="spellEnd"/>
      <w:r w:rsidRPr="005A7E5A">
        <w:rPr>
          <w:rStyle w:val="Style13ptBold"/>
          <w:b w:val="0"/>
          <w:sz w:val="16"/>
        </w:rPr>
        <w:t xml:space="preserve"> to mine the seabed is the Canadian firm Nautilus Minerals. In 2011, the company received a </w:t>
      </w:r>
      <w:proofErr w:type="spellStart"/>
      <w:r w:rsidRPr="005A7E5A">
        <w:rPr>
          <w:rStyle w:val="Style13ptBold"/>
          <w:b w:val="0"/>
          <w:sz w:val="16"/>
        </w:rPr>
        <w:t>licence</w:t>
      </w:r>
      <w:proofErr w:type="spellEnd"/>
      <w:r w:rsidRPr="005A7E5A">
        <w:rPr>
          <w:rStyle w:val="Style13ptBold"/>
          <w:b w:val="0"/>
          <w:sz w:val="16"/>
        </w:rPr>
        <w:t xml:space="preserve"> to mine massive seabed </w:t>
      </w:r>
      <w:proofErr w:type="spellStart"/>
      <w:r w:rsidRPr="005A7E5A">
        <w:rPr>
          <w:rStyle w:val="Style13ptBold"/>
          <w:b w:val="0"/>
          <w:sz w:val="16"/>
        </w:rPr>
        <w:t>sulphide</w:t>
      </w:r>
      <w:proofErr w:type="spellEnd"/>
      <w:r w:rsidRPr="005A7E5A">
        <w:rPr>
          <w:rStyle w:val="Style13ptBold"/>
          <w:b w:val="0"/>
          <w:sz w:val="16"/>
        </w:rPr>
        <w:t xml:space="preserve"> resources at a depth of about 1,600 </w:t>
      </w:r>
      <w:proofErr w:type="spellStart"/>
      <w:r w:rsidRPr="005A7E5A">
        <w:rPr>
          <w:rStyle w:val="Style13ptBold"/>
          <w:b w:val="0"/>
          <w:sz w:val="16"/>
        </w:rPr>
        <w:t>metres</w:t>
      </w:r>
      <w:proofErr w:type="spellEnd"/>
      <w:r w:rsidRPr="005A7E5A">
        <w:rPr>
          <w:rStyle w:val="Style13ptBold"/>
          <w:b w:val="0"/>
          <w:sz w:val="16"/>
        </w:rPr>
        <w:t xml:space="preserve"> off the coast of Papua New Guinea, as part of the much </w:t>
      </w:r>
      <w:proofErr w:type="spellStart"/>
      <w:r w:rsidRPr="005A7E5A">
        <w:rPr>
          <w:rStyle w:val="Style13ptBold"/>
          <w:b w:val="0"/>
          <w:sz w:val="16"/>
        </w:rPr>
        <w:t>criticised</w:t>
      </w:r>
      <w:proofErr w:type="spellEnd"/>
      <w:r w:rsidRPr="005A7E5A">
        <w:rPr>
          <w:rStyle w:val="Style13ptBold"/>
          <w:b w:val="0"/>
          <w:sz w:val="16"/>
        </w:rPr>
        <w:t xml:space="preserve"> </w:t>
      </w:r>
      <w:proofErr w:type="spellStart"/>
      <w:r w:rsidRPr="005A7E5A">
        <w:rPr>
          <w:rStyle w:val="Style13ptBold"/>
          <w:b w:val="0"/>
          <w:sz w:val="16"/>
        </w:rPr>
        <w:t>Solwara</w:t>
      </w:r>
      <w:proofErr w:type="spellEnd"/>
      <w:r w:rsidRPr="005A7E5A">
        <w:rPr>
          <w:rStyle w:val="Style13ptBold"/>
          <w:b w:val="0"/>
          <w:sz w:val="16"/>
        </w:rPr>
        <w:t xml:space="preserve"> 1 project. However, Nautilus's president and executive director, Stephen Rogers, told SciDev.Net that countries like India may be better positioned than private companies to develop undersea resources. "We see that there are many countries both exploring and developing technologies," Rogers said. Several countries, including China and Korea, have been granted seabed access; </w:t>
      </w:r>
      <w:r w:rsidRPr="005A7E5A">
        <w:rPr>
          <w:rStyle w:val="StyleUnderline"/>
        </w:rPr>
        <w:t>Japan is investing US$200 million in deep-sea prospecting</w:t>
      </w:r>
      <w:r w:rsidRPr="005A7E5A">
        <w:rPr>
          <w:rStyle w:val="Style13ptBold"/>
          <w:b w:val="0"/>
          <w:sz w:val="16"/>
        </w:rPr>
        <w:t xml:space="preserve">; and the United States has extensive research </w:t>
      </w:r>
      <w:proofErr w:type="spellStart"/>
      <w:r w:rsidRPr="005A7E5A">
        <w:rPr>
          <w:rStyle w:val="Style13ptBold"/>
          <w:b w:val="0"/>
          <w:sz w:val="16"/>
        </w:rPr>
        <w:t>programmes</w:t>
      </w:r>
      <w:proofErr w:type="spellEnd"/>
      <w:r w:rsidRPr="005A7E5A">
        <w:rPr>
          <w:rStyle w:val="Style13ptBold"/>
          <w:b w:val="0"/>
          <w:sz w:val="16"/>
        </w:rPr>
        <w:t xml:space="preserve"> underway, Rogers said. </w:t>
      </w:r>
    </w:p>
    <w:p w:rsidR="00A04E50" w:rsidRPr="005A7E5A" w:rsidRDefault="00A04E50" w:rsidP="009C662B">
      <w:pPr>
        <w:pStyle w:val="Heading4"/>
        <w:rPr>
          <w:rStyle w:val="Style13ptBold"/>
          <w:b/>
        </w:rPr>
      </w:pPr>
      <w:r w:rsidRPr="005A7E5A">
        <w:rPr>
          <w:rStyle w:val="Style13ptBold"/>
          <w:b/>
        </w:rPr>
        <w:t>Japan technology solves REE acquisition</w:t>
      </w:r>
    </w:p>
    <w:p w:rsidR="00A04E50" w:rsidRPr="005A7E5A" w:rsidRDefault="00A04E50" w:rsidP="00A04E50">
      <w:pPr>
        <w:rPr>
          <w:rStyle w:val="Style13ptBold"/>
          <w:b w:val="0"/>
          <w:sz w:val="16"/>
        </w:rPr>
      </w:pPr>
      <w:proofErr w:type="spellStart"/>
      <w:r w:rsidRPr="005A7E5A">
        <w:rPr>
          <w:rStyle w:val="Style13ptBold"/>
        </w:rPr>
        <w:t>Kabukuru</w:t>
      </w:r>
      <w:proofErr w:type="spellEnd"/>
      <w:r w:rsidRPr="005A7E5A">
        <w:rPr>
          <w:rStyle w:val="Style13ptBold"/>
        </w:rPr>
        <w:t>, 06/02/2014</w:t>
      </w:r>
      <w:r w:rsidRPr="005A7E5A">
        <w:rPr>
          <w:rStyle w:val="Style13ptBold"/>
          <w:sz w:val="16"/>
        </w:rPr>
        <w:t xml:space="preserve"> </w:t>
      </w:r>
      <w:r w:rsidRPr="005A7E5A">
        <w:rPr>
          <w:rStyle w:val="Style13ptBold"/>
          <w:b w:val="0"/>
          <w:sz w:val="16"/>
        </w:rPr>
        <w:t>(</w:t>
      </w:r>
      <w:proofErr w:type="spellStart"/>
      <w:r w:rsidRPr="005A7E5A">
        <w:rPr>
          <w:rStyle w:val="Style13ptBold"/>
          <w:b w:val="0"/>
          <w:sz w:val="16"/>
        </w:rPr>
        <w:t>Wanjohi</w:t>
      </w:r>
      <w:proofErr w:type="spellEnd"/>
      <w:r w:rsidRPr="005A7E5A">
        <w:rPr>
          <w:rStyle w:val="Style13ptBold"/>
          <w:b w:val="0"/>
          <w:sz w:val="16"/>
        </w:rPr>
        <w:t xml:space="preserve"> </w:t>
      </w:r>
      <w:proofErr w:type="spellStart"/>
      <w:r w:rsidRPr="005A7E5A">
        <w:rPr>
          <w:rStyle w:val="Style13ptBold"/>
          <w:b w:val="0"/>
          <w:sz w:val="16"/>
        </w:rPr>
        <w:t>Kabukuru</w:t>
      </w:r>
      <w:proofErr w:type="spellEnd"/>
      <w:r w:rsidRPr="005A7E5A">
        <w:rPr>
          <w:rStyle w:val="Style13ptBold"/>
          <w:b w:val="0"/>
          <w:sz w:val="16"/>
        </w:rPr>
        <w:t>, “Oil and gas finds lift western Indian Ocean prospects”, Seychelles News Agency, 06/02/2014, http://www.seychellesnewsagency.com/articles/640/Oil+and+gas+finds+lift</w:t>
      </w:r>
      <w:r w:rsidR="00EC4FF5">
        <w:rPr>
          <w:rStyle w:val="Style13ptBold"/>
          <w:b w:val="0"/>
          <w:sz w:val="16"/>
        </w:rPr>
        <w:t>+western+Indian+Ocean+prosp</w:t>
      </w:r>
      <w:r w:rsidR="005E7A4B">
        <w:rPr>
          <w:rStyle w:val="Style13ptBold"/>
          <w:b w:val="0"/>
          <w:sz w:val="16"/>
        </w:rPr>
        <w:t>ects)</w:t>
      </w:r>
    </w:p>
    <w:p w:rsidR="00A04E50" w:rsidRDefault="00A04E50" w:rsidP="00A04E50">
      <w:pPr>
        <w:rPr>
          <w:rStyle w:val="StyleUnderline"/>
          <w:b w:val="0"/>
          <w:sz w:val="16"/>
          <w:u w:val="none"/>
        </w:rPr>
      </w:pPr>
      <w:r w:rsidRPr="005A7E5A">
        <w:rPr>
          <w:rStyle w:val="StyleUnderline"/>
          <w:b w:val="0"/>
          <w:sz w:val="16"/>
          <w:u w:val="none"/>
        </w:rPr>
        <w:t xml:space="preserve">This oil boom in the Western Indian Ocean has excited the world and stirred immense interest of exploration studies across the region. On May 18, this year </w:t>
      </w:r>
      <w:r w:rsidRPr="005A7E5A">
        <w:rPr>
          <w:rStyle w:val="StyleUnderline"/>
        </w:rPr>
        <w:t>Japan Oil, Gas and Metals National Cooperation (JOGMEC)</w:t>
      </w:r>
      <w:r w:rsidRPr="005A7E5A">
        <w:rPr>
          <w:rStyle w:val="StyleUnderline"/>
          <w:b w:val="0"/>
          <w:sz w:val="16"/>
          <w:u w:val="none"/>
        </w:rPr>
        <w:t xml:space="preserve"> and Seychelles national oil company </w:t>
      </w:r>
      <w:proofErr w:type="spellStart"/>
      <w:r w:rsidRPr="005A7E5A">
        <w:rPr>
          <w:rStyle w:val="StyleUnderline"/>
          <w:b w:val="0"/>
          <w:sz w:val="16"/>
          <w:u w:val="none"/>
        </w:rPr>
        <w:t>PetroSeychelles</w:t>
      </w:r>
      <w:proofErr w:type="spellEnd"/>
      <w:r w:rsidRPr="005A7E5A">
        <w:rPr>
          <w:rStyle w:val="StyleUnderline"/>
          <w:b w:val="0"/>
          <w:sz w:val="16"/>
          <w:u w:val="none"/>
        </w:rPr>
        <w:t xml:space="preserve"> </w:t>
      </w:r>
      <w:r w:rsidRPr="005A7E5A">
        <w:rPr>
          <w:rStyle w:val="StyleUnderline"/>
        </w:rPr>
        <w:t>announced that they had completed a joint 2D seismic data acquisition and had embarked on acquisition collection of geochemical –data. This was a significant step for the Japanese energy giant as in</w:t>
      </w:r>
      <w:r w:rsidRPr="005A7E5A">
        <w:rPr>
          <w:rStyle w:val="StyleUnderline"/>
          <w:b w:val="0"/>
          <w:sz w:val="16"/>
          <w:u w:val="none"/>
        </w:rPr>
        <w:t xml:space="preserve"> July </w:t>
      </w:r>
      <w:r w:rsidRPr="005A7E5A">
        <w:rPr>
          <w:rStyle w:val="StyleUnderline"/>
        </w:rPr>
        <w:t>2013 JOGMEC had been granted an exploration license</w:t>
      </w:r>
      <w:r w:rsidRPr="005A7E5A">
        <w:rPr>
          <w:rStyle w:val="StyleUnderline"/>
          <w:b w:val="0"/>
          <w:sz w:val="16"/>
          <w:u w:val="none"/>
        </w:rPr>
        <w:t xml:space="preserve"> by the Jamaica-based International Seabed Authority (ISA) to </w:t>
      </w:r>
      <w:r w:rsidRPr="005A7E5A">
        <w:rPr>
          <w:rStyle w:val="StyleUnderline"/>
        </w:rPr>
        <w:t xml:space="preserve">prospect for deep sea minerals </w:t>
      </w:r>
      <w:r w:rsidRPr="005A7E5A">
        <w:rPr>
          <w:rStyle w:val="StyleUnderline"/>
          <w:b w:val="0"/>
          <w:sz w:val="16"/>
          <w:u w:val="none"/>
        </w:rPr>
        <w:t xml:space="preserve">such as cobalt, platinum, nickel, molybdenum </w:t>
      </w:r>
      <w:r w:rsidRPr="005A7E5A">
        <w:rPr>
          <w:rStyle w:val="StyleUnderline"/>
        </w:rPr>
        <w:t>and</w:t>
      </w:r>
      <w:r w:rsidRPr="005A7E5A">
        <w:rPr>
          <w:rStyle w:val="StyleUnderline"/>
          <w:b w:val="0"/>
          <w:sz w:val="16"/>
          <w:u w:val="none"/>
        </w:rPr>
        <w:t xml:space="preserve"> other </w:t>
      </w:r>
      <w:r w:rsidRPr="005A7E5A">
        <w:rPr>
          <w:rStyle w:val="StyleUnderline"/>
        </w:rPr>
        <w:t>rare earth metals</w:t>
      </w:r>
      <w:r w:rsidRPr="005A7E5A">
        <w:rPr>
          <w:rStyle w:val="StyleUnderline"/>
          <w:b w:val="0"/>
          <w:sz w:val="16"/>
          <w:u w:val="none"/>
        </w:rPr>
        <w:t xml:space="preserve"> in the vicinity of the Indian Ocean. Promising prospects of abundant mineral resources in the western Indian Ocean is a magnet to several Asian economies. The ISA has also licensed China Ocean Mineral Resources’ Research and Development Association (COMRA) and the Indian government to prospect for mineral resources in the Indian Ocean deep sea. </w:t>
      </w:r>
      <w:r w:rsidRPr="005A7E5A">
        <w:rPr>
          <w:rStyle w:val="StyleUnderline"/>
        </w:rPr>
        <w:t xml:space="preserve">The </w:t>
      </w:r>
      <w:r w:rsidRPr="005A7E5A">
        <w:rPr>
          <w:sz w:val="16"/>
        </w:rPr>
        <w:t>three</w:t>
      </w:r>
      <w:r w:rsidRPr="005A7E5A">
        <w:rPr>
          <w:rStyle w:val="StyleUnderline"/>
        </w:rPr>
        <w:t xml:space="preserve"> Asian nations of Japan, China and India have huge domestic demands for energy resources</w:t>
      </w:r>
      <w:r w:rsidRPr="005A7E5A">
        <w:rPr>
          <w:rStyle w:val="StyleUnderline"/>
          <w:b w:val="0"/>
          <w:sz w:val="16"/>
          <w:u w:val="none"/>
        </w:rPr>
        <w:t>. The US Energy Information Agency (EIA) has put India as the fourth largest energy consumer after the US, China and Russia. The Asian Development Bank (ADB) Energy Outlook report issued in mid-October 2013 notes that the Asia-Pacific nations will need $11.7 trillion worth of investments in the energy sector in the next 25 years to meet their energy demands. It is this huge energy demand that has fuelled the current interest witnessed in the western Indian Ocean and is highly unlikely to end soon. The challenge currently facing the region is harnessing the exploitation of the hydrocarbon find into a blessing and avoiding the pitfalls of “resource curse.”</w:t>
      </w:r>
    </w:p>
    <w:p w:rsidR="00A04E50" w:rsidRDefault="00A04E50" w:rsidP="006B2A2C">
      <w:pPr>
        <w:pStyle w:val="Heading3"/>
        <w:rPr>
          <w:rStyle w:val="Style13ptBold"/>
          <w:b/>
          <w:bCs w:val="0"/>
          <w:sz w:val="32"/>
        </w:rPr>
      </w:pPr>
      <w:r>
        <w:rPr>
          <w:rStyle w:val="Style13ptBold"/>
          <w:b/>
          <w:bCs w:val="0"/>
          <w:sz w:val="32"/>
        </w:rPr>
        <w:lastRenderedPageBreak/>
        <w:t>2NC Solves China Monopoly</w:t>
      </w:r>
    </w:p>
    <w:p w:rsidR="00A04E50" w:rsidRPr="005A7E5A" w:rsidRDefault="00A04E50" w:rsidP="009C662B">
      <w:pPr>
        <w:pStyle w:val="Heading4"/>
      </w:pPr>
      <w:r w:rsidRPr="005A7E5A">
        <w:rPr>
          <w:rStyle w:val="Style13ptBold"/>
          <w:b/>
        </w:rPr>
        <w:t>Japan solves China’s monopoly on rare earth minerals—high concentrations in its EEZ</w:t>
      </w:r>
    </w:p>
    <w:p w:rsidR="00A04E50" w:rsidRPr="005A7E5A" w:rsidRDefault="00A04E50" w:rsidP="00A04E50">
      <w:pPr>
        <w:rPr>
          <w:rStyle w:val="Style13ptBold"/>
          <w:b w:val="0"/>
          <w:sz w:val="16"/>
        </w:rPr>
      </w:pPr>
      <w:r w:rsidRPr="005A7E5A">
        <w:rPr>
          <w:rStyle w:val="Style13ptBold"/>
        </w:rPr>
        <w:t>Evans-Pritchard, 2013</w:t>
      </w:r>
      <w:r w:rsidRPr="005A7E5A">
        <w:rPr>
          <w:rStyle w:val="Style13ptBold"/>
          <w:sz w:val="16"/>
        </w:rPr>
        <w:t xml:space="preserve"> </w:t>
      </w:r>
      <w:r w:rsidRPr="005A7E5A">
        <w:rPr>
          <w:rStyle w:val="Style13ptBold"/>
          <w:b w:val="0"/>
          <w:sz w:val="16"/>
        </w:rPr>
        <w:t>(Ambrose Evans-Pritchard, International Business Editor of The Daily Telegraph. He has covered world politics and economics for 30 years, “</w:t>
      </w:r>
      <w:r w:rsidRPr="005A7E5A">
        <w:rPr>
          <w:rStyle w:val="Emphasis"/>
        </w:rPr>
        <w:t>Japan breaks China's stranglehold on rare metals with sea-mud bonanza</w:t>
      </w:r>
      <w:r w:rsidRPr="005A7E5A">
        <w:rPr>
          <w:rStyle w:val="Style13ptBold"/>
          <w:b w:val="0"/>
          <w:sz w:val="16"/>
        </w:rPr>
        <w:t>”, The Telegraph, 03/24/2013, http://www.telegraph.co.uk/finance/comment/ambroseevans_pritchard/9951299/Japan-breaks-Chinas-stranglehold-on-rare-m</w:t>
      </w:r>
      <w:r w:rsidR="00EC4FF5">
        <w:rPr>
          <w:rStyle w:val="Style13ptBold"/>
          <w:b w:val="0"/>
          <w:sz w:val="16"/>
        </w:rPr>
        <w:t>eta</w:t>
      </w:r>
      <w:r w:rsidR="005E7A4B">
        <w:rPr>
          <w:rStyle w:val="Style13ptBold"/>
          <w:b w:val="0"/>
          <w:sz w:val="16"/>
        </w:rPr>
        <w:t>ls-with-sea-mud-bonanza.html/)</w:t>
      </w:r>
    </w:p>
    <w:p w:rsidR="00A04E50" w:rsidRPr="005A7E5A" w:rsidRDefault="00A04E50" w:rsidP="00A04E50">
      <w:pPr>
        <w:rPr>
          <w:rStyle w:val="Style13ptBold"/>
          <w:b w:val="0"/>
          <w:sz w:val="16"/>
        </w:rPr>
      </w:pPr>
      <w:r w:rsidRPr="005A7E5A">
        <w:rPr>
          <w:rStyle w:val="Style13ptBold"/>
          <w:b w:val="0"/>
          <w:sz w:val="16"/>
        </w:rPr>
        <w:t>"</w:t>
      </w:r>
      <w:r w:rsidRPr="005A7E5A">
        <w:rPr>
          <w:rStyle w:val="StyleUnderline"/>
        </w:rPr>
        <w:t xml:space="preserve">We have found deposits that are just two to four </w:t>
      </w:r>
      <w:proofErr w:type="spellStart"/>
      <w:r w:rsidRPr="005A7E5A">
        <w:rPr>
          <w:rStyle w:val="StyleUnderline"/>
        </w:rPr>
        <w:t>metres</w:t>
      </w:r>
      <w:proofErr w:type="spellEnd"/>
      <w:r w:rsidRPr="005A7E5A">
        <w:rPr>
          <w:rStyle w:val="StyleUnderline"/>
        </w:rPr>
        <w:t xml:space="preserve"> from the seabed surface at higher concentrations than anybody ever thought existed, and it won't cost much at all to extract</w:t>
      </w:r>
      <w:r w:rsidRPr="005A7E5A">
        <w:rPr>
          <w:rStyle w:val="Style13ptBold"/>
          <w:b w:val="0"/>
          <w:sz w:val="16"/>
        </w:rPr>
        <w:t xml:space="preserve">," </w:t>
      </w:r>
      <w:r w:rsidRPr="005A7E5A">
        <w:rPr>
          <w:rStyle w:val="StyleUnderline"/>
        </w:rPr>
        <w:t>said professor Yasuhiro Kato from Tokyo University</w:t>
      </w:r>
      <w:r w:rsidRPr="005A7E5A">
        <w:rPr>
          <w:rStyle w:val="Style13ptBold"/>
          <w:b w:val="0"/>
          <w:sz w:val="16"/>
        </w:rPr>
        <w:t xml:space="preserve">, the leader of the team. </w:t>
      </w:r>
      <w:r w:rsidRPr="005A7E5A">
        <w:rPr>
          <w:rStyle w:val="StyleUnderline"/>
        </w:rPr>
        <w:t>While America</w:t>
      </w:r>
      <w:r w:rsidRPr="005A7E5A">
        <w:rPr>
          <w:sz w:val="16"/>
        </w:rPr>
        <w:t>, Australia, and other countries have</w:t>
      </w:r>
      <w:r w:rsidRPr="005A7E5A">
        <w:rPr>
          <w:rStyle w:val="StyleUnderline"/>
        </w:rPr>
        <w:t xml:space="preserve"> begun to crank up production of the seventeen rare earth elements, </w:t>
      </w:r>
      <w:r w:rsidRPr="005A7E5A">
        <w:rPr>
          <w:rStyle w:val="Emphasis"/>
        </w:rPr>
        <w:t>they have yet to find viable amounts of the heavier metals</w:t>
      </w:r>
      <w:r w:rsidRPr="005A7E5A">
        <w:rPr>
          <w:rStyle w:val="StyleUnderline"/>
        </w:rPr>
        <w:t xml:space="preserve"> </w:t>
      </w:r>
      <w:r w:rsidRPr="005A7E5A">
        <w:rPr>
          <w:rStyle w:val="Style13ptBold"/>
          <w:b w:val="0"/>
          <w:sz w:val="16"/>
        </w:rPr>
        <w:t xml:space="preserve">such as dysprosium, terbium, europium, and ytterbium </w:t>
      </w:r>
      <w:r w:rsidRPr="005A7E5A">
        <w:rPr>
          <w:rStyle w:val="StyleUnderline"/>
        </w:rPr>
        <w:t>that are most important.</w:t>
      </w:r>
      <w:r w:rsidRPr="005A7E5A">
        <w:rPr>
          <w:rStyle w:val="Style13ptBold"/>
          <w:b w:val="0"/>
          <w:sz w:val="16"/>
        </w:rPr>
        <w:t xml:space="preserve"> </w:t>
      </w:r>
      <w:r w:rsidRPr="005A7E5A">
        <w:rPr>
          <w:rStyle w:val="StyleUnderline"/>
        </w:rPr>
        <w:t>China has a near total monopoly in the heavier end of the spectrum</w:t>
      </w:r>
      <w:r w:rsidRPr="005A7E5A">
        <w:rPr>
          <w:rStyle w:val="Style13ptBold"/>
          <w:b w:val="0"/>
          <w:sz w:val="16"/>
        </w:rPr>
        <w:t xml:space="preserve">, though it is also the dominant supplier of the whole rare earth complex after driving rivals out of business in the 1990s. </w:t>
      </w:r>
      <w:r w:rsidRPr="005A7E5A">
        <w:rPr>
          <w:rStyle w:val="StyleUnderline"/>
        </w:rPr>
        <w:t>It still accounts for 97pc of global supply</w:t>
      </w:r>
      <w:r w:rsidRPr="005A7E5A">
        <w:rPr>
          <w:rStyle w:val="Style13ptBold"/>
          <w:b w:val="0"/>
          <w:sz w:val="16"/>
        </w:rPr>
        <w:t xml:space="preserve">. Beijing shocked the world when it suddenly began to restrict exports in 2009, prompting furious protests and legal complaints by both the US and the EU at the World Trade </w:t>
      </w:r>
      <w:proofErr w:type="spellStart"/>
      <w:r w:rsidRPr="005A7E5A">
        <w:rPr>
          <w:rStyle w:val="Style13ptBold"/>
          <w:b w:val="0"/>
          <w:sz w:val="16"/>
        </w:rPr>
        <w:t>Organisation</w:t>
      </w:r>
      <w:proofErr w:type="spellEnd"/>
      <w:r w:rsidRPr="005A7E5A">
        <w:rPr>
          <w:rStyle w:val="Style13ptBold"/>
          <w:b w:val="0"/>
          <w:sz w:val="16"/>
        </w:rPr>
        <w:t xml:space="preserve">. China claimed that it was clamping down on smuggling and environmental abuse. "Their real intention is to force foreign companies to locate plant in China. They're saying `if you want our rare earth metals, you must build your factory here, and we can then steal your technology," said professor Kato. </w:t>
      </w:r>
      <w:r w:rsidRPr="005A7E5A">
        <w:rPr>
          <w:rStyle w:val="StyleUnderline"/>
        </w:rPr>
        <w:t>The team of scientists from Japan's Agency for Marine-Earth Science and the University of Tokyo first discovered huge reserves in the mid-Pacific two years ago</w:t>
      </w:r>
      <w:r w:rsidRPr="005A7E5A">
        <w:rPr>
          <w:rStyle w:val="Style13ptBold"/>
          <w:b w:val="0"/>
          <w:sz w:val="16"/>
        </w:rPr>
        <w:t xml:space="preserve">. </w:t>
      </w:r>
      <w:r w:rsidRPr="005A7E5A">
        <w:rPr>
          <w:rStyle w:val="StyleUnderline"/>
        </w:rPr>
        <w:t xml:space="preserve">These are now thought to be 1000 times all land-based deposits, </w:t>
      </w:r>
      <w:r w:rsidRPr="005A7E5A">
        <w:rPr>
          <w:rStyle w:val="Style13ptBold"/>
          <w:b w:val="0"/>
          <w:sz w:val="16"/>
        </w:rPr>
        <w:t xml:space="preserve">some of it in French waters around Tahiti. </w:t>
      </w:r>
      <w:r w:rsidRPr="005A7E5A">
        <w:rPr>
          <w:rStyle w:val="StyleUnderline"/>
        </w:rPr>
        <w:t>The latest discovery is in Japan's Exclusive Economic Zone in deep-sea mud</w:t>
      </w:r>
      <w:r w:rsidRPr="005A7E5A">
        <w:rPr>
          <w:rStyle w:val="Style13ptBold"/>
          <w:b w:val="0"/>
          <w:sz w:val="16"/>
        </w:rPr>
        <w:t xml:space="preserve"> around the island of Minami-</w:t>
      </w:r>
      <w:proofErr w:type="spellStart"/>
      <w:r w:rsidRPr="005A7E5A">
        <w:rPr>
          <w:rStyle w:val="Style13ptBold"/>
          <w:b w:val="0"/>
          <w:sz w:val="16"/>
        </w:rPr>
        <w:t>Torishima</w:t>
      </w:r>
      <w:proofErr w:type="spellEnd"/>
      <w:r w:rsidRPr="005A7E5A">
        <w:rPr>
          <w:rStyle w:val="Style13ptBold"/>
          <w:b w:val="0"/>
          <w:sz w:val="16"/>
        </w:rPr>
        <w:t xml:space="preserve"> at 5,700 meters below sea level. Although it is very deep, </w:t>
      </w:r>
      <w:r w:rsidRPr="005A7E5A">
        <w:rPr>
          <w:rStyle w:val="Emphasis"/>
        </w:rPr>
        <w:t>the deposits are in highly-concentrated nodules</w:t>
      </w:r>
      <w:r w:rsidRPr="005A7E5A">
        <w:rPr>
          <w:rStyle w:val="StyleUnderline"/>
        </w:rPr>
        <w:t xml:space="preserve"> that can be extracted using </w:t>
      </w:r>
      <w:proofErr w:type="spellStart"/>
      <w:r w:rsidRPr="005A7E5A">
        <w:rPr>
          <w:rStyle w:val="StyleUnderline"/>
        </w:rPr>
        <w:t>pressurised</w:t>
      </w:r>
      <w:proofErr w:type="spellEnd"/>
      <w:r w:rsidRPr="005A7E5A">
        <w:rPr>
          <w:rStyle w:val="StyleUnderline"/>
        </w:rPr>
        <w:t xml:space="preserve"> air with minimal </w:t>
      </w:r>
      <w:r w:rsidRPr="005A7E5A">
        <w:rPr>
          <w:sz w:val="16"/>
          <w:szCs w:val="16"/>
        </w:rPr>
        <w:t>disturbance off the seafloor and no need for the leaching. Professor</w:t>
      </w:r>
      <w:r w:rsidRPr="005A7E5A">
        <w:rPr>
          <w:rStyle w:val="Style13ptBold"/>
          <w:b w:val="0"/>
          <w:sz w:val="16"/>
        </w:rPr>
        <w:t xml:space="preserve"> Kato said </w:t>
      </w:r>
      <w:r w:rsidRPr="005A7E5A">
        <w:rPr>
          <w:rStyle w:val="StyleUnderline"/>
        </w:rPr>
        <w:t>exploration will continue for another two years before scaling up towards production.</w:t>
      </w:r>
      <w:r w:rsidRPr="005A7E5A">
        <w:rPr>
          <w:rStyle w:val="Style13ptBold"/>
          <w:b w:val="0"/>
          <w:sz w:val="16"/>
        </w:rPr>
        <w:t xml:space="preserve"> </w:t>
      </w:r>
      <w:r w:rsidRPr="005A7E5A">
        <w:rPr>
          <w:rStyle w:val="StyleUnderline"/>
        </w:rPr>
        <w:t>Over 50pc of the metal in the deposit is the heavier end of the spectrum, twice the level of China's key mines and without the radioactive by-product thorium that makes the metals so hard to mine</w:t>
      </w:r>
      <w:r w:rsidRPr="005A7E5A">
        <w:rPr>
          <w:rStyle w:val="Style13ptBold"/>
          <w:b w:val="0"/>
          <w:sz w:val="16"/>
        </w:rPr>
        <w:t xml:space="preserve">. Japan consumes half the world's rare earth metals in its cars, electronics, and environmental industries, and has accused China of withholding supplies as a pressure tool. </w:t>
      </w:r>
      <w:r w:rsidRPr="005A7E5A">
        <w:rPr>
          <w:rStyle w:val="StyleUnderline"/>
        </w:rPr>
        <w:t>The country has been scrambling to find other sources under its "Strategy for Ensuring Stable Supplies of Rare Metals</w:t>
      </w:r>
      <w:r w:rsidRPr="005A7E5A">
        <w:rPr>
          <w:rStyle w:val="Style13ptBold"/>
          <w:b w:val="0"/>
          <w:sz w:val="16"/>
        </w:rPr>
        <w:t xml:space="preserve">", but a joint venture in Vietnam that once looked promising has so far yielded only lighter rare earths. Professor Kato said </w:t>
      </w:r>
      <w:r w:rsidRPr="005A7E5A">
        <w:rPr>
          <w:rStyle w:val="StyleUnderline"/>
        </w:rPr>
        <w:t>a single ship drilling in the target zone</w:t>
      </w:r>
      <w:r w:rsidRPr="005A7E5A">
        <w:rPr>
          <w:rStyle w:val="Style13ptBold"/>
          <w:b w:val="0"/>
          <w:sz w:val="16"/>
        </w:rPr>
        <w:t xml:space="preserve"> at Minami-</w:t>
      </w:r>
      <w:proofErr w:type="spellStart"/>
      <w:r w:rsidRPr="005A7E5A">
        <w:rPr>
          <w:rStyle w:val="Style13ptBold"/>
          <w:b w:val="0"/>
          <w:sz w:val="16"/>
        </w:rPr>
        <w:t>Torishima</w:t>
      </w:r>
      <w:proofErr w:type="spellEnd"/>
      <w:r w:rsidRPr="005A7E5A">
        <w:rPr>
          <w:rStyle w:val="Style13ptBold"/>
          <w:b w:val="0"/>
          <w:sz w:val="16"/>
        </w:rPr>
        <w:t xml:space="preserve"> </w:t>
      </w:r>
      <w:r w:rsidRPr="005A7E5A">
        <w:rPr>
          <w:rStyle w:val="StyleUnderline"/>
        </w:rPr>
        <w:t>could supply Japan's needs for a year, breaking strategic dependence at minimal cost.</w:t>
      </w:r>
      <w:r w:rsidRPr="005A7E5A">
        <w:rPr>
          <w:rStyle w:val="Style13ptBold"/>
          <w:b w:val="0"/>
          <w:sz w:val="16"/>
        </w:rPr>
        <w:t xml:space="preserve"> "</w:t>
      </w:r>
      <w:r w:rsidRPr="005A7E5A">
        <w:rPr>
          <w:rStyle w:val="StyleUnderline"/>
        </w:rPr>
        <w:t>We</w:t>
      </w:r>
      <w:r w:rsidRPr="005A7E5A">
        <w:rPr>
          <w:rStyle w:val="Style13ptBold"/>
          <w:b w:val="0"/>
          <w:sz w:val="16"/>
        </w:rPr>
        <w:t xml:space="preserve"> </w:t>
      </w:r>
      <w:r w:rsidRPr="005A7E5A">
        <w:rPr>
          <w:rStyle w:val="StyleUnderline"/>
        </w:rPr>
        <w:t>don't need to mine it intensively. All we need is enough to force China to lower its prices</w:t>
      </w:r>
      <w:r w:rsidRPr="005A7E5A">
        <w:rPr>
          <w:rStyle w:val="Style13ptBold"/>
          <w:b w:val="0"/>
          <w:sz w:val="16"/>
        </w:rPr>
        <w:t xml:space="preserve">." Rare earth metals are the salt of life for the hi-tech revolution, used in iPads, plasma TVs, lasers, and catalytic converters for car engines. Dysprosium is crucial because it is the strongest magnet in the world but also remains stable at very high temperatures. Neodymium is used in hybrid cars, and terbium cuts power use for low-energy </w:t>
      </w:r>
      <w:proofErr w:type="spellStart"/>
      <w:r w:rsidRPr="005A7E5A">
        <w:rPr>
          <w:rStyle w:val="Style13ptBold"/>
          <w:b w:val="0"/>
          <w:sz w:val="16"/>
        </w:rPr>
        <w:t>lightbulbs</w:t>
      </w:r>
      <w:proofErr w:type="spellEnd"/>
      <w:r w:rsidRPr="005A7E5A">
        <w:rPr>
          <w:rStyle w:val="Style13ptBold"/>
          <w:b w:val="0"/>
          <w:sz w:val="16"/>
        </w:rPr>
        <w:t xml:space="preserve"> by 40pc. The metals are also used in precision-guided weapons, missiles such as the Hellfire, military avionics, satellites, and night-vision equipment. America's M1A2 Abrams tank and the Aegis Spy-1 radar both rely on samarium. </w:t>
      </w:r>
      <w:r w:rsidRPr="005A7E5A">
        <w:rPr>
          <w:rStyle w:val="StyleUnderline"/>
        </w:rPr>
        <w:t>Washington was caught badly off guard when China started restricting supplies</w:t>
      </w:r>
      <w:r w:rsidRPr="005A7E5A">
        <w:rPr>
          <w:rStyle w:val="Style13ptBold"/>
          <w:b w:val="0"/>
          <w:sz w:val="16"/>
        </w:rPr>
        <w:t xml:space="preserve">. The US </w:t>
      </w:r>
      <w:proofErr w:type="spellStart"/>
      <w:r w:rsidRPr="005A7E5A">
        <w:rPr>
          <w:rStyle w:val="Style13ptBold"/>
          <w:b w:val="0"/>
          <w:sz w:val="16"/>
        </w:rPr>
        <w:t>defence</w:t>
      </w:r>
      <w:proofErr w:type="spellEnd"/>
      <w:r w:rsidRPr="005A7E5A">
        <w:rPr>
          <w:rStyle w:val="Style13ptBold"/>
          <w:b w:val="0"/>
          <w:sz w:val="16"/>
        </w:rPr>
        <w:t xml:space="preserve"> and energy departments have now made it an urgent priority to find other sources, but warn that it may take up to a decade to rebuild the supply-chain. The US Magnetic Materials Association said America had drifted into a "silent crisis". </w:t>
      </w:r>
      <w:r w:rsidRPr="005A7E5A">
        <w:rPr>
          <w:rStyle w:val="StyleUnderline"/>
        </w:rPr>
        <w:t xml:space="preserve">Most rare earth metals </w:t>
      </w:r>
      <w:r w:rsidRPr="005A7E5A">
        <w:rPr>
          <w:sz w:val="16"/>
        </w:rPr>
        <w:t xml:space="preserve">are not that rare but they </w:t>
      </w:r>
      <w:r w:rsidRPr="005A7E5A">
        <w:rPr>
          <w:rStyle w:val="StyleUnderline"/>
        </w:rPr>
        <w:t>are hard to find in viable concentrations, a</w:t>
      </w:r>
      <w:r w:rsidRPr="005A7E5A">
        <w:rPr>
          <w:rStyle w:val="Style13ptBold"/>
          <w:b w:val="0"/>
          <w:sz w:val="16"/>
        </w:rPr>
        <w:t>nd the metallurgy is complex. The new discovery is the second time this month that Japan has announced a major find on the sea floor. It announced a break-through in extracting gas from methane hydrates under the ocean last week, a technology that is likely to prove costly but could meet Japan's gas needs for a century.</w:t>
      </w:r>
    </w:p>
    <w:p w:rsidR="00A04E50" w:rsidRPr="005A7E5A" w:rsidRDefault="00A04E50" w:rsidP="009C662B">
      <w:pPr>
        <w:pStyle w:val="Heading4"/>
        <w:rPr>
          <w:rStyle w:val="Style13ptBold"/>
          <w:b/>
        </w:rPr>
      </w:pPr>
      <w:r w:rsidRPr="005A7E5A">
        <w:rPr>
          <w:rStyle w:val="Style13ptBold"/>
          <w:b/>
        </w:rPr>
        <w:lastRenderedPageBreak/>
        <w:t>Japan can crowd out Chinese rare earth mineral market</w:t>
      </w:r>
    </w:p>
    <w:p w:rsidR="00A04E50" w:rsidRPr="005A7E5A" w:rsidRDefault="00A04E50" w:rsidP="00A04E50">
      <w:pPr>
        <w:rPr>
          <w:rStyle w:val="Style13ptBold"/>
          <w:b w:val="0"/>
          <w:sz w:val="16"/>
        </w:rPr>
      </w:pPr>
      <w:r w:rsidRPr="005A7E5A">
        <w:rPr>
          <w:rStyle w:val="Style13ptBold"/>
        </w:rPr>
        <w:t>Brunner, 2013</w:t>
      </w:r>
      <w:r w:rsidRPr="005A7E5A">
        <w:rPr>
          <w:rStyle w:val="Style13ptBold"/>
          <w:sz w:val="16"/>
        </w:rPr>
        <w:t xml:space="preserve"> </w:t>
      </w:r>
      <w:r w:rsidRPr="005A7E5A">
        <w:rPr>
          <w:rStyle w:val="Style13ptBold"/>
          <w:b w:val="0"/>
          <w:sz w:val="16"/>
        </w:rPr>
        <w:t>(Grant Brunner, writer at Extreme Tech, “Japan discovers large quantity of rare earth, hopes to break China’s chokehold on supply”, Extreme Tech, 03/25/2013, http://www.extremetech.com/extreme/151513-japan-discovers-large-quantity-of-rare-earth-hopes-to-b</w:t>
      </w:r>
      <w:r w:rsidR="00EC4FF5">
        <w:rPr>
          <w:rStyle w:val="Style13ptBold"/>
          <w:b w:val="0"/>
          <w:sz w:val="16"/>
        </w:rPr>
        <w:t>rea</w:t>
      </w:r>
      <w:r w:rsidR="005E7A4B">
        <w:rPr>
          <w:rStyle w:val="Style13ptBold"/>
          <w:b w:val="0"/>
          <w:sz w:val="16"/>
        </w:rPr>
        <w:t>k-chinas-chokehold-on-supply)</w:t>
      </w:r>
    </w:p>
    <w:p w:rsidR="00A04E50" w:rsidRPr="005A7E5A" w:rsidRDefault="00A04E50" w:rsidP="00A04E50">
      <w:pPr>
        <w:rPr>
          <w:rStyle w:val="StyleUnderline"/>
        </w:rPr>
      </w:pPr>
      <w:r w:rsidRPr="005A7E5A">
        <w:rPr>
          <w:rStyle w:val="Style13ptBold"/>
          <w:b w:val="0"/>
          <w:sz w:val="16"/>
        </w:rPr>
        <w:t xml:space="preserve">Good news! </w:t>
      </w:r>
      <w:r w:rsidRPr="005A7E5A">
        <w:rPr>
          <w:rStyle w:val="StyleUnderline"/>
        </w:rPr>
        <w:t xml:space="preserve">Japan has just discovered a large amount of rare earth elements in the seabed </w:t>
      </w:r>
      <w:r w:rsidRPr="005A7E5A">
        <w:rPr>
          <w:rStyle w:val="Style13ptBold"/>
          <w:b w:val="0"/>
          <w:sz w:val="16"/>
        </w:rPr>
        <w:t>around Minami-Tori-</w:t>
      </w:r>
      <w:proofErr w:type="spellStart"/>
      <w:r w:rsidRPr="005A7E5A">
        <w:rPr>
          <w:rStyle w:val="Style13ptBold"/>
          <w:b w:val="0"/>
          <w:sz w:val="16"/>
        </w:rPr>
        <w:t>shima</w:t>
      </w:r>
      <w:proofErr w:type="spellEnd"/>
      <w:r w:rsidRPr="005A7E5A">
        <w:rPr>
          <w:rStyle w:val="Style13ptBold"/>
          <w:b w:val="0"/>
          <w:sz w:val="16"/>
        </w:rPr>
        <w:t xml:space="preserve"> </w:t>
      </w:r>
      <w:proofErr w:type="gramStart"/>
      <w:r w:rsidRPr="005A7E5A">
        <w:rPr>
          <w:rStyle w:val="Style13ptBold"/>
          <w:b w:val="0"/>
          <w:sz w:val="16"/>
        </w:rPr>
        <w:t>island</w:t>
      </w:r>
      <w:proofErr w:type="gramEnd"/>
      <w:r w:rsidRPr="005A7E5A">
        <w:rPr>
          <w:rStyle w:val="Style13ptBold"/>
          <w:b w:val="0"/>
          <w:sz w:val="16"/>
        </w:rPr>
        <w:t xml:space="preserve">. </w:t>
      </w:r>
      <w:r w:rsidRPr="005A7E5A">
        <w:rPr>
          <w:rStyle w:val="StyleUnderline"/>
        </w:rPr>
        <w:t>While</w:t>
      </w:r>
      <w:r w:rsidRPr="005A7E5A">
        <w:rPr>
          <w:rStyle w:val="Style13ptBold"/>
          <w:b w:val="0"/>
          <w:sz w:val="16"/>
        </w:rPr>
        <w:t xml:space="preserve"> </w:t>
      </w:r>
      <w:r w:rsidRPr="005A7E5A">
        <w:rPr>
          <w:rStyle w:val="StyleUnderline"/>
        </w:rPr>
        <w:t>this is a boon to the tech field and consumers</w:t>
      </w:r>
      <w:r w:rsidRPr="005A7E5A">
        <w:rPr>
          <w:rStyle w:val="Style13ptBold"/>
          <w:b w:val="0"/>
          <w:sz w:val="16"/>
        </w:rPr>
        <w:t xml:space="preserve"> alike, </w:t>
      </w:r>
      <w:r w:rsidRPr="005A7E5A">
        <w:rPr>
          <w:rStyle w:val="StyleUnderline"/>
        </w:rPr>
        <w:t>this news undoubtedly comes as a disappointment for China</w:t>
      </w:r>
      <w:r w:rsidRPr="005A7E5A">
        <w:rPr>
          <w:rStyle w:val="Style13ptBold"/>
          <w:b w:val="0"/>
          <w:sz w:val="16"/>
        </w:rPr>
        <w:t xml:space="preserve">. </w:t>
      </w:r>
      <w:r w:rsidRPr="005A7E5A">
        <w:rPr>
          <w:rStyle w:val="StyleUnderline"/>
        </w:rPr>
        <w:t>Turns out, that near-monopoly on rare earth materials was short lived for everyone’s favorite communist state.</w:t>
      </w:r>
      <w:r w:rsidRPr="005A7E5A">
        <w:rPr>
          <w:rStyle w:val="Style13ptBold"/>
          <w:b w:val="0"/>
          <w:sz w:val="16"/>
        </w:rPr>
        <w:t xml:space="preserve"> From televisions to airplanes, rare earth elements are required for most modern electronics. Unfortunately, </w:t>
      </w:r>
      <w:r w:rsidRPr="005A7E5A">
        <w:rPr>
          <w:rStyle w:val="StyleUnderline"/>
        </w:rPr>
        <w:t>rare earths aren’t distributed equally around the world</w:t>
      </w:r>
      <w:r w:rsidRPr="005A7E5A">
        <w:rPr>
          <w:rStyle w:val="Style13ptBold"/>
          <w:b w:val="0"/>
          <w:sz w:val="16"/>
        </w:rPr>
        <w:t xml:space="preserve">. By the luck of the draw, </w:t>
      </w:r>
      <w:r w:rsidRPr="005A7E5A">
        <w:rPr>
          <w:rStyle w:val="StyleUnderline"/>
        </w:rPr>
        <w:t>China makes out like a bandit now that so many industries are in need of these elements</w:t>
      </w:r>
      <w:r w:rsidRPr="005A7E5A">
        <w:rPr>
          <w:rStyle w:val="Style13ptBold"/>
          <w:b w:val="0"/>
          <w:sz w:val="16"/>
        </w:rPr>
        <w:t xml:space="preserve">. The US, EU, and Japan even battled with China last year in the World Trade Organization over China’s attempt at jacking up rare earth prices. Fortunately, </w:t>
      </w:r>
      <w:r w:rsidRPr="005A7E5A">
        <w:rPr>
          <w:rStyle w:val="Emphasis"/>
        </w:rPr>
        <w:t>Japan’s findings combined with increased mining activity in other countries are starting to ease China’s chokehold on the world’s supply.</w:t>
      </w:r>
      <w:r w:rsidRPr="005A7E5A">
        <w:rPr>
          <w:rStyle w:val="Style13ptBold"/>
          <w:b w:val="0"/>
          <w:sz w:val="16"/>
        </w:rPr>
        <w:t xml:space="preserve"> Tokyo University’s Yasuhiro Kato assumed </w:t>
      </w:r>
      <w:r w:rsidRPr="005A7E5A">
        <w:rPr>
          <w:rStyle w:val="StyleUnderline"/>
        </w:rPr>
        <w:t>the finding</w:t>
      </w:r>
      <w:r w:rsidRPr="005A7E5A">
        <w:rPr>
          <w:rStyle w:val="Style13ptBold"/>
          <w:b w:val="0"/>
          <w:sz w:val="16"/>
        </w:rPr>
        <w:t xml:space="preserve"> was a mistake when he first </w:t>
      </w:r>
      <w:r w:rsidRPr="005A7E5A">
        <w:rPr>
          <w:rStyle w:val="StyleUnderline"/>
        </w:rPr>
        <w:t xml:space="preserve">saw </w:t>
      </w:r>
      <w:r w:rsidRPr="005A7E5A">
        <w:rPr>
          <w:sz w:val="16"/>
        </w:rPr>
        <w:t>the</w:t>
      </w:r>
      <w:r w:rsidRPr="005A7E5A">
        <w:rPr>
          <w:rStyle w:val="StyleUnderline"/>
        </w:rPr>
        <w:t xml:space="preserve"> “astronomically high level of rare earth minerals</w:t>
      </w:r>
      <w:r w:rsidRPr="005A7E5A">
        <w:rPr>
          <w:rStyle w:val="Style13ptBold"/>
          <w:b w:val="0"/>
          <w:sz w:val="16"/>
        </w:rPr>
        <w:t xml:space="preserve">” in the mud sample. That’s what makes this discovery noteworthy. </w:t>
      </w:r>
      <w:r w:rsidRPr="005A7E5A">
        <w:rPr>
          <w:rStyle w:val="StyleUnderline"/>
        </w:rPr>
        <w:t>Rare earth elements aren’t actually all that hard to find, but they’re usually found in very tiny amounts</w:t>
      </w:r>
      <w:r w:rsidRPr="005A7E5A">
        <w:rPr>
          <w:rStyle w:val="Style13ptBold"/>
          <w:b w:val="0"/>
          <w:sz w:val="16"/>
        </w:rPr>
        <w:t xml:space="preserve">. Back in 2011, </w:t>
      </w:r>
      <w:r w:rsidRPr="005A7E5A">
        <w:rPr>
          <w:rStyle w:val="StyleUnderline"/>
        </w:rPr>
        <w:t>Japan found a large supply of rare earth elements under the Pacific Ocean, but in concentrations of about 2000 parts per million</w:t>
      </w:r>
      <w:r w:rsidRPr="005A7E5A">
        <w:rPr>
          <w:rStyle w:val="Style13ptBold"/>
          <w:b w:val="0"/>
          <w:sz w:val="16"/>
        </w:rPr>
        <w:t xml:space="preserve">. However, </w:t>
      </w:r>
      <w:r w:rsidRPr="005A7E5A">
        <w:rPr>
          <w:rStyle w:val="Emphasis"/>
        </w:rPr>
        <w:t xml:space="preserve">this latest find is reportedly 20-to-30 times more concentrated than China‘s rare earth ore. </w:t>
      </w:r>
      <w:r w:rsidRPr="005A7E5A">
        <w:rPr>
          <w:rStyle w:val="StyleUnderline"/>
        </w:rPr>
        <w:t xml:space="preserve">This deposit of rare earth is an estimated 6.8 million metric tons sitting a little over three and a half miles under the ocean. </w:t>
      </w:r>
      <w:r w:rsidRPr="005A7E5A">
        <w:rPr>
          <w:rStyle w:val="Style13ptBold"/>
          <w:b w:val="0"/>
          <w:sz w:val="16"/>
        </w:rPr>
        <w:t xml:space="preserve">Japan is now tasked with finding an economical way of mining the ore. While the real results of this find are still years away, </w:t>
      </w:r>
      <w:r w:rsidRPr="005A7E5A">
        <w:rPr>
          <w:rStyle w:val="StyleUnderline"/>
        </w:rPr>
        <w:t>the threat of Japan taking over the rare earths market should be sufficient enough to keep China in check</w:t>
      </w:r>
      <w:r w:rsidRPr="005A7E5A">
        <w:rPr>
          <w:rStyle w:val="Style13ptBold"/>
          <w:b w:val="0"/>
          <w:sz w:val="16"/>
        </w:rPr>
        <w:t xml:space="preserve">. Even with China estimating that it has less than a third of the world’s reserves of rare earth minerals, it controls over 90% of the market. </w:t>
      </w:r>
      <w:r w:rsidRPr="005A7E5A">
        <w:rPr>
          <w:rStyle w:val="StyleUnderline"/>
        </w:rPr>
        <w:t>With</w:t>
      </w:r>
      <w:r w:rsidRPr="005A7E5A">
        <w:rPr>
          <w:rStyle w:val="Style13ptBold"/>
          <w:b w:val="0"/>
          <w:sz w:val="16"/>
        </w:rPr>
        <w:t xml:space="preserve"> any luck</w:t>
      </w:r>
      <w:r w:rsidRPr="005A7E5A">
        <w:rPr>
          <w:rStyle w:val="StyleUnderline"/>
        </w:rPr>
        <w:t xml:space="preserve">, China’s lead will shrink significantly over the next few years. </w:t>
      </w:r>
      <w:r w:rsidRPr="005A7E5A">
        <w:rPr>
          <w:rStyle w:val="Style13ptBold"/>
          <w:b w:val="0"/>
          <w:sz w:val="16"/>
        </w:rPr>
        <w:t xml:space="preserve">Considering how important these elements are, </w:t>
      </w:r>
      <w:r w:rsidRPr="005A7E5A">
        <w:rPr>
          <w:rStyle w:val="StyleUnderline"/>
        </w:rPr>
        <w:t>relying on one country to supply the lion’s share is scary. Not only is competition good for keeping the price down</w:t>
      </w:r>
      <w:r w:rsidRPr="005A7E5A">
        <w:rPr>
          <w:rStyle w:val="Style13ptBold"/>
          <w:b w:val="0"/>
          <w:sz w:val="16"/>
        </w:rPr>
        <w:t xml:space="preserve">, but having a single point of failure is incredibly dangerous. If something were to happen to China’s mining operations right now, we would be in dire straits. </w:t>
      </w:r>
      <w:r w:rsidRPr="005A7E5A">
        <w:rPr>
          <w:rStyle w:val="StyleUnderline"/>
        </w:rPr>
        <w:t>All eyes are now on Japan — waiting to see if it can pull this off.</w:t>
      </w:r>
    </w:p>
    <w:p w:rsidR="00874118" w:rsidRPr="005A7E5A" w:rsidRDefault="00A04E50" w:rsidP="00874118">
      <w:pPr>
        <w:pStyle w:val="Heading3"/>
        <w:rPr>
          <w:rStyle w:val="StyleUnderline"/>
          <w:b/>
        </w:rPr>
      </w:pPr>
      <w:proofErr w:type="spellStart"/>
      <w:r>
        <w:rPr>
          <w:rStyle w:val="StyleUnderline"/>
          <w:b/>
        </w:rPr>
        <w:lastRenderedPageBreak/>
        <w:t>Rando</w:t>
      </w:r>
      <w:proofErr w:type="spellEnd"/>
      <w:r>
        <w:rPr>
          <w:rStyle w:val="StyleUnderline"/>
          <w:b/>
        </w:rPr>
        <w:t xml:space="preserve"> Case Card v REE</w:t>
      </w:r>
    </w:p>
    <w:p w:rsidR="00891F5A" w:rsidRPr="005A7E5A" w:rsidRDefault="00891F5A" w:rsidP="009C662B">
      <w:pPr>
        <w:pStyle w:val="Heading4"/>
        <w:rPr>
          <w:rStyle w:val="Style13ptBold"/>
          <w:b/>
        </w:rPr>
      </w:pPr>
      <w:r w:rsidRPr="005A7E5A">
        <w:rPr>
          <w:rStyle w:val="Style13ptBold"/>
          <w:b/>
        </w:rPr>
        <w:t>Market forces correct US dependence and risk of conflict</w:t>
      </w:r>
    </w:p>
    <w:p w:rsidR="00891F5A" w:rsidRPr="005A7E5A" w:rsidRDefault="00891F5A" w:rsidP="00891F5A">
      <w:pPr>
        <w:rPr>
          <w:rStyle w:val="Style13ptBold"/>
          <w:b w:val="0"/>
          <w:sz w:val="16"/>
        </w:rPr>
      </w:pPr>
      <w:r w:rsidRPr="005A7E5A">
        <w:rPr>
          <w:rStyle w:val="Style13ptBold"/>
        </w:rPr>
        <w:t>SCD, 02/04/2014</w:t>
      </w:r>
      <w:r w:rsidRPr="005A7E5A">
        <w:rPr>
          <w:rStyle w:val="Style13ptBold"/>
          <w:sz w:val="16"/>
        </w:rPr>
        <w:t xml:space="preserve"> </w:t>
      </w:r>
      <w:r w:rsidRPr="005A7E5A">
        <w:rPr>
          <w:rStyle w:val="Style13ptBold"/>
          <w:b w:val="0"/>
          <w:sz w:val="16"/>
        </w:rPr>
        <w:t>(Supply Chain Digest, “Supply Chain News: Is Rare Earth Metals Crisis Disappearing? Prices are Falling, Immediate Threat has almost Disappeared, but Risks Still Out There”, SC Digest, 02/04/2014, http://www.scdigest.com/o</w:t>
      </w:r>
      <w:r w:rsidR="00EC4FF5">
        <w:rPr>
          <w:rStyle w:val="Style13ptBold"/>
          <w:b w:val="0"/>
          <w:sz w:val="16"/>
        </w:rPr>
        <w:t>n</w:t>
      </w:r>
      <w:r w:rsidR="005E7A4B">
        <w:rPr>
          <w:rStyle w:val="Style13ptBold"/>
          <w:b w:val="0"/>
          <w:sz w:val="16"/>
        </w:rPr>
        <w:t>target/14-02-04-1.php?cid=7801)</w:t>
      </w:r>
    </w:p>
    <w:p w:rsidR="00A04E50" w:rsidRPr="00A04E50" w:rsidRDefault="00891F5A" w:rsidP="00A04E50">
      <w:pPr>
        <w:rPr>
          <w:rStyle w:val="Style13ptBold"/>
          <w:b w:val="0"/>
          <w:bCs w:val="0"/>
          <w:sz w:val="16"/>
        </w:rPr>
      </w:pPr>
      <w:r w:rsidRPr="005A7E5A">
        <w:rPr>
          <w:rStyle w:val="StyleUnderline"/>
        </w:rPr>
        <w:t xml:space="preserve">In 2010 and 2011, China's near monopoly in production of a family of so-called rare earth metals had companies and governments across the globe in near panic state. </w:t>
      </w:r>
      <w:r w:rsidRPr="005A7E5A">
        <w:rPr>
          <w:sz w:val="16"/>
        </w:rPr>
        <w:t xml:space="preserve">Rare earth metals are a group of 17 elements, such as yttrium and </w:t>
      </w:r>
      <w:proofErr w:type="gramStart"/>
      <w:r w:rsidRPr="005A7E5A">
        <w:rPr>
          <w:sz w:val="16"/>
        </w:rPr>
        <w:t>dysprosium, that</w:t>
      </w:r>
      <w:proofErr w:type="gramEnd"/>
      <w:r w:rsidRPr="005A7E5A">
        <w:rPr>
          <w:sz w:val="16"/>
        </w:rPr>
        <w:t xml:space="preserve"> are used in everything from cars and defense systems to smart phones and "green" energy products. Though they typically only represent a small fraction of the finished product's make-up, these metals add certain key characteristics to the product, such as heat resistance. </w:t>
      </w:r>
      <w:r w:rsidRPr="005A7E5A">
        <w:rPr>
          <w:rStyle w:val="StyleUnderline"/>
        </w:rPr>
        <w:t>Though the US and other countries once mined these metals, most of those facilities closed by the 1980s,</w:t>
      </w:r>
      <w:r w:rsidRPr="005A7E5A">
        <w:rPr>
          <w:sz w:val="16"/>
        </w:rPr>
        <w:t xml:space="preserve"> in no small part because processes are messy and very environmentally unfriendly. </w:t>
      </w:r>
      <w:r w:rsidRPr="005A7E5A">
        <w:rPr>
          <w:rStyle w:val="StyleUnderline"/>
        </w:rPr>
        <w:t>That left China as nearly the world's only producer, at a time when demand</w:t>
      </w:r>
      <w:r w:rsidRPr="005A7E5A">
        <w:rPr>
          <w:sz w:val="16"/>
        </w:rPr>
        <w:t xml:space="preserve"> for these materials </w:t>
      </w:r>
      <w:r w:rsidRPr="005A7E5A">
        <w:rPr>
          <w:rStyle w:val="StyleUnderline"/>
        </w:rPr>
        <w:t>was rising rapidly</w:t>
      </w:r>
      <w:r w:rsidRPr="005A7E5A">
        <w:rPr>
          <w:sz w:val="16"/>
        </w:rPr>
        <w:t xml:space="preserve"> from their use in new high tech and green products. First, prices started to rise substantially. At one point, for example, the price of cerium oxide, a rare earth compound used in catalysts and glass manufacturing, rose to $110,000 per metric ton outside China, up from $3,100 2009. China also started to apply strict quotas on the exports of rare earth metals, cutting Japan off entirely at one point. The price of the metals inside China were available at a fraction of the global market price, as China lured global manufacturers to move into the country with the promise of these dramatically lower costs. This led to both fear and anger across the globe, with US Defense officials, for example, saying the lack of open access to rare earth metals was a national security threat, while others warned this was going to move even more production and jobs to China from developed economies. </w:t>
      </w:r>
      <w:r w:rsidRPr="005A7E5A">
        <w:rPr>
          <w:rStyle w:val="StyleUnderline"/>
        </w:rPr>
        <w:t xml:space="preserve">Especially worrisome was that China's temporary cut off of rare earth exports to Japan seemed tied to territorial disputes in the South China Sea. </w:t>
      </w:r>
      <w:r w:rsidRPr="005A7E5A">
        <w:rPr>
          <w:sz w:val="16"/>
        </w:rPr>
        <w:t xml:space="preserve">However, some </w:t>
      </w:r>
      <w:r w:rsidRPr="005A7E5A">
        <w:rPr>
          <w:rStyle w:val="StyleUnderline"/>
        </w:rPr>
        <w:t xml:space="preserve">three years later, </w:t>
      </w:r>
      <w:r w:rsidRPr="005A7E5A">
        <w:rPr>
          <w:rStyle w:val="Emphasis"/>
        </w:rPr>
        <w:t>the situation seems to have largely corrected itself through basic market forces</w:t>
      </w:r>
      <w:r w:rsidRPr="005A7E5A">
        <w:rPr>
          <w:sz w:val="16"/>
        </w:rPr>
        <w:t xml:space="preserve"> - at least for now. How this will play out in the mid- and longer term remains unclear. </w:t>
      </w:r>
      <w:r w:rsidRPr="005A7E5A">
        <w:rPr>
          <w:rStyle w:val="StyleUnderline"/>
        </w:rPr>
        <w:t>Global rare earth metal prices have fallen by about 60% from their 2011 peaks.</w:t>
      </w:r>
      <w:r w:rsidRPr="005A7E5A">
        <w:rPr>
          <w:sz w:val="16"/>
        </w:rPr>
        <w:t xml:space="preserve"> This has come in large part as the soaring prices led to creation of a number of new mining operations in China, many of them operating outside official scrutiny, along with tactics to skirt export quotas. Two weeks ago, the Chinese government unveiled a plan to consolidate its rare earth industry into six large extraction and processing companies. For example, the Inner Mongolia Baotou Steel Rare-Earth Hi-Tech Company is buying nine smaller miners in the north, with more mergers and acquisitions to come. The logical conclusion: Beijing is worried about over supply of rare earth metals. </w:t>
      </w:r>
      <w:r w:rsidRPr="005A7E5A">
        <w:rPr>
          <w:rStyle w:val="StyleUnderline"/>
        </w:rPr>
        <w:t>New production is also finally starting to come on-line outside of China. Greenland and Russia both have opened new tracts to rare-earths exploration in the past year. There is activity in Australia as well</w:t>
      </w:r>
      <w:r w:rsidRPr="005A7E5A">
        <w:rPr>
          <w:sz w:val="16"/>
        </w:rPr>
        <w:t xml:space="preserve">. In the US, </w:t>
      </w:r>
      <w:proofErr w:type="spellStart"/>
      <w:r w:rsidRPr="005A7E5A">
        <w:rPr>
          <w:sz w:val="16"/>
        </w:rPr>
        <w:t>Molycorp's</w:t>
      </w:r>
      <w:proofErr w:type="spellEnd"/>
      <w:r w:rsidRPr="005A7E5A">
        <w:rPr>
          <w:sz w:val="16"/>
        </w:rPr>
        <w:t xml:space="preserve"> Mountain Pass operation in California continues to increase its production. </w:t>
      </w:r>
      <w:r w:rsidRPr="005A7E5A">
        <w:rPr>
          <w:rStyle w:val="StyleUnderline"/>
        </w:rPr>
        <w:t xml:space="preserve">The company is also producing or developing rare earth metals in other global facilities. </w:t>
      </w:r>
      <w:r w:rsidRPr="005A7E5A">
        <w:rPr>
          <w:sz w:val="16"/>
        </w:rPr>
        <w:t>There is also relief coming on the demand side. Faced with soaring prices and supply availability concerns, manufacturers across the globe looked for ways to reduce their dependence on rare earth metals. That included in some cases dropping products with a high dependence on the materials, in other cases engine</w:t>
      </w:r>
    </w:p>
    <w:p w:rsidR="00A04E50" w:rsidRDefault="00A04E50" w:rsidP="00A04E50">
      <w:pPr>
        <w:pStyle w:val="Heading2"/>
      </w:pPr>
      <w:r>
        <w:lastRenderedPageBreak/>
        <w:t>Resource Extraction Generic</w:t>
      </w:r>
    </w:p>
    <w:p w:rsidR="00A04E50" w:rsidRDefault="00A04E50" w:rsidP="004D3D78">
      <w:pPr>
        <w:pStyle w:val="Heading3"/>
        <w:rPr>
          <w:rStyle w:val="Style13ptBold"/>
          <w:b/>
          <w:bCs w:val="0"/>
          <w:sz w:val="32"/>
        </w:rPr>
      </w:pPr>
      <w:r>
        <w:rPr>
          <w:rStyle w:val="Style13ptBold"/>
          <w:b/>
          <w:bCs w:val="0"/>
          <w:sz w:val="32"/>
        </w:rPr>
        <w:lastRenderedPageBreak/>
        <w:t>1NC Resource Extraction</w:t>
      </w:r>
    </w:p>
    <w:p w:rsidR="00A04E50" w:rsidRPr="005A7E5A" w:rsidRDefault="00A04E50" w:rsidP="009C662B">
      <w:pPr>
        <w:pStyle w:val="Heading4"/>
        <w:rPr>
          <w:rStyle w:val="Style13ptBold"/>
          <w:b/>
        </w:rPr>
      </w:pPr>
      <w:r w:rsidRPr="005A7E5A">
        <w:rPr>
          <w:rStyle w:val="Style13ptBold"/>
          <w:b/>
        </w:rPr>
        <w:t>Japan solves resource extraction</w:t>
      </w:r>
    </w:p>
    <w:p w:rsidR="00A04E50" w:rsidRPr="005A7E5A" w:rsidRDefault="00A04E50" w:rsidP="00A04E50">
      <w:pPr>
        <w:rPr>
          <w:rStyle w:val="Style13ptBold"/>
          <w:b w:val="0"/>
          <w:sz w:val="16"/>
        </w:rPr>
      </w:pPr>
      <w:r w:rsidRPr="005A7E5A">
        <w:rPr>
          <w:rStyle w:val="Style13ptBold"/>
        </w:rPr>
        <w:t>MC, 2012</w:t>
      </w:r>
      <w:r w:rsidRPr="005A7E5A">
        <w:rPr>
          <w:rStyle w:val="Style13ptBold"/>
          <w:sz w:val="16"/>
        </w:rPr>
        <w:t xml:space="preserve"> </w:t>
      </w:r>
      <w:r w:rsidRPr="005A7E5A">
        <w:rPr>
          <w:rStyle w:val="Style13ptBold"/>
          <w:b w:val="0"/>
          <w:sz w:val="16"/>
        </w:rPr>
        <w:t xml:space="preserve">(Maritime Connector, “New </w:t>
      </w:r>
      <w:r w:rsidRPr="005A7E5A">
        <w:rPr>
          <w:rStyle w:val="StyleUnderline"/>
        </w:rPr>
        <w:t xml:space="preserve">Japanese Deep Ocean Exploration Ship </w:t>
      </w:r>
      <w:r w:rsidRPr="005A7E5A">
        <w:rPr>
          <w:sz w:val="16"/>
          <w:szCs w:val="16"/>
        </w:rPr>
        <w:t>Shown</w:t>
      </w:r>
      <w:r w:rsidRPr="005A7E5A">
        <w:rPr>
          <w:rStyle w:val="Style13ptBold"/>
          <w:b w:val="0"/>
          <w:sz w:val="16"/>
        </w:rPr>
        <w:t xml:space="preserve"> in Tokyo”, Maritime Connector, 03/24/2012, http://maritime-connector.com/news/environment-and-technology/new-japanese-deep-ocean-e</w:t>
      </w:r>
      <w:r w:rsidR="00EC4FF5">
        <w:rPr>
          <w:rStyle w:val="Style13ptBold"/>
          <w:b w:val="0"/>
          <w:sz w:val="16"/>
        </w:rPr>
        <w:t>xp</w:t>
      </w:r>
      <w:r w:rsidR="005E7A4B">
        <w:rPr>
          <w:rStyle w:val="Style13ptBold"/>
          <w:b w:val="0"/>
          <w:sz w:val="16"/>
        </w:rPr>
        <w:t>loration-ship-shown-in-tokyo)</w:t>
      </w:r>
    </w:p>
    <w:p w:rsidR="00A04E50" w:rsidRPr="005A7E5A" w:rsidRDefault="00A04E50" w:rsidP="00A04E50">
      <w:pPr>
        <w:rPr>
          <w:rStyle w:val="StyleUnderline"/>
        </w:rPr>
      </w:pPr>
      <w:r w:rsidRPr="005A7E5A">
        <w:rPr>
          <w:rStyle w:val="StyleUnderline"/>
        </w:rPr>
        <w:t xml:space="preserve">New 6,283-ton exploration vessel that will search for rare metals and other natural resources in waters around Japan has been </w:t>
      </w:r>
      <w:proofErr w:type="spellStart"/>
      <w:r w:rsidRPr="005A7E5A">
        <w:rPr>
          <w:rStyle w:val="StyleUnderline"/>
        </w:rPr>
        <w:t>unvield</w:t>
      </w:r>
      <w:proofErr w:type="spellEnd"/>
      <w:r w:rsidRPr="005A7E5A">
        <w:rPr>
          <w:sz w:val="16"/>
        </w:rPr>
        <w:t xml:space="preserve">. </w:t>
      </w:r>
      <w:r w:rsidRPr="005A7E5A">
        <w:rPr>
          <w:rStyle w:val="StyleUnderline"/>
        </w:rPr>
        <w:t xml:space="preserve">The </w:t>
      </w:r>
      <w:proofErr w:type="spellStart"/>
      <w:r w:rsidRPr="005A7E5A">
        <w:rPr>
          <w:rStyle w:val="StyleUnderline"/>
        </w:rPr>
        <w:t>Hakurei</w:t>
      </w:r>
      <w:proofErr w:type="spellEnd"/>
      <w:r w:rsidRPr="005A7E5A">
        <w:rPr>
          <w:sz w:val="16"/>
        </w:rPr>
        <w:t>, 118 meters long and 19 meters wide</w:t>
      </w:r>
      <w:r w:rsidRPr="005A7E5A">
        <w:rPr>
          <w:rStyle w:val="StyleUnderline"/>
        </w:rPr>
        <w:t xml:space="preserve">, was shown </w:t>
      </w:r>
      <w:r w:rsidRPr="005A7E5A">
        <w:rPr>
          <w:sz w:val="16"/>
        </w:rPr>
        <w:t xml:space="preserve">to the media at Harumi Wharf in Tokyo. </w:t>
      </w:r>
      <w:r w:rsidRPr="005A7E5A">
        <w:rPr>
          <w:rStyle w:val="StyleUnderline"/>
        </w:rPr>
        <w:t>The vessel features drilling equipment that can dig up 400 meters into the seabed at a depth of 2,000 meters</w:t>
      </w:r>
      <w:r w:rsidRPr="005A7E5A">
        <w:rPr>
          <w:sz w:val="16"/>
        </w:rPr>
        <w:t xml:space="preserve">. </w:t>
      </w:r>
      <w:r w:rsidRPr="005A7E5A">
        <w:rPr>
          <w:rStyle w:val="StyleUnderline"/>
        </w:rPr>
        <w:t xml:space="preserve">The ship will </w:t>
      </w:r>
      <w:r w:rsidRPr="005A7E5A">
        <w:rPr>
          <w:sz w:val="16"/>
        </w:rPr>
        <w:t>initially</w:t>
      </w:r>
      <w:r w:rsidRPr="005A7E5A">
        <w:rPr>
          <w:rStyle w:val="StyleUnderline"/>
        </w:rPr>
        <w:t xml:space="preserve"> search for resources </w:t>
      </w:r>
      <w:r w:rsidRPr="005A7E5A">
        <w:rPr>
          <w:sz w:val="16"/>
        </w:rPr>
        <w:t xml:space="preserve">off Okinawa Prefecture and the Ogasawara Islands. The </w:t>
      </w:r>
      <w:proofErr w:type="spellStart"/>
      <w:r w:rsidRPr="005A7E5A">
        <w:rPr>
          <w:sz w:val="16"/>
        </w:rPr>
        <w:t>Hakurei</w:t>
      </w:r>
      <w:proofErr w:type="spellEnd"/>
      <w:r w:rsidRPr="005A7E5A">
        <w:rPr>
          <w:sz w:val="16"/>
        </w:rPr>
        <w:t xml:space="preserve"> is owned by the government-backed Japan Oil, Gas and Metals National Corp. and is the first marine resources survey ship built in Japan in 30 years. It cost 27.5 billion yen ($329.4 million). </w:t>
      </w:r>
      <w:proofErr w:type="spellStart"/>
      <w:r w:rsidRPr="005A7E5A">
        <w:rPr>
          <w:rStyle w:val="StyleUnderline"/>
        </w:rPr>
        <w:t>Hakurei</w:t>
      </w:r>
      <w:proofErr w:type="spellEnd"/>
      <w:r w:rsidRPr="005A7E5A">
        <w:rPr>
          <w:rStyle w:val="StyleUnderline"/>
        </w:rPr>
        <w:t xml:space="preserve"> is expected to confirm the resource </w:t>
      </w:r>
      <w:r w:rsidRPr="005A7E5A">
        <w:rPr>
          <w:sz w:val="16"/>
        </w:rPr>
        <w:t>potential</w:t>
      </w:r>
      <w:r w:rsidRPr="005A7E5A">
        <w:rPr>
          <w:rStyle w:val="StyleUnderline"/>
        </w:rPr>
        <w:t xml:space="preserve"> in waters around Japan, </w:t>
      </w:r>
      <w:r w:rsidRPr="005A7E5A">
        <w:rPr>
          <w:sz w:val="16"/>
        </w:rPr>
        <w:t>including manganese nodule and submarine hydrothermal deposit.</w:t>
      </w:r>
    </w:p>
    <w:p w:rsidR="004D3D78" w:rsidRPr="005A7E5A" w:rsidRDefault="004D3D78" w:rsidP="004D3D78">
      <w:pPr>
        <w:pStyle w:val="Heading3"/>
        <w:rPr>
          <w:rStyle w:val="Style13ptBold"/>
          <w:b/>
          <w:bCs w:val="0"/>
          <w:sz w:val="32"/>
        </w:rPr>
      </w:pPr>
      <w:r w:rsidRPr="005A7E5A">
        <w:rPr>
          <w:rStyle w:val="Style13ptBold"/>
          <w:b/>
          <w:bCs w:val="0"/>
          <w:sz w:val="32"/>
        </w:rPr>
        <w:lastRenderedPageBreak/>
        <w:t>2NC Resource Extraction</w:t>
      </w:r>
    </w:p>
    <w:p w:rsidR="00DF08D4" w:rsidRPr="005A7E5A" w:rsidRDefault="00DF08D4" w:rsidP="009C662B">
      <w:pPr>
        <w:pStyle w:val="Heading4"/>
        <w:rPr>
          <w:rStyle w:val="Style13ptBold"/>
          <w:b/>
        </w:rPr>
      </w:pPr>
      <w:r w:rsidRPr="005A7E5A">
        <w:rPr>
          <w:rStyle w:val="Style13ptBold"/>
          <w:b/>
        </w:rPr>
        <w:t xml:space="preserve">Japan solves resource extraction—new drilling technology </w:t>
      </w:r>
    </w:p>
    <w:p w:rsidR="00DF08D4" w:rsidRPr="005A7E5A" w:rsidRDefault="00DF08D4" w:rsidP="00DF08D4">
      <w:pPr>
        <w:rPr>
          <w:rStyle w:val="Style13ptBold"/>
          <w:b w:val="0"/>
          <w:sz w:val="16"/>
        </w:rPr>
      </w:pPr>
      <w:r w:rsidRPr="005A7E5A">
        <w:rPr>
          <w:rStyle w:val="Style13ptBold"/>
        </w:rPr>
        <w:t>OAP, 2012</w:t>
      </w:r>
      <w:r w:rsidRPr="005A7E5A">
        <w:rPr>
          <w:rStyle w:val="Style13ptBold"/>
          <w:sz w:val="16"/>
        </w:rPr>
        <w:t xml:space="preserve"> </w:t>
      </w:r>
      <w:r w:rsidRPr="005A7E5A">
        <w:rPr>
          <w:rStyle w:val="Style13ptBold"/>
          <w:b w:val="0"/>
          <w:sz w:val="16"/>
        </w:rPr>
        <w:t>(Our Amazing Planet, “Researchers Sink to a New Low in Deep-Sea Drilling”, NBC News, 09/06/2012, http://www.nbcnews.com/id/48931424/ns/technology_and_science-science/t/researchers-sink-new-low-</w:t>
      </w:r>
      <w:r w:rsidR="00EC4FF5">
        <w:rPr>
          <w:rStyle w:val="Style13ptBold"/>
          <w:b w:val="0"/>
          <w:sz w:val="16"/>
        </w:rPr>
        <w:t>deep-sea-drilling</w:t>
      </w:r>
      <w:r w:rsidR="005E7A4B">
        <w:rPr>
          <w:rStyle w:val="Style13ptBold"/>
          <w:b w:val="0"/>
          <w:sz w:val="16"/>
        </w:rPr>
        <w:t>/#.U8UvZ_ldWSo)</w:t>
      </w:r>
    </w:p>
    <w:p w:rsidR="00DF08D4" w:rsidRPr="005A7E5A" w:rsidRDefault="00DF08D4" w:rsidP="00DF08D4">
      <w:pPr>
        <w:rPr>
          <w:sz w:val="16"/>
        </w:rPr>
      </w:pPr>
      <w:r w:rsidRPr="005A7E5A">
        <w:rPr>
          <w:rStyle w:val="StyleUnderline"/>
        </w:rPr>
        <w:t>A Japanese drilling vessel has set a record by drilling more than 6,926 feet</w:t>
      </w:r>
      <w:r w:rsidRPr="005A7E5A">
        <w:rPr>
          <w:sz w:val="16"/>
        </w:rPr>
        <w:t xml:space="preserve"> (2,111 meters) </w:t>
      </w:r>
      <w:r w:rsidRPr="005A7E5A">
        <w:rPr>
          <w:rStyle w:val="StyleUnderline"/>
        </w:rPr>
        <w:t>beneath the seafloor, the Japan Agency for Marine-Earth Science and Technology,</w:t>
      </w:r>
      <w:r w:rsidRPr="005A7E5A">
        <w:rPr>
          <w:sz w:val="16"/>
        </w:rPr>
        <w:t xml:space="preserve"> </w:t>
      </w:r>
      <w:r w:rsidRPr="005A7E5A">
        <w:rPr>
          <w:rStyle w:val="StyleUnderline"/>
        </w:rPr>
        <w:t>the organization behind the expedition, announced</w:t>
      </w:r>
      <w:r w:rsidRPr="005A7E5A">
        <w:rPr>
          <w:sz w:val="16"/>
        </w:rPr>
        <w:t xml:space="preserve"> Thursday. </w:t>
      </w:r>
      <w:r w:rsidRPr="005A7E5A">
        <w:rPr>
          <w:rStyle w:val="StyleUnderline"/>
        </w:rPr>
        <w:t>The drilling was done off</w:t>
      </w:r>
      <w:r w:rsidRPr="005A7E5A">
        <w:rPr>
          <w:sz w:val="16"/>
        </w:rPr>
        <w:t xml:space="preserve"> </w:t>
      </w:r>
      <w:proofErr w:type="spellStart"/>
      <w:r w:rsidRPr="005A7E5A">
        <w:rPr>
          <w:sz w:val="16"/>
        </w:rPr>
        <w:t>Shimokita</w:t>
      </w:r>
      <w:proofErr w:type="spellEnd"/>
      <w:r w:rsidRPr="005A7E5A">
        <w:rPr>
          <w:sz w:val="16"/>
        </w:rPr>
        <w:t xml:space="preserve"> Peninsula of </w:t>
      </w:r>
      <w:r w:rsidRPr="005A7E5A">
        <w:rPr>
          <w:rStyle w:val="StyleUnderline"/>
        </w:rPr>
        <w:t>Japan</w:t>
      </w:r>
      <w:r w:rsidRPr="005A7E5A">
        <w:rPr>
          <w:sz w:val="16"/>
        </w:rPr>
        <w:t xml:space="preserve"> as part of an expedition that began in July and is scheduled to continue for three more weeks. It's less than 3 feet (1 meter) deeper than the previous record for scientific ocean drilling. The goal of the expedition and its vessel, the </w:t>
      </w:r>
      <w:proofErr w:type="spellStart"/>
      <w:r w:rsidRPr="005A7E5A">
        <w:rPr>
          <w:sz w:val="16"/>
        </w:rPr>
        <w:t>Chikyu</w:t>
      </w:r>
      <w:proofErr w:type="spellEnd"/>
      <w:r w:rsidRPr="005A7E5A">
        <w:rPr>
          <w:sz w:val="16"/>
        </w:rPr>
        <w:t xml:space="preserve">, is to drill down to 7,220 feet (2,220 meters) beneath the ocean's bottom. </w:t>
      </w:r>
      <w:r w:rsidRPr="005A7E5A">
        <w:rPr>
          <w:rStyle w:val="StyleUnderline"/>
        </w:rPr>
        <w:t>"This scientific vessel has tremendous potentials to explore very deep realms that humans have never studied before</w:t>
      </w:r>
      <w:r w:rsidRPr="005A7E5A">
        <w:rPr>
          <w:sz w:val="16"/>
        </w:rPr>
        <w:t>," expedition scientist Fumio Inagaki said in a statement. "</w:t>
      </w:r>
      <w:r w:rsidRPr="005A7E5A">
        <w:rPr>
          <w:rStyle w:val="StyleUnderline"/>
        </w:rPr>
        <w:t>The deep samples are precious</w:t>
      </w:r>
      <w:r w:rsidRPr="005A7E5A">
        <w:rPr>
          <w:sz w:val="16"/>
        </w:rPr>
        <w:t>, and I am confident that our challenges will extend our systematic understanding of the nature of life and earth."</w:t>
      </w:r>
    </w:p>
    <w:p w:rsidR="00DF08D4" w:rsidRPr="005A7E5A" w:rsidRDefault="00DF08D4" w:rsidP="00DF08D4"/>
    <w:p w:rsidR="00A04E50" w:rsidRDefault="00A04E50" w:rsidP="00A04E50">
      <w:pPr>
        <w:pStyle w:val="Heading2"/>
      </w:pPr>
      <w:r>
        <w:lastRenderedPageBreak/>
        <w:t>Submarine Cables</w:t>
      </w:r>
    </w:p>
    <w:p w:rsidR="00A04E50" w:rsidRDefault="00A04E50" w:rsidP="004A7823">
      <w:pPr>
        <w:pStyle w:val="Heading3"/>
      </w:pPr>
      <w:r>
        <w:lastRenderedPageBreak/>
        <w:t>1NC Submarine Cables</w:t>
      </w:r>
    </w:p>
    <w:p w:rsidR="00A04E50" w:rsidRPr="000F2BCD" w:rsidRDefault="00A04E50" w:rsidP="009C662B">
      <w:pPr>
        <w:pStyle w:val="Heading4"/>
        <w:rPr>
          <w:rStyle w:val="Style13ptBold"/>
          <w:b/>
        </w:rPr>
      </w:pPr>
      <w:r>
        <w:rPr>
          <w:rStyle w:val="Style13ptBold"/>
          <w:b/>
        </w:rPr>
        <w:t>Japanese solves undersea cables—it’s currently a Pacific hub—proves solvency</w:t>
      </w:r>
    </w:p>
    <w:p w:rsidR="00A04E50" w:rsidRPr="000F2BCD" w:rsidRDefault="00A04E50" w:rsidP="00A04E50">
      <w:pPr>
        <w:rPr>
          <w:sz w:val="16"/>
        </w:rPr>
      </w:pPr>
      <w:r w:rsidRPr="000F2BCD">
        <w:rPr>
          <w:rStyle w:val="Style13ptBold"/>
        </w:rPr>
        <w:t>Higginbotham, 2011</w:t>
      </w:r>
      <w:r w:rsidRPr="000F2BCD">
        <w:rPr>
          <w:sz w:val="16"/>
        </w:rPr>
        <w:t xml:space="preserve"> (Stacey Higginbotham, </w:t>
      </w:r>
      <w:proofErr w:type="spellStart"/>
      <w:r w:rsidRPr="000F2BCD">
        <w:rPr>
          <w:sz w:val="16"/>
        </w:rPr>
        <w:t>Gigaom</w:t>
      </w:r>
      <w:proofErr w:type="spellEnd"/>
      <w:r w:rsidRPr="000F2BCD">
        <w:rPr>
          <w:sz w:val="16"/>
        </w:rPr>
        <w:t xml:space="preserve"> Correspondent, “Despite Quake Japan’s Undersea Cables Still Hold”, GIGAOM</w:t>
      </w:r>
      <w:proofErr w:type="gramStart"/>
      <w:r w:rsidRPr="000F2BCD">
        <w:rPr>
          <w:sz w:val="16"/>
        </w:rPr>
        <w:t>,  03</w:t>
      </w:r>
      <w:proofErr w:type="gramEnd"/>
      <w:r w:rsidRPr="000F2BCD">
        <w:rPr>
          <w:sz w:val="16"/>
        </w:rPr>
        <w:t>/11/2011, http://gigaom.com/2011/03/11/despite-quake-jap</w:t>
      </w:r>
      <w:r w:rsidR="00EC4FF5">
        <w:rPr>
          <w:sz w:val="16"/>
        </w:rPr>
        <w:t>ans-undersea-cables-still-hold</w:t>
      </w:r>
      <w:r w:rsidR="00EC4FF5">
        <w:rPr>
          <w:rStyle w:val="Style13ptBold"/>
          <w:b w:val="0"/>
          <w:sz w:val="16"/>
        </w:rPr>
        <w:t>/</w:t>
      </w:r>
      <w:r w:rsidR="005E7A4B">
        <w:rPr>
          <w:rStyle w:val="Style13ptBold"/>
          <w:b w:val="0"/>
          <w:sz w:val="16"/>
        </w:rPr>
        <w:t>)</w:t>
      </w:r>
    </w:p>
    <w:p w:rsidR="00A04E50" w:rsidRPr="000F2BCD" w:rsidRDefault="00A04E50" w:rsidP="00A04E50">
      <w:pPr>
        <w:rPr>
          <w:sz w:val="16"/>
        </w:rPr>
      </w:pPr>
      <w:r w:rsidRPr="000F2BCD">
        <w:rPr>
          <w:rStyle w:val="StyleUnderline"/>
        </w:rPr>
        <w:t>Japan is a hub for trans-Pacific undersea cables that provide Internet access between many regions of the world.</w:t>
      </w:r>
      <w:r w:rsidRPr="000F2BCD">
        <w:rPr>
          <w:sz w:val="16"/>
        </w:rPr>
        <w:t xml:space="preserve"> </w:t>
      </w:r>
      <w:r w:rsidRPr="000F2BCD">
        <w:rPr>
          <w:rStyle w:val="StyleUnderline"/>
        </w:rPr>
        <w:t>About 20 submarine cables land in Japan</w:t>
      </w:r>
      <w:r w:rsidRPr="000F2BCD">
        <w:rPr>
          <w:sz w:val="16"/>
        </w:rPr>
        <w:t>, giving Friday’s 8.9-magnitude earthquake the potential to disrupt communications around the globe. Luckily, so far,</w:t>
      </w:r>
      <w:r w:rsidRPr="000F2BCD">
        <w:rPr>
          <w:rStyle w:val="StyleUnderline"/>
        </w:rPr>
        <w:t xml:space="preserve"> reports of cable damage have been low, according to </w:t>
      </w:r>
      <w:proofErr w:type="spellStart"/>
      <w:r w:rsidRPr="000F2BCD">
        <w:rPr>
          <w:rStyle w:val="StyleUnderline"/>
        </w:rPr>
        <w:t>TeleGeography</w:t>
      </w:r>
      <w:proofErr w:type="spellEnd"/>
      <w:r w:rsidRPr="000F2BCD">
        <w:rPr>
          <w:rStyle w:val="StyleUnderline"/>
        </w:rPr>
        <w:t>.</w:t>
      </w:r>
      <w:r>
        <w:rPr>
          <w:rStyle w:val="StyleUnderline"/>
        </w:rPr>
        <w:t xml:space="preserve"> </w:t>
      </w:r>
      <w:r w:rsidRPr="000F2BCD">
        <w:rPr>
          <w:sz w:val="16"/>
        </w:rPr>
        <w:t xml:space="preserve">Stephan </w:t>
      </w:r>
      <w:proofErr w:type="spellStart"/>
      <w:r w:rsidRPr="000F2BCD">
        <w:rPr>
          <w:sz w:val="16"/>
        </w:rPr>
        <w:t>Beckert</w:t>
      </w:r>
      <w:proofErr w:type="spellEnd"/>
      <w:r w:rsidRPr="000F2BCD">
        <w:rPr>
          <w:sz w:val="16"/>
        </w:rPr>
        <w:t xml:space="preserve">, an analyst with the research firm, which tracks telecommunications, says that, so far, the quake has likely damaged APCN-2 intra-Asian cable, which forms a ring linking China, Hong Kong, Japan, the Republic of Korea, Malaysia, the Philippines, Singapore and Taiwan. However, </w:t>
      </w:r>
      <w:r w:rsidRPr="000F2BCD">
        <w:rPr>
          <w:rStyle w:val="StyleUnderline"/>
        </w:rPr>
        <w:t>the web traffic in the region has not been disrupted</w:t>
      </w:r>
      <w:r w:rsidRPr="000F2BCD">
        <w:rPr>
          <w:sz w:val="16"/>
        </w:rPr>
        <w:t xml:space="preserve">. </w:t>
      </w:r>
      <w:proofErr w:type="spellStart"/>
      <w:r w:rsidRPr="000F2BCD">
        <w:rPr>
          <w:sz w:val="16"/>
        </w:rPr>
        <w:t>Beckert</w:t>
      </w:r>
      <w:proofErr w:type="spellEnd"/>
      <w:r w:rsidRPr="000F2BCD">
        <w:rPr>
          <w:sz w:val="16"/>
        </w:rPr>
        <w:t xml:space="preserve"> emailed me the following: It’s not clear how much damage there has been to undersea cables, but thus far, there haven’t been any reports of major disruptions. There’s one report of 2 or 3 cables being damaged, but the report is riddled with errors (calls them undersea power cables, and says it will disrupt phone calls to China), so I’m discounting it, for now. The most concrete report I have is from Chunghwa Communications of Taiwan, which reports that the earthquake damaged the APCN-2 intra-Asian cable, but that communications have not been disrupted. It’s not clear from their statement if the APCN-2 cable is still carrying traffic, or if APCN-2 is down and Chunghwa is rerouting traffic over alternate cables. I suspect it’s the latter. </w:t>
      </w:r>
      <w:r w:rsidRPr="000F2BCD">
        <w:rPr>
          <w:rStyle w:val="StyleUnderline"/>
        </w:rPr>
        <w:t>This is no small mercy, given how important communications are in the aftermath of a disaster of this nature</w:t>
      </w:r>
      <w:r w:rsidRPr="000F2BCD">
        <w:rPr>
          <w:sz w:val="16"/>
        </w:rPr>
        <w:t xml:space="preserve">. </w:t>
      </w:r>
      <w:r w:rsidRPr="000F2BCD">
        <w:rPr>
          <w:rStyle w:val="StyleUnderline"/>
        </w:rPr>
        <w:t xml:space="preserve">Texts, tweets, web services, </w:t>
      </w:r>
      <w:r w:rsidRPr="000F2BCD">
        <w:rPr>
          <w:sz w:val="16"/>
        </w:rPr>
        <w:t>such as</w:t>
      </w:r>
      <w:r w:rsidRPr="000F2BCD">
        <w:rPr>
          <w:rStyle w:val="StyleUnderline"/>
        </w:rPr>
        <w:t xml:space="preserve"> </w:t>
      </w:r>
      <w:r w:rsidRPr="000F2BCD">
        <w:rPr>
          <w:sz w:val="16"/>
        </w:rPr>
        <w:t xml:space="preserve">the recent Google’s People Finder registry, </w:t>
      </w:r>
      <w:r w:rsidRPr="000F2BCD">
        <w:rPr>
          <w:rStyle w:val="StyleUnderline"/>
        </w:rPr>
        <w:t>all rely on Internet connectivity provided through those cable</w:t>
      </w:r>
      <w:r w:rsidRPr="000F2BCD">
        <w:rPr>
          <w:sz w:val="16"/>
        </w:rPr>
        <w:t xml:space="preserve">s. Below is a map of the undersea cables that land in Japan provided by </w:t>
      </w:r>
      <w:proofErr w:type="spellStart"/>
      <w:r w:rsidRPr="000F2BCD">
        <w:rPr>
          <w:sz w:val="16"/>
        </w:rPr>
        <w:t>TeleGeography</w:t>
      </w:r>
      <w:proofErr w:type="spellEnd"/>
      <w:r w:rsidRPr="000F2BCD">
        <w:rPr>
          <w:sz w:val="16"/>
        </w:rPr>
        <w:t>, and we’ll update the story if we get more details.</w:t>
      </w:r>
    </w:p>
    <w:p w:rsidR="009C1B68" w:rsidRDefault="009C1B68" w:rsidP="004A7823">
      <w:pPr>
        <w:pStyle w:val="Heading3"/>
      </w:pPr>
      <w:r>
        <w:lastRenderedPageBreak/>
        <w:t>2NC Submarine Cables</w:t>
      </w:r>
    </w:p>
    <w:p w:rsidR="009C1B68" w:rsidRPr="009C1B68" w:rsidRDefault="009C1B68" w:rsidP="009C662B">
      <w:pPr>
        <w:pStyle w:val="Heading4"/>
        <w:rPr>
          <w:rStyle w:val="Style13ptBold"/>
          <w:b/>
        </w:rPr>
      </w:pPr>
      <w:r>
        <w:rPr>
          <w:rStyle w:val="Style13ptBold"/>
          <w:b/>
        </w:rPr>
        <w:t>Japan submarine cable network is a Pacific hub—they can solve</w:t>
      </w:r>
    </w:p>
    <w:p w:rsidR="009C1B68" w:rsidRPr="009C1B68" w:rsidRDefault="009C1B68" w:rsidP="009C1B68">
      <w:pPr>
        <w:rPr>
          <w:rStyle w:val="Style13ptBold"/>
          <w:b w:val="0"/>
          <w:sz w:val="16"/>
        </w:rPr>
      </w:pPr>
      <w:r w:rsidRPr="009C1B68">
        <w:rPr>
          <w:rStyle w:val="Style13ptBold"/>
        </w:rPr>
        <w:t>SCN, 2011</w:t>
      </w:r>
      <w:r w:rsidRPr="009C1B68">
        <w:rPr>
          <w:rStyle w:val="Style13ptBold"/>
          <w:sz w:val="16"/>
        </w:rPr>
        <w:t xml:space="preserve"> </w:t>
      </w:r>
      <w:r w:rsidRPr="009C1B68">
        <w:rPr>
          <w:rStyle w:val="Style13ptBold"/>
          <w:b w:val="0"/>
          <w:sz w:val="16"/>
        </w:rPr>
        <w:t>(Submarine Cable Networks, an encyclopedia on the submarine cable industry providing full range of information on the technology, financing, planning, construction, operation and maintenance, marketing, commercial and technical solutions regarding the undersea cable systems and networks, “Cable Landing Stations in Japan”, 09/07/2011, http://submarinenetworks.com/stations</w:t>
      </w:r>
      <w:r w:rsidR="00EC4FF5">
        <w:rPr>
          <w:rStyle w:val="Style13ptBold"/>
          <w:b w:val="0"/>
          <w:sz w:val="16"/>
        </w:rPr>
        <w:t>/asia/j</w:t>
      </w:r>
      <w:r w:rsidR="005E7A4B">
        <w:rPr>
          <w:rStyle w:val="Style13ptBold"/>
          <w:b w:val="0"/>
          <w:sz w:val="16"/>
        </w:rPr>
        <w:t>apan/cls-in-japan)</w:t>
      </w:r>
    </w:p>
    <w:p w:rsidR="009C1B68" w:rsidRDefault="009C1B68" w:rsidP="009C1B68">
      <w:pPr>
        <w:rPr>
          <w:sz w:val="16"/>
        </w:rPr>
      </w:pPr>
      <w:r w:rsidRPr="009C1B68">
        <w:rPr>
          <w:rStyle w:val="Emphasis"/>
        </w:rPr>
        <w:t>Japan is the Hub for trans-Pacific and intra-Asia submarine networks, most of the trans-pacific submarine cable systems landing in Japan</w:t>
      </w:r>
      <w:r w:rsidRPr="009C1B68">
        <w:rPr>
          <w:sz w:val="16"/>
        </w:rPr>
        <w:t xml:space="preserve">. </w:t>
      </w:r>
      <w:r w:rsidRPr="009C1B68">
        <w:rPr>
          <w:rStyle w:val="Emphasis"/>
        </w:rPr>
        <w:t>There are now 17 international submarine cable landing stations</w:t>
      </w:r>
      <w:r w:rsidRPr="009C1B68">
        <w:rPr>
          <w:sz w:val="16"/>
        </w:rPr>
        <w:t xml:space="preserve">. List of cable landing stations in Japan: Kita Ibaraki Cable Landing Station </w:t>
      </w:r>
      <w:proofErr w:type="spellStart"/>
      <w:r w:rsidRPr="009C1B68">
        <w:rPr>
          <w:sz w:val="16"/>
        </w:rPr>
        <w:t>Ajigaura</w:t>
      </w:r>
      <w:proofErr w:type="spellEnd"/>
      <w:r w:rsidRPr="009C1B68">
        <w:rPr>
          <w:sz w:val="16"/>
        </w:rPr>
        <w:t xml:space="preserve"> Cable Landing Station Emi Cable Landing Station Wada Cable Landing Station Maruyama Cable Landing Station Shin-Maruyama Cable Landing Station </w:t>
      </w:r>
      <w:proofErr w:type="spellStart"/>
      <w:r w:rsidRPr="009C1B68">
        <w:rPr>
          <w:sz w:val="16"/>
        </w:rPr>
        <w:t>Chikura</w:t>
      </w:r>
      <w:proofErr w:type="spellEnd"/>
      <w:r w:rsidRPr="009C1B68">
        <w:rPr>
          <w:sz w:val="16"/>
        </w:rPr>
        <w:t xml:space="preserve"> Cable Landing Station </w:t>
      </w:r>
      <w:proofErr w:type="spellStart"/>
      <w:r w:rsidRPr="009C1B68">
        <w:rPr>
          <w:sz w:val="16"/>
        </w:rPr>
        <w:t>Mirura</w:t>
      </w:r>
      <w:proofErr w:type="spellEnd"/>
      <w:r w:rsidRPr="009C1B68">
        <w:rPr>
          <w:sz w:val="16"/>
        </w:rPr>
        <w:t xml:space="preserve"> Cable Landing Station </w:t>
      </w:r>
      <w:proofErr w:type="spellStart"/>
      <w:r w:rsidRPr="009C1B68">
        <w:rPr>
          <w:sz w:val="16"/>
        </w:rPr>
        <w:t>Ninomiya</w:t>
      </w:r>
      <w:proofErr w:type="spellEnd"/>
      <w:r w:rsidRPr="009C1B68">
        <w:rPr>
          <w:sz w:val="16"/>
        </w:rPr>
        <w:t xml:space="preserve"> Cable Landing Station Toyohashi Cable Landing Station </w:t>
      </w:r>
      <w:proofErr w:type="spellStart"/>
      <w:r w:rsidRPr="009C1B68">
        <w:rPr>
          <w:sz w:val="16"/>
        </w:rPr>
        <w:t>Shima</w:t>
      </w:r>
      <w:proofErr w:type="spellEnd"/>
      <w:r w:rsidRPr="009C1B68">
        <w:rPr>
          <w:sz w:val="16"/>
        </w:rPr>
        <w:t xml:space="preserve"> Cable Landing Station Miyazaki Cable Landing Station Fukuoka Cable Landing Station Kitakyushu Cable Landing Station </w:t>
      </w:r>
      <w:proofErr w:type="spellStart"/>
      <w:r w:rsidRPr="009C1B68">
        <w:rPr>
          <w:sz w:val="16"/>
        </w:rPr>
        <w:t>Naoetsu</w:t>
      </w:r>
      <w:proofErr w:type="spellEnd"/>
      <w:r w:rsidRPr="009C1B68">
        <w:rPr>
          <w:sz w:val="16"/>
        </w:rPr>
        <w:t xml:space="preserve"> Cable Landing Station Ishikari Cable Landing Station Okinawa Cable Landing Station</w:t>
      </w:r>
    </w:p>
    <w:p w:rsidR="00A04E50" w:rsidRDefault="00A04E50" w:rsidP="00A04E50">
      <w:pPr>
        <w:pStyle w:val="Heading2"/>
      </w:pPr>
      <w:r>
        <w:lastRenderedPageBreak/>
        <w:t>Offshore Solar</w:t>
      </w:r>
    </w:p>
    <w:p w:rsidR="00A04E50" w:rsidRPr="00A04E50" w:rsidRDefault="00A04E50" w:rsidP="00A04E50">
      <w:pPr>
        <w:pStyle w:val="Heading3"/>
      </w:pPr>
      <w:r>
        <w:lastRenderedPageBreak/>
        <w:t>1NC Offshore Solar</w:t>
      </w:r>
    </w:p>
    <w:p w:rsidR="00A04E50" w:rsidRPr="005A7E5A" w:rsidRDefault="00A04E50" w:rsidP="009C662B">
      <w:pPr>
        <w:pStyle w:val="Heading4"/>
        <w:rPr>
          <w:rStyle w:val="Style13ptBold"/>
          <w:b/>
        </w:rPr>
      </w:pPr>
      <w:r w:rsidRPr="005A7E5A">
        <w:rPr>
          <w:rStyle w:val="Style13ptBold"/>
          <w:b/>
        </w:rPr>
        <w:t>Japan solves offshore solar—new technology</w:t>
      </w:r>
    </w:p>
    <w:p w:rsidR="00A04E50" w:rsidRPr="005A7E5A" w:rsidRDefault="00A04E50" w:rsidP="00A04E50">
      <w:pPr>
        <w:rPr>
          <w:rStyle w:val="Style13ptBold"/>
          <w:b w:val="0"/>
          <w:sz w:val="16"/>
        </w:rPr>
      </w:pPr>
      <w:r w:rsidRPr="005A7E5A">
        <w:rPr>
          <w:rStyle w:val="Style13ptBold"/>
        </w:rPr>
        <w:t>Moline, 01/22/2014</w:t>
      </w:r>
      <w:r w:rsidRPr="005A7E5A">
        <w:rPr>
          <w:rStyle w:val="Style13ptBold"/>
          <w:sz w:val="16"/>
        </w:rPr>
        <w:t xml:space="preserve"> </w:t>
      </w:r>
      <w:r w:rsidRPr="005A7E5A">
        <w:rPr>
          <w:rStyle w:val="Style13ptBold"/>
          <w:b w:val="0"/>
          <w:sz w:val="16"/>
        </w:rPr>
        <w:t xml:space="preserve">(Aaron Moline, a writer, editor, and news analyst for Truth Atlas, “Scientists Develop Offshore Solar Farms”, Truth Atlas, 01/22/2014, </w:t>
      </w:r>
      <w:hyperlink r:id="rId16" w:history="1">
        <w:r w:rsidRPr="005A7E5A">
          <w:rPr>
            <w:rStyle w:val="Hyperlink"/>
            <w:sz w:val="16"/>
          </w:rPr>
          <w:t>http://truthatlas.com/scientists-develop-offshore-solar-farms/</w:t>
        </w:r>
      </w:hyperlink>
      <w:r w:rsidR="005E7A4B">
        <w:rPr>
          <w:rStyle w:val="Hyperlink"/>
          <w:sz w:val="16"/>
        </w:rPr>
        <w:t>)</w:t>
      </w:r>
    </w:p>
    <w:p w:rsidR="00A04E50" w:rsidRPr="005A7E5A" w:rsidRDefault="00A04E50" w:rsidP="00A04E50">
      <w:pPr>
        <w:rPr>
          <w:rStyle w:val="StyleUnderline"/>
        </w:rPr>
      </w:pPr>
      <w:r w:rsidRPr="005A7E5A">
        <w:rPr>
          <w:rStyle w:val="StyleUnderline"/>
        </w:rPr>
        <w:t>For Japan</w:t>
      </w:r>
      <w:r w:rsidRPr="005A7E5A">
        <w:rPr>
          <w:sz w:val="16"/>
        </w:rPr>
        <w:t xml:space="preserve">, one of the most energy hungry nations in the world, </w:t>
      </w:r>
      <w:r w:rsidRPr="005A7E5A">
        <w:rPr>
          <w:rStyle w:val="StyleUnderline"/>
        </w:rPr>
        <w:t xml:space="preserve">power production has always been a problem. </w:t>
      </w:r>
      <w:r w:rsidRPr="005A7E5A">
        <w:rPr>
          <w:sz w:val="16"/>
        </w:rPr>
        <w:t>With no natural oil reserves</w:t>
      </w:r>
      <w:r w:rsidRPr="005A7E5A">
        <w:rPr>
          <w:rStyle w:val="StyleUnderline"/>
        </w:rPr>
        <w:t>, it has relied on imports from neighbors</w:t>
      </w:r>
      <w:r w:rsidRPr="005A7E5A">
        <w:rPr>
          <w:sz w:val="16"/>
        </w:rPr>
        <w:t xml:space="preserve">. With the advent of nuclear power, Japan has increasingly placed its reliance on the production of numerous nuclear reactors to power the country. However, as a result of the recent tsunami and the attendant meltdown of the Fukushima Reactor, </w:t>
      </w:r>
      <w:r w:rsidRPr="005A7E5A">
        <w:rPr>
          <w:rStyle w:val="StyleUnderline"/>
        </w:rPr>
        <w:t xml:space="preserve">Japan has been seeking to develop new methods of producing clean energy </w:t>
      </w:r>
      <w:r w:rsidRPr="005A7E5A">
        <w:rPr>
          <w:sz w:val="16"/>
        </w:rPr>
        <w:t xml:space="preserve">that are less precarious and potentially harmful than nuclear power. </w:t>
      </w:r>
      <w:r w:rsidRPr="005A7E5A">
        <w:rPr>
          <w:rStyle w:val="StyleUnderline"/>
        </w:rPr>
        <w:t>The problem stems from the lack of space</w:t>
      </w:r>
      <w:r w:rsidRPr="005A7E5A">
        <w:rPr>
          <w:sz w:val="16"/>
        </w:rPr>
        <w:t xml:space="preserve">: a small, mountainous island chain just doesn’t have the green energy potential that a massive American wind or solar farm has. </w:t>
      </w:r>
      <w:r w:rsidRPr="005A7E5A">
        <w:rPr>
          <w:rStyle w:val="StyleUnderline"/>
        </w:rPr>
        <w:t xml:space="preserve">To solve this problem, Japanese scientists have developed revolutionary </w:t>
      </w:r>
      <w:r w:rsidRPr="005A7E5A">
        <w:rPr>
          <w:sz w:val="16"/>
        </w:rPr>
        <w:t xml:space="preserve">solar panels to take advantage of a geographical feature abundant in Japan: the ocean. Unveiled in November, the </w:t>
      </w:r>
      <w:r w:rsidRPr="005A7E5A">
        <w:rPr>
          <w:rStyle w:val="StyleUnderline"/>
        </w:rPr>
        <w:t>offshore solar farm</w:t>
      </w:r>
      <w:r w:rsidRPr="005A7E5A">
        <w:rPr>
          <w:sz w:val="16"/>
        </w:rPr>
        <w:t xml:space="preserve"> absorbs enough energy to power 22,000 homes. </w:t>
      </w:r>
      <w:r w:rsidRPr="005A7E5A">
        <w:rPr>
          <w:rStyle w:val="StyleUnderline"/>
        </w:rPr>
        <w:t>This is just the latest development in adaptive solar power</w:t>
      </w:r>
      <w:r w:rsidRPr="005A7E5A">
        <w:rPr>
          <w:sz w:val="16"/>
        </w:rPr>
        <w:t xml:space="preserve">. Other projects to help smaller nations with energy production include the introduction of floating solar islands to Singapore. In the future, Japanese scientists want to take their power generation ideas into space and install a band of solar panels around the equator of the moon, a project they estimate could provide 3 times the yearly power output of the United States. </w:t>
      </w:r>
      <w:r w:rsidRPr="005A7E5A">
        <w:rPr>
          <w:rStyle w:val="StyleUnderline"/>
        </w:rPr>
        <w:t>With increased research into these innovations, even the smallest countries will be able to produce the power they need efficiently and cleanly.</w:t>
      </w:r>
    </w:p>
    <w:p w:rsidR="006D51D3" w:rsidRPr="005A7E5A" w:rsidRDefault="006D51D3" w:rsidP="006D51D3">
      <w:pPr>
        <w:pStyle w:val="Heading3"/>
      </w:pPr>
      <w:r w:rsidRPr="005A7E5A">
        <w:lastRenderedPageBreak/>
        <w:t>2NC Offshore Solar</w:t>
      </w:r>
    </w:p>
    <w:p w:rsidR="00A04E50" w:rsidRPr="005A7E5A" w:rsidRDefault="00A04E50" w:rsidP="009C662B">
      <w:pPr>
        <w:pStyle w:val="Heading4"/>
        <w:rPr>
          <w:rStyle w:val="Style13ptBold"/>
          <w:b/>
        </w:rPr>
      </w:pPr>
      <w:r w:rsidRPr="005A7E5A">
        <w:rPr>
          <w:rStyle w:val="Style13ptBold"/>
          <w:b/>
        </w:rPr>
        <w:t>Japan solves offshore solar power</w:t>
      </w:r>
    </w:p>
    <w:p w:rsidR="00A04E50" w:rsidRPr="005A7E5A" w:rsidRDefault="00A04E50" w:rsidP="00A04E50">
      <w:pPr>
        <w:rPr>
          <w:rStyle w:val="Style13ptBold"/>
          <w:b w:val="0"/>
          <w:sz w:val="16"/>
        </w:rPr>
      </w:pPr>
      <w:proofErr w:type="spellStart"/>
      <w:r w:rsidRPr="005A7E5A">
        <w:rPr>
          <w:rStyle w:val="Style13ptBold"/>
        </w:rPr>
        <w:t>Gan</w:t>
      </w:r>
      <w:proofErr w:type="spellEnd"/>
      <w:r w:rsidRPr="005A7E5A">
        <w:rPr>
          <w:rStyle w:val="Style13ptBold"/>
        </w:rPr>
        <w:t>, 02/15/2014</w:t>
      </w:r>
      <w:r w:rsidRPr="005A7E5A">
        <w:rPr>
          <w:rStyle w:val="Style13ptBold"/>
          <w:sz w:val="16"/>
        </w:rPr>
        <w:t xml:space="preserve"> </w:t>
      </w:r>
      <w:r w:rsidRPr="005A7E5A">
        <w:rPr>
          <w:rStyle w:val="Style13ptBold"/>
          <w:b w:val="0"/>
          <w:sz w:val="16"/>
        </w:rPr>
        <w:t xml:space="preserve">(Vicky </w:t>
      </w:r>
      <w:proofErr w:type="spellStart"/>
      <w:r w:rsidRPr="005A7E5A">
        <w:rPr>
          <w:rStyle w:val="Style13ptBold"/>
          <w:b w:val="0"/>
          <w:sz w:val="16"/>
        </w:rPr>
        <w:t>Gan</w:t>
      </w:r>
      <w:proofErr w:type="spellEnd"/>
      <w:r w:rsidRPr="005A7E5A">
        <w:rPr>
          <w:rStyle w:val="Style13ptBold"/>
          <w:b w:val="0"/>
          <w:sz w:val="16"/>
        </w:rPr>
        <w:t>, former editorial intern at Smithsonian Magazine, currently works for the Washingtonian, “Is Japan’s Offshore Solar Power Plant the Future of Renewable Energy?”, Smithsonian, 02/15/2014, http://www.smithsonianmag.com/innovations/Is-Japans-Offshore-Solar-Power-Plant-the-Future</w:t>
      </w:r>
      <w:r w:rsidR="00EC4FF5">
        <w:rPr>
          <w:rStyle w:val="Style13ptBold"/>
          <w:b w:val="0"/>
          <w:sz w:val="16"/>
        </w:rPr>
        <w:t>-of-Renewable-Energy-180949453</w:t>
      </w:r>
      <w:r w:rsidR="005E7A4B">
        <w:rPr>
          <w:rStyle w:val="Style13ptBold"/>
          <w:b w:val="0"/>
          <w:sz w:val="16"/>
        </w:rPr>
        <w:t>)</w:t>
      </w:r>
    </w:p>
    <w:p w:rsidR="00A04E50" w:rsidRPr="005A7E5A" w:rsidRDefault="00A04E50" w:rsidP="00A04E50">
      <w:pPr>
        <w:rPr>
          <w:sz w:val="16"/>
        </w:rPr>
      </w:pPr>
      <w:r w:rsidRPr="005A7E5A">
        <w:rPr>
          <w:sz w:val="16"/>
        </w:rPr>
        <w:t xml:space="preserve">Across Japan, 50 nuclear power plants sit idle, shut down in the aftermath of the 2011 Fukushima nuclear disaster. Nobody is certain when government inspectors will certify that the plants are safe enough to be brought back online. </w:t>
      </w:r>
      <w:r w:rsidRPr="005A7E5A">
        <w:rPr>
          <w:rStyle w:val="StyleUnderline"/>
        </w:rPr>
        <w:t>Anti-nuclear activists point to this energy crisis as evidence that Japan needs to rely more on renewables.</w:t>
      </w:r>
      <w:r w:rsidRPr="005A7E5A">
        <w:rPr>
          <w:sz w:val="16"/>
        </w:rPr>
        <w:t xml:space="preserve"> One think tank has calculated that </w:t>
      </w:r>
      <w:r w:rsidRPr="005A7E5A">
        <w:rPr>
          <w:rStyle w:val="StyleUnderline"/>
        </w:rPr>
        <w:t>a national solar power initiative could generate electricity equivalent to ten nuclear plants</w:t>
      </w:r>
      <w:r w:rsidRPr="005A7E5A">
        <w:rPr>
          <w:sz w:val="16"/>
        </w:rPr>
        <w:t xml:space="preserve">. But skeptics have asked where, in their crowded mountainous country, they could construct all those solar panels. </w:t>
      </w:r>
      <w:r w:rsidRPr="005A7E5A">
        <w:rPr>
          <w:rStyle w:val="StyleUnderline"/>
        </w:rPr>
        <w:t xml:space="preserve">One solution was unveiled </w:t>
      </w:r>
      <w:r w:rsidRPr="005A7E5A">
        <w:rPr>
          <w:sz w:val="16"/>
        </w:rPr>
        <w:t xml:space="preserve">this past November, </w:t>
      </w:r>
      <w:r w:rsidRPr="005A7E5A">
        <w:rPr>
          <w:rStyle w:val="StyleUnderline"/>
        </w:rPr>
        <w:t>when Japan flipped the switch on its largest solar power plant to date, built offshore</w:t>
      </w:r>
      <w:r w:rsidRPr="005A7E5A">
        <w:rPr>
          <w:sz w:val="16"/>
        </w:rPr>
        <w:t xml:space="preserve"> on reclaimed land jutting into the cerulean waters of Kagoshima Bay. </w:t>
      </w:r>
      <w:r w:rsidRPr="005A7E5A">
        <w:rPr>
          <w:rStyle w:val="StyleUnderline"/>
        </w:rPr>
        <w:t xml:space="preserve">The Kyocera Corporation’s Kagoshima </w:t>
      </w:r>
      <w:proofErr w:type="spellStart"/>
      <w:r w:rsidRPr="005A7E5A">
        <w:rPr>
          <w:rStyle w:val="StyleUnderline"/>
        </w:rPr>
        <w:t>Nanatsujima</w:t>
      </w:r>
      <w:proofErr w:type="spellEnd"/>
      <w:r w:rsidRPr="005A7E5A">
        <w:rPr>
          <w:rStyle w:val="StyleUnderline"/>
        </w:rPr>
        <w:t xml:space="preserve"> Mega Solar Power Plant is as potent as it is picturesque, generating enough electricity</w:t>
      </w:r>
      <w:r w:rsidRPr="005A7E5A">
        <w:rPr>
          <w:sz w:val="16"/>
        </w:rPr>
        <w:t xml:space="preserve"> to power roughly 22,000 homes. </w:t>
      </w:r>
      <w:r w:rsidRPr="005A7E5A">
        <w:rPr>
          <w:rStyle w:val="StyleUnderline"/>
        </w:rPr>
        <w:t xml:space="preserve">Other densely populated countries, </w:t>
      </w:r>
      <w:r w:rsidRPr="005A7E5A">
        <w:rPr>
          <w:sz w:val="16"/>
        </w:rPr>
        <w:t xml:space="preserve">notably in Asia, </w:t>
      </w:r>
      <w:r w:rsidRPr="005A7E5A">
        <w:rPr>
          <w:rStyle w:val="StyleUnderline"/>
        </w:rPr>
        <w:t xml:space="preserve">are </w:t>
      </w:r>
      <w:r w:rsidRPr="005A7E5A">
        <w:rPr>
          <w:rStyle w:val="Emphasis"/>
        </w:rPr>
        <w:t>also beginning to look seaward</w:t>
      </w:r>
      <w:r w:rsidRPr="005A7E5A">
        <w:rPr>
          <w:sz w:val="16"/>
        </w:rPr>
        <w:t xml:space="preserve">. In Singapore, the Norwegian energy consultancy firm DNV recently debuted a solar island concept called </w:t>
      </w:r>
      <w:proofErr w:type="spellStart"/>
      <w:proofErr w:type="gramStart"/>
      <w:r w:rsidRPr="005A7E5A">
        <w:rPr>
          <w:sz w:val="16"/>
        </w:rPr>
        <w:t>SUNdy</w:t>
      </w:r>
      <w:proofErr w:type="spellEnd"/>
      <w:r w:rsidRPr="005A7E5A">
        <w:rPr>
          <w:sz w:val="16"/>
        </w:rPr>
        <w:t>, which links 4,200 solar panels into a stadium-size hexagonal array that</w:t>
      </w:r>
      <w:proofErr w:type="gramEnd"/>
      <w:r w:rsidRPr="005A7E5A">
        <w:rPr>
          <w:sz w:val="16"/>
        </w:rPr>
        <w:t xml:space="preserve"> floats on the ocean’s surface.</w:t>
      </w:r>
    </w:p>
    <w:p w:rsidR="00A04E50" w:rsidRDefault="00A04E50" w:rsidP="00A04E50">
      <w:pPr>
        <w:pStyle w:val="Heading2"/>
      </w:pPr>
      <w:r>
        <w:lastRenderedPageBreak/>
        <w:t>Offshore Wind</w:t>
      </w:r>
    </w:p>
    <w:p w:rsidR="00A04E50" w:rsidRDefault="00A04E50" w:rsidP="00A04E50">
      <w:pPr>
        <w:pStyle w:val="Heading3"/>
      </w:pPr>
      <w:r>
        <w:lastRenderedPageBreak/>
        <w:t>1NC Offshore Wind</w:t>
      </w:r>
    </w:p>
    <w:p w:rsidR="00A04E50" w:rsidRPr="005A7E5A" w:rsidRDefault="00A04E50" w:rsidP="009C662B">
      <w:pPr>
        <w:pStyle w:val="Heading4"/>
        <w:rPr>
          <w:rStyle w:val="Style13ptBold"/>
          <w:b/>
        </w:rPr>
      </w:pPr>
      <w:r w:rsidRPr="005A7E5A">
        <w:rPr>
          <w:rStyle w:val="Style13ptBold"/>
          <w:b/>
        </w:rPr>
        <w:t>Japan solves offshore wind—they can take the lead</w:t>
      </w:r>
    </w:p>
    <w:p w:rsidR="00A04E50" w:rsidRPr="005A7E5A" w:rsidRDefault="00A04E50" w:rsidP="00A04E50">
      <w:pPr>
        <w:rPr>
          <w:rStyle w:val="Style13ptBold"/>
          <w:b w:val="0"/>
          <w:sz w:val="16"/>
        </w:rPr>
      </w:pPr>
      <w:proofErr w:type="spellStart"/>
      <w:r w:rsidRPr="005A7E5A">
        <w:rPr>
          <w:rStyle w:val="Style13ptBold"/>
        </w:rPr>
        <w:t>Tabuchi</w:t>
      </w:r>
      <w:proofErr w:type="spellEnd"/>
      <w:r w:rsidRPr="005A7E5A">
        <w:rPr>
          <w:rStyle w:val="Style13ptBold"/>
        </w:rPr>
        <w:t>, 2013</w:t>
      </w:r>
      <w:r w:rsidRPr="005A7E5A">
        <w:rPr>
          <w:rStyle w:val="Style13ptBold"/>
          <w:sz w:val="16"/>
        </w:rPr>
        <w:t xml:space="preserve"> </w:t>
      </w:r>
      <w:r w:rsidRPr="005A7E5A">
        <w:rPr>
          <w:rStyle w:val="Style13ptBold"/>
          <w:b w:val="0"/>
          <w:sz w:val="16"/>
        </w:rPr>
        <w:t xml:space="preserve">(Hiroko </w:t>
      </w:r>
      <w:proofErr w:type="spellStart"/>
      <w:r w:rsidRPr="005A7E5A">
        <w:rPr>
          <w:rStyle w:val="Style13ptBold"/>
          <w:b w:val="0"/>
          <w:sz w:val="16"/>
        </w:rPr>
        <w:t>Tabuchi</w:t>
      </w:r>
      <w:proofErr w:type="spellEnd"/>
      <w:r w:rsidRPr="005A7E5A">
        <w:rPr>
          <w:rStyle w:val="Style13ptBold"/>
          <w:b w:val="0"/>
          <w:sz w:val="16"/>
        </w:rPr>
        <w:t>, NYT writer, “To Expand Offshore Power, Japan Builds Floating Windmills”, New York Times, 10/24/2013, http://www.nytimes.com/2013/10/25/business/international/to-expand-offshore-power-japan-builds-floatin</w:t>
      </w:r>
      <w:r w:rsidR="00EC4FF5">
        <w:rPr>
          <w:rStyle w:val="Style13ptBold"/>
          <w:b w:val="0"/>
          <w:sz w:val="16"/>
        </w:rPr>
        <w:t>g-windmills.html?pagewanted=all</w:t>
      </w:r>
      <w:r w:rsidR="005E7A4B">
        <w:rPr>
          <w:rStyle w:val="Style13ptBold"/>
          <w:b w:val="0"/>
          <w:sz w:val="16"/>
        </w:rPr>
        <w:t>)</w:t>
      </w:r>
    </w:p>
    <w:p w:rsidR="00A04E50" w:rsidRPr="005A7E5A" w:rsidRDefault="00A04E50" w:rsidP="00A04E50">
      <w:pPr>
        <w:rPr>
          <w:rStyle w:val="StyleUnderline"/>
          <w:b w:val="0"/>
          <w:sz w:val="14"/>
          <w:u w:val="none"/>
        </w:rPr>
      </w:pPr>
      <w:r w:rsidRPr="005A7E5A">
        <w:rPr>
          <w:rStyle w:val="StyleUnderline"/>
          <w:b w:val="0"/>
          <w:sz w:val="14"/>
          <w:u w:val="none"/>
        </w:rPr>
        <w:t xml:space="preserve">OFF THE COAST OF FUKUSHIMA, Japan — </w:t>
      </w:r>
      <w:r w:rsidRPr="005A7E5A">
        <w:rPr>
          <w:rStyle w:val="StyleUnderline"/>
        </w:rPr>
        <w:t>Twelve miles out to sea</w:t>
      </w:r>
      <w:r w:rsidRPr="005A7E5A">
        <w:rPr>
          <w:rStyle w:val="StyleUnderline"/>
          <w:b w:val="0"/>
          <w:sz w:val="14"/>
          <w:u w:val="none"/>
        </w:rPr>
        <w:t xml:space="preserve"> from the severely damaged and leaking nuclear reactors at Fukushima, a </w:t>
      </w:r>
      <w:r w:rsidRPr="005A7E5A">
        <w:rPr>
          <w:rStyle w:val="StyleUnderline"/>
        </w:rPr>
        <w:t xml:space="preserve">giant floating wind turbine signals the start of Japan’s most ambitious bet yet on clean energy. </w:t>
      </w:r>
      <w:r w:rsidRPr="005A7E5A">
        <w:rPr>
          <w:rStyle w:val="StyleUnderline"/>
          <w:b w:val="0"/>
          <w:sz w:val="14"/>
          <w:u w:val="none"/>
        </w:rPr>
        <w:t xml:space="preserve">When this 350-foot-tall windmill is switched on next month, it will generate enough electricity to power 1,700 homes. Unremarkable, perhaps, but consider the goal of this offshore project: to generate over 1 gigawatt of electricity from 140 wind turbines by 2020. That is equivalent to the power generated by a nuclear reactor. The project’s backers say that </w:t>
      </w:r>
      <w:r w:rsidRPr="005A7E5A">
        <w:rPr>
          <w:rStyle w:val="StyleUnderline"/>
        </w:rPr>
        <w:t xml:space="preserve">offshore windmills could be a breakthrough </w:t>
      </w:r>
      <w:r w:rsidRPr="005A7E5A">
        <w:rPr>
          <w:sz w:val="16"/>
          <w:szCs w:val="16"/>
        </w:rPr>
        <w:t>for this energy-poor nation. They would enable Japan to use a resource it possesses in abundance: its coastline, which is longer than that of the United States. With an exclusive economic zone — an area up to 200 miles from its shores</w:t>
      </w:r>
      <w:r w:rsidRPr="005A7E5A">
        <w:rPr>
          <w:rStyle w:val="StyleUnderline"/>
          <w:b w:val="0"/>
          <w:sz w:val="14"/>
          <w:u w:val="none"/>
        </w:rPr>
        <w:t xml:space="preserve"> where Japan has first dibs on any resources — that ranks it among the world’s top 10 largest maritime countries, </w:t>
      </w:r>
      <w:r w:rsidRPr="005A7E5A">
        <w:rPr>
          <w:rStyle w:val="StyleUnderline"/>
        </w:rPr>
        <w:t>Japan has millions of square miles to position windmills.</w:t>
      </w:r>
      <w:r w:rsidRPr="005A7E5A">
        <w:rPr>
          <w:rStyle w:val="StyleUnderline"/>
          <w:b w:val="0"/>
          <w:sz w:val="14"/>
          <w:u w:val="none"/>
        </w:rPr>
        <w:t xml:space="preserve"> </w:t>
      </w:r>
      <w:r w:rsidRPr="005A7E5A">
        <w:rPr>
          <w:rStyle w:val="StyleUnderline"/>
        </w:rPr>
        <w:t xml:space="preserve">The project is </w:t>
      </w:r>
      <w:r w:rsidRPr="005A7E5A">
        <w:rPr>
          <w:sz w:val="14"/>
        </w:rPr>
        <w:t>also</w:t>
      </w:r>
      <w:r w:rsidRPr="005A7E5A">
        <w:rPr>
          <w:rStyle w:val="StyleUnderline"/>
        </w:rPr>
        <w:t xml:space="preserve"> </w:t>
      </w:r>
      <w:r w:rsidRPr="005A7E5A">
        <w:rPr>
          <w:rStyle w:val="Emphasis"/>
        </w:rPr>
        <w:t>a bid to seize the initiative</w:t>
      </w:r>
      <w:r w:rsidRPr="005A7E5A">
        <w:rPr>
          <w:rStyle w:val="StyleUnderline"/>
        </w:rPr>
        <w:t xml:space="preserve"> in an industry expected to double over the next five years to</w:t>
      </w:r>
      <w:r w:rsidRPr="005A7E5A">
        <w:rPr>
          <w:rStyle w:val="StyleUnderline"/>
          <w:b w:val="0"/>
          <w:sz w:val="14"/>
          <w:u w:val="none"/>
        </w:rPr>
        <w:t xml:space="preserve"> a </w:t>
      </w:r>
      <w:r w:rsidRPr="005A7E5A">
        <w:rPr>
          <w:rStyle w:val="StyleUnderline"/>
        </w:rPr>
        <w:t>global capacity</w:t>
      </w:r>
      <w:r w:rsidRPr="005A7E5A">
        <w:rPr>
          <w:rStyle w:val="StyleUnderline"/>
          <w:b w:val="0"/>
          <w:sz w:val="14"/>
          <w:u w:val="none"/>
        </w:rPr>
        <w:t xml:space="preserve"> of 536 gigawatts, according to the industry trade group Global Wind Energy Council. </w:t>
      </w:r>
      <w:r w:rsidRPr="005A7E5A">
        <w:rPr>
          <w:rStyle w:val="StyleUnderline"/>
        </w:rPr>
        <w:t>The Japanese have lagged at wind turbine manufacturing,</w:t>
      </w:r>
      <w:r w:rsidRPr="005A7E5A">
        <w:rPr>
          <w:rStyle w:val="StyleUnderline"/>
          <w:b w:val="0"/>
          <w:sz w:val="14"/>
          <w:u w:val="none"/>
        </w:rPr>
        <w:t xml:space="preserve"> which is dominated by European and Chinese makers. The Japanese government is paying the 22 billion yen, or $226 million, cost of building the first three wind turbines off Fukushima, part of Prime Minister </w:t>
      </w:r>
      <w:proofErr w:type="spellStart"/>
      <w:r w:rsidRPr="005A7E5A">
        <w:rPr>
          <w:rStyle w:val="StyleUnderline"/>
          <w:b w:val="0"/>
          <w:sz w:val="14"/>
          <w:u w:val="none"/>
        </w:rPr>
        <w:t>Shinzo</w:t>
      </w:r>
      <w:proofErr w:type="spellEnd"/>
      <w:r w:rsidRPr="005A7E5A">
        <w:rPr>
          <w:rStyle w:val="StyleUnderline"/>
          <w:b w:val="0"/>
          <w:sz w:val="14"/>
          <w:u w:val="none"/>
        </w:rPr>
        <w:t xml:space="preserve"> Abe’s push to make renewable energy a pillar of his economic growth program. After that, a consortium of 11 companies, including Hitachi, Mitsubishi Heavy Industries, Shimizu and Marubeni, plan to commercialize the project. “</w:t>
      </w:r>
      <w:r w:rsidRPr="005A7E5A">
        <w:rPr>
          <w:rStyle w:val="StyleUnderline"/>
        </w:rPr>
        <w:t>It’s Japan’s biggest hope</w:t>
      </w:r>
      <w:r w:rsidRPr="005A7E5A">
        <w:rPr>
          <w:rStyle w:val="StyleUnderline"/>
          <w:b w:val="0"/>
          <w:sz w:val="14"/>
          <w:u w:val="none"/>
        </w:rPr>
        <w:t>,” said Hideo Imamura, a spokesman for Shimizu, during a recent trip to the turbine ahead of its test run</w:t>
      </w:r>
      <w:r w:rsidRPr="005A7E5A">
        <w:rPr>
          <w:rStyle w:val="StyleUnderline"/>
        </w:rPr>
        <w:t xml:space="preserve">. “It’s an all-Japan effort, </w:t>
      </w:r>
      <w:r w:rsidRPr="005A7E5A">
        <w:rPr>
          <w:sz w:val="14"/>
        </w:rPr>
        <w:t>almost</w:t>
      </w:r>
      <w:r w:rsidRPr="005A7E5A">
        <w:rPr>
          <w:rStyle w:val="StyleUnderline"/>
        </w:rPr>
        <w:t xml:space="preserve"> 100 percent Japan-made.” What sets the project apart from other offshore wind farms around the world</w:t>
      </w:r>
      <w:r w:rsidRPr="005A7E5A">
        <w:rPr>
          <w:rStyle w:val="StyleUnderline"/>
          <w:b w:val="0"/>
          <w:sz w:val="14"/>
          <w:u w:val="none"/>
        </w:rPr>
        <w:t>, consortium officials say</w:t>
      </w:r>
      <w:r w:rsidRPr="005A7E5A">
        <w:rPr>
          <w:rStyle w:val="StyleUnderline"/>
        </w:rPr>
        <w:t>, is that its turbines</w:t>
      </w:r>
      <w:r w:rsidRPr="005A7E5A">
        <w:rPr>
          <w:rStyle w:val="StyleUnderline"/>
          <w:b w:val="0"/>
          <w:sz w:val="14"/>
          <w:u w:val="none"/>
        </w:rPr>
        <w:t>, and even the substation and electrical transformer equipment</w:t>
      </w:r>
      <w:r w:rsidRPr="005A7E5A">
        <w:rPr>
          <w:rStyle w:val="StyleUnderline"/>
        </w:rPr>
        <w:t>, float on giant platforms anchored to the seabed</w:t>
      </w:r>
      <w:r w:rsidRPr="005A7E5A">
        <w:rPr>
          <w:rStyle w:val="StyleUnderline"/>
          <w:b w:val="0"/>
          <w:sz w:val="14"/>
          <w:u w:val="none"/>
        </w:rPr>
        <w:t xml:space="preserve">. </w:t>
      </w:r>
      <w:r w:rsidRPr="005A7E5A">
        <w:rPr>
          <w:rStyle w:val="StyleUnderline"/>
        </w:rPr>
        <w:t>That technology greatly expands potential locations for offshore wind farms</w:t>
      </w:r>
      <w:r w:rsidRPr="005A7E5A">
        <w:rPr>
          <w:rStyle w:val="StyleUnderline"/>
          <w:b w:val="0"/>
          <w:sz w:val="14"/>
          <w:u w:val="none"/>
        </w:rPr>
        <w:t xml:space="preserve">, which have been fixed into the seabed, limiting their location to shallow waters. For this reason, there have been few great sites for offshore wind farming in Japan, which lies on a continental shelf that quickly gives way to depths that make it unfeasible to build structures into the seabed. But floating wind farms could change the picture in a big way. </w:t>
      </w:r>
      <w:r w:rsidRPr="005A7E5A">
        <w:rPr>
          <w:rStyle w:val="StyleUnderline"/>
        </w:rPr>
        <w:t>Harnessing wind in deeper waters off Japan could generate as much as 1,570 gigawatts of electricity, roughly eight times the current capacity of all of Japan’s power companies combined</w:t>
      </w:r>
      <w:r w:rsidRPr="005A7E5A">
        <w:rPr>
          <w:rStyle w:val="StyleUnderline"/>
          <w:b w:val="0"/>
          <w:sz w:val="14"/>
          <w:u w:val="none"/>
        </w:rPr>
        <w:t xml:space="preserve">, according to computer simulations based on historical weather data by researchers at Tokyo University, one of the project’s main participants. If you get the scientists dreaming big, they say the world’s wind power potential — the maximum power that can be extracted by a given number of wind turbines over increasingly larger areas — could yield up to 7.5 terawatts of electricity. According to a study by researchers at the University of Delaware and Stanford University concluded last year, that is more than enough to fuel half the world’s power demand in 2030. A gigawatt is equal to 1 billion watts, and a terawatt is 1 trillion watts. </w:t>
      </w:r>
      <w:r w:rsidRPr="005A7E5A">
        <w:rPr>
          <w:rStyle w:val="StyleUnderline"/>
        </w:rPr>
        <w:t>“We’re opening a new page in the history of offshore wind power</w:t>
      </w:r>
      <w:r w:rsidRPr="005A7E5A">
        <w:rPr>
          <w:rStyle w:val="StyleUnderline"/>
          <w:b w:val="0"/>
          <w:sz w:val="14"/>
          <w:u w:val="none"/>
        </w:rPr>
        <w:t>,” said Takeshi Ishihara, a civil engineering expert at Tokyo University and the leader of the project.</w:t>
      </w:r>
    </w:p>
    <w:p w:rsidR="00A04E50" w:rsidRPr="005A7E5A" w:rsidRDefault="00A04E50" w:rsidP="00A04E50">
      <w:pPr>
        <w:pStyle w:val="Heading3"/>
      </w:pPr>
      <w:r w:rsidRPr="005A7E5A">
        <w:lastRenderedPageBreak/>
        <w:t>2NC Offshore Wind</w:t>
      </w:r>
    </w:p>
    <w:p w:rsidR="00A04E50" w:rsidRPr="005A7E5A" w:rsidRDefault="00A04E50" w:rsidP="009C662B">
      <w:pPr>
        <w:pStyle w:val="Heading4"/>
        <w:rPr>
          <w:rStyle w:val="Style13ptBold"/>
          <w:b/>
        </w:rPr>
      </w:pPr>
      <w:r w:rsidRPr="005A7E5A">
        <w:rPr>
          <w:rStyle w:val="Style13ptBold"/>
          <w:b/>
        </w:rPr>
        <w:t>Japan solves offshore wind—they have the ready tech and development</w:t>
      </w:r>
    </w:p>
    <w:p w:rsidR="00A04E50" w:rsidRPr="005A7E5A" w:rsidRDefault="00A04E50" w:rsidP="00A04E50">
      <w:pPr>
        <w:rPr>
          <w:rStyle w:val="Style13ptBold"/>
          <w:b w:val="0"/>
          <w:sz w:val="16"/>
        </w:rPr>
      </w:pPr>
      <w:r w:rsidRPr="005A7E5A">
        <w:rPr>
          <w:rStyle w:val="Style13ptBold"/>
        </w:rPr>
        <w:t>GWEC, 2013</w:t>
      </w:r>
      <w:r w:rsidRPr="005A7E5A">
        <w:rPr>
          <w:rStyle w:val="Style13ptBold"/>
          <w:sz w:val="16"/>
        </w:rPr>
        <w:t xml:space="preserve"> </w:t>
      </w:r>
      <w:r w:rsidRPr="005A7E5A">
        <w:rPr>
          <w:rStyle w:val="Style13ptBold"/>
          <w:b w:val="0"/>
          <w:sz w:val="16"/>
        </w:rPr>
        <w:t>(Global Wind Energy Council, “</w:t>
      </w:r>
      <w:r w:rsidRPr="005A7E5A">
        <w:rPr>
          <w:rStyle w:val="StyleUnderline"/>
        </w:rPr>
        <w:t>Japan’s offshore wind development speeding</w:t>
      </w:r>
      <w:r w:rsidRPr="005A7E5A">
        <w:rPr>
          <w:rStyle w:val="Style13ptBold"/>
          <w:b w:val="0"/>
          <w:sz w:val="16"/>
        </w:rPr>
        <w:t xml:space="preserve"> </w:t>
      </w:r>
      <w:r w:rsidRPr="005A7E5A">
        <w:rPr>
          <w:rStyle w:val="StyleUnderline"/>
        </w:rPr>
        <w:t>off</w:t>
      </w:r>
      <w:r w:rsidRPr="005A7E5A">
        <w:rPr>
          <w:rStyle w:val="Style13ptBold"/>
          <w:b w:val="0"/>
          <w:sz w:val="16"/>
        </w:rPr>
        <w:t>”, GWEC, 09/13/2013, http://www.gwec.net/japans-offs</w:t>
      </w:r>
      <w:r w:rsidR="00EC4FF5">
        <w:rPr>
          <w:rStyle w:val="Style13ptBold"/>
          <w:b w:val="0"/>
          <w:sz w:val="16"/>
        </w:rPr>
        <w:t>ho</w:t>
      </w:r>
      <w:r w:rsidR="005E7A4B">
        <w:rPr>
          <w:rStyle w:val="Style13ptBold"/>
          <w:b w:val="0"/>
          <w:sz w:val="16"/>
        </w:rPr>
        <w:t>re-wind-development-speeding)</w:t>
      </w:r>
    </w:p>
    <w:p w:rsidR="00A04E50" w:rsidRPr="005A7E5A" w:rsidRDefault="00A04E50" w:rsidP="00A04E50">
      <w:pPr>
        <w:rPr>
          <w:rStyle w:val="StyleUnderline"/>
        </w:rPr>
      </w:pPr>
      <w:r w:rsidRPr="005A7E5A">
        <w:rPr>
          <w:rStyle w:val="StyleUnderline"/>
        </w:rPr>
        <w:t>A lot is happening on the offshore wind power front in Japan.</w:t>
      </w:r>
      <w:r w:rsidRPr="005A7E5A">
        <w:rPr>
          <w:sz w:val="16"/>
        </w:rPr>
        <w:t xml:space="preserve"> In June </w:t>
      </w:r>
      <w:r w:rsidRPr="005A7E5A">
        <w:rPr>
          <w:rStyle w:val="StyleUnderline"/>
        </w:rPr>
        <w:t>Japan unveiled its first commercial floating turbine in Asia</w:t>
      </w:r>
      <w:r w:rsidRPr="005A7E5A">
        <w:rPr>
          <w:sz w:val="16"/>
        </w:rPr>
        <w:t xml:space="preserve"> and the 2-megawatt turbine off the coast of Fukushima will start operation on 7 October. </w:t>
      </w:r>
      <w:r w:rsidRPr="005A7E5A">
        <w:rPr>
          <w:rStyle w:val="StyleUnderline"/>
        </w:rPr>
        <w:t>The first project phase</w:t>
      </w:r>
      <w:r w:rsidRPr="005A7E5A">
        <w:rPr>
          <w:sz w:val="16"/>
        </w:rPr>
        <w:t xml:space="preserve">, which included the setting of the Hitachi downwind-type turbine with a rotor diameter of 80 meters on a structure supported by a set of three 32-meter-hihg cylindrical iron floats, </w:t>
      </w:r>
      <w:r w:rsidRPr="005A7E5A">
        <w:rPr>
          <w:rStyle w:val="StyleUnderline"/>
        </w:rPr>
        <w:t>was completed this summer</w:t>
      </w:r>
      <w:r w:rsidRPr="005A7E5A">
        <w:rPr>
          <w:sz w:val="16"/>
        </w:rPr>
        <w:t xml:space="preserve">. The world’s first floating power substation was installed two </w:t>
      </w:r>
      <w:proofErr w:type="spellStart"/>
      <w:r w:rsidRPr="005A7E5A">
        <w:rPr>
          <w:sz w:val="16"/>
        </w:rPr>
        <w:t>kilometres</w:t>
      </w:r>
      <w:proofErr w:type="spellEnd"/>
      <w:r w:rsidRPr="005A7E5A">
        <w:rPr>
          <w:sz w:val="16"/>
        </w:rPr>
        <w:t xml:space="preserve"> away from the floater. The turbine and substation were installed on the floater at the dockyard at Tokyo Bay and then moved by a tugboat to the Pacific Ocean about 20 km offshore from Fukushima. The electricity generated will be transferred through an undersea cable to the seashore, and then transmitted to Tokyo by the existing grid lines. The Fukushima FORWARD project is carried out by the Japanese Ministry of Economy, Trade and Industry. </w:t>
      </w:r>
      <w:r w:rsidRPr="005A7E5A">
        <w:rPr>
          <w:rStyle w:val="StyleUnderline"/>
        </w:rPr>
        <w:t xml:space="preserve">Two further 7-megawatt floating offshore turbines are planned to be constructed </w:t>
      </w:r>
      <w:r w:rsidRPr="005A7E5A">
        <w:rPr>
          <w:sz w:val="16"/>
        </w:rPr>
        <w:t xml:space="preserve">at the same location in 2014 and another 2 megawatt floating turbine is to be moored at </w:t>
      </w:r>
      <w:proofErr w:type="spellStart"/>
      <w:r w:rsidRPr="005A7E5A">
        <w:rPr>
          <w:sz w:val="16"/>
        </w:rPr>
        <w:t>Goto</w:t>
      </w:r>
      <w:proofErr w:type="spellEnd"/>
      <w:r w:rsidRPr="005A7E5A">
        <w:rPr>
          <w:sz w:val="16"/>
        </w:rPr>
        <w:t xml:space="preserve"> Island in Nagasaki Prefecture this autumn. </w:t>
      </w:r>
      <w:r w:rsidRPr="005A7E5A">
        <w:rPr>
          <w:rStyle w:val="StyleUnderline"/>
        </w:rPr>
        <w:t>This project is conducted by Japan’s Ministry of Environment</w:t>
      </w:r>
      <w:r w:rsidRPr="005A7E5A">
        <w:rPr>
          <w:sz w:val="16"/>
        </w:rPr>
        <w:t>. Additionally</w:t>
      </w:r>
      <w:r w:rsidRPr="005A7E5A">
        <w:rPr>
          <w:rStyle w:val="StyleUnderline"/>
        </w:rPr>
        <w:t xml:space="preserve">, developers and local governments have announced new commercial offshore wind projects </w:t>
      </w:r>
      <w:r w:rsidRPr="005A7E5A">
        <w:rPr>
          <w:sz w:val="16"/>
        </w:rPr>
        <w:t xml:space="preserve">recently, including the following: The Kashima, </w:t>
      </w:r>
      <w:proofErr w:type="spellStart"/>
      <w:r w:rsidRPr="005A7E5A">
        <w:rPr>
          <w:sz w:val="16"/>
        </w:rPr>
        <w:t>Mutsuogawara</w:t>
      </w:r>
      <w:proofErr w:type="spellEnd"/>
      <w:r w:rsidRPr="005A7E5A">
        <w:rPr>
          <w:sz w:val="16"/>
        </w:rPr>
        <w:t xml:space="preserve"> and </w:t>
      </w:r>
      <w:proofErr w:type="spellStart"/>
      <w:r w:rsidRPr="005A7E5A">
        <w:rPr>
          <w:sz w:val="16"/>
        </w:rPr>
        <w:t>Omaezaki</w:t>
      </w:r>
      <w:proofErr w:type="spellEnd"/>
      <w:r w:rsidRPr="005A7E5A">
        <w:rPr>
          <w:sz w:val="16"/>
        </w:rPr>
        <w:t xml:space="preserve"> projects are all located at port areas, which have several advantages for offshore development in Japan; ports are governed by only one office "Ports and Harbors Bureau" making permission procedure much lighter; the fishing industry's rights are weaker at port areas, making developers freer from compensation; and industrial infrastructures and grid lines already exist for port facilities. Currently, </w:t>
      </w:r>
      <w:r w:rsidRPr="005A7E5A">
        <w:rPr>
          <w:rStyle w:val="StyleUnderline"/>
        </w:rPr>
        <w:t>Japan has a total of 45.6MW of offshore wind capacity spread over 24 turbines at 5 locations.</w:t>
      </w:r>
    </w:p>
    <w:p w:rsidR="00A04E50" w:rsidRPr="005A7E5A" w:rsidRDefault="00A04E50" w:rsidP="009C662B">
      <w:pPr>
        <w:pStyle w:val="Heading4"/>
        <w:rPr>
          <w:rStyle w:val="Style13ptBold"/>
          <w:b/>
        </w:rPr>
      </w:pPr>
      <w:r w:rsidRPr="005A7E5A">
        <w:rPr>
          <w:rStyle w:val="Style13ptBold"/>
          <w:b/>
        </w:rPr>
        <w:t>Japan solves offshore wind—there program has been accelerating</w:t>
      </w:r>
    </w:p>
    <w:p w:rsidR="00A04E50" w:rsidRPr="005A7E5A" w:rsidRDefault="00A04E50" w:rsidP="00A04E50">
      <w:pPr>
        <w:rPr>
          <w:rStyle w:val="Style13ptBold"/>
          <w:b w:val="0"/>
          <w:sz w:val="16"/>
        </w:rPr>
      </w:pPr>
      <w:r w:rsidRPr="005A7E5A">
        <w:rPr>
          <w:rStyle w:val="Style13ptBold"/>
        </w:rPr>
        <w:t>Rose, 2013</w:t>
      </w:r>
      <w:r w:rsidRPr="005A7E5A">
        <w:rPr>
          <w:rStyle w:val="Style13ptBold"/>
          <w:sz w:val="16"/>
        </w:rPr>
        <w:t xml:space="preserve"> </w:t>
      </w:r>
      <w:r w:rsidRPr="005A7E5A">
        <w:rPr>
          <w:rStyle w:val="Style13ptBold"/>
          <w:b w:val="0"/>
          <w:sz w:val="16"/>
        </w:rPr>
        <w:t>(Chris Rose, “Floating offshore wind turbines could drive Japan’s green energy future”, European Wind Energy Association, 11/13/2013, http://www.ewea.org/blog/2013/11/floating-offshore-wind-turbines-dr</w:t>
      </w:r>
      <w:r w:rsidR="00EC4FF5">
        <w:rPr>
          <w:rStyle w:val="Style13ptBold"/>
          <w:b w:val="0"/>
          <w:sz w:val="16"/>
        </w:rPr>
        <w:t>iv</w:t>
      </w:r>
      <w:r w:rsidR="005E7A4B">
        <w:rPr>
          <w:rStyle w:val="Style13ptBold"/>
          <w:b w:val="0"/>
          <w:sz w:val="16"/>
        </w:rPr>
        <w:t>e-japans-green-energy-future/)</w:t>
      </w:r>
    </w:p>
    <w:p w:rsidR="00A04E50" w:rsidRPr="005A7E5A" w:rsidRDefault="00A04E50" w:rsidP="00A04E50">
      <w:pPr>
        <w:rPr>
          <w:rStyle w:val="StyleUnderline"/>
          <w:b w:val="0"/>
          <w:sz w:val="16"/>
          <w:u w:val="none"/>
        </w:rPr>
      </w:pPr>
      <w:r w:rsidRPr="005A7E5A">
        <w:rPr>
          <w:rStyle w:val="StyleUnderline"/>
          <w:b w:val="0"/>
          <w:sz w:val="16"/>
          <w:u w:val="none"/>
        </w:rPr>
        <w:t xml:space="preserve">A number of news </w:t>
      </w:r>
      <w:proofErr w:type="spellStart"/>
      <w:r w:rsidRPr="005A7E5A">
        <w:rPr>
          <w:rStyle w:val="StyleUnderline"/>
          <w:b w:val="0"/>
          <w:sz w:val="16"/>
          <w:u w:val="none"/>
        </w:rPr>
        <w:t>organisations</w:t>
      </w:r>
      <w:proofErr w:type="spellEnd"/>
      <w:r w:rsidRPr="005A7E5A">
        <w:rPr>
          <w:rStyle w:val="StyleUnderline"/>
          <w:b w:val="0"/>
          <w:sz w:val="16"/>
          <w:u w:val="none"/>
        </w:rPr>
        <w:t xml:space="preserve"> reported that </w:t>
      </w:r>
      <w:proofErr w:type="spellStart"/>
      <w:r w:rsidRPr="005A7E5A">
        <w:rPr>
          <w:rStyle w:val="StyleUnderline"/>
          <w:b w:val="0"/>
          <w:sz w:val="16"/>
          <w:u w:val="none"/>
        </w:rPr>
        <w:t>Yuhei</w:t>
      </w:r>
      <w:proofErr w:type="spellEnd"/>
      <w:r w:rsidRPr="005A7E5A">
        <w:rPr>
          <w:rStyle w:val="StyleUnderline"/>
          <w:b w:val="0"/>
          <w:sz w:val="16"/>
          <w:u w:val="none"/>
        </w:rPr>
        <w:t xml:space="preserve"> Sato, governor of Fukushima, said that </w:t>
      </w:r>
      <w:r w:rsidRPr="005A7E5A">
        <w:rPr>
          <w:rStyle w:val="StyleUnderline"/>
        </w:rPr>
        <w:t xml:space="preserve">the floating turbine could become a symbol of the region’s desire to become a green energy </w:t>
      </w:r>
      <w:proofErr w:type="spellStart"/>
      <w:r w:rsidRPr="005A7E5A">
        <w:rPr>
          <w:rStyle w:val="StyleUnderline"/>
        </w:rPr>
        <w:t>centre</w:t>
      </w:r>
      <w:proofErr w:type="spellEnd"/>
      <w:r w:rsidRPr="005A7E5A">
        <w:rPr>
          <w:rStyle w:val="StyleUnderline"/>
        </w:rPr>
        <w:t>.</w:t>
      </w:r>
      <w:r w:rsidRPr="005A7E5A">
        <w:rPr>
          <w:rStyle w:val="StyleUnderline"/>
          <w:b w:val="0"/>
          <w:sz w:val="16"/>
          <w:u w:val="none"/>
        </w:rPr>
        <w:t xml:space="preserve"> </w:t>
      </w:r>
      <w:r w:rsidRPr="005A7E5A">
        <w:rPr>
          <w:rStyle w:val="StyleUnderline"/>
        </w:rPr>
        <w:t>“Fukushima is making a stride toward the future step by step,”</w:t>
      </w:r>
      <w:r w:rsidRPr="005A7E5A">
        <w:rPr>
          <w:rStyle w:val="StyleUnderline"/>
          <w:b w:val="0"/>
          <w:sz w:val="16"/>
          <w:u w:val="none"/>
        </w:rPr>
        <w:t xml:space="preserve"> Bloomberg quoted Sato saying at a ceremony marking the project’s initiation. “</w:t>
      </w:r>
      <w:r w:rsidRPr="005A7E5A">
        <w:rPr>
          <w:rStyle w:val="StyleUnderline"/>
        </w:rPr>
        <w:t xml:space="preserve">Floating offshore wind is a symbol of such a future.” </w:t>
      </w:r>
      <w:r w:rsidRPr="005A7E5A">
        <w:rPr>
          <w:rStyle w:val="StyleUnderline"/>
          <w:b w:val="0"/>
          <w:sz w:val="16"/>
          <w:u w:val="none"/>
        </w:rPr>
        <w:t xml:space="preserve">The experimental project is funded by the government and led by Marubeni Corp. It requires approval from local fishermen before becoming a commercial operation. The 2-megawatt turbine from Hitachi Ltd. was nicknamed “Fukushima </w:t>
      </w:r>
      <w:proofErr w:type="spellStart"/>
      <w:r w:rsidRPr="005A7E5A">
        <w:rPr>
          <w:rStyle w:val="StyleUnderline"/>
          <w:b w:val="0"/>
          <w:sz w:val="16"/>
          <w:u w:val="none"/>
        </w:rPr>
        <w:t>Mirai</w:t>
      </w:r>
      <w:proofErr w:type="spellEnd"/>
      <w:r w:rsidRPr="005A7E5A">
        <w:rPr>
          <w:rStyle w:val="StyleUnderline"/>
          <w:b w:val="0"/>
          <w:sz w:val="16"/>
          <w:u w:val="none"/>
        </w:rPr>
        <w:t xml:space="preserve">,” the Bloomberg report said, adding a floating substation has also been set up and bears the name “Fukushima </w:t>
      </w:r>
      <w:proofErr w:type="spellStart"/>
      <w:r w:rsidRPr="005A7E5A">
        <w:rPr>
          <w:rStyle w:val="StyleUnderline"/>
          <w:b w:val="0"/>
          <w:sz w:val="16"/>
          <w:u w:val="none"/>
        </w:rPr>
        <w:t>Kizuna</w:t>
      </w:r>
      <w:proofErr w:type="spellEnd"/>
      <w:r w:rsidRPr="005A7E5A">
        <w:rPr>
          <w:rStyle w:val="StyleUnderline"/>
          <w:b w:val="0"/>
          <w:sz w:val="16"/>
          <w:u w:val="none"/>
        </w:rPr>
        <w:t xml:space="preserve">.” </w:t>
      </w:r>
      <w:proofErr w:type="spellStart"/>
      <w:r w:rsidRPr="005A7E5A">
        <w:rPr>
          <w:rStyle w:val="StyleUnderline"/>
          <w:b w:val="0"/>
          <w:sz w:val="16"/>
          <w:u w:val="none"/>
        </w:rPr>
        <w:t>Mirai</w:t>
      </w:r>
      <w:proofErr w:type="spellEnd"/>
      <w:r w:rsidRPr="005A7E5A">
        <w:rPr>
          <w:rStyle w:val="StyleUnderline"/>
          <w:b w:val="0"/>
          <w:sz w:val="16"/>
          <w:u w:val="none"/>
        </w:rPr>
        <w:t xml:space="preserve"> means future, while </w:t>
      </w:r>
      <w:proofErr w:type="spellStart"/>
      <w:r w:rsidRPr="005A7E5A">
        <w:rPr>
          <w:rStyle w:val="StyleUnderline"/>
          <w:b w:val="0"/>
          <w:sz w:val="16"/>
          <w:u w:val="none"/>
        </w:rPr>
        <w:t>kizuna</w:t>
      </w:r>
      <w:proofErr w:type="spellEnd"/>
      <w:r w:rsidRPr="005A7E5A">
        <w:rPr>
          <w:rStyle w:val="StyleUnderline"/>
          <w:b w:val="0"/>
          <w:sz w:val="16"/>
          <w:u w:val="none"/>
        </w:rPr>
        <w:t xml:space="preserve"> translates as ties. Two </w:t>
      </w:r>
      <w:r w:rsidRPr="005A7E5A">
        <w:rPr>
          <w:rStyle w:val="StyleUnderline"/>
        </w:rPr>
        <w:t>more turbines</w:t>
      </w:r>
      <w:r w:rsidRPr="005A7E5A">
        <w:rPr>
          <w:rStyle w:val="StyleUnderline"/>
          <w:b w:val="0"/>
          <w:sz w:val="16"/>
          <w:u w:val="none"/>
        </w:rPr>
        <w:t xml:space="preserve"> by Mitsubishi Heavy Industries Ltd., with 7 MW of capacity each, </w:t>
      </w:r>
      <w:r w:rsidRPr="005A7E5A">
        <w:rPr>
          <w:rStyle w:val="StyleUnderline"/>
        </w:rPr>
        <w:t xml:space="preserve">are expected to </w:t>
      </w:r>
      <w:r w:rsidRPr="005A7E5A">
        <w:rPr>
          <w:sz w:val="16"/>
        </w:rPr>
        <w:t>also</w:t>
      </w:r>
      <w:r w:rsidRPr="005A7E5A">
        <w:rPr>
          <w:rStyle w:val="StyleUnderline"/>
        </w:rPr>
        <w:t xml:space="preserve"> be installed</w:t>
      </w:r>
      <w:r w:rsidRPr="005A7E5A">
        <w:rPr>
          <w:rStyle w:val="StyleUnderline"/>
          <w:b w:val="0"/>
          <w:sz w:val="16"/>
          <w:u w:val="none"/>
        </w:rPr>
        <w:t xml:space="preserve">. Bloomberg noted </w:t>
      </w:r>
      <w:r w:rsidRPr="005A7E5A">
        <w:rPr>
          <w:rStyle w:val="StyleUnderline"/>
        </w:rPr>
        <w:t>the Ministry of Economy, Trade and Industry has said the floating offshore capacity may be expanded</w:t>
      </w:r>
      <w:r w:rsidRPr="005A7E5A">
        <w:rPr>
          <w:rStyle w:val="StyleUnderline"/>
          <w:b w:val="0"/>
          <w:sz w:val="16"/>
          <w:u w:val="none"/>
        </w:rPr>
        <w:t xml:space="preserve"> to 1,000 </w:t>
      </w:r>
      <w:proofErr w:type="spellStart"/>
      <w:r w:rsidRPr="005A7E5A">
        <w:rPr>
          <w:rStyle w:val="StyleUnderline"/>
          <w:b w:val="0"/>
          <w:sz w:val="16"/>
          <w:u w:val="none"/>
        </w:rPr>
        <w:t>MW.“</w:t>
      </w:r>
      <w:r w:rsidRPr="005A7E5A">
        <w:rPr>
          <w:rStyle w:val="StyleUnderline"/>
        </w:rPr>
        <w:t>For</w:t>
      </w:r>
      <w:proofErr w:type="spellEnd"/>
      <w:r w:rsidRPr="005A7E5A">
        <w:rPr>
          <w:rStyle w:val="StyleUnderline"/>
        </w:rPr>
        <w:t xml:space="preserve"> Japan, which is surrounded by deep oceans, floating wind turbines hold the promise of opening up large areas to produce clean energy</w:t>
      </w:r>
      <w:r w:rsidRPr="005A7E5A">
        <w:rPr>
          <w:rStyle w:val="StyleUnderline"/>
          <w:b w:val="0"/>
          <w:sz w:val="16"/>
          <w:u w:val="none"/>
        </w:rPr>
        <w:t xml:space="preserve">,” the Bloomberg story added. “The technology involves attaching turbines to structures that float in areas too deep for traditional towers fixed to the seafloor.” The Associated Press reported that Kazuyoshi </w:t>
      </w:r>
      <w:proofErr w:type="spellStart"/>
      <w:r w:rsidRPr="005A7E5A">
        <w:rPr>
          <w:rStyle w:val="StyleUnderline"/>
          <w:b w:val="0"/>
          <w:sz w:val="16"/>
          <w:u w:val="none"/>
        </w:rPr>
        <w:t>Akaba</w:t>
      </w:r>
      <w:proofErr w:type="spellEnd"/>
      <w:r w:rsidRPr="005A7E5A">
        <w:rPr>
          <w:rStyle w:val="StyleUnderline"/>
          <w:b w:val="0"/>
          <w:sz w:val="16"/>
          <w:u w:val="none"/>
        </w:rPr>
        <w:t xml:space="preserve">, a vice minister of economy, trade and industry, said it is the government’s mission to ensure the project is successful. “Many people were </w:t>
      </w:r>
      <w:proofErr w:type="spellStart"/>
      <w:r w:rsidRPr="005A7E5A">
        <w:rPr>
          <w:rStyle w:val="StyleUnderline"/>
          <w:b w:val="0"/>
          <w:sz w:val="16"/>
          <w:u w:val="none"/>
        </w:rPr>
        <w:t>victimised</w:t>
      </w:r>
      <w:proofErr w:type="spellEnd"/>
      <w:r w:rsidRPr="005A7E5A">
        <w:rPr>
          <w:rStyle w:val="StyleUnderline"/>
          <w:b w:val="0"/>
          <w:sz w:val="16"/>
          <w:u w:val="none"/>
        </w:rPr>
        <w:t xml:space="preserve"> and hurt by the accident at the Fukushima Dai-Ichi nuclear power plant, so </w:t>
      </w:r>
      <w:r w:rsidRPr="005A7E5A">
        <w:rPr>
          <w:rStyle w:val="StyleUnderline"/>
        </w:rPr>
        <w:t>it is very meaningful to have a new source of energy — renewable energy —</w:t>
      </w:r>
      <w:r w:rsidRPr="005A7E5A">
        <w:rPr>
          <w:rStyle w:val="StyleUnderline"/>
          <w:b w:val="0"/>
          <w:sz w:val="16"/>
          <w:u w:val="none"/>
        </w:rPr>
        <w:t xml:space="preserve"> based here,” </w:t>
      </w:r>
      <w:proofErr w:type="spellStart"/>
      <w:r w:rsidRPr="005A7E5A">
        <w:rPr>
          <w:rStyle w:val="StyleUnderline"/>
          <w:b w:val="0"/>
          <w:sz w:val="16"/>
          <w:u w:val="none"/>
        </w:rPr>
        <w:t>Akaba</w:t>
      </w:r>
      <w:proofErr w:type="spellEnd"/>
      <w:r w:rsidRPr="005A7E5A">
        <w:rPr>
          <w:rStyle w:val="StyleUnderline"/>
          <w:b w:val="0"/>
          <w:sz w:val="16"/>
          <w:u w:val="none"/>
        </w:rPr>
        <w:t xml:space="preserve"> said. With continuing problems facing the heavily-damaged nuclear power plant in Fukushima, there’s little doubt that some of the people gathering in Frankfurt next week for EWEA’s Offshore 2013 conference will be discussing Japan’s new offshore wind solution to the nation’s energy conundrum.</w:t>
      </w:r>
    </w:p>
    <w:p w:rsidR="00A04E50" w:rsidRDefault="00A04E50" w:rsidP="00A04E50">
      <w:pPr>
        <w:pStyle w:val="Heading3"/>
      </w:pPr>
      <w:r>
        <w:lastRenderedPageBreak/>
        <w:t>2NC Model Internationally</w:t>
      </w:r>
    </w:p>
    <w:p w:rsidR="00A04E50" w:rsidRPr="005A7E5A" w:rsidRDefault="00A04E50" w:rsidP="009C662B">
      <w:pPr>
        <w:pStyle w:val="Heading4"/>
        <w:rPr>
          <w:rStyle w:val="Style13ptBold"/>
          <w:b/>
        </w:rPr>
      </w:pPr>
      <w:r w:rsidRPr="005A7E5A">
        <w:rPr>
          <w:rStyle w:val="Style13ptBold"/>
          <w:b/>
        </w:rPr>
        <w:t xml:space="preserve">Japan solves offshore wind and it gets modelled internationally </w:t>
      </w:r>
    </w:p>
    <w:p w:rsidR="00A04E50" w:rsidRPr="005A7E5A" w:rsidRDefault="00A04E50" w:rsidP="00A04E50">
      <w:pPr>
        <w:rPr>
          <w:rStyle w:val="Style13ptBold"/>
          <w:b w:val="0"/>
          <w:sz w:val="16"/>
        </w:rPr>
      </w:pPr>
      <w:r w:rsidRPr="005A7E5A">
        <w:rPr>
          <w:rStyle w:val="Style13ptBold"/>
        </w:rPr>
        <w:t>Campbell, 01/31/2014</w:t>
      </w:r>
      <w:r w:rsidRPr="005A7E5A">
        <w:rPr>
          <w:rStyle w:val="Style13ptBold"/>
          <w:sz w:val="16"/>
        </w:rPr>
        <w:t xml:space="preserve"> </w:t>
      </w:r>
      <w:r w:rsidRPr="005A7E5A">
        <w:rPr>
          <w:rStyle w:val="Style13ptBold"/>
          <w:b w:val="0"/>
          <w:sz w:val="16"/>
        </w:rPr>
        <w:t>(Shaun Campbell, Wind Power Monthly writer, “Japan plays the long game with floating technology”, Wind Power Monthly, 01/31/2014, http://www.windpowermonthly.com/article/1228423/japan-play</w:t>
      </w:r>
      <w:r w:rsidR="00EC4FF5">
        <w:rPr>
          <w:rStyle w:val="Style13ptBold"/>
          <w:b w:val="0"/>
          <w:sz w:val="16"/>
        </w:rPr>
        <w:t>s-l</w:t>
      </w:r>
      <w:r w:rsidR="005E7A4B">
        <w:rPr>
          <w:rStyle w:val="Style13ptBold"/>
          <w:b w:val="0"/>
          <w:sz w:val="16"/>
        </w:rPr>
        <w:t>ong-game-floating-technology/)</w:t>
      </w:r>
    </w:p>
    <w:p w:rsidR="00A04E50" w:rsidRPr="005A7E5A" w:rsidRDefault="00A04E50" w:rsidP="00A04E50">
      <w:pPr>
        <w:rPr>
          <w:rStyle w:val="StyleUnderline"/>
          <w:b w:val="0"/>
          <w:sz w:val="14"/>
          <w:u w:val="none"/>
        </w:rPr>
      </w:pPr>
      <w:r w:rsidRPr="005A7E5A">
        <w:rPr>
          <w:rStyle w:val="StyleUnderline"/>
        </w:rPr>
        <w:t>JAPAN</w:t>
      </w:r>
      <w:r w:rsidRPr="005A7E5A">
        <w:rPr>
          <w:rStyle w:val="StyleUnderline"/>
          <w:b w:val="0"/>
          <w:sz w:val="14"/>
          <w:u w:val="none"/>
        </w:rPr>
        <w:t xml:space="preserve">: The solitary </w:t>
      </w:r>
      <w:r w:rsidRPr="005A7E5A">
        <w:rPr>
          <w:rStyle w:val="StyleUnderline"/>
        </w:rPr>
        <w:t xml:space="preserve">wind turbine floating in the Pacific Ocean, 20 </w:t>
      </w:r>
      <w:proofErr w:type="spellStart"/>
      <w:r w:rsidRPr="005A7E5A">
        <w:rPr>
          <w:rStyle w:val="StyleUnderline"/>
        </w:rPr>
        <w:t>kilometres</w:t>
      </w:r>
      <w:proofErr w:type="spellEnd"/>
      <w:r w:rsidRPr="005A7E5A">
        <w:rPr>
          <w:rStyle w:val="StyleUnderline"/>
        </w:rPr>
        <w:t xml:space="preserve"> from Japan's eastern coast, </w:t>
      </w:r>
      <w:r w:rsidRPr="005A7E5A">
        <w:rPr>
          <w:rStyle w:val="Emphasis"/>
        </w:rPr>
        <w:t>has become</w:t>
      </w:r>
      <w:r w:rsidRPr="005A7E5A">
        <w:rPr>
          <w:rStyle w:val="StyleUnderline"/>
        </w:rPr>
        <w:t xml:space="preserve"> </w:t>
      </w:r>
      <w:r w:rsidRPr="005A7E5A">
        <w:rPr>
          <w:rStyle w:val="StyleUnderline"/>
          <w:b w:val="0"/>
          <w:sz w:val="14"/>
          <w:u w:val="none"/>
        </w:rPr>
        <w:t xml:space="preserve">something </w:t>
      </w:r>
      <w:r w:rsidRPr="005A7E5A">
        <w:rPr>
          <w:sz w:val="14"/>
        </w:rPr>
        <w:t>of</w:t>
      </w:r>
      <w:r w:rsidRPr="005A7E5A">
        <w:rPr>
          <w:rStyle w:val="StyleUnderline"/>
        </w:rPr>
        <w:t xml:space="preserve"> </w:t>
      </w:r>
      <w:r w:rsidRPr="005A7E5A">
        <w:rPr>
          <w:rStyle w:val="Emphasis"/>
        </w:rPr>
        <w:t>a poster boy for the wind industry.</w:t>
      </w:r>
      <w:r w:rsidRPr="005A7E5A">
        <w:rPr>
          <w:rStyle w:val="StyleUnderline"/>
        </w:rPr>
        <w:t xml:space="preserve"> </w:t>
      </w:r>
      <w:r w:rsidRPr="005A7E5A">
        <w:rPr>
          <w:rStyle w:val="StyleUnderline"/>
          <w:b w:val="0"/>
          <w:sz w:val="14"/>
          <w:u w:val="none"/>
        </w:rPr>
        <w:t xml:space="preserve">It stands in the shadow of the Fukushima nuclear power plant that failed catastrophically on 11 March 2011 after being struck by a tsunami. Nearly three years on and Fukushima remains the dark </w:t>
      </w:r>
      <w:proofErr w:type="spellStart"/>
      <w:r w:rsidRPr="005A7E5A">
        <w:rPr>
          <w:rStyle w:val="StyleUnderline"/>
          <w:b w:val="0"/>
          <w:sz w:val="14"/>
          <w:u w:val="none"/>
        </w:rPr>
        <w:t>centre</w:t>
      </w:r>
      <w:proofErr w:type="spellEnd"/>
      <w:r w:rsidRPr="005A7E5A">
        <w:rPr>
          <w:rStyle w:val="StyleUnderline"/>
          <w:b w:val="0"/>
          <w:sz w:val="14"/>
          <w:u w:val="none"/>
        </w:rPr>
        <w:t xml:space="preserve"> of a 32-kilometre evacuation zone, its teams still struggling to prevent contaminated water leaking into the sea. Radiation at the plant's boundaries has reached eight times government safety guidelines. Fish caught close to shore are showing 124 times the level of radioactive cesium that would make them safe to eat. The clean-up and full decommissioning process at Fukushima will run into decades rather than years, and at huge cost. In Japan they call it the disaster that never ends. </w:t>
      </w:r>
      <w:r w:rsidRPr="005A7E5A">
        <w:rPr>
          <w:rStyle w:val="StyleUnderline"/>
        </w:rPr>
        <w:t>The 2MW floating turbine in the Pacific paints a different picture of the future of energy generation in Japan</w:t>
      </w:r>
      <w:r w:rsidRPr="005A7E5A">
        <w:rPr>
          <w:rStyle w:val="StyleUnderline"/>
          <w:b w:val="0"/>
          <w:sz w:val="14"/>
          <w:u w:val="none"/>
        </w:rPr>
        <w:t xml:space="preserve">. </w:t>
      </w:r>
      <w:r w:rsidRPr="005A7E5A">
        <w:rPr>
          <w:rStyle w:val="StyleUnderline"/>
        </w:rPr>
        <w:t>Its output is</w:t>
      </w:r>
      <w:r w:rsidRPr="005A7E5A">
        <w:rPr>
          <w:rStyle w:val="StyleUnderline"/>
          <w:b w:val="0"/>
          <w:sz w:val="14"/>
          <w:u w:val="none"/>
        </w:rPr>
        <w:t xml:space="preserve">, of course, </w:t>
      </w:r>
      <w:r w:rsidRPr="005A7E5A">
        <w:rPr>
          <w:rStyle w:val="StyleUnderline"/>
        </w:rPr>
        <w:t>minuscule compared to the 4.4GW of the nuclear plant</w:t>
      </w:r>
      <w:r w:rsidRPr="005A7E5A">
        <w:rPr>
          <w:rStyle w:val="StyleUnderline"/>
          <w:b w:val="0"/>
          <w:sz w:val="14"/>
          <w:u w:val="none"/>
        </w:rPr>
        <w:t xml:space="preserve">, </w:t>
      </w:r>
      <w:r w:rsidRPr="005A7E5A">
        <w:rPr>
          <w:rStyle w:val="StyleUnderline"/>
        </w:rPr>
        <w:t>but</w:t>
      </w:r>
      <w:r w:rsidRPr="005A7E5A">
        <w:rPr>
          <w:rStyle w:val="StyleUnderline"/>
          <w:b w:val="0"/>
          <w:sz w:val="14"/>
          <w:u w:val="none"/>
        </w:rPr>
        <w:t xml:space="preserve"> since 11 November 2013 </w:t>
      </w:r>
      <w:r w:rsidRPr="005A7E5A">
        <w:rPr>
          <w:rStyle w:val="StyleUnderline"/>
        </w:rPr>
        <w:t>it has been</w:t>
      </w:r>
      <w:r w:rsidRPr="005A7E5A">
        <w:rPr>
          <w:rStyle w:val="StyleUnderline"/>
          <w:b w:val="0"/>
          <w:sz w:val="14"/>
          <w:u w:val="none"/>
        </w:rPr>
        <w:t xml:space="preserve"> quietly and cleanly </w:t>
      </w:r>
      <w:r w:rsidRPr="005A7E5A">
        <w:rPr>
          <w:rStyle w:val="StyleUnderline"/>
        </w:rPr>
        <w:t>providing electricity</w:t>
      </w:r>
      <w:r w:rsidRPr="005A7E5A">
        <w:rPr>
          <w:rStyle w:val="StyleUnderline"/>
          <w:b w:val="0"/>
          <w:sz w:val="14"/>
          <w:u w:val="none"/>
        </w:rPr>
        <w:t xml:space="preserve"> to the region. </w:t>
      </w:r>
      <w:r w:rsidRPr="005A7E5A">
        <w:rPr>
          <w:rStyle w:val="StyleUnderline"/>
        </w:rPr>
        <w:t>The Fukushima project is still at the infant stage,</w:t>
      </w:r>
      <w:r w:rsidRPr="005A7E5A">
        <w:rPr>
          <w:rStyle w:val="StyleUnderline"/>
          <w:b w:val="0"/>
          <w:sz w:val="14"/>
          <w:u w:val="none"/>
        </w:rPr>
        <w:t xml:space="preserve"> </w:t>
      </w:r>
      <w:r w:rsidRPr="005A7E5A">
        <w:rPr>
          <w:rStyle w:val="StyleUnderline"/>
        </w:rPr>
        <w:t>but wind-industry supporters believe it could grow</w:t>
      </w:r>
      <w:r w:rsidRPr="005A7E5A">
        <w:rPr>
          <w:rStyle w:val="Emphasis"/>
        </w:rPr>
        <w:t xml:space="preserve"> to become the world's first utility-scale offshore wind farm </w:t>
      </w:r>
      <w:r w:rsidRPr="005A7E5A">
        <w:rPr>
          <w:rStyle w:val="StyleUnderline"/>
        </w:rPr>
        <w:t>on floating foundations or</w:t>
      </w:r>
      <w:r w:rsidRPr="005A7E5A">
        <w:rPr>
          <w:rStyle w:val="StyleUnderline"/>
          <w:b w:val="0"/>
          <w:sz w:val="14"/>
          <w:u w:val="none"/>
        </w:rPr>
        <w:t xml:space="preserve">, failing that, </w:t>
      </w:r>
      <w:r w:rsidRPr="005A7E5A">
        <w:rPr>
          <w:rStyle w:val="Emphasis"/>
        </w:rPr>
        <w:t>pioneer the techniques and technology that will allow others to generate wind power in deep waters</w:t>
      </w:r>
      <w:r w:rsidRPr="005A7E5A">
        <w:rPr>
          <w:rStyle w:val="StyleUnderline"/>
        </w:rPr>
        <w:t>.</w:t>
      </w:r>
      <w:r w:rsidRPr="005A7E5A">
        <w:rPr>
          <w:rStyle w:val="StyleUnderline"/>
          <w:b w:val="0"/>
          <w:sz w:val="14"/>
          <w:u w:val="none"/>
        </w:rPr>
        <w:t xml:space="preserve"> Wind power currently contributes less than 1% of Japan's total power capacity, with just 2.6GW installed, virtually all of it onshore. According to Maine International Consulting, offshore wind capacity stands at only 45.6MW spread over 24 turbines at five locations.</w:t>
      </w:r>
    </w:p>
    <w:p w:rsidR="00A04E50" w:rsidRPr="005A7E5A" w:rsidRDefault="00A04E50" w:rsidP="009C662B">
      <w:pPr>
        <w:pStyle w:val="Heading4"/>
        <w:rPr>
          <w:rStyle w:val="Style13ptBold"/>
          <w:b/>
        </w:rPr>
      </w:pPr>
      <w:r w:rsidRPr="005A7E5A">
        <w:rPr>
          <w:rStyle w:val="Style13ptBold"/>
          <w:b/>
        </w:rPr>
        <w:t>Japanese offshore wind jumpstarts international markets</w:t>
      </w:r>
    </w:p>
    <w:p w:rsidR="00A04E50" w:rsidRPr="005A7E5A" w:rsidRDefault="00A04E50" w:rsidP="00A04E50">
      <w:pPr>
        <w:rPr>
          <w:rStyle w:val="Style13ptBold"/>
          <w:b w:val="0"/>
          <w:sz w:val="16"/>
        </w:rPr>
      </w:pPr>
      <w:r w:rsidRPr="005A7E5A">
        <w:rPr>
          <w:rStyle w:val="Style13ptBold"/>
        </w:rPr>
        <w:t>Nagata, 02/26/2014</w:t>
      </w:r>
      <w:r w:rsidRPr="005A7E5A">
        <w:rPr>
          <w:rStyle w:val="Style13ptBold"/>
          <w:sz w:val="16"/>
        </w:rPr>
        <w:t xml:space="preserve"> </w:t>
      </w:r>
      <w:r w:rsidRPr="005A7E5A">
        <w:rPr>
          <w:rStyle w:val="Style13ptBold"/>
          <w:b w:val="0"/>
          <w:sz w:val="16"/>
        </w:rPr>
        <w:t>(Kazuaki Nagata, Japan Times staff writer, “Wind power on verge of taking off”, The Japan Times, 02/26/2014, http://www.japantimes.co.jp/news/2014/02/26/business/wind-power-on-ve</w:t>
      </w:r>
      <w:r w:rsidR="00EC4FF5">
        <w:rPr>
          <w:rStyle w:val="Style13ptBold"/>
          <w:b w:val="0"/>
          <w:sz w:val="16"/>
        </w:rPr>
        <w:t>rge</w:t>
      </w:r>
      <w:r w:rsidR="005E7A4B">
        <w:rPr>
          <w:rStyle w:val="Style13ptBold"/>
          <w:b w:val="0"/>
          <w:sz w:val="16"/>
        </w:rPr>
        <w:t>-of-taking-off/#.U8Q40PldWSo/)</w:t>
      </w:r>
    </w:p>
    <w:p w:rsidR="00A04E50" w:rsidRPr="005A7E5A" w:rsidRDefault="00A04E50" w:rsidP="00A04E50">
      <w:pPr>
        <w:rPr>
          <w:rStyle w:val="StyleUnderline"/>
          <w:b w:val="0"/>
          <w:sz w:val="14"/>
          <w:u w:val="none"/>
        </w:rPr>
      </w:pPr>
      <w:r w:rsidRPr="005A7E5A">
        <w:rPr>
          <w:rStyle w:val="StyleUnderline"/>
        </w:rPr>
        <w:t xml:space="preserve">Japan hasn’t seen an appreciable increase in wind power </w:t>
      </w:r>
      <w:r w:rsidRPr="005A7E5A">
        <w:rPr>
          <w:rStyle w:val="StyleUnderline"/>
          <w:b w:val="0"/>
          <w:sz w:val="14"/>
          <w:u w:val="none"/>
        </w:rPr>
        <w:t xml:space="preserve">in the past few years despite the start of the feed-in tariff system designed to boost renewable energy, </w:t>
      </w:r>
      <w:r w:rsidRPr="005A7E5A">
        <w:rPr>
          <w:rStyle w:val="StyleUnderline"/>
        </w:rPr>
        <w:t>but it still has potential and the market will grow in the next several years.</w:t>
      </w:r>
      <w:r w:rsidRPr="005A7E5A">
        <w:rPr>
          <w:sz w:val="14"/>
        </w:rPr>
        <w:t xml:space="preserve"> </w:t>
      </w:r>
      <w:r w:rsidRPr="005A7E5A">
        <w:rPr>
          <w:rStyle w:val="StyleUnderline"/>
          <w:b w:val="0"/>
          <w:sz w:val="14"/>
          <w:u w:val="none"/>
        </w:rPr>
        <w:t xml:space="preserve">That appears to be the consensus view of many people in the wind power industry participating in the Smart Energy Week 2014 exhibition that kicked off Wednesday at Tokyo Big Sight. Tokyo-based </w:t>
      </w:r>
      <w:proofErr w:type="spellStart"/>
      <w:r w:rsidRPr="005A7E5A">
        <w:rPr>
          <w:rStyle w:val="StyleUnderline"/>
          <w:b w:val="0"/>
          <w:sz w:val="14"/>
          <w:u w:val="none"/>
        </w:rPr>
        <w:t>Looop</w:t>
      </w:r>
      <w:proofErr w:type="spellEnd"/>
      <w:r w:rsidRPr="005A7E5A">
        <w:rPr>
          <w:rStyle w:val="StyleUnderline"/>
          <w:b w:val="0"/>
          <w:sz w:val="14"/>
          <w:u w:val="none"/>
        </w:rPr>
        <w:t xml:space="preserve"> Inc., which has been selling solar panels, is planning to enter the wind power market by selling small-scale turbines. Yasuhiko Watanabe, sales and public relations manager at </w:t>
      </w:r>
      <w:proofErr w:type="spellStart"/>
      <w:r w:rsidRPr="005A7E5A">
        <w:rPr>
          <w:rStyle w:val="StyleUnderline"/>
          <w:b w:val="0"/>
          <w:sz w:val="14"/>
          <w:u w:val="none"/>
        </w:rPr>
        <w:t>Looop</w:t>
      </w:r>
      <w:proofErr w:type="spellEnd"/>
      <w:r w:rsidRPr="005A7E5A">
        <w:rPr>
          <w:rStyle w:val="StyleUnderline"/>
          <w:b w:val="0"/>
          <w:sz w:val="14"/>
          <w:u w:val="none"/>
        </w:rPr>
        <w:t xml:space="preserve">, said that although the solar panel sector has grown rapidly since the launch of the feed-in tariff in 2012, that rise is expected to slow down because the government lowered the purchase price for solar power last year and it is planning to drop it further. Under the feed-in tariff system, electric utilities are required to buy all electricity produced by companies and households via renewable energy sources at a rate that will remain set for a specific number of years. The system attracted a massive amount of investment in solar panels as the rate was higher than many experts had expected and solar panels are easier to set up than other renewable power facilities. The small-scale wind power price is set at ¥55 per kilowatt-hour for 20 years. The small-scale wind generators are those whose windmill diameter is shorter than 7 meters with generation capacity of 20 </w:t>
      </w:r>
      <w:proofErr w:type="gramStart"/>
      <w:r w:rsidRPr="005A7E5A">
        <w:rPr>
          <w:rStyle w:val="StyleUnderline"/>
          <w:b w:val="0"/>
          <w:sz w:val="14"/>
          <w:u w:val="none"/>
        </w:rPr>
        <w:t>kw</w:t>
      </w:r>
      <w:proofErr w:type="gramEnd"/>
      <w:r w:rsidRPr="005A7E5A">
        <w:rPr>
          <w:rStyle w:val="StyleUnderline"/>
          <w:b w:val="0"/>
          <w:sz w:val="14"/>
          <w:u w:val="none"/>
        </w:rPr>
        <w:t xml:space="preserve"> or lower. Experts have said that </w:t>
      </w:r>
      <w:r w:rsidRPr="005A7E5A">
        <w:rPr>
          <w:rStyle w:val="StyleUnderline"/>
        </w:rPr>
        <w:t>Japan’s potential in wind is big, so wind will be an important player in the nation’s efforts to increase use of renewable energy.</w:t>
      </w:r>
      <w:r w:rsidRPr="005A7E5A">
        <w:rPr>
          <w:rStyle w:val="StyleUnderline"/>
          <w:b w:val="0"/>
          <w:sz w:val="14"/>
          <w:u w:val="none"/>
        </w:rPr>
        <w:t xml:space="preserve"> “Sooner or later, we are going to see an increase in wind power. </w:t>
      </w:r>
      <w:r w:rsidRPr="005A7E5A">
        <w:rPr>
          <w:rStyle w:val="StyleUnderline"/>
        </w:rPr>
        <w:t>It will be too late to enter the market once it has already started to grow,”</w:t>
      </w:r>
      <w:r w:rsidRPr="005A7E5A">
        <w:rPr>
          <w:rStyle w:val="StyleUnderline"/>
          <w:b w:val="0"/>
          <w:sz w:val="14"/>
          <w:u w:val="none"/>
        </w:rPr>
        <w:t xml:space="preserve"> said Watanabe. </w:t>
      </w:r>
      <w:r w:rsidRPr="005A7E5A">
        <w:rPr>
          <w:rStyle w:val="StyleUnderline"/>
        </w:rPr>
        <w:t>Wind power has barely gotten off the ground</w:t>
      </w:r>
      <w:r w:rsidRPr="005A7E5A">
        <w:rPr>
          <w:rStyle w:val="StyleUnderline"/>
          <w:b w:val="0"/>
          <w:sz w:val="14"/>
          <w:u w:val="none"/>
        </w:rPr>
        <w:t xml:space="preserve">, Watanabe said, because installation costs for small-scale generators are still too high to be profitable. But he said </w:t>
      </w:r>
      <w:proofErr w:type="spellStart"/>
      <w:r w:rsidRPr="005A7E5A">
        <w:rPr>
          <w:rStyle w:val="StyleUnderline"/>
          <w:b w:val="0"/>
          <w:sz w:val="14"/>
          <w:u w:val="none"/>
        </w:rPr>
        <w:t>Looop</w:t>
      </w:r>
      <w:proofErr w:type="spellEnd"/>
      <w:r w:rsidRPr="005A7E5A">
        <w:rPr>
          <w:rStyle w:val="StyleUnderline"/>
          <w:b w:val="0"/>
          <w:sz w:val="14"/>
          <w:u w:val="none"/>
        </w:rPr>
        <w:t xml:space="preserve"> has built up the know-how to provide quality and reasonable renewables through selling solar panels, which will help </w:t>
      </w:r>
      <w:proofErr w:type="gramStart"/>
      <w:r w:rsidRPr="005A7E5A">
        <w:rPr>
          <w:rStyle w:val="StyleUnderline"/>
          <w:b w:val="0"/>
          <w:sz w:val="14"/>
          <w:u w:val="none"/>
        </w:rPr>
        <w:t>it</w:t>
      </w:r>
      <w:proofErr w:type="gramEnd"/>
      <w:r w:rsidRPr="005A7E5A">
        <w:rPr>
          <w:rStyle w:val="StyleUnderline"/>
          <w:b w:val="0"/>
          <w:sz w:val="14"/>
          <w:u w:val="none"/>
        </w:rPr>
        <w:t xml:space="preserve"> develop profitable small-scale wind farm businesses. The firm said it aims to provide wind turbines for investors to pay off the initial installation cost in about seven years. </w:t>
      </w:r>
      <w:proofErr w:type="spellStart"/>
      <w:r w:rsidRPr="005A7E5A">
        <w:rPr>
          <w:rStyle w:val="StyleUnderline"/>
          <w:b w:val="0"/>
          <w:sz w:val="14"/>
          <w:u w:val="none"/>
        </w:rPr>
        <w:t>Mizue</w:t>
      </w:r>
      <w:proofErr w:type="spellEnd"/>
      <w:r w:rsidRPr="005A7E5A">
        <w:rPr>
          <w:rStyle w:val="StyleUnderline"/>
          <w:b w:val="0"/>
          <w:sz w:val="14"/>
          <w:u w:val="none"/>
        </w:rPr>
        <w:t xml:space="preserve"> </w:t>
      </w:r>
      <w:proofErr w:type="spellStart"/>
      <w:r w:rsidRPr="005A7E5A">
        <w:rPr>
          <w:rStyle w:val="StyleUnderline"/>
          <w:b w:val="0"/>
          <w:sz w:val="14"/>
          <w:u w:val="none"/>
        </w:rPr>
        <w:t>Yugawa</w:t>
      </w:r>
      <w:proofErr w:type="spellEnd"/>
      <w:r w:rsidRPr="005A7E5A">
        <w:rPr>
          <w:rStyle w:val="StyleUnderline"/>
          <w:b w:val="0"/>
          <w:sz w:val="14"/>
          <w:u w:val="none"/>
        </w:rPr>
        <w:t xml:space="preserve">, a spokeswoman at Tokyo-based Zephyr Corp., a seller of small-scale wind farms, said it is true that investment in this sector is not yet profitable. But “we are getting a lot of inquiries. The price of solar power is going to drop, so they are interested in the next energy (source to invest in),” she said. She said </w:t>
      </w:r>
      <w:r w:rsidRPr="005A7E5A">
        <w:rPr>
          <w:rStyle w:val="StyleUnderline"/>
        </w:rPr>
        <w:t>wind turbine makers will be making more efforts to lower the manufacturing cost and this will increase investment opportunities</w:t>
      </w:r>
      <w:r w:rsidRPr="005A7E5A">
        <w:rPr>
          <w:rStyle w:val="StyleUnderline"/>
          <w:b w:val="0"/>
          <w:sz w:val="14"/>
          <w:u w:val="none"/>
        </w:rPr>
        <w:t xml:space="preserve">. </w:t>
      </w:r>
      <w:r w:rsidRPr="005A7E5A">
        <w:rPr>
          <w:rStyle w:val="Emphasis"/>
        </w:rPr>
        <w:t>The Japanese wind power market is starting to attract attention from overseas.</w:t>
      </w:r>
      <w:r w:rsidRPr="005A7E5A">
        <w:rPr>
          <w:rStyle w:val="StyleUnderline"/>
          <w:b w:val="0"/>
          <w:sz w:val="14"/>
          <w:u w:val="none"/>
        </w:rPr>
        <w:t xml:space="preserve"> Maurizio Colombo of Spanish company </w:t>
      </w:r>
      <w:proofErr w:type="spellStart"/>
      <w:r w:rsidRPr="005A7E5A">
        <w:rPr>
          <w:rStyle w:val="StyleUnderline"/>
          <w:b w:val="0"/>
          <w:sz w:val="14"/>
          <w:u w:val="none"/>
        </w:rPr>
        <w:t>Ennera</w:t>
      </w:r>
      <w:proofErr w:type="spellEnd"/>
      <w:r w:rsidRPr="005A7E5A">
        <w:rPr>
          <w:rStyle w:val="StyleUnderline"/>
          <w:b w:val="0"/>
          <w:sz w:val="14"/>
          <w:u w:val="none"/>
        </w:rPr>
        <w:t xml:space="preserve">, which sells small-scale wind farms, said the firm is thinking about entering the Japanese market because of the benefits of the feed-in tariff. “My feeling is that there is large interest in the market . . . the beginning (of the spread of renewables in Spain) was similar to what I am now seeing here,” with a lot of interested people, he said, adding that his firm is looking for distributors in Japan. </w:t>
      </w:r>
      <w:r w:rsidRPr="005A7E5A">
        <w:rPr>
          <w:rStyle w:val="StyleUnderline"/>
        </w:rPr>
        <w:t>Hopes are high for large-scale wind farms</w:t>
      </w:r>
      <w:r w:rsidRPr="005A7E5A">
        <w:rPr>
          <w:rStyle w:val="StyleUnderline"/>
          <w:b w:val="0"/>
          <w:sz w:val="14"/>
          <w:u w:val="none"/>
        </w:rPr>
        <w:t xml:space="preserve"> as well. Keisuke Murakami, an official at the Agency for Natural Resources and Energy, said in a keynote speech that </w:t>
      </w:r>
      <w:r w:rsidRPr="005A7E5A">
        <w:rPr>
          <w:rStyle w:val="StyleUnderline"/>
        </w:rPr>
        <w:t>Japan will be cultivating offshore wind farms whose power generation potential is said to be 10 times that of solar power,</w:t>
      </w:r>
      <w:r w:rsidRPr="005A7E5A">
        <w:rPr>
          <w:rStyle w:val="StyleUnderline"/>
          <w:b w:val="0"/>
          <w:sz w:val="14"/>
          <w:u w:val="none"/>
        </w:rPr>
        <w:t xml:space="preserve"> while General Electric Co. said it started </w:t>
      </w:r>
      <w:r w:rsidRPr="005A7E5A">
        <w:rPr>
          <w:rStyle w:val="StyleUnderline"/>
          <w:b w:val="0"/>
          <w:sz w:val="14"/>
          <w:u w:val="none"/>
        </w:rPr>
        <w:lastRenderedPageBreak/>
        <w:t>providing wind turbines Wednesday for Japan for the first time in about eight years. GE, which had supplied about 300 wind turbines in Japan as of 2006, resumed the sales, since the demand for renewable energy sources is growing due to the feed-in tariff.</w:t>
      </w:r>
    </w:p>
    <w:p w:rsidR="00A04E50" w:rsidRDefault="00A04E50" w:rsidP="00A04E50">
      <w:pPr>
        <w:pStyle w:val="Heading2"/>
      </w:pPr>
      <w:r>
        <w:lastRenderedPageBreak/>
        <w:t>Tidal Wave Energy</w:t>
      </w:r>
    </w:p>
    <w:p w:rsidR="00A04E50" w:rsidRPr="00A04E50" w:rsidRDefault="00A04E50" w:rsidP="00A04E50">
      <w:pPr>
        <w:pStyle w:val="Heading3"/>
      </w:pPr>
      <w:r>
        <w:lastRenderedPageBreak/>
        <w:t>1NC Tidal Wave Energy</w:t>
      </w:r>
    </w:p>
    <w:p w:rsidR="00A04E50" w:rsidRPr="005A7E5A" w:rsidRDefault="00A04E50" w:rsidP="009C662B">
      <w:pPr>
        <w:pStyle w:val="Heading4"/>
        <w:rPr>
          <w:rStyle w:val="Style13ptBold"/>
          <w:b/>
        </w:rPr>
      </w:pPr>
      <w:r w:rsidRPr="005A7E5A">
        <w:rPr>
          <w:rStyle w:val="Style13ptBold"/>
          <w:b/>
        </w:rPr>
        <w:t>Japan solves tidal energy—it has the tech</w:t>
      </w:r>
    </w:p>
    <w:p w:rsidR="00A04E50" w:rsidRPr="005A7E5A" w:rsidRDefault="00A04E50" w:rsidP="00A04E50">
      <w:pPr>
        <w:rPr>
          <w:rStyle w:val="Style13ptBold"/>
          <w:b w:val="0"/>
          <w:sz w:val="16"/>
        </w:rPr>
      </w:pPr>
      <w:r w:rsidRPr="005A7E5A">
        <w:rPr>
          <w:rStyle w:val="Style13ptBold"/>
        </w:rPr>
        <w:t>AP, 2012</w:t>
      </w:r>
      <w:r w:rsidRPr="005A7E5A">
        <w:rPr>
          <w:rStyle w:val="Style13ptBold"/>
          <w:sz w:val="16"/>
        </w:rPr>
        <w:t xml:space="preserve"> </w:t>
      </w:r>
      <w:r w:rsidRPr="005A7E5A">
        <w:rPr>
          <w:rStyle w:val="Style13ptBold"/>
          <w:b w:val="0"/>
          <w:sz w:val="16"/>
        </w:rPr>
        <w:t>(Asian Power, Asian energy news network, “</w:t>
      </w:r>
      <w:r w:rsidRPr="005A7E5A">
        <w:rPr>
          <w:rStyle w:val="StyleUnderline"/>
        </w:rPr>
        <w:t>Tidal energy added to Japan’s energy mix</w:t>
      </w:r>
      <w:r w:rsidRPr="005A7E5A">
        <w:rPr>
          <w:rStyle w:val="Style13ptBold"/>
          <w:b w:val="0"/>
          <w:sz w:val="16"/>
        </w:rPr>
        <w:t>”, Asian Power, 03/27/2012, http://asian-power.com/environment/in-focus/tidal-energy-a</w:t>
      </w:r>
      <w:r w:rsidR="00EC4FF5">
        <w:rPr>
          <w:rStyle w:val="Style13ptBold"/>
          <w:b w:val="0"/>
          <w:sz w:val="16"/>
        </w:rPr>
        <w:t>dde</w:t>
      </w:r>
      <w:r w:rsidR="005E7A4B">
        <w:rPr>
          <w:rStyle w:val="Style13ptBold"/>
          <w:b w:val="0"/>
          <w:sz w:val="16"/>
        </w:rPr>
        <w:t>d-japan%E2%80%99s-energy-mix/)</w:t>
      </w:r>
    </w:p>
    <w:p w:rsidR="00A04E50" w:rsidRDefault="00A04E50" w:rsidP="00A04E50">
      <w:pPr>
        <w:rPr>
          <w:sz w:val="16"/>
        </w:rPr>
      </w:pPr>
      <w:r w:rsidRPr="005A7E5A">
        <w:rPr>
          <w:rStyle w:val="StyleUnderline"/>
        </w:rPr>
        <w:t>Japan’s</w:t>
      </w:r>
      <w:r w:rsidRPr="005A7E5A">
        <w:rPr>
          <w:sz w:val="16"/>
        </w:rPr>
        <w:t xml:space="preserve"> </w:t>
      </w:r>
      <w:r w:rsidRPr="005A7E5A">
        <w:rPr>
          <w:rStyle w:val="StyleUnderline"/>
        </w:rPr>
        <w:t xml:space="preserve">post-Fukushima search for </w:t>
      </w:r>
      <w:r w:rsidRPr="005A7E5A">
        <w:rPr>
          <w:rStyle w:val="Emphasis"/>
        </w:rPr>
        <w:t>new sources of electrical power has led it to tidal energy</w:t>
      </w:r>
      <w:r w:rsidRPr="005A7E5A">
        <w:rPr>
          <w:rStyle w:val="StyleUnderline"/>
        </w:rPr>
        <w:t>. The country’s first tidal turbine will be delivered</w:t>
      </w:r>
      <w:r w:rsidRPr="005A7E5A">
        <w:rPr>
          <w:sz w:val="16"/>
        </w:rPr>
        <w:t xml:space="preserve"> this October. The new turbine, made by </w:t>
      </w:r>
      <w:proofErr w:type="spellStart"/>
      <w:r w:rsidRPr="005A7E5A">
        <w:rPr>
          <w:sz w:val="16"/>
        </w:rPr>
        <w:t>Tocardo</w:t>
      </w:r>
      <w:proofErr w:type="spellEnd"/>
      <w:r w:rsidRPr="005A7E5A">
        <w:rPr>
          <w:sz w:val="16"/>
        </w:rPr>
        <w:t xml:space="preserve"> BV International of The Netherlands, will serve as an important demonstrator of tidal technology in Japan. </w:t>
      </w:r>
      <w:r w:rsidRPr="005A7E5A">
        <w:rPr>
          <w:rStyle w:val="StyleUnderline"/>
        </w:rPr>
        <w:t>Tidal energy</w:t>
      </w:r>
      <w:r w:rsidRPr="005A7E5A">
        <w:rPr>
          <w:sz w:val="16"/>
        </w:rPr>
        <w:t xml:space="preserve"> or tidal power is a form of hydropower that </w:t>
      </w:r>
      <w:r w:rsidRPr="005A7E5A">
        <w:rPr>
          <w:rStyle w:val="StyleUnderline"/>
        </w:rPr>
        <w:t>converts</w:t>
      </w:r>
      <w:r w:rsidRPr="005A7E5A">
        <w:rPr>
          <w:sz w:val="16"/>
        </w:rPr>
        <w:t xml:space="preserve"> </w:t>
      </w:r>
      <w:r w:rsidRPr="005A7E5A">
        <w:rPr>
          <w:rStyle w:val="StyleUnderline"/>
        </w:rPr>
        <w:t>the energy of tides into electricity</w:t>
      </w:r>
      <w:r w:rsidRPr="005A7E5A">
        <w:rPr>
          <w:sz w:val="16"/>
        </w:rPr>
        <w:t xml:space="preserve"> </w:t>
      </w:r>
      <w:r w:rsidRPr="005A7E5A">
        <w:rPr>
          <w:rStyle w:val="StyleUnderline"/>
        </w:rPr>
        <w:t>using</w:t>
      </w:r>
      <w:r w:rsidRPr="005A7E5A">
        <w:rPr>
          <w:sz w:val="16"/>
        </w:rPr>
        <w:t xml:space="preserve"> specially designed </w:t>
      </w:r>
      <w:r w:rsidRPr="005A7E5A">
        <w:rPr>
          <w:rStyle w:val="StyleUnderline"/>
        </w:rPr>
        <w:t>turbines</w:t>
      </w:r>
      <w:r w:rsidRPr="005A7E5A">
        <w:rPr>
          <w:sz w:val="16"/>
        </w:rPr>
        <w:t xml:space="preserve"> </w:t>
      </w:r>
      <w:r w:rsidRPr="005A7E5A">
        <w:rPr>
          <w:rStyle w:val="StyleUnderline"/>
        </w:rPr>
        <w:t>that can be</w:t>
      </w:r>
      <w:r w:rsidRPr="005A7E5A">
        <w:rPr>
          <w:sz w:val="16"/>
        </w:rPr>
        <w:t xml:space="preserve"> mounted on a floating platform or </w:t>
      </w:r>
      <w:r w:rsidRPr="005A7E5A">
        <w:rPr>
          <w:rStyle w:val="StyleUnderline"/>
        </w:rPr>
        <w:t>attached to the ocean floor</w:t>
      </w:r>
      <w:r w:rsidRPr="005A7E5A">
        <w:rPr>
          <w:sz w:val="16"/>
        </w:rPr>
        <w:t xml:space="preserve">. </w:t>
      </w:r>
      <w:proofErr w:type="spellStart"/>
      <w:r w:rsidRPr="005A7E5A">
        <w:rPr>
          <w:sz w:val="16"/>
        </w:rPr>
        <w:t>Tocardo</w:t>
      </w:r>
      <w:proofErr w:type="spellEnd"/>
      <w:r w:rsidRPr="005A7E5A">
        <w:rPr>
          <w:sz w:val="16"/>
        </w:rPr>
        <w:t xml:space="preserve"> International recently signed a dealership contract with </w:t>
      </w:r>
      <w:proofErr w:type="spellStart"/>
      <w:r w:rsidRPr="005A7E5A">
        <w:rPr>
          <w:sz w:val="16"/>
        </w:rPr>
        <w:t>Spectol</w:t>
      </w:r>
      <w:proofErr w:type="spellEnd"/>
      <w:r w:rsidRPr="005A7E5A">
        <w:rPr>
          <w:sz w:val="16"/>
        </w:rPr>
        <w:t xml:space="preserve"> Power Design Co., Ltd of Japan to market its </w:t>
      </w:r>
      <w:proofErr w:type="spellStart"/>
      <w:r w:rsidRPr="005A7E5A">
        <w:rPr>
          <w:sz w:val="16"/>
        </w:rPr>
        <w:t>Tocardo</w:t>
      </w:r>
      <w:proofErr w:type="spellEnd"/>
      <w:r w:rsidRPr="005A7E5A">
        <w:rPr>
          <w:sz w:val="16"/>
        </w:rPr>
        <w:t xml:space="preserve"> Tidal Turbine Technology. </w:t>
      </w:r>
      <w:proofErr w:type="spellStart"/>
      <w:r w:rsidRPr="005A7E5A">
        <w:rPr>
          <w:sz w:val="16"/>
        </w:rPr>
        <w:t>Tocard</w:t>
      </w:r>
      <w:r w:rsidRPr="005A7E5A">
        <w:rPr>
          <w:rStyle w:val="StyleUnderline"/>
        </w:rPr>
        <w:t>o</w:t>
      </w:r>
      <w:proofErr w:type="spellEnd"/>
      <w:r w:rsidRPr="005A7E5A">
        <w:rPr>
          <w:rStyle w:val="StyleUnderline"/>
        </w:rPr>
        <w:t xml:space="preserve"> is targeting Japan as a highly promising market for tidal </w:t>
      </w:r>
      <w:r w:rsidRPr="005A7E5A">
        <w:rPr>
          <w:sz w:val="16"/>
        </w:rPr>
        <w:t>and river</w:t>
      </w:r>
      <w:r w:rsidRPr="005A7E5A">
        <w:rPr>
          <w:rStyle w:val="StyleUnderline"/>
        </w:rPr>
        <w:t xml:space="preserve"> energy generation</w:t>
      </w:r>
      <w:r w:rsidRPr="005A7E5A">
        <w:rPr>
          <w:sz w:val="16"/>
        </w:rPr>
        <w:t xml:space="preserve">. Both firms will focus on turbine supply deals of 18 MW over the coming three years. SPD President &amp; CEO </w:t>
      </w:r>
      <w:proofErr w:type="spellStart"/>
      <w:r w:rsidRPr="005A7E5A">
        <w:rPr>
          <w:sz w:val="16"/>
        </w:rPr>
        <w:t>Nobuhisa</w:t>
      </w:r>
      <w:proofErr w:type="spellEnd"/>
      <w:r w:rsidRPr="005A7E5A">
        <w:rPr>
          <w:sz w:val="16"/>
        </w:rPr>
        <w:t xml:space="preserve"> Hayashi said the deal with </w:t>
      </w:r>
      <w:proofErr w:type="spellStart"/>
      <w:r w:rsidRPr="005A7E5A">
        <w:rPr>
          <w:sz w:val="16"/>
        </w:rPr>
        <w:t>Tocardo</w:t>
      </w:r>
      <w:proofErr w:type="spellEnd"/>
      <w:r w:rsidRPr="005A7E5A">
        <w:rPr>
          <w:sz w:val="16"/>
        </w:rPr>
        <w:t xml:space="preserve"> will allow his company to offer clients a renewable, economic and reliable energy source. </w:t>
      </w:r>
      <w:proofErr w:type="spellStart"/>
      <w:r w:rsidRPr="005A7E5A">
        <w:rPr>
          <w:sz w:val="16"/>
        </w:rPr>
        <w:t>Tocardo</w:t>
      </w:r>
      <w:proofErr w:type="spellEnd"/>
      <w:r w:rsidRPr="005A7E5A">
        <w:rPr>
          <w:sz w:val="16"/>
        </w:rPr>
        <w:t xml:space="preserve"> CEO Hans van </w:t>
      </w:r>
      <w:proofErr w:type="spellStart"/>
      <w:r w:rsidRPr="005A7E5A">
        <w:rPr>
          <w:sz w:val="16"/>
        </w:rPr>
        <w:t>Breugel</w:t>
      </w:r>
      <w:proofErr w:type="spellEnd"/>
      <w:r w:rsidRPr="005A7E5A">
        <w:rPr>
          <w:sz w:val="16"/>
        </w:rPr>
        <w:t xml:space="preserve">, on the other hand, said they are thrilled to have entered into the agreement with SPD based on mutual trust and a shared vision of the potential of </w:t>
      </w:r>
      <w:proofErr w:type="spellStart"/>
      <w:r w:rsidRPr="005A7E5A">
        <w:rPr>
          <w:sz w:val="16"/>
        </w:rPr>
        <w:t>Tocardo</w:t>
      </w:r>
      <w:proofErr w:type="spellEnd"/>
      <w:r w:rsidRPr="005A7E5A">
        <w:rPr>
          <w:sz w:val="16"/>
        </w:rPr>
        <w:t xml:space="preserve"> tidal technology. </w:t>
      </w:r>
      <w:proofErr w:type="spellStart"/>
      <w:r w:rsidRPr="005A7E5A">
        <w:rPr>
          <w:sz w:val="16"/>
        </w:rPr>
        <w:t>Tocardo</w:t>
      </w:r>
      <w:proofErr w:type="spellEnd"/>
      <w:r w:rsidRPr="005A7E5A">
        <w:rPr>
          <w:sz w:val="16"/>
        </w:rPr>
        <w:t xml:space="preserve"> free-flow in-stream hydro turbines can be compared to “underwater wind turbines.” </w:t>
      </w:r>
      <w:r w:rsidRPr="005A7E5A">
        <w:rPr>
          <w:rStyle w:val="StyleUnderline"/>
        </w:rPr>
        <w:t xml:space="preserve">These free-standing underwater units generate energy from sea currents and tidal </w:t>
      </w:r>
      <w:r w:rsidRPr="005A7E5A">
        <w:rPr>
          <w:sz w:val="16"/>
        </w:rPr>
        <w:t xml:space="preserve">and river </w:t>
      </w:r>
      <w:r w:rsidRPr="005A7E5A">
        <w:rPr>
          <w:rStyle w:val="StyleUnderline"/>
        </w:rPr>
        <w:t>flows</w:t>
      </w:r>
      <w:r w:rsidRPr="005A7E5A">
        <w:rPr>
          <w:sz w:val="16"/>
        </w:rPr>
        <w:t xml:space="preserve">. </w:t>
      </w:r>
      <w:proofErr w:type="spellStart"/>
      <w:r w:rsidRPr="005A7E5A">
        <w:rPr>
          <w:sz w:val="16"/>
        </w:rPr>
        <w:t>Tocardo</w:t>
      </w:r>
      <w:proofErr w:type="spellEnd"/>
      <w:r w:rsidRPr="005A7E5A">
        <w:rPr>
          <w:sz w:val="16"/>
        </w:rPr>
        <w:t xml:space="preserve"> turbines have an output ranging from 100kW to 200 kW. </w:t>
      </w:r>
      <w:proofErr w:type="spellStart"/>
      <w:r w:rsidRPr="005A7E5A">
        <w:rPr>
          <w:sz w:val="16"/>
        </w:rPr>
        <w:t>Tocardo</w:t>
      </w:r>
      <w:proofErr w:type="spellEnd"/>
      <w:r w:rsidRPr="005A7E5A">
        <w:rPr>
          <w:sz w:val="16"/>
        </w:rPr>
        <w:t xml:space="preserve"> said </w:t>
      </w:r>
      <w:r w:rsidRPr="005A7E5A">
        <w:rPr>
          <w:rStyle w:val="Emphasis"/>
        </w:rPr>
        <w:t>its technology has been proven</w:t>
      </w:r>
      <w:r w:rsidRPr="005A7E5A">
        <w:rPr>
          <w:rStyle w:val="StyleUnderline"/>
        </w:rPr>
        <w:t xml:space="preserve"> over three years</w:t>
      </w:r>
      <w:r w:rsidRPr="005A7E5A">
        <w:rPr>
          <w:sz w:val="16"/>
        </w:rPr>
        <w:t xml:space="preserve"> in currents as fast as 4.5 m/s. The company is also developing 500 kW and 1 MW offshore turbines.</w:t>
      </w:r>
    </w:p>
    <w:p w:rsidR="00CD71AE" w:rsidRPr="005A7E5A" w:rsidRDefault="00CD71AE" w:rsidP="00E2212C">
      <w:pPr>
        <w:pStyle w:val="Heading3"/>
      </w:pPr>
      <w:r w:rsidRPr="005A7E5A">
        <w:lastRenderedPageBreak/>
        <w:t>2NC Tidal Wave Energy</w:t>
      </w:r>
    </w:p>
    <w:p w:rsidR="000E575C" w:rsidRPr="000E575C" w:rsidRDefault="000E575C" w:rsidP="009C662B">
      <w:pPr>
        <w:pStyle w:val="Heading4"/>
        <w:rPr>
          <w:rStyle w:val="Style13ptBold"/>
          <w:b/>
        </w:rPr>
      </w:pPr>
      <w:r>
        <w:rPr>
          <w:rStyle w:val="Style13ptBold"/>
          <w:b/>
        </w:rPr>
        <w:t>Japan solves tidal energy—wide ranged technology</w:t>
      </w:r>
    </w:p>
    <w:p w:rsidR="000E575C" w:rsidRPr="000E575C" w:rsidRDefault="000E575C" w:rsidP="005A7E5A">
      <w:pPr>
        <w:rPr>
          <w:rStyle w:val="Style13ptBold"/>
          <w:b w:val="0"/>
          <w:sz w:val="16"/>
        </w:rPr>
      </w:pPr>
      <w:r w:rsidRPr="000E575C">
        <w:rPr>
          <w:rStyle w:val="Style13ptBold"/>
        </w:rPr>
        <w:t>JFS, 2012</w:t>
      </w:r>
      <w:r w:rsidRPr="000E575C">
        <w:rPr>
          <w:rStyle w:val="Style13ptBold"/>
          <w:sz w:val="16"/>
        </w:rPr>
        <w:t xml:space="preserve"> </w:t>
      </w:r>
      <w:r w:rsidRPr="000E575C">
        <w:rPr>
          <w:rStyle w:val="Style13ptBold"/>
          <w:b w:val="0"/>
          <w:sz w:val="16"/>
        </w:rPr>
        <w:t>(Japan for Sustainability, a non-profit group that provides information from Japan about a sustainable future, “Japanese Firm Begins Development of Tidal Power Generation System”, JFS, 01/03/2012, http://www.japanfs.org/en/n</w:t>
      </w:r>
      <w:r w:rsidR="00EC4FF5">
        <w:rPr>
          <w:rStyle w:val="Style13ptBold"/>
          <w:b w:val="0"/>
          <w:sz w:val="16"/>
        </w:rPr>
        <w:t>ews</w:t>
      </w:r>
      <w:r w:rsidR="005E7A4B">
        <w:rPr>
          <w:rStyle w:val="Style13ptBold"/>
          <w:b w:val="0"/>
          <w:sz w:val="16"/>
        </w:rPr>
        <w:t>/archives/news_id031523.html/)</w:t>
      </w:r>
    </w:p>
    <w:p w:rsidR="005A7E5A" w:rsidRDefault="005A7E5A" w:rsidP="005A7E5A">
      <w:pPr>
        <w:rPr>
          <w:sz w:val="16"/>
        </w:rPr>
      </w:pPr>
      <w:r w:rsidRPr="000E575C">
        <w:rPr>
          <w:sz w:val="16"/>
        </w:rPr>
        <w:t xml:space="preserve">Kawasaki Heavy Industries, Ltd., a leading </w:t>
      </w:r>
      <w:r w:rsidRPr="000E575C">
        <w:rPr>
          <w:rStyle w:val="StyleUnderline"/>
        </w:rPr>
        <w:t>Japan</w:t>
      </w:r>
      <w:r w:rsidRPr="000E575C">
        <w:rPr>
          <w:sz w:val="16"/>
        </w:rPr>
        <w:t xml:space="preserve">ese heavy machinery manufacturer, announced on October 19, 2011, that it has </w:t>
      </w:r>
      <w:r w:rsidRPr="000E575C">
        <w:rPr>
          <w:rStyle w:val="StyleUnderline"/>
        </w:rPr>
        <w:t>started developing a tidal power generation system</w:t>
      </w:r>
      <w:r w:rsidRPr="000E575C">
        <w:rPr>
          <w:sz w:val="16"/>
        </w:rPr>
        <w:t>, and was selected as one of the companies to conduct research into ocean energy power generation systems subsidized by the New Energy and Industrial Technology Development Organization (NEDO).</w:t>
      </w:r>
      <w:r w:rsidR="000E575C" w:rsidRPr="000E575C">
        <w:rPr>
          <w:sz w:val="16"/>
        </w:rPr>
        <w:t xml:space="preserve"> </w:t>
      </w:r>
      <w:r w:rsidRPr="000E575C">
        <w:rPr>
          <w:rStyle w:val="StyleUnderline"/>
        </w:rPr>
        <w:t>Practical use of tidal energy is highly anticipated, because tidal currents are widely distributed worldwide, are largely unaffected by weather and climate, and are capable of producing a stable supply of electricity</w:t>
      </w:r>
      <w:r w:rsidRPr="000E575C">
        <w:rPr>
          <w:sz w:val="16"/>
        </w:rPr>
        <w:t xml:space="preserve">. </w:t>
      </w:r>
      <w:r w:rsidRPr="000E575C">
        <w:rPr>
          <w:rStyle w:val="StyleUnderline"/>
        </w:rPr>
        <w:t>Kawasaki</w:t>
      </w:r>
      <w:r w:rsidRPr="000E575C">
        <w:rPr>
          <w:sz w:val="16"/>
        </w:rPr>
        <w:t xml:space="preserve"> </w:t>
      </w:r>
      <w:r w:rsidRPr="000E575C">
        <w:rPr>
          <w:rStyle w:val="StyleUnderline"/>
        </w:rPr>
        <w:t>will</w:t>
      </w:r>
      <w:r w:rsidRPr="000E575C">
        <w:rPr>
          <w:sz w:val="16"/>
        </w:rPr>
        <w:t xml:space="preserve"> </w:t>
      </w:r>
      <w:r w:rsidRPr="000E575C">
        <w:rPr>
          <w:rStyle w:val="Emphasis"/>
        </w:rPr>
        <w:t xml:space="preserve">utilize its wide range of expertise on ocean vessels, marine engines, marine structures </w:t>
      </w:r>
      <w:r w:rsidRPr="000E575C">
        <w:rPr>
          <w:sz w:val="16"/>
        </w:rPr>
        <w:t>and gas turbine power generation plants</w:t>
      </w:r>
      <w:r w:rsidRPr="000E575C">
        <w:rPr>
          <w:rStyle w:val="StyleUnderline"/>
        </w:rPr>
        <w:t xml:space="preserve"> to develop the tidal power generation system</w:t>
      </w:r>
      <w:r w:rsidRPr="000E575C">
        <w:rPr>
          <w:sz w:val="16"/>
        </w:rPr>
        <w:t>.</w:t>
      </w:r>
      <w:r w:rsidR="000E575C" w:rsidRPr="000E575C">
        <w:rPr>
          <w:sz w:val="16"/>
        </w:rPr>
        <w:t xml:space="preserve"> </w:t>
      </w:r>
      <w:r w:rsidRPr="000E575C">
        <w:rPr>
          <w:sz w:val="16"/>
        </w:rPr>
        <w:t>Kawasaki plans to speed up its technological development efforts for the project before conducting a full-scale experiment at the European Marine Energy Centre (EMEC) in Scotland, the world's leading site for ocean energy development</w:t>
      </w:r>
      <w:r w:rsidRPr="000E575C">
        <w:rPr>
          <w:rStyle w:val="StyleUnderline"/>
        </w:rPr>
        <w:t xml:space="preserve">. It also intends to </w:t>
      </w:r>
      <w:r w:rsidRPr="000E575C">
        <w:rPr>
          <w:rStyle w:val="Emphasis"/>
        </w:rPr>
        <w:t xml:space="preserve">expand </w:t>
      </w:r>
      <w:r w:rsidRPr="000E575C">
        <w:rPr>
          <w:sz w:val="16"/>
        </w:rPr>
        <w:t>its business</w:t>
      </w:r>
      <w:r w:rsidRPr="000E575C">
        <w:rPr>
          <w:rStyle w:val="Emphasis"/>
        </w:rPr>
        <w:t xml:space="preserve"> globally</w:t>
      </w:r>
      <w:r w:rsidRPr="000E575C">
        <w:rPr>
          <w:rStyle w:val="StyleUnderline"/>
        </w:rPr>
        <w:t xml:space="preserve"> by participating in large projects overseas,</w:t>
      </w:r>
      <w:r w:rsidRPr="000E575C">
        <w:rPr>
          <w:sz w:val="16"/>
        </w:rPr>
        <w:t xml:space="preserve"> in addition to taking on domestic commercial power generation projects.</w:t>
      </w:r>
    </w:p>
    <w:p w:rsidR="000E575C" w:rsidRDefault="000E575C" w:rsidP="005A7E5A">
      <w:pPr>
        <w:rPr>
          <w:sz w:val="16"/>
        </w:rPr>
      </w:pPr>
    </w:p>
    <w:p w:rsidR="000E575C" w:rsidRPr="000E575C" w:rsidRDefault="000E575C" w:rsidP="009C662B">
      <w:pPr>
        <w:pStyle w:val="Heading4"/>
        <w:rPr>
          <w:rStyle w:val="Style13ptBold"/>
          <w:b/>
        </w:rPr>
      </w:pPr>
      <w:r>
        <w:rPr>
          <w:rStyle w:val="Style13ptBold"/>
          <w:b/>
        </w:rPr>
        <w:t>Japan has the tech to make tidal energy viable</w:t>
      </w:r>
    </w:p>
    <w:p w:rsidR="000E575C" w:rsidRPr="000E575C" w:rsidRDefault="000E575C" w:rsidP="005A7E5A">
      <w:pPr>
        <w:rPr>
          <w:rStyle w:val="Style13ptBold"/>
          <w:b w:val="0"/>
          <w:sz w:val="16"/>
        </w:rPr>
      </w:pPr>
      <w:r w:rsidRPr="000E575C">
        <w:rPr>
          <w:rStyle w:val="Style13ptBold"/>
        </w:rPr>
        <w:t>Elliott, 2012</w:t>
      </w:r>
      <w:r w:rsidRPr="000E575C">
        <w:rPr>
          <w:rStyle w:val="Style13ptBold"/>
          <w:sz w:val="16"/>
        </w:rPr>
        <w:t xml:space="preserve"> </w:t>
      </w:r>
      <w:r w:rsidRPr="000E575C">
        <w:rPr>
          <w:rStyle w:val="Style13ptBold"/>
          <w:b w:val="0"/>
          <w:sz w:val="16"/>
        </w:rPr>
        <w:t>(Dave Elliott, Professor of Technology Policy at Open University Milton Keynes, United Kingdom &amp; research associate studying microbial communities and their interactions with the environment, “Greening Japan’s energy”, Environmental Research Web, 07/14/2012, http://blog.environmentalresearchweb.org/201</w:t>
      </w:r>
      <w:r w:rsidR="00EC4FF5">
        <w:rPr>
          <w:rStyle w:val="Style13ptBold"/>
          <w:b w:val="0"/>
          <w:sz w:val="16"/>
        </w:rPr>
        <w:t>2/</w:t>
      </w:r>
      <w:r w:rsidR="005E7A4B">
        <w:rPr>
          <w:rStyle w:val="Style13ptBold"/>
          <w:b w:val="0"/>
          <w:sz w:val="16"/>
        </w:rPr>
        <w:t>07/14/greening-japans-energy/)</w:t>
      </w:r>
    </w:p>
    <w:p w:rsidR="000E575C" w:rsidRDefault="000E575C" w:rsidP="005A7E5A">
      <w:pPr>
        <w:rPr>
          <w:sz w:val="14"/>
        </w:rPr>
      </w:pPr>
      <w:r w:rsidRPr="000E575C">
        <w:rPr>
          <w:sz w:val="14"/>
        </w:rPr>
        <w:t xml:space="preserve">In addition, </w:t>
      </w:r>
      <w:r w:rsidRPr="000E575C">
        <w:rPr>
          <w:rStyle w:val="StyleUnderline"/>
        </w:rPr>
        <w:t xml:space="preserve">Japan is following up </w:t>
      </w:r>
      <w:r w:rsidRPr="000E575C">
        <w:rPr>
          <w:sz w:val="14"/>
        </w:rPr>
        <w:t>other</w:t>
      </w:r>
      <w:r w:rsidRPr="000E575C">
        <w:rPr>
          <w:rStyle w:val="StyleUnderline"/>
        </w:rPr>
        <w:t xml:space="preserve"> offshore options</w:t>
      </w:r>
      <w:r w:rsidRPr="000E575C">
        <w:rPr>
          <w:sz w:val="14"/>
        </w:rPr>
        <w:t xml:space="preserve">. </w:t>
      </w:r>
      <w:r w:rsidRPr="000E575C">
        <w:rPr>
          <w:rStyle w:val="StyleUnderline"/>
        </w:rPr>
        <w:t xml:space="preserve">The marine energy </w:t>
      </w:r>
      <w:proofErr w:type="spellStart"/>
      <w:r w:rsidRPr="000E575C">
        <w:rPr>
          <w:rStyle w:val="StyleUnderline"/>
        </w:rPr>
        <w:t>programme</w:t>
      </w:r>
      <w:proofErr w:type="spellEnd"/>
      <w:r w:rsidRPr="000E575C">
        <w:rPr>
          <w:rStyle w:val="StyleUnderline"/>
        </w:rPr>
        <w:t xml:space="preserve"> will be expanded in 2013 to </w:t>
      </w:r>
      <w:r w:rsidRPr="000E575C">
        <w:rPr>
          <w:rStyle w:val="Emphasis"/>
        </w:rPr>
        <w:t>include tidal and wave energy</w:t>
      </w:r>
      <w:r w:rsidRPr="000E575C">
        <w:rPr>
          <w:rStyle w:val="StyleUnderline"/>
        </w:rPr>
        <w:t xml:space="preserve">, </w:t>
      </w:r>
      <w:r w:rsidRPr="000E575C">
        <w:rPr>
          <w:sz w:val="16"/>
          <w:szCs w:val="16"/>
        </w:rPr>
        <w:t>along with OTEC ocean thermal gradient technologies.</w:t>
      </w:r>
      <w:r w:rsidRPr="000E575C">
        <w:rPr>
          <w:sz w:val="14"/>
        </w:rPr>
        <w:t xml:space="preserve"> </w:t>
      </w:r>
      <w:r w:rsidRPr="000E575C">
        <w:rPr>
          <w:rStyle w:val="StyleUnderline"/>
        </w:rPr>
        <w:t>Tests are likely to be carried out off the Tohoku &amp; Kyushu regions</w:t>
      </w:r>
      <w:r w:rsidRPr="000E575C">
        <w:rPr>
          <w:sz w:val="14"/>
        </w:rPr>
        <w:t xml:space="preserve">, in co-operation with the private sector and universities. In parallel, </w:t>
      </w:r>
      <w:r w:rsidRPr="000E575C">
        <w:rPr>
          <w:rStyle w:val="StyleUnderline"/>
        </w:rPr>
        <w:t>the Ocean Energy Association of Japan (OEAJ</w:t>
      </w:r>
      <w:proofErr w:type="gramStart"/>
      <w:r w:rsidRPr="000E575C">
        <w:rPr>
          <w:rStyle w:val="StyleUnderline"/>
        </w:rPr>
        <w:t>),</w:t>
      </w:r>
      <w:proofErr w:type="gramEnd"/>
      <w:r w:rsidRPr="000E575C">
        <w:rPr>
          <w:rStyle w:val="StyleUnderline"/>
        </w:rPr>
        <w:t xml:space="preserve"> is to set up a Japanese Marine Energy Centre (JMEC),</w:t>
      </w:r>
      <w:r w:rsidRPr="000E575C">
        <w:rPr>
          <w:sz w:val="14"/>
        </w:rPr>
        <w:t xml:space="preserve"> with help from EMEC in Scotland. It’s </w:t>
      </w:r>
      <w:r w:rsidRPr="000E575C">
        <w:rPr>
          <w:rStyle w:val="StyleUnderline"/>
        </w:rPr>
        <w:t>a two-way exercise: Kawasaki Heavy Industries is to test a newly developed tidal energy system at EMEC on the Orkneys.</w:t>
      </w:r>
      <w:r>
        <w:rPr>
          <w:rStyle w:val="StyleUnderline"/>
        </w:rPr>
        <w:t xml:space="preserve"> </w:t>
      </w:r>
      <w:r w:rsidRPr="000E575C">
        <w:rPr>
          <w:sz w:val="14"/>
        </w:rPr>
        <w:t>Some of the more developed renewables are also being pushed hard. PV solar is already in quite widespread use, and being mostly on rooftops, is not land-using. To accelerate consumer uptake, in June the government approved Feed-In Tariff (</w:t>
      </w:r>
      <w:proofErr w:type="spellStart"/>
      <w:r w:rsidRPr="000E575C">
        <w:rPr>
          <w:sz w:val="14"/>
        </w:rPr>
        <w:t>FiT</w:t>
      </w:r>
      <w:proofErr w:type="spellEnd"/>
      <w:r w:rsidRPr="000E575C">
        <w:rPr>
          <w:sz w:val="14"/>
        </w:rPr>
        <w:t xml:space="preserve">) subsidies under which utilities will pay 42yen (53 U.S. cents) per kWh for solar-generated electricity, double the tariff offered in Germany and more than three times that paid in China. Despite the land use constraints, there is also some potential for on-land wind and wind power will get at least 23.1 yen/ kWh in the new </w:t>
      </w:r>
      <w:proofErr w:type="spellStart"/>
      <w:r w:rsidRPr="000E575C">
        <w:rPr>
          <w:sz w:val="14"/>
        </w:rPr>
        <w:t>FiT</w:t>
      </w:r>
      <w:proofErr w:type="spellEnd"/>
      <w:r w:rsidRPr="000E575C">
        <w:rPr>
          <w:sz w:val="14"/>
        </w:rPr>
        <w:t xml:space="preserve"> system, compared with as low as 4.87 euro cents (6 U.S. cents) in Germany. The new wind tariff converts to about 18p/kWh, which compares to 5p/kWh (10p/kWh offshore) available for wind projects under the Renewables Obligation in the UK. So they are really pushing it. Geothermal energy is also being backed. It is already widely used for heating. So is solar thermal- there is over 3.7GW(</w:t>
      </w:r>
      <w:proofErr w:type="spellStart"/>
      <w:r w:rsidRPr="000E575C">
        <w:rPr>
          <w:sz w:val="14"/>
        </w:rPr>
        <w:t>th</w:t>
      </w:r>
      <w:proofErr w:type="spellEnd"/>
      <w:r w:rsidRPr="000E575C">
        <w:rPr>
          <w:sz w:val="14"/>
        </w:rPr>
        <w:t xml:space="preserve">) installed on rooftops. We can expect to see much more. </w:t>
      </w:r>
      <w:r w:rsidRPr="000E575C">
        <w:rPr>
          <w:rStyle w:val="StyleUnderline"/>
        </w:rPr>
        <w:t>However there is still a long way to go</w:t>
      </w:r>
      <w:r w:rsidRPr="000E575C">
        <w:rPr>
          <w:sz w:val="14"/>
        </w:rPr>
        <w:t xml:space="preserve">: renewables, apart from large hydro, account for only 1% of power supply in Japan. But the government estimates that, on current plans, capacity from renewables will rise to 22 GW by March 2013, up from 19.5 GW now, with 2GW of that from solar panels. And CLSA Asia-Pacific say solar capacity will jump to about 19GW by 2016 from about 5 GW or less now, while wind may reach 7.6 GW. See http://tinyurl.com/cbox2m7. Looking further ahead, </w:t>
      </w:r>
      <w:r w:rsidRPr="000E575C">
        <w:rPr>
          <w:rStyle w:val="StyleUnderline"/>
        </w:rPr>
        <w:t>the Japan Renewable Energy Foundation (JREF)</w:t>
      </w:r>
      <w:r w:rsidRPr="000E575C">
        <w:rPr>
          <w:sz w:val="14"/>
        </w:rPr>
        <w:t xml:space="preserve"> and the German based </w:t>
      </w:r>
      <w:proofErr w:type="spellStart"/>
      <w:r w:rsidRPr="000E575C">
        <w:rPr>
          <w:sz w:val="14"/>
        </w:rPr>
        <w:t>Desertec</w:t>
      </w:r>
      <w:proofErr w:type="spellEnd"/>
      <w:r w:rsidRPr="000E575C">
        <w:rPr>
          <w:sz w:val="14"/>
        </w:rPr>
        <w:t xml:space="preserve"> Foundation have teamed up to p</w:t>
      </w:r>
      <w:r w:rsidRPr="000E575C">
        <w:rPr>
          <w:rStyle w:val="StyleUnderline"/>
        </w:rPr>
        <w:t xml:space="preserve">romote an Asia </w:t>
      </w:r>
      <w:proofErr w:type="spellStart"/>
      <w:r w:rsidRPr="000E575C">
        <w:rPr>
          <w:rStyle w:val="StyleUnderline"/>
        </w:rPr>
        <w:t>Supergrid</w:t>
      </w:r>
      <w:proofErr w:type="spellEnd"/>
      <w:r w:rsidRPr="000E575C">
        <w:rPr>
          <w:rStyle w:val="StyleUnderline"/>
        </w:rPr>
        <w:t xml:space="preserve"> to connect the national grids</w:t>
      </w:r>
      <w:r w:rsidRPr="000E575C">
        <w:rPr>
          <w:sz w:val="14"/>
        </w:rPr>
        <w:t xml:space="preserve"> of Japan, Korea, China, Mongolia and Russia. </w:t>
      </w:r>
      <w:r w:rsidRPr="000E575C">
        <w:rPr>
          <w:rStyle w:val="StyleUnderline"/>
        </w:rPr>
        <w:t>This</w:t>
      </w:r>
      <w:r w:rsidRPr="000E575C">
        <w:rPr>
          <w:sz w:val="14"/>
        </w:rPr>
        <w:t xml:space="preserve"> they say </w:t>
      </w:r>
      <w:r w:rsidRPr="000E575C">
        <w:rPr>
          <w:rStyle w:val="StyleUnderline"/>
        </w:rPr>
        <w:t>could open up opportunities for renewable energy development</w:t>
      </w:r>
      <w:r w:rsidRPr="000E575C">
        <w:rPr>
          <w:sz w:val="14"/>
        </w:rPr>
        <w:t xml:space="preserve">, </w:t>
      </w:r>
      <w:r w:rsidRPr="000E575C">
        <w:rPr>
          <w:rStyle w:val="StyleUnderline"/>
        </w:rPr>
        <w:t>with the power produced being moved to where it’s needed most</w:t>
      </w:r>
      <w:r w:rsidRPr="000E575C">
        <w:rPr>
          <w:sz w:val="14"/>
        </w:rPr>
        <w:t xml:space="preserve">. So Japan, with fewer areas on land in which to build renewable energy projects, could benefit from on-land wind power produced in places like Inner Mongolia, where potential capacity far exceeds demand, and possibly also from CSP solar projects in the Gobi desert. See http://www.gobitec.org/. </w:t>
      </w:r>
      <w:proofErr w:type="spellStart"/>
      <w:r w:rsidRPr="000E575C">
        <w:rPr>
          <w:sz w:val="14"/>
        </w:rPr>
        <w:t>Supergrid</w:t>
      </w:r>
      <w:proofErr w:type="spellEnd"/>
      <w:r w:rsidRPr="000E575C">
        <w:rPr>
          <w:sz w:val="14"/>
        </w:rPr>
        <w:t xml:space="preserve"> links to other countries in the region would clearly help Japan and will be necessary for grid balancing if it is to expand its indigenous renewables significantly. That is certainly what the JREF wants. It says that ‘stronger renewable energy targets for Japan are essential. The current provisional target of a 10% share of energy by 2020 is not enough’. </w:t>
      </w:r>
      <w:r w:rsidRPr="000E575C">
        <w:rPr>
          <w:rStyle w:val="StyleUnderline"/>
        </w:rPr>
        <w:t>The government is about to produce a new long-term energy plan</w:t>
      </w:r>
      <w:r w:rsidRPr="000E575C">
        <w:rPr>
          <w:sz w:val="14"/>
        </w:rPr>
        <w:t>. Offshore wind is an obvious option. There had already been calls for 25 GW on shore and 25 GW offshore and the Japanese Wind Power Association has put the longer-term wind potential at over 200 GW, on and offshore, even taking account of locational constraints. That is similar to Japans total present energy generating capacity. It will be interesting to see what the government decides to do in it new plan. According to Reuters, an early draft said that the aim would be to create a 50 trillion yen ($628 billion) green energy market by 2020 through deregulation and subsidies to promote development of renewable energy and low-emission cars.</w:t>
      </w:r>
    </w:p>
    <w:p w:rsidR="00E2212C" w:rsidRDefault="00E2212C" w:rsidP="00A04E50">
      <w:pPr>
        <w:pStyle w:val="Heading2"/>
      </w:pPr>
      <w:r w:rsidRPr="005A7E5A">
        <w:lastRenderedPageBreak/>
        <w:t>Warming</w:t>
      </w:r>
    </w:p>
    <w:p w:rsidR="00A04E50" w:rsidRPr="00A04E50" w:rsidRDefault="00A04E50" w:rsidP="00A04E50">
      <w:pPr>
        <w:pStyle w:val="Heading3"/>
      </w:pPr>
      <w:r>
        <w:lastRenderedPageBreak/>
        <w:t>1NC Warming</w:t>
      </w:r>
    </w:p>
    <w:p w:rsidR="00CD71AE" w:rsidRPr="005A7E5A" w:rsidRDefault="00CD71AE" w:rsidP="009C662B">
      <w:pPr>
        <w:pStyle w:val="Heading4"/>
        <w:rPr>
          <w:rStyle w:val="Style13ptBold"/>
          <w:b/>
        </w:rPr>
      </w:pPr>
      <w:r w:rsidRPr="005A7E5A">
        <w:rPr>
          <w:rStyle w:val="Style13ptBold"/>
          <w:b/>
        </w:rPr>
        <w:t>Japan can solve warming—JCM proves</w:t>
      </w:r>
    </w:p>
    <w:p w:rsidR="00CD71AE" w:rsidRPr="005A7E5A" w:rsidRDefault="00CD71AE" w:rsidP="00E2212C">
      <w:pPr>
        <w:rPr>
          <w:rStyle w:val="Style13ptBold"/>
          <w:b w:val="0"/>
          <w:sz w:val="16"/>
        </w:rPr>
      </w:pPr>
      <w:r w:rsidRPr="005A7E5A">
        <w:rPr>
          <w:rStyle w:val="Style13ptBold"/>
        </w:rPr>
        <w:t>Mizuno, 2013</w:t>
      </w:r>
      <w:r w:rsidRPr="005A7E5A">
        <w:rPr>
          <w:rStyle w:val="Style13ptBold"/>
          <w:sz w:val="16"/>
        </w:rPr>
        <w:t xml:space="preserve"> </w:t>
      </w:r>
      <w:r w:rsidRPr="005A7E5A">
        <w:rPr>
          <w:rStyle w:val="Style13ptBold"/>
          <w:b w:val="0"/>
          <w:sz w:val="16"/>
        </w:rPr>
        <w:t>(Yuji Mizuno, he director for international negotiations at the climate change policy division of the environment ministry of Japan, “Made in Japan: the new tool to mitigate climate change”, The Guardian, 10/03/2013, http://www.theguardian.com/global-development-professionals-network/2013/o</w:t>
      </w:r>
      <w:r w:rsidR="00EC4FF5">
        <w:rPr>
          <w:rStyle w:val="Style13ptBold"/>
          <w:b w:val="0"/>
          <w:sz w:val="16"/>
        </w:rPr>
        <w:t>ct/</w:t>
      </w:r>
      <w:r w:rsidR="005E7A4B">
        <w:rPr>
          <w:rStyle w:val="Style13ptBold"/>
          <w:b w:val="0"/>
          <w:sz w:val="16"/>
        </w:rPr>
        <w:t>03/climate-change-tool-japan/)</w:t>
      </w:r>
    </w:p>
    <w:p w:rsidR="00E2212C" w:rsidRPr="005A7E5A" w:rsidRDefault="00E2212C" w:rsidP="00E2212C">
      <w:pPr>
        <w:rPr>
          <w:sz w:val="16"/>
        </w:rPr>
      </w:pPr>
      <w:r w:rsidRPr="005A7E5A">
        <w:rPr>
          <w:rStyle w:val="StyleUnderline"/>
        </w:rPr>
        <w:t xml:space="preserve">The joint crediting mechanism will provide low-carbon technology to </w:t>
      </w:r>
      <w:r w:rsidRPr="005A7E5A">
        <w:rPr>
          <w:sz w:val="16"/>
        </w:rPr>
        <w:t>developing countries and help them to evaluate and</w:t>
      </w:r>
      <w:r w:rsidRPr="005A7E5A">
        <w:rPr>
          <w:rStyle w:val="StyleUnderline"/>
        </w:rPr>
        <w:t xml:space="preserve"> cut carbon emissions</w:t>
      </w:r>
      <w:r w:rsidR="00CD71AE" w:rsidRPr="005A7E5A">
        <w:rPr>
          <w:rStyle w:val="StyleUnderline"/>
        </w:rPr>
        <w:t xml:space="preserve"> </w:t>
      </w:r>
      <w:r w:rsidRPr="005A7E5A">
        <w:rPr>
          <w:sz w:val="16"/>
        </w:rPr>
        <w:t xml:space="preserve">The government of </w:t>
      </w:r>
      <w:r w:rsidRPr="005A7E5A">
        <w:rPr>
          <w:rStyle w:val="StyleUnderline"/>
        </w:rPr>
        <w:t xml:space="preserve">Japan has developed the joint credit mechanism (JCM) to mitigate climate change and help </w:t>
      </w:r>
      <w:r w:rsidRPr="005A7E5A">
        <w:rPr>
          <w:sz w:val="16"/>
        </w:rPr>
        <w:t>developing</w:t>
      </w:r>
      <w:r w:rsidRPr="005A7E5A">
        <w:rPr>
          <w:rStyle w:val="StyleUnderline"/>
        </w:rPr>
        <w:t xml:space="preserve"> countries achieve low-carbon growth by </w:t>
      </w:r>
      <w:proofErr w:type="spellStart"/>
      <w:r w:rsidRPr="005A7E5A">
        <w:rPr>
          <w:rStyle w:val="StyleUnderline"/>
        </w:rPr>
        <w:t>mobilising</w:t>
      </w:r>
      <w:proofErr w:type="spellEnd"/>
      <w:r w:rsidRPr="005A7E5A">
        <w:rPr>
          <w:rStyle w:val="StyleUnderline"/>
        </w:rPr>
        <w:t xml:space="preserve"> technology, markets and finance</w:t>
      </w:r>
      <w:r w:rsidRPr="005A7E5A">
        <w:rPr>
          <w:sz w:val="16"/>
        </w:rPr>
        <w:t>. Japan is also pushing for widespread use of advanced low-carbon technologies and products in various fields.</w:t>
      </w:r>
      <w:r w:rsidR="00CD71AE" w:rsidRPr="005A7E5A">
        <w:rPr>
          <w:sz w:val="16"/>
        </w:rPr>
        <w:t xml:space="preserve"> </w:t>
      </w:r>
      <w:r w:rsidRPr="005A7E5A">
        <w:rPr>
          <w:rStyle w:val="StyleUnderline"/>
        </w:rPr>
        <w:t>The JCM aims to facilitate diffusion of leading low-carbon technologies</w:t>
      </w:r>
      <w:r w:rsidRPr="005A7E5A">
        <w:rPr>
          <w:sz w:val="16"/>
        </w:rPr>
        <w:t xml:space="preserve">, products, systems, services, and infrastructure </w:t>
      </w:r>
      <w:r w:rsidRPr="005A7E5A">
        <w:rPr>
          <w:rStyle w:val="StyleUnderline"/>
        </w:rPr>
        <w:t xml:space="preserve">as well as implementation of mitigation actions, and contribute to sustainable development </w:t>
      </w:r>
      <w:r w:rsidRPr="005A7E5A">
        <w:rPr>
          <w:sz w:val="16"/>
        </w:rPr>
        <w:t xml:space="preserve">of developing countries. </w:t>
      </w:r>
      <w:r w:rsidRPr="005A7E5A">
        <w:rPr>
          <w:rStyle w:val="StyleUnderline"/>
        </w:rPr>
        <w:t>It</w:t>
      </w:r>
      <w:r w:rsidRPr="005A7E5A">
        <w:rPr>
          <w:sz w:val="16"/>
        </w:rPr>
        <w:t xml:space="preserve"> also </w:t>
      </w:r>
      <w:r w:rsidRPr="005A7E5A">
        <w:rPr>
          <w:rStyle w:val="StyleUnderline"/>
        </w:rPr>
        <w:t>aims to evaluate reduction in greenhouse gas emission levels</w:t>
      </w:r>
      <w:r w:rsidRPr="005A7E5A">
        <w:rPr>
          <w:sz w:val="16"/>
        </w:rPr>
        <w:t xml:space="preserve"> in a quantitative manner, by applying measurement, reporting and verification methodologies, and using them to achieve Japan's emissions reduction target.</w:t>
      </w:r>
      <w:r w:rsidR="00CD71AE" w:rsidRPr="005A7E5A">
        <w:rPr>
          <w:sz w:val="16"/>
        </w:rPr>
        <w:t xml:space="preserve"> </w:t>
      </w:r>
      <w:r w:rsidRPr="005A7E5A">
        <w:rPr>
          <w:sz w:val="16"/>
        </w:rPr>
        <w:t>Th</w:t>
      </w:r>
      <w:r w:rsidRPr="005A7E5A">
        <w:rPr>
          <w:rStyle w:val="StyleUnderline"/>
        </w:rPr>
        <w:t xml:space="preserve">e JCM will also contribute to the United Nations Framework Convention on Climate Change </w:t>
      </w:r>
      <w:r w:rsidRPr="005A7E5A">
        <w:rPr>
          <w:sz w:val="16"/>
        </w:rPr>
        <w:t xml:space="preserve">objective </w:t>
      </w:r>
      <w:r w:rsidRPr="005A7E5A">
        <w:rPr>
          <w:rStyle w:val="StyleUnderline"/>
        </w:rPr>
        <w:t xml:space="preserve">by facilitating global actions for cutting emissions and complementing the clean development mechanism </w:t>
      </w:r>
      <w:r w:rsidRPr="005A7E5A">
        <w:rPr>
          <w:sz w:val="16"/>
        </w:rPr>
        <w:t>under the Kyoto protocol. For example, a JCM project in Mongolia plans to replace conventional coal-based boilers with new energy-efficient ones. Reducing coal use will not only contribute to mitigation of climate change but also improve economic efficiency and air quality. Such efforts are being driven by Japan's financial and technological support through the JCM.</w:t>
      </w:r>
      <w:r w:rsidR="00CD71AE" w:rsidRPr="005A7E5A">
        <w:rPr>
          <w:sz w:val="16"/>
        </w:rPr>
        <w:t xml:space="preserve"> </w:t>
      </w:r>
      <w:r w:rsidRPr="005A7E5A">
        <w:rPr>
          <w:sz w:val="16"/>
        </w:rPr>
        <w:t>Japan and a host country establish a joint committee to govern and operate the JCM. The committee develops and adopts rules and guidelines, registers projects, and issues JCM credits for greenhouse gas emission reductions or removals. The committee is also tasked to prevent JCM projects from being registered under any other international climate mitigation mechanisms, to avoid double counting on emission reductions.</w:t>
      </w:r>
      <w:r w:rsidR="00CD71AE" w:rsidRPr="005A7E5A">
        <w:rPr>
          <w:sz w:val="16"/>
        </w:rPr>
        <w:t xml:space="preserve"> </w:t>
      </w:r>
      <w:r w:rsidRPr="005A7E5A">
        <w:rPr>
          <w:sz w:val="16"/>
        </w:rPr>
        <w:t>Under the JCM, emission reductions are defined as the difference between "reference emissions" and project emissions. The reference emissions are calculated below business-as-usual emissions, which represent plausible emissions in providing the same outputs or service level of the proposed JCM project in the host country. Together with applying default values for several parameters in calculating emission reductions, these approaches ensure a net decrease and/or avoidance of emissions while reducing the burden of measurement, and increasing transparency for calculating emission reductions.</w:t>
      </w:r>
      <w:r w:rsidR="00CD71AE" w:rsidRPr="005A7E5A">
        <w:rPr>
          <w:sz w:val="16"/>
        </w:rPr>
        <w:t xml:space="preserve"> </w:t>
      </w:r>
      <w:r w:rsidRPr="005A7E5A">
        <w:rPr>
          <w:rStyle w:val="StyleUnderline"/>
        </w:rPr>
        <w:t>A growing number of countries are joining the JCM, which this year has entered into a new phase</w:t>
      </w:r>
      <w:r w:rsidRPr="005A7E5A">
        <w:rPr>
          <w:sz w:val="16"/>
        </w:rPr>
        <w:t>. After continuous efforts to develop the concept through several studies and discussions with partner countries, the JCM is now ready for the implementation.</w:t>
      </w:r>
      <w:r w:rsidR="00CD71AE" w:rsidRPr="005A7E5A">
        <w:rPr>
          <w:sz w:val="16"/>
        </w:rPr>
        <w:t xml:space="preserve"> </w:t>
      </w:r>
      <w:r w:rsidRPr="005A7E5A">
        <w:rPr>
          <w:sz w:val="16"/>
        </w:rPr>
        <w:t>In January, Mongolia signed a bilateral pact with Japan to implement JCM in capital Ulan Bator. Since then Bangladesh, Ethiopia, Kenya, Maldives, Vietnam and Laos have also joined JCM.</w:t>
      </w:r>
      <w:r w:rsidR="00CD71AE" w:rsidRPr="005A7E5A">
        <w:rPr>
          <w:sz w:val="16"/>
        </w:rPr>
        <w:t xml:space="preserve"> </w:t>
      </w:r>
      <w:r w:rsidRPr="005A7E5A">
        <w:rPr>
          <w:sz w:val="16"/>
        </w:rPr>
        <w:t xml:space="preserve">The government of </w:t>
      </w:r>
      <w:r w:rsidRPr="005A7E5A">
        <w:rPr>
          <w:rStyle w:val="StyleUnderline"/>
        </w:rPr>
        <w:t xml:space="preserve">Japan is strengthening its efforts to </w:t>
      </w:r>
      <w:proofErr w:type="spellStart"/>
      <w:r w:rsidRPr="005A7E5A">
        <w:rPr>
          <w:rStyle w:val="StyleUnderline"/>
        </w:rPr>
        <w:t>popularise</w:t>
      </w:r>
      <w:proofErr w:type="spellEnd"/>
      <w:r w:rsidRPr="005A7E5A">
        <w:rPr>
          <w:rStyle w:val="StyleUnderline"/>
        </w:rPr>
        <w:t xml:space="preserve"> JCM through demonstration of projects backed by financial investments in advanced technologies, </w:t>
      </w:r>
      <w:r w:rsidRPr="005A7E5A">
        <w:rPr>
          <w:sz w:val="16"/>
        </w:rPr>
        <w:t xml:space="preserve">together with support for feasibility studies and capacity building in partner countries. </w:t>
      </w:r>
      <w:r w:rsidRPr="005A7E5A">
        <w:rPr>
          <w:rStyle w:val="StyleUnderline"/>
        </w:rPr>
        <w:t xml:space="preserve">The country is expecting JCM to start reducing emissions as it transfers technology </w:t>
      </w:r>
      <w:r w:rsidRPr="005A7E5A">
        <w:rPr>
          <w:sz w:val="16"/>
        </w:rPr>
        <w:t>to developing countries.</w:t>
      </w:r>
    </w:p>
    <w:p w:rsidR="009C662B" w:rsidRDefault="009C662B" w:rsidP="009C662B">
      <w:pPr>
        <w:pStyle w:val="Heading1"/>
      </w:pPr>
      <w:r>
        <w:lastRenderedPageBreak/>
        <w:t>AFF</w:t>
      </w:r>
    </w:p>
    <w:p w:rsidR="009C662B" w:rsidRDefault="009C662B" w:rsidP="009C662B">
      <w:pPr>
        <w:pStyle w:val="Heading2"/>
      </w:pPr>
      <w:r>
        <w:lastRenderedPageBreak/>
        <w:t>AT: Japan CP</w:t>
      </w:r>
    </w:p>
    <w:p w:rsidR="009C662B" w:rsidRDefault="009C662B" w:rsidP="009C662B">
      <w:pPr>
        <w:pStyle w:val="Heading3"/>
        <w:rPr>
          <w:rFonts w:cs="Times New Roman"/>
        </w:rPr>
      </w:pPr>
      <w:r>
        <w:rPr>
          <w:rFonts w:cs="Times New Roman"/>
        </w:rPr>
        <w:lastRenderedPageBreak/>
        <w:t>Permutation</w:t>
      </w:r>
    </w:p>
    <w:p w:rsidR="009C662B" w:rsidRPr="00537389" w:rsidRDefault="009C662B" w:rsidP="009C662B">
      <w:pPr>
        <w:pStyle w:val="Heading4"/>
        <w:rPr>
          <w:rStyle w:val="Style13ptBold"/>
          <w:b/>
        </w:rPr>
      </w:pPr>
      <w:r>
        <w:rPr>
          <w:rStyle w:val="Style13ptBold"/>
          <w:b/>
        </w:rPr>
        <w:t>Perm solves best—US-Japan cooperation is key</w:t>
      </w:r>
    </w:p>
    <w:p w:rsidR="009C662B" w:rsidRPr="00537389" w:rsidRDefault="009C662B" w:rsidP="009C662B">
      <w:pPr>
        <w:rPr>
          <w:rStyle w:val="Style13ptBold"/>
          <w:b w:val="0"/>
          <w:sz w:val="16"/>
        </w:rPr>
      </w:pPr>
      <w:r w:rsidRPr="00537389">
        <w:rPr>
          <w:rStyle w:val="Style13ptBold"/>
        </w:rPr>
        <w:t>OPRF, 2009</w:t>
      </w:r>
      <w:r w:rsidRPr="00537389">
        <w:rPr>
          <w:rStyle w:val="Style13ptBold"/>
          <w:sz w:val="16"/>
        </w:rPr>
        <w:t xml:space="preserve"> </w:t>
      </w:r>
      <w:r w:rsidRPr="00537389">
        <w:rPr>
          <w:rStyle w:val="Style13ptBold"/>
          <w:b w:val="0"/>
          <w:sz w:val="16"/>
        </w:rPr>
        <w:t xml:space="preserve">(Ocean Policy Research Foundation, “United States-Japan </w:t>
      </w:r>
      <w:proofErr w:type="spellStart"/>
      <w:r w:rsidRPr="00537389">
        <w:rPr>
          <w:rStyle w:val="Style13ptBold"/>
          <w:b w:val="0"/>
          <w:sz w:val="16"/>
        </w:rPr>
        <w:t>Seapower</w:t>
      </w:r>
      <w:proofErr w:type="spellEnd"/>
      <w:r w:rsidRPr="00537389">
        <w:rPr>
          <w:rStyle w:val="Style13ptBold"/>
          <w:b w:val="0"/>
          <w:sz w:val="16"/>
        </w:rPr>
        <w:t xml:space="preserve"> Alliance for Stability and Prosperity on the Oceans”, OPRF, 04/17/2009, http://www.sof.or.jp/en</w:t>
      </w:r>
      <w:r>
        <w:rPr>
          <w:rStyle w:val="Style13ptBold"/>
          <w:b w:val="0"/>
          <w:sz w:val="16"/>
        </w:rPr>
        <w:t>/report/pdf/200906_seapower.pdf/)</w:t>
      </w:r>
    </w:p>
    <w:p w:rsidR="009C662B" w:rsidRDefault="009C662B" w:rsidP="009C662B">
      <w:pPr>
        <w:rPr>
          <w:sz w:val="16"/>
        </w:rPr>
      </w:pPr>
      <w:r w:rsidRPr="00537389">
        <w:rPr>
          <w:sz w:val="16"/>
        </w:rPr>
        <w:t xml:space="preserve">We offer the following proposal to the governments of </w:t>
      </w:r>
      <w:r w:rsidRPr="00537389">
        <w:rPr>
          <w:rStyle w:val="StyleUnderline"/>
        </w:rPr>
        <w:t>the United States</w:t>
      </w:r>
      <w:r>
        <w:rPr>
          <w:rStyle w:val="StyleUnderline"/>
        </w:rPr>
        <w:t xml:space="preserve"> </w:t>
      </w:r>
      <w:r w:rsidRPr="00537389">
        <w:rPr>
          <w:rStyle w:val="StyleUnderline"/>
        </w:rPr>
        <w:t>and Japan</w:t>
      </w:r>
      <w:r w:rsidRPr="00537389">
        <w:rPr>
          <w:sz w:val="16"/>
        </w:rPr>
        <w:t xml:space="preserve"> so that both countries may </w:t>
      </w:r>
      <w:r w:rsidRPr="00537389">
        <w:rPr>
          <w:rStyle w:val="StyleUnderline"/>
        </w:rPr>
        <w:t>work together to create an accessible</w:t>
      </w:r>
      <w:r>
        <w:rPr>
          <w:rStyle w:val="StyleUnderline"/>
        </w:rPr>
        <w:t xml:space="preserve"> </w:t>
      </w:r>
      <w:r w:rsidRPr="00537389">
        <w:rPr>
          <w:rStyle w:val="StyleUnderline"/>
        </w:rPr>
        <w:t xml:space="preserve">“new </w:t>
      </w:r>
      <w:proofErr w:type="spellStart"/>
      <w:r w:rsidRPr="00537389">
        <w:rPr>
          <w:rStyle w:val="StyleUnderline"/>
        </w:rPr>
        <w:t>seapower</w:t>
      </w:r>
      <w:proofErr w:type="spellEnd"/>
      <w:r w:rsidRPr="00537389">
        <w:rPr>
          <w:rStyle w:val="StyleUnderline"/>
        </w:rPr>
        <w:t>” that will promot</w:t>
      </w:r>
      <w:r w:rsidRPr="00537389">
        <w:rPr>
          <w:sz w:val="16"/>
        </w:rPr>
        <w:t xml:space="preserve">e freedom of navigation and stabilize the security environment of sea lanes, and will deter armed conflict over maritime interests while promoting </w:t>
      </w:r>
      <w:r w:rsidRPr="00537389">
        <w:rPr>
          <w:rStyle w:val="StyleUnderline"/>
        </w:rPr>
        <w:t>sustainable ocean development</w:t>
      </w:r>
      <w:r w:rsidRPr="00537389">
        <w:rPr>
          <w:sz w:val="16"/>
        </w:rPr>
        <w:t xml:space="preserve">. </w:t>
      </w:r>
      <w:r w:rsidRPr="00537389">
        <w:rPr>
          <w:rStyle w:val="Emphasis"/>
        </w:rPr>
        <w:t>As the seas are interconnected and comprise one “world ocean”, solutions</w:t>
      </w:r>
      <w:r>
        <w:rPr>
          <w:rStyle w:val="Emphasis"/>
        </w:rPr>
        <w:t xml:space="preserve"> </w:t>
      </w:r>
      <w:r w:rsidRPr="00537389">
        <w:rPr>
          <w:rStyle w:val="Emphasis"/>
        </w:rPr>
        <w:t>to ocean problems call for comprehensive responses</w:t>
      </w:r>
      <w:r w:rsidRPr="00537389">
        <w:rPr>
          <w:sz w:val="16"/>
        </w:rPr>
        <w:t>. For a Consortium of Seafaring Nations, coope</w:t>
      </w:r>
      <w:r w:rsidRPr="00537389">
        <w:rPr>
          <w:rStyle w:val="StyleUnderline"/>
        </w:rPr>
        <w:t>ration on resource and environmental protection</w:t>
      </w:r>
      <w:r>
        <w:rPr>
          <w:rStyle w:val="StyleUnderline"/>
        </w:rPr>
        <w:t xml:space="preserve"> </w:t>
      </w:r>
      <w:r w:rsidRPr="00537389">
        <w:rPr>
          <w:rStyle w:val="StyleUnderline"/>
        </w:rPr>
        <w:t xml:space="preserve">issues and promoting science and technology, </w:t>
      </w:r>
      <w:r w:rsidRPr="00537389">
        <w:rPr>
          <w:sz w:val="16"/>
        </w:rPr>
        <w:t xml:space="preserve">in addition to cooperation on military and security issues, </w:t>
      </w:r>
      <w:r w:rsidRPr="00537389">
        <w:rPr>
          <w:rStyle w:val="Emphasis"/>
        </w:rPr>
        <w:t>is more important than ever</w:t>
      </w:r>
      <w:r w:rsidRPr="00537389">
        <w:rPr>
          <w:sz w:val="16"/>
        </w:rPr>
        <w:t xml:space="preserve">. Joint effort in these areas is now called for. </w:t>
      </w:r>
    </w:p>
    <w:p w:rsidR="009C662B" w:rsidRPr="00537389" w:rsidRDefault="009C662B" w:rsidP="009C662B">
      <w:pPr>
        <w:pStyle w:val="Heading4"/>
        <w:rPr>
          <w:rStyle w:val="Style13ptBold"/>
          <w:b/>
        </w:rPr>
      </w:pPr>
      <w:r>
        <w:rPr>
          <w:rStyle w:val="Style13ptBold"/>
          <w:b/>
        </w:rPr>
        <w:t>US-Japan ocean cooperation is key to effective implementation</w:t>
      </w:r>
    </w:p>
    <w:p w:rsidR="009C662B" w:rsidRPr="00537389" w:rsidRDefault="009C662B" w:rsidP="009C662B">
      <w:pPr>
        <w:rPr>
          <w:rStyle w:val="Style13ptBold"/>
          <w:b w:val="0"/>
          <w:sz w:val="16"/>
        </w:rPr>
      </w:pPr>
      <w:r w:rsidRPr="00537389">
        <w:rPr>
          <w:rStyle w:val="Style13ptBold"/>
        </w:rPr>
        <w:t>OPRF, 2009</w:t>
      </w:r>
      <w:r w:rsidRPr="00537389">
        <w:rPr>
          <w:rStyle w:val="Style13ptBold"/>
          <w:sz w:val="16"/>
        </w:rPr>
        <w:t xml:space="preserve"> </w:t>
      </w:r>
      <w:r w:rsidRPr="00537389">
        <w:rPr>
          <w:rStyle w:val="Style13ptBold"/>
          <w:b w:val="0"/>
          <w:sz w:val="16"/>
        </w:rPr>
        <w:t xml:space="preserve">(Ocean Policy Research Foundation, “United States-Japan </w:t>
      </w:r>
      <w:proofErr w:type="spellStart"/>
      <w:r w:rsidRPr="00537389">
        <w:rPr>
          <w:rStyle w:val="Style13ptBold"/>
          <w:b w:val="0"/>
          <w:sz w:val="16"/>
        </w:rPr>
        <w:t>Seapower</w:t>
      </w:r>
      <w:proofErr w:type="spellEnd"/>
      <w:r w:rsidRPr="00537389">
        <w:rPr>
          <w:rStyle w:val="Style13ptBold"/>
          <w:b w:val="0"/>
          <w:sz w:val="16"/>
        </w:rPr>
        <w:t xml:space="preserve"> Alliance for Stability and Prosperity on the Oceans”, OPRF, 04/17/2009, http://www.sof.or.jp/en</w:t>
      </w:r>
      <w:r>
        <w:rPr>
          <w:rStyle w:val="Style13ptBold"/>
          <w:b w:val="0"/>
          <w:sz w:val="16"/>
        </w:rPr>
        <w:t>/report/pdf/200906_seapower.pdf/)</w:t>
      </w:r>
    </w:p>
    <w:p w:rsidR="009C662B" w:rsidRDefault="009C662B" w:rsidP="009C662B">
      <w:pPr>
        <w:rPr>
          <w:rStyle w:val="StyleUnderline"/>
        </w:rPr>
      </w:pPr>
      <w:r w:rsidRPr="00537389">
        <w:rPr>
          <w:sz w:val="16"/>
        </w:rPr>
        <w:t>b. Toward Sustainable Development of the Ocean b</w:t>
      </w:r>
      <w:r w:rsidRPr="00537389">
        <w:rPr>
          <w:rFonts w:ascii="MS Gothic" w:eastAsia="MS Gothic" w:hAnsi="MS Gothic" w:cs="MS Gothic" w:hint="eastAsia"/>
          <w:sz w:val="16"/>
        </w:rPr>
        <w:t>－</w:t>
      </w:r>
      <w:r w:rsidRPr="00537389">
        <w:rPr>
          <w:sz w:val="16"/>
        </w:rPr>
        <w:t xml:space="preserve">1. Development of Marine Resources, Marine Technology, and Research Study </w:t>
      </w:r>
      <w:r w:rsidRPr="00537389">
        <w:rPr>
          <w:rFonts w:ascii="MS Gothic" w:eastAsia="MS Gothic" w:hAnsi="MS Gothic" w:cs="MS Gothic" w:hint="eastAsia"/>
          <w:sz w:val="16"/>
        </w:rPr>
        <w:t>・</w:t>
      </w:r>
      <w:r w:rsidRPr="00537389">
        <w:rPr>
          <w:rStyle w:val="StyleUnderline"/>
        </w:rPr>
        <w:t>To provide against shortages of resources, energy, and food supplies likely</w:t>
      </w:r>
      <w:r>
        <w:rPr>
          <w:rStyle w:val="StyleUnderline"/>
        </w:rPr>
        <w:t xml:space="preserve"> </w:t>
      </w:r>
      <w:r w:rsidRPr="00537389">
        <w:rPr>
          <w:rStyle w:val="StyleUnderline"/>
        </w:rPr>
        <w:t>to occur on a global scale, the major seafaring nations of the United</w:t>
      </w:r>
      <w:r>
        <w:rPr>
          <w:rStyle w:val="StyleUnderline"/>
        </w:rPr>
        <w:t xml:space="preserve"> </w:t>
      </w:r>
      <w:r w:rsidRPr="00537389">
        <w:rPr>
          <w:rStyle w:val="StyleUnderline"/>
        </w:rPr>
        <w:t xml:space="preserve">States and Japan should play leading roles in </w:t>
      </w:r>
      <w:r w:rsidRPr="00537389">
        <w:rPr>
          <w:sz w:val="16"/>
        </w:rPr>
        <w:t>the</w:t>
      </w:r>
      <w:r w:rsidRPr="00537389">
        <w:rPr>
          <w:rStyle w:val="StyleUnderline"/>
        </w:rPr>
        <w:t xml:space="preserve"> development</w:t>
      </w:r>
      <w:r w:rsidRPr="00537389">
        <w:rPr>
          <w:sz w:val="16"/>
        </w:rPr>
        <w:t xml:space="preserve"> </w:t>
      </w:r>
      <w:r w:rsidRPr="00537389">
        <w:rPr>
          <w:rStyle w:val="StyleUnderline"/>
        </w:rPr>
        <w:t>of</w:t>
      </w:r>
      <w:r w:rsidRPr="00537389">
        <w:rPr>
          <w:sz w:val="16"/>
        </w:rPr>
        <w:t xml:space="preserve"> living and non-living resources in </w:t>
      </w:r>
      <w:r w:rsidRPr="00537389">
        <w:rPr>
          <w:rStyle w:val="StyleUnderline"/>
        </w:rPr>
        <w:t>the seabed and continental shelves</w:t>
      </w:r>
      <w:r w:rsidRPr="00537389">
        <w:rPr>
          <w:sz w:val="16"/>
        </w:rPr>
        <w:t xml:space="preserve">, as well as in the development of ocean energy resources and seawater potential. </w:t>
      </w:r>
      <w:r w:rsidRPr="00537389">
        <w:rPr>
          <w:rStyle w:val="StyleUnderline"/>
        </w:rPr>
        <w:t>Both countries can and should help battle the global economic crisis by</w:t>
      </w:r>
      <w:r>
        <w:rPr>
          <w:rStyle w:val="StyleUnderline"/>
        </w:rPr>
        <w:t xml:space="preserve"> </w:t>
      </w:r>
      <w:r w:rsidRPr="00537389">
        <w:rPr>
          <w:rStyle w:val="StyleUnderline"/>
        </w:rPr>
        <w:t>demonstrating their commitment to a “Blue New Deal” policy based on</w:t>
      </w:r>
      <w:r>
        <w:rPr>
          <w:rStyle w:val="StyleUnderline"/>
        </w:rPr>
        <w:t xml:space="preserve"> </w:t>
      </w:r>
      <w:r w:rsidRPr="00537389">
        <w:rPr>
          <w:rStyle w:val="StyleUnderline"/>
        </w:rPr>
        <w:t>these precepts and by promoting development of the oceans</w:t>
      </w:r>
      <w:r w:rsidRPr="00537389">
        <w:rPr>
          <w:sz w:val="16"/>
        </w:rPr>
        <w:t xml:space="preserve"> on the condition of sound environmental stewardship in the maritime domain as well as increasing job creation. </w:t>
      </w:r>
      <w:r w:rsidRPr="00537389">
        <w:rPr>
          <w:rFonts w:ascii="MS Gothic" w:eastAsia="MS Gothic" w:hAnsi="MS Gothic" w:cs="MS Gothic" w:hint="eastAsia"/>
          <w:sz w:val="16"/>
        </w:rPr>
        <w:t>・</w:t>
      </w:r>
      <w:r w:rsidRPr="00537389">
        <w:rPr>
          <w:rStyle w:val="StyleUnderline"/>
        </w:rPr>
        <w:t>The United States and Japan need to cooperate with each other where</w:t>
      </w:r>
      <w:r w:rsidRPr="00537389">
        <w:rPr>
          <w:sz w:val="16"/>
        </w:rPr>
        <w:t xml:space="preserve"> possible in the </w:t>
      </w:r>
      <w:r w:rsidRPr="00537389">
        <w:rPr>
          <w:rStyle w:val="StyleUnderline"/>
        </w:rPr>
        <w:t>development of technologies and funding for the</w:t>
      </w:r>
      <w:r>
        <w:rPr>
          <w:rStyle w:val="StyleUnderline"/>
        </w:rPr>
        <w:t xml:space="preserve"> </w:t>
      </w:r>
      <w:r w:rsidRPr="00537389">
        <w:rPr>
          <w:rStyle w:val="StyleUnderline"/>
        </w:rPr>
        <w:t>exploration and exploitation of seabed resources and marine energy</w:t>
      </w:r>
      <w:r>
        <w:rPr>
          <w:rStyle w:val="StyleUnderline"/>
        </w:rPr>
        <w:t xml:space="preserve"> </w:t>
      </w:r>
      <w:r w:rsidRPr="00537389">
        <w:rPr>
          <w:rStyle w:val="StyleUnderline"/>
        </w:rPr>
        <w:t>development in order to bring these industries into active production</w:t>
      </w:r>
      <w:r w:rsidRPr="00537389">
        <w:rPr>
          <w:sz w:val="16"/>
        </w:rPr>
        <w:t xml:space="preserve">. </w:t>
      </w:r>
      <w:r w:rsidRPr="00537389">
        <w:rPr>
          <w:rStyle w:val="StyleUnderline"/>
          <w:rFonts w:ascii="MS Gothic" w:eastAsia="MS Gothic" w:hAnsi="MS Gothic" w:cs="MS Gothic" w:hint="eastAsia"/>
        </w:rPr>
        <w:t>・</w:t>
      </w:r>
      <w:r w:rsidRPr="00537389">
        <w:rPr>
          <w:rStyle w:val="StyleUnderline"/>
        </w:rPr>
        <w:t>Research on the oceans, the accumulation of data, its use and sharing</w:t>
      </w:r>
      <w:r w:rsidRPr="00537389">
        <w:rPr>
          <w:sz w:val="16"/>
        </w:rPr>
        <w:t xml:space="preserve">, </w:t>
      </w:r>
      <w:r w:rsidRPr="00537389">
        <w:rPr>
          <w:rStyle w:val="StyleUnderline"/>
        </w:rPr>
        <w:t>and human resource exchanges are important for the effective</w:t>
      </w:r>
      <w:r>
        <w:rPr>
          <w:rStyle w:val="StyleUnderline"/>
        </w:rPr>
        <w:t xml:space="preserve"> </w:t>
      </w:r>
      <w:r w:rsidRPr="00537389">
        <w:rPr>
          <w:rStyle w:val="StyleUnderline"/>
        </w:rPr>
        <w:t>promotion and development of technology</w:t>
      </w:r>
      <w:r w:rsidRPr="00537389">
        <w:rPr>
          <w:sz w:val="16"/>
        </w:rPr>
        <w:t xml:space="preserve">. To facilitate this, the establishment of a joint data center and R&amp;D center for research and development of marine resources, as well as joint construction and use of a marine scientific survey ship and platform for exploration and exploitation, are desirable. Furthermore, </w:t>
      </w:r>
      <w:r w:rsidRPr="00537389">
        <w:rPr>
          <w:rStyle w:val="StyleUnderline"/>
        </w:rPr>
        <w:t>opportunities for the exchange</w:t>
      </w:r>
      <w:r>
        <w:rPr>
          <w:rStyle w:val="StyleUnderline"/>
        </w:rPr>
        <w:t xml:space="preserve"> </w:t>
      </w:r>
      <w:r w:rsidRPr="00537389">
        <w:rPr>
          <w:rStyle w:val="StyleUnderline"/>
        </w:rPr>
        <w:t>and publicizing of technologies between the two countries should be</w:t>
      </w:r>
      <w:r>
        <w:rPr>
          <w:rStyle w:val="StyleUnderline"/>
        </w:rPr>
        <w:t xml:space="preserve"> </w:t>
      </w:r>
      <w:r w:rsidRPr="00537389">
        <w:rPr>
          <w:rStyle w:val="StyleUnderline"/>
        </w:rPr>
        <w:t>created in maritime industries</w:t>
      </w:r>
      <w:r w:rsidRPr="00537389">
        <w:rPr>
          <w:sz w:val="16"/>
        </w:rPr>
        <w:t xml:space="preserve">, </w:t>
      </w:r>
      <w:r w:rsidRPr="00537389">
        <w:rPr>
          <w:rStyle w:val="StyleUnderline"/>
        </w:rPr>
        <w:t>which support such research and</w:t>
      </w:r>
      <w:r>
        <w:rPr>
          <w:rStyle w:val="StyleUnderline"/>
        </w:rPr>
        <w:t xml:space="preserve"> </w:t>
      </w:r>
      <w:r w:rsidRPr="00537389">
        <w:rPr>
          <w:rStyle w:val="StyleUnderline"/>
        </w:rPr>
        <w:t>development.</w:t>
      </w:r>
      <w:r>
        <w:rPr>
          <w:rStyle w:val="StyleUnderline"/>
        </w:rPr>
        <w:t xml:space="preserve"> </w:t>
      </w:r>
      <w:r w:rsidRPr="00537389">
        <w:rPr>
          <w:rFonts w:ascii="MS Gothic" w:eastAsia="MS Gothic" w:hAnsi="MS Gothic" w:cs="MS Gothic" w:hint="eastAsia"/>
          <w:sz w:val="16"/>
        </w:rPr>
        <w:t>・</w:t>
      </w:r>
      <w:r w:rsidRPr="00537389">
        <w:rPr>
          <w:rStyle w:val="StyleUnderline"/>
        </w:rPr>
        <w:t>As new marine technologies are developed, transfer to developing</w:t>
      </w:r>
      <w:r>
        <w:rPr>
          <w:rStyle w:val="StyleUnderline"/>
        </w:rPr>
        <w:t xml:space="preserve"> </w:t>
      </w:r>
      <w:r w:rsidRPr="00537389">
        <w:rPr>
          <w:rStyle w:val="StyleUnderline"/>
        </w:rPr>
        <w:t>countries should be considered</w:t>
      </w:r>
      <w:r w:rsidRPr="00537389">
        <w:rPr>
          <w:sz w:val="16"/>
        </w:rPr>
        <w:t xml:space="preserve">. </w:t>
      </w:r>
      <w:r w:rsidRPr="00537389">
        <w:rPr>
          <w:rStyle w:val="StyleUnderline"/>
        </w:rPr>
        <w:t>The United States and Japan should</w:t>
      </w:r>
      <w:r>
        <w:rPr>
          <w:rStyle w:val="StyleUnderline"/>
        </w:rPr>
        <w:t xml:space="preserve"> </w:t>
      </w:r>
      <w:r w:rsidRPr="00537389">
        <w:rPr>
          <w:rStyle w:val="StyleUnderline"/>
        </w:rPr>
        <w:t xml:space="preserve">play a leading role in this area. </w:t>
      </w:r>
    </w:p>
    <w:p w:rsidR="009C662B" w:rsidRDefault="009C662B" w:rsidP="009C662B">
      <w:pPr>
        <w:pStyle w:val="Heading3"/>
      </w:pPr>
      <w:r>
        <w:lastRenderedPageBreak/>
        <w:t>Japan Fails</w:t>
      </w:r>
    </w:p>
    <w:p w:rsidR="009C662B" w:rsidRDefault="009C662B" w:rsidP="009C662B">
      <w:pPr>
        <w:pStyle w:val="Heading4"/>
      </w:pPr>
      <w:r>
        <w:t>Japanese ocean policy is inherently flawed and will fail to produce any meaningful policy- compartmentalization, inefficiencies, delay, and no tech</w:t>
      </w:r>
    </w:p>
    <w:p w:rsidR="009C662B" w:rsidRPr="008177A1" w:rsidRDefault="009C662B" w:rsidP="009C662B">
      <w:pPr>
        <w:spacing w:after="0" w:line="240" w:lineRule="auto"/>
        <w:contextualSpacing/>
        <w:rPr>
          <w:sz w:val="16"/>
        </w:rPr>
      </w:pPr>
      <w:proofErr w:type="spellStart"/>
      <w:r>
        <w:rPr>
          <w:b/>
        </w:rPr>
        <w:t>Kuribayashi</w:t>
      </w:r>
      <w:proofErr w:type="spellEnd"/>
      <w:r>
        <w:rPr>
          <w:b/>
        </w:rPr>
        <w:t xml:space="preserve"> 2006 </w:t>
      </w:r>
      <w:r>
        <w:rPr>
          <w:sz w:val="16"/>
        </w:rPr>
        <w:t>(</w:t>
      </w:r>
      <w:proofErr w:type="spellStart"/>
      <w:r>
        <w:rPr>
          <w:sz w:val="16"/>
        </w:rPr>
        <w:t>Tadao</w:t>
      </w:r>
      <w:proofErr w:type="spellEnd"/>
      <w:r>
        <w:rPr>
          <w:sz w:val="16"/>
        </w:rPr>
        <w:t xml:space="preserve"> </w:t>
      </w:r>
      <w:proofErr w:type="spellStart"/>
      <w:r>
        <w:rPr>
          <w:sz w:val="16"/>
        </w:rPr>
        <w:t>Kuribayashi</w:t>
      </w:r>
      <w:proofErr w:type="spellEnd"/>
      <w:r>
        <w:rPr>
          <w:sz w:val="16"/>
        </w:rPr>
        <w:t xml:space="preserve">, professor Emeritus at Keio University, January 5, 2006. “Further Recommendations for a Japanese Ocean Policy.” Ship and Ocean Newsletter No. 130, </w:t>
      </w:r>
      <w:r w:rsidRPr="008177A1">
        <w:rPr>
          <w:sz w:val="16"/>
        </w:rPr>
        <w:t>http://www.sof.or.jp/en/news/pdf/ssp8.pdf#page=24</w:t>
      </w:r>
      <w:r>
        <w:rPr>
          <w:sz w:val="16"/>
        </w:rPr>
        <w:t>)//NR</w:t>
      </w:r>
    </w:p>
    <w:p w:rsidR="009C662B" w:rsidRPr="008177A1" w:rsidRDefault="009C662B" w:rsidP="009C662B">
      <w:pPr>
        <w:spacing w:after="0" w:line="240" w:lineRule="auto"/>
        <w:contextualSpacing/>
        <w:rPr>
          <w:sz w:val="16"/>
        </w:rPr>
      </w:pPr>
      <w:r w:rsidRPr="008177A1">
        <w:rPr>
          <w:sz w:val="16"/>
        </w:rPr>
        <w:t xml:space="preserve">Concerning the international ocean regime that has developed rapidly based on the U.N. Convention on the Law of" the Sea. </w:t>
      </w:r>
      <w:proofErr w:type="gramStart"/>
      <w:r w:rsidRPr="008177A1">
        <w:rPr>
          <w:sz w:val="16"/>
        </w:rPr>
        <w:t>which</w:t>
      </w:r>
      <w:proofErr w:type="gramEnd"/>
      <w:r w:rsidRPr="008177A1">
        <w:rPr>
          <w:sz w:val="16"/>
        </w:rPr>
        <w:t xml:space="preserve"> came into force in 1994 (agreed upon in 1982 and ratified in Japan in 1996). </w:t>
      </w:r>
      <w:proofErr w:type="gramStart"/>
      <w:r w:rsidRPr="008177A1">
        <w:rPr>
          <w:sz w:val="16"/>
        </w:rPr>
        <w:t>each</w:t>
      </w:r>
      <w:proofErr w:type="gramEnd"/>
      <w:r w:rsidRPr="008177A1">
        <w:rPr>
          <w:sz w:val="16"/>
        </w:rPr>
        <w:t xml:space="preserve"> country has been responding with originality and ingenuity, and </w:t>
      </w:r>
      <w:r w:rsidRPr="008177A1">
        <w:rPr>
          <w:rStyle w:val="StyleUnderline"/>
        </w:rPr>
        <w:t>the U.S.</w:t>
      </w:r>
      <w:r w:rsidRPr="008177A1">
        <w:rPr>
          <w:sz w:val="16"/>
        </w:rPr>
        <w:t xml:space="preserve"> and many other countries </w:t>
      </w:r>
      <w:r w:rsidRPr="008177A1">
        <w:rPr>
          <w:rStyle w:val="StyleUnderline"/>
        </w:rPr>
        <w:t>have begun formulating and implementing</w:t>
      </w:r>
      <w:r w:rsidRPr="008177A1">
        <w:rPr>
          <w:sz w:val="16"/>
        </w:rPr>
        <w:t xml:space="preserve"> their respective </w:t>
      </w:r>
      <w:r w:rsidRPr="008177A1">
        <w:rPr>
          <w:rStyle w:val="StyleUnderline"/>
        </w:rPr>
        <w:t>ocean policies</w:t>
      </w:r>
      <w:r w:rsidRPr="008177A1">
        <w:rPr>
          <w:sz w:val="16"/>
        </w:rPr>
        <w:t xml:space="preserve">. </w:t>
      </w:r>
      <w:r w:rsidRPr="008177A1">
        <w:rPr>
          <w:rStyle w:val="StyleUnderline"/>
        </w:rPr>
        <w:t>In comparison</w:t>
      </w:r>
      <w:r w:rsidRPr="008177A1">
        <w:rPr>
          <w:sz w:val="16"/>
        </w:rPr>
        <w:t xml:space="preserve">, </w:t>
      </w:r>
      <w:r w:rsidRPr="008177A1">
        <w:rPr>
          <w:rStyle w:val="StyleUnderline"/>
        </w:rPr>
        <w:t>Japan has generally lagged behind in improving its legal system and other aspects in the field of ocean policy</w:t>
      </w:r>
      <w:r w:rsidRPr="008177A1">
        <w:rPr>
          <w:sz w:val="16"/>
        </w:rPr>
        <w:t xml:space="preserve">, and it is believed that </w:t>
      </w:r>
      <w:r w:rsidRPr="008177A1">
        <w:rPr>
          <w:rStyle w:val="StyleUnderline"/>
        </w:rPr>
        <w:t xml:space="preserve">the delay has been due to the </w:t>
      </w:r>
      <w:proofErr w:type="spellStart"/>
      <w:r w:rsidRPr="008177A1">
        <w:rPr>
          <w:rStyle w:val="Emphasis"/>
        </w:rPr>
        <w:t>funda</w:t>
      </w:r>
      <w:proofErr w:type="spellEnd"/>
      <w:r w:rsidRPr="008177A1">
        <w:rPr>
          <w:rStyle w:val="Emphasis"/>
        </w:rPr>
        <w:t>- mental lack</w:t>
      </w:r>
      <w:r w:rsidRPr="008177A1">
        <w:rPr>
          <w:rStyle w:val="StyleUnderline"/>
        </w:rPr>
        <w:t xml:space="preserve"> of a national system that can </w:t>
      </w:r>
      <w:r w:rsidRPr="008177A1">
        <w:rPr>
          <w:rStyle w:val="Emphasis"/>
        </w:rPr>
        <w:t xml:space="preserve">formulate a com- </w:t>
      </w:r>
      <w:proofErr w:type="spellStart"/>
      <w:r w:rsidRPr="008177A1">
        <w:rPr>
          <w:rStyle w:val="Emphasis"/>
        </w:rPr>
        <w:t>prehensive</w:t>
      </w:r>
      <w:proofErr w:type="spellEnd"/>
      <w:r w:rsidRPr="008177A1">
        <w:rPr>
          <w:rStyle w:val="StyleUnderline"/>
        </w:rPr>
        <w:t xml:space="preserve"> ocean policy</w:t>
      </w:r>
      <w:r w:rsidRPr="008177A1">
        <w:rPr>
          <w:sz w:val="16"/>
        </w:rPr>
        <w:t xml:space="preserve">. </w:t>
      </w:r>
      <w:r w:rsidRPr="008177A1">
        <w:rPr>
          <w:rStyle w:val="StyleUnderline"/>
        </w:rPr>
        <w:t>As a result</w:t>
      </w:r>
      <w:r w:rsidRPr="008177A1">
        <w:rPr>
          <w:sz w:val="16"/>
        </w:rPr>
        <w:t xml:space="preserve">, </w:t>
      </w:r>
      <w:r w:rsidRPr="008177A1">
        <w:rPr>
          <w:rStyle w:val="StyleUnderline"/>
        </w:rPr>
        <w:t>Japan does not have its own comprehensive ocean policy</w:t>
      </w:r>
      <w:r w:rsidRPr="008177A1">
        <w:rPr>
          <w:sz w:val="16"/>
        </w:rPr>
        <w:t xml:space="preserve">. Ocean problems in today's Japanese society, as well as the world, are inter- linked in complicated ways, so comprehensive efforts are increasingly needed. Though the overall comprehension of ocean problems, the awareness of their interrelatedness. </w:t>
      </w:r>
      <w:proofErr w:type="gramStart"/>
      <w:r w:rsidRPr="008177A1">
        <w:rPr>
          <w:sz w:val="16"/>
        </w:rPr>
        <w:t>and</w:t>
      </w:r>
      <w:proofErr w:type="gramEnd"/>
      <w:r w:rsidRPr="008177A1">
        <w:rPr>
          <w:sz w:val="16"/>
        </w:rPr>
        <w:t xml:space="preserve"> the necessity for comprehensive ocean management have often been emphasized and recommended in international writing and various international forums, the vertically compartmental- </w:t>
      </w:r>
      <w:proofErr w:type="spellStart"/>
      <w:r w:rsidRPr="008177A1">
        <w:rPr>
          <w:sz w:val="16"/>
        </w:rPr>
        <w:t>ized</w:t>
      </w:r>
      <w:proofErr w:type="spellEnd"/>
      <w:r w:rsidRPr="008177A1">
        <w:rPr>
          <w:sz w:val="16"/>
        </w:rPr>
        <w:t xml:space="preserve"> </w:t>
      </w:r>
      <w:r w:rsidRPr="008177A1">
        <w:rPr>
          <w:rStyle w:val="StyleUnderline"/>
        </w:rPr>
        <w:t>Japanese administrative system has not seriously responded</w:t>
      </w:r>
      <w:r w:rsidRPr="008177A1">
        <w:rPr>
          <w:sz w:val="16"/>
        </w:rPr>
        <w:t xml:space="preserve"> to the world's shared awareness and needs. Even now. </w:t>
      </w:r>
      <w:r w:rsidRPr="008177A1">
        <w:rPr>
          <w:rStyle w:val="StyleUnderline"/>
        </w:rPr>
        <w:t xml:space="preserve">Japan </w:t>
      </w:r>
      <w:r w:rsidRPr="008177A1">
        <w:rPr>
          <w:rStyle w:val="Emphasis"/>
        </w:rPr>
        <w:t>remains unable</w:t>
      </w:r>
      <w:r w:rsidRPr="008177A1">
        <w:rPr>
          <w:rStyle w:val="StyleUnderline"/>
        </w:rPr>
        <w:t xml:space="preserve"> to make a sufficient response</w:t>
      </w:r>
      <w:r w:rsidRPr="008177A1">
        <w:rPr>
          <w:sz w:val="16"/>
        </w:rPr>
        <w:t xml:space="preserve">. </w:t>
      </w:r>
      <w:proofErr w:type="gramStart"/>
      <w:r w:rsidRPr="008177A1">
        <w:rPr>
          <w:sz w:val="16"/>
        </w:rPr>
        <w:t>At the time of publicizing the previous proposal.</w:t>
      </w:r>
      <w:proofErr w:type="gramEnd"/>
      <w:r w:rsidRPr="008177A1">
        <w:rPr>
          <w:sz w:val="16"/>
        </w:rPr>
        <w:t xml:space="preserve"> I made the following urgent statement in the Ship &amp; Ocean Newsletter. "People's consciousness of the order of the sea must be reexamined in the twenty-first century, the harmful results of bureaucratic sectionalism must be remedied, and the framework for formulating and implementing ocean policy must be fundamentally reconsidered. Otherwise. </w:t>
      </w:r>
      <w:r w:rsidRPr="008177A1">
        <w:rPr>
          <w:rStyle w:val="Emphasis"/>
        </w:rPr>
        <w:t xml:space="preserve">Japan will fall behind </w:t>
      </w:r>
      <w:r w:rsidRPr="008177A1">
        <w:rPr>
          <w:rStyle w:val="StyleUnderline"/>
        </w:rPr>
        <w:t>the international order on the ocean and</w:t>
      </w:r>
      <w:r w:rsidRPr="008177A1">
        <w:rPr>
          <w:rStyle w:val="Emphasis"/>
        </w:rPr>
        <w:t xml:space="preserve"> find itself unable </w:t>
      </w:r>
      <w:r w:rsidRPr="008177A1">
        <w:rPr>
          <w:rStyle w:val="StyleUnderline"/>
        </w:rPr>
        <w:t>to make an active contribution to international cooperation concerning the use of the ocean</w:t>
      </w:r>
      <w:r w:rsidRPr="008177A1">
        <w:rPr>
          <w:sz w:val="16"/>
        </w:rPr>
        <w:t xml:space="preserve">." ("Be the Country that Leads the World in the International Order on the Ocean." Ship &amp; Ocean Newsletter No. 41, April 20. 2002). However, </w:t>
      </w:r>
      <w:r w:rsidRPr="008177A1">
        <w:rPr>
          <w:rStyle w:val="StyleUnderline"/>
        </w:rPr>
        <w:t>these issues have not been resolved</w:t>
      </w:r>
      <w:r w:rsidRPr="008177A1">
        <w:rPr>
          <w:sz w:val="16"/>
        </w:rPr>
        <w:t xml:space="preserve">; instead our </w:t>
      </w:r>
      <w:r w:rsidRPr="008177A1">
        <w:rPr>
          <w:rStyle w:val="StyleUnderline"/>
        </w:rPr>
        <w:t xml:space="preserve">concern </w:t>
      </w:r>
      <w:r w:rsidRPr="008177A1">
        <w:rPr>
          <w:rStyle w:val="Emphasis"/>
        </w:rPr>
        <w:t>grows more intense</w:t>
      </w:r>
      <w:r w:rsidRPr="008177A1">
        <w:rPr>
          <w:sz w:val="16"/>
        </w:rPr>
        <w:t xml:space="preserve">. Despite the fact that efforts have been made by certain ministries and agencies in response to the era of the two hundred-nautical-mile economic zone, and some actions been taken by communicating and coordinating between related ministries and agencies in regard to specific ocean problems. </w:t>
      </w:r>
      <w:r w:rsidRPr="008177A1">
        <w:rPr>
          <w:rStyle w:val="StyleUnderline"/>
        </w:rPr>
        <w:t xml:space="preserve">Japan's decision-making process for ocean pol- icy </w:t>
      </w:r>
      <w:r w:rsidRPr="008177A1">
        <w:rPr>
          <w:rStyle w:val="Emphasis"/>
        </w:rPr>
        <w:t>has not</w:t>
      </w:r>
      <w:r w:rsidRPr="008177A1">
        <w:rPr>
          <w:sz w:val="16"/>
        </w:rPr>
        <w:t xml:space="preserve"> basically </w:t>
      </w:r>
      <w:r w:rsidRPr="008177A1">
        <w:rPr>
          <w:rStyle w:val="Emphasis"/>
        </w:rPr>
        <w:t>changed since the end of World War II</w:t>
      </w:r>
      <w:r w:rsidRPr="008177A1">
        <w:rPr>
          <w:sz w:val="16"/>
        </w:rPr>
        <w:t xml:space="preserve">. </w:t>
      </w:r>
      <w:r w:rsidRPr="008177A1">
        <w:rPr>
          <w:rStyle w:val="StyleUnderline"/>
        </w:rPr>
        <w:t xml:space="preserve">The formulation and implementation of a truly </w:t>
      </w:r>
      <w:proofErr w:type="spellStart"/>
      <w:r w:rsidRPr="008177A1">
        <w:rPr>
          <w:rStyle w:val="StyleUnderline"/>
        </w:rPr>
        <w:t>compre</w:t>
      </w:r>
      <w:proofErr w:type="spellEnd"/>
      <w:r w:rsidRPr="008177A1">
        <w:rPr>
          <w:rStyle w:val="StyleUnderline"/>
        </w:rPr>
        <w:t xml:space="preserve">- </w:t>
      </w:r>
      <w:proofErr w:type="spellStart"/>
      <w:r w:rsidRPr="008177A1">
        <w:rPr>
          <w:rStyle w:val="StyleUnderline"/>
        </w:rPr>
        <w:t>hensive</w:t>
      </w:r>
      <w:proofErr w:type="spellEnd"/>
      <w:r w:rsidRPr="008177A1">
        <w:rPr>
          <w:sz w:val="16"/>
        </w:rPr>
        <w:t xml:space="preserve">, systematic </w:t>
      </w:r>
      <w:r w:rsidRPr="008177A1">
        <w:rPr>
          <w:rStyle w:val="StyleUnderline"/>
        </w:rPr>
        <w:t xml:space="preserve">ocean policy has been hampered by vertically </w:t>
      </w:r>
      <w:r w:rsidRPr="008177A1">
        <w:rPr>
          <w:rStyle w:val="Emphasis"/>
        </w:rPr>
        <w:t>compartmentalized administration, ministerial rivalries, inefficiencies</w:t>
      </w:r>
      <w:r w:rsidRPr="008177A1">
        <w:rPr>
          <w:rStyle w:val="StyleUnderline"/>
        </w:rPr>
        <w:t xml:space="preserve"> such as delays </w:t>
      </w:r>
      <w:r w:rsidRPr="008177A1">
        <w:rPr>
          <w:rStyle w:val="Emphasis"/>
        </w:rPr>
        <w:t>and redundancy</w:t>
      </w:r>
      <w:r w:rsidRPr="008177A1">
        <w:rPr>
          <w:rStyle w:val="StyleUnderline"/>
        </w:rPr>
        <w:t xml:space="preserve"> in policy making</w:t>
      </w:r>
      <w:r w:rsidRPr="008177A1">
        <w:rPr>
          <w:sz w:val="16"/>
        </w:rPr>
        <w:t xml:space="preserve">. This has been partly due to the vertically compartmentalized systems of the governmental, industrial and academic sectors, and partly due to the negative effects of the ambiguity of decision-making bodies and </w:t>
      </w:r>
      <w:proofErr w:type="spellStart"/>
      <w:r w:rsidRPr="008177A1">
        <w:rPr>
          <w:sz w:val="16"/>
        </w:rPr>
        <w:t>responsi</w:t>
      </w:r>
      <w:proofErr w:type="spellEnd"/>
      <w:r w:rsidRPr="008177A1">
        <w:rPr>
          <w:sz w:val="16"/>
        </w:rPr>
        <w:t xml:space="preserve">- </w:t>
      </w:r>
      <w:proofErr w:type="spellStart"/>
      <w:r w:rsidRPr="008177A1">
        <w:rPr>
          <w:sz w:val="16"/>
        </w:rPr>
        <w:t>ble</w:t>
      </w:r>
      <w:proofErr w:type="spellEnd"/>
      <w:r w:rsidRPr="008177A1">
        <w:rPr>
          <w:sz w:val="16"/>
        </w:rPr>
        <w:t xml:space="preserve"> parties. In disclosing information on ocean affairs, and by fulfilling our obligation to be accountable, we must set aside our usual practices, which are passive and </w:t>
      </w:r>
      <w:proofErr w:type="spellStart"/>
      <w:r w:rsidRPr="008177A1">
        <w:rPr>
          <w:sz w:val="16"/>
        </w:rPr>
        <w:t>conserva</w:t>
      </w:r>
      <w:proofErr w:type="spellEnd"/>
      <w:r w:rsidRPr="008177A1">
        <w:rPr>
          <w:sz w:val="16"/>
        </w:rPr>
        <w:t xml:space="preserve">- </w:t>
      </w:r>
      <w:proofErr w:type="spellStart"/>
      <w:r w:rsidRPr="008177A1">
        <w:rPr>
          <w:sz w:val="16"/>
        </w:rPr>
        <w:t>tive</w:t>
      </w:r>
      <w:proofErr w:type="spellEnd"/>
      <w:r w:rsidRPr="008177A1">
        <w:rPr>
          <w:sz w:val="16"/>
        </w:rPr>
        <w:t xml:space="preserve">. For all the issues </w:t>
      </w:r>
      <w:r w:rsidRPr="008177A1">
        <w:rPr>
          <w:rStyle w:val="StyleUnderline"/>
        </w:rPr>
        <w:t>Japan is facing</w:t>
      </w:r>
      <w:r w:rsidRPr="008177A1">
        <w:rPr>
          <w:sz w:val="16"/>
        </w:rPr>
        <w:t xml:space="preserve">, including the ocean environment, resources, traffic and security, there are </w:t>
      </w:r>
      <w:r w:rsidRPr="008177A1">
        <w:rPr>
          <w:rStyle w:val="StyleUnderline"/>
        </w:rPr>
        <w:t>numerous international and domestic problems</w:t>
      </w:r>
      <w:r w:rsidRPr="008177A1">
        <w:rPr>
          <w:sz w:val="16"/>
        </w:rPr>
        <w:t xml:space="preserve"> that Japan must urgently resolve. We must acknowledge that </w:t>
      </w:r>
      <w:r w:rsidRPr="008177A1">
        <w:rPr>
          <w:rStyle w:val="StyleUnderline"/>
        </w:rPr>
        <w:t xml:space="preserve">it is </w:t>
      </w:r>
      <w:r w:rsidRPr="008177A1">
        <w:rPr>
          <w:rStyle w:val="Emphasis"/>
        </w:rPr>
        <w:t>beyond the capabilities</w:t>
      </w:r>
      <w:r w:rsidRPr="008177A1">
        <w:rPr>
          <w:rStyle w:val="StyleUnderline"/>
        </w:rPr>
        <w:t xml:space="preserve"> of the current system to thoroughly comprehend and analyze Japan's position and respond proactively to these problems within the current ocean regime</w:t>
      </w:r>
      <w:r w:rsidRPr="008177A1">
        <w:rPr>
          <w:sz w:val="16"/>
        </w:rPr>
        <w:t xml:space="preserve">, which is based on the shift from the traditional "freedom of the seas" to the new "management of oceans" paradigm. We can no longer say. "We have been able to manage somehow." Unless we change, we will be caught in our own system, and capable persons in the Held of admin- </w:t>
      </w:r>
      <w:proofErr w:type="spellStart"/>
      <w:r w:rsidRPr="008177A1">
        <w:rPr>
          <w:sz w:val="16"/>
        </w:rPr>
        <w:t>istrative</w:t>
      </w:r>
      <w:proofErr w:type="spellEnd"/>
      <w:r w:rsidRPr="008177A1">
        <w:rPr>
          <w:sz w:val="16"/>
        </w:rPr>
        <w:t xml:space="preserve"> practice that deal with ocean problems will be unable to exercise their abilities.</w:t>
      </w:r>
    </w:p>
    <w:p w:rsidR="009C662B" w:rsidRDefault="009C662B" w:rsidP="009C662B">
      <w:pPr>
        <w:tabs>
          <w:tab w:val="left" w:pos="11520"/>
        </w:tabs>
      </w:pPr>
    </w:p>
    <w:p w:rsidR="009C662B" w:rsidRPr="00C6260A" w:rsidRDefault="009C662B" w:rsidP="009C662B">
      <w:pPr>
        <w:pStyle w:val="Heading4"/>
      </w:pPr>
      <w:r>
        <w:t xml:space="preserve">Japan can’t develop the oceans- private companies can’t afford it and won’t </w:t>
      </w:r>
    </w:p>
    <w:p w:rsidR="009C662B" w:rsidRPr="00C6260A" w:rsidRDefault="009C662B" w:rsidP="009C662B">
      <w:r w:rsidRPr="00C6260A">
        <w:rPr>
          <w:b/>
        </w:rPr>
        <w:t xml:space="preserve">AS </w:t>
      </w:r>
      <w:r>
        <w:rPr>
          <w:b/>
        </w:rPr>
        <w:t>20</w:t>
      </w:r>
      <w:r w:rsidRPr="00C6260A">
        <w:rPr>
          <w:b/>
        </w:rPr>
        <w:t xml:space="preserve">13 </w:t>
      </w:r>
      <w:r w:rsidRPr="001F6031">
        <w:rPr>
          <w:sz w:val="16"/>
        </w:rPr>
        <w:t>(The Asahi Shimbun is an Asia and Japan news source, December 28, 2013.“Japan seeks to make up for 'lost decade' in marine development”, http://ajw.asahi.com/article/business/AJ201312280010)</w:t>
      </w:r>
    </w:p>
    <w:p w:rsidR="009C662B" w:rsidRDefault="009C662B" w:rsidP="009C662B">
      <w:pPr>
        <w:rPr>
          <w:rStyle w:val="StyleUnderline"/>
        </w:rPr>
      </w:pPr>
      <w:r w:rsidRPr="001F6031">
        <w:rPr>
          <w:rStyle w:val="StyleUnderline"/>
        </w:rPr>
        <w:t>Japan has long lagged behind other countries in oceanic development</w:t>
      </w:r>
      <w:r w:rsidRPr="001F6031">
        <w:rPr>
          <w:sz w:val="16"/>
        </w:rPr>
        <w:t xml:space="preserve"> of minerals and resources, despite being one of the world's largest maritime states. Today, however, it is aggressively exploring the seabed in search of natural riches. In early October, the </w:t>
      </w:r>
      <w:proofErr w:type="spellStart"/>
      <w:r w:rsidRPr="001F6031">
        <w:rPr>
          <w:sz w:val="16"/>
        </w:rPr>
        <w:t>Hakurei</w:t>
      </w:r>
      <w:proofErr w:type="spellEnd"/>
      <w:r w:rsidRPr="001F6031">
        <w:rPr>
          <w:sz w:val="16"/>
        </w:rPr>
        <w:t xml:space="preserve">, a state-of-the-art marine resources survey ship, set off from Shimonoseki Port in western Yamaguchi Prefecture for the Okinawa Trough, located in waters northwest of the main island of Okinawa. The ship’s mission was to investigate oceanic resources that lie in the </w:t>
      </w:r>
      <w:r w:rsidRPr="001F6031">
        <w:rPr>
          <w:sz w:val="16"/>
        </w:rPr>
        <w:lastRenderedPageBreak/>
        <w:t xml:space="preserve">waters, which are within Japan’s 370-kilometer exclusive economic zone (EEZ), where the nation is allowed to develop minerals and other resources. Having a total area of 4.47 million square kilometers, Japan’s EEZ and territorial waters are the sixth largest in the world. Experts believe a large amount of untouched natural resources rests beneath the seabed. Between January and February, </w:t>
      </w:r>
      <w:proofErr w:type="spellStart"/>
      <w:r w:rsidRPr="001F6031">
        <w:rPr>
          <w:sz w:val="16"/>
        </w:rPr>
        <w:t>Hakurei</w:t>
      </w:r>
      <w:proofErr w:type="spellEnd"/>
      <w:r w:rsidRPr="001F6031">
        <w:rPr>
          <w:sz w:val="16"/>
        </w:rPr>
        <w:t xml:space="preserve"> surveyed the Okinawa Trough, a potential gold mine of offshore resources, at a depth of 1,600 meters. Drilling about 40 meters down into the seafloor, the survey vessel discovered a large-scale submarine hydrothermal deposit that contains various minerals, such as zinc, lead, copper and gold. The 118-meter-long research vessel, which began operation in February 2012, is outfitted with 32-meter-high drilling equipment on its stern. The equipment can submerge to a depth of up to 2,000 meters and drill a maximum of 400 meters down into the seabed--a major improvement from the 20-meter limit of </w:t>
      </w:r>
      <w:proofErr w:type="spellStart"/>
      <w:r w:rsidRPr="001F6031">
        <w:rPr>
          <w:sz w:val="16"/>
        </w:rPr>
        <w:t>Hakurei’s</w:t>
      </w:r>
      <w:proofErr w:type="spellEnd"/>
      <w:r w:rsidRPr="001F6031">
        <w:rPr>
          <w:sz w:val="16"/>
        </w:rPr>
        <w:t xml:space="preserve"> predecessor, which started operation in 1980. The survey vessel is operated by Japan Oil, Gas and Metals National Corp. (JOGMEC), a government-affiliated organization, which has been playing a leadership role in Japan’s marine resources exploration. “We have many problems to solve, but hope to establish a new method in five years to mine seabed resources and raise them from the ocean,” said Nobuyuki Okamoto, the chief of JOGMEC’s abyssal floor survey section. The </w:t>
      </w:r>
      <w:proofErr w:type="spellStart"/>
      <w:r w:rsidRPr="001F6031">
        <w:rPr>
          <w:sz w:val="16"/>
        </w:rPr>
        <w:t>Hakurei</w:t>
      </w:r>
      <w:proofErr w:type="spellEnd"/>
      <w:r w:rsidRPr="001F6031">
        <w:rPr>
          <w:sz w:val="16"/>
        </w:rPr>
        <w:t xml:space="preserve"> is just one sign that Japan is increasing its presence in the area of oceanic development. In March, the deep-sea drilling vessel </w:t>
      </w:r>
      <w:proofErr w:type="spellStart"/>
      <w:r w:rsidRPr="001F6031">
        <w:rPr>
          <w:sz w:val="16"/>
        </w:rPr>
        <w:t>Chikyu</w:t>
      </w:r>
      <w:proofErr w:type="spellEnd"/>
      <w:r w:rsidRPr="001F6031">
        <w:rPr>
          <w:sz w:val="16"/>
        </w:rPr>
        <w:t xml:space="preserve"> successfully extracted natural gas from offshore methane hydrate deposits for the first time in the world off </w:t>
      </w:r>
      <w:proofErr w:type="spellStart"/>
      <w:r w:rsidRPr="001F6031">
        <w:rPr>
          <w:sz w:val="16"/>
        </w:rPr>
        <w:t>Atsumi</w:t>
      </w:r>
      <w:proofErr w:type="spellEnd"/>
      <w:r w:rsidRPr="001F6031">
        <w:rPr>
          <w:sz w:val="16"/>
        </w:rPr>
        <w:t xml:space="preserve"> Peninsula in Aichi Prefecture. Known as "burning ice," methane hydrate contains natural gas and is expected to serve as a new energy resource in the near future. </w:t>
      </w:r>
      <w:proofErr w:type="spellStart"/>
      <w:r w:rsidRPr="001F6031">
        <w:rPr>
          <w:sz w:val="16"/>
        </w:rPr>
        <w:t>Chikyu</w:t>
      </w:r>
      <w:proofErr w:type="spellEnd"/>
      <w:r w:rsidRPr="001F6031">
        <w:rPr>
          <w:sz w:val="16"/>
        </w:rPr>
        <w:t xml:space="preserve"> submerged to a depth of 1,000 meters and drilled 330 meters down into the seafloor to extract the gas from deposits of the sherbet-like methane-water combination. Despite the recent activity, however, </w:t>
      </w:r>
      <w:r w:rsidRPr="001F6031">
        <w:rPr>
          <w:rStyle w:val="StyleUnderline"/>
        </w:rPr>
        <w:t>Japan experienced a “lost decade” for oceanic development</w:t>
      </w:r>
      <w:r w:rsidRPr="001F6031">
        <w:rPr>
          <w:sz w:val="16"/>
        </w:rPr>
        <w:t xml:space="preserve">. In the 1970s in the Pacific Ocean, a number of companies from Japan, the United States, China, South Korea, France, Russia and elsewhere competed to mine manganese nodules in waters southeast of Hawaii. Even after sluggish metal prices later killed their desire to explore the ocean floor, such countries continued to consider how to make full use of resources far below the surface of the sea. They also since rushed to introduce new legislation to prepare for future offshore development. In 1996, China drew up a national vision for its marine sector. The Asian power in 2003 also compiled a large-scale plan that called on the government to carry out offshore resources surveys, as well as advance oceanic development more aggressively. The proposal was intended to enable its marine industry to account for 5 percent of gross domestic product by 2010. South Korea has also steadily proceeded with necessary preparations. Aiming to manage its oceanic policies in an integrated fashion, for example, Seoul established the ministry of marine affairs and fisheries in 1996. Behind their enthusiastic efforts is the U.N. Convention on the Law of the Sea, which went into effect in 1994. The pact admitted for the first time the right of respective coastal countries to develop offshore resources in surrounding waters. But compared with those nations, </w:t>
      </w:r>
      <w:r w:rsidRPr="001F6031">
        <w:rPr>
          <w:rStyle w:val="StyleUnderline"/>
        </w:rPr>
        <w:t>Japan got a late start</w:t>
      </w:r>
      <w:r w:rsidRPr="001F6031">
        <w:rPr>
          <w:sz w:val="16"/>
        </w:rPr>
        <w:t xml:space="preserve">. It was not until 2007 that the world's sixth-largest maritime state set up a new portfolio that centrally handles the nation’s oceanic policies, which had previously been developed separately by eight ministries and agencies. Basic laws calling for the government to be more actively involved in marine development took effect that year as well. In 2008, Japan drew up a basic five-year plan on ocean policy. It stipulated the government introduce a new survey vessel, later named the </w:t>
      </w:r>
      <w:proofErr w:type="spellStart"/>
      <w:r w:rsidRPr="001F6031">
        <w:rPr>
          <w:sz w:val="16"/>
        </w:rPr>
        <w:t>Hakurei</w:t>
      </w:r>
      <w:proofErr w:type="spellEnd"/>
      <w:r w:rsidRPr="001F6031">
        <w:rPr>
          <w:sz w:val="16"/>
        </w:rPr>
        <w:t xml:space="preserve">, at a cost of 29 billion yen ($290 million). The maritime nation now regards the </w:t>
      </w:r>
      <w:proofErr w:type="spellStart"/>
      <w:r w:rsidRPr="001F6031">
        <w:rPr>
          <w:sz w:val="16"/>
        </w:rPr>
        <w:t>Hakurei</w:t>
      </w:r>
      <w:proofErr w:type="spellEnd"/>
      <w:r w:rsidRPr="001F6031">
        <w:rPr>
          <w:sz w:val="16"/>
        </w:rPr>
        <w:t xml:space="preserve">, which is playing a leading role in its exploration of surrounding waters, as a trump card to reverse the disadvantageous situation. Hiroshi </w:t>
      </w:r>
      <w:proofErr w:type="spellStart"/>
      <w:r w:rsidRPr="001F6031">
        <w:rPr>
          <w:sz w:val="16"/>
        </w:rPr>
        <w:t>Terashima</w:t>
      </w:r>
      <w:proofErr w:type="spellEnd"/>
      <w:r w:rsidRPr="001F6031">
        <w:rPr>
          <w:sz w:val="16"/>
        </w:rPr>
        <w:t xml:space="preserve">, a researcher who has been calling on the government and the ruling parties to pave the way to develop offshore resources in earnest for more than 10 years, said there were many factors behind the country’s late start. “Japan lacked interest in the sea,” said </w:t>
      </w:r>
      <w:proofErr w:type="spellStart"/>
      <w:r w:rsidRPr="001F6031">
        <w:rPr>
          <w:sz w:val="16"/>
        </w:rPr>
        <w:t>Terashima</w:t>
      </w:r>
      <w:proofErr w:type="spellEnd"/>
      <w:r w:rsidRPr="001F6031">
        <w:rPr>
          <w:sz w:val="16"/>
        </w:rPr>
        <w:t xml:space="preserve">, an executive director of the Ocean Policy Research Foundation. Declining prices of copper and other minerals led to the tendency of Japanese companies to purchase such resources from other countries instead of mining minerals themselves. After the asset-inflated bubble economy collapsed in the early 1990s, </w:t>
      </w:r>
      <w:r w:rsidRPr="001F6031">
        <w:rPr>
          <w:rStyle w:val="StyleUnderline"/>
        </w:rPr>
        <w:t xml:space="preserve">Japanese firms </w:t>
      </w:r>
      <w:r w:rsidRPr="001F6031">
        <w:rPr>
          <w:rStyle w:val="Emphasis"/>
        </w:rPr>
        <w:t>could not afford to invest in oceanic development</w:t>
      </w:r>
      <w:r w:rsidRPr="001F6031">
        <w:rPr>
          <w:rStyle w:val="StyleUnderline"/>
        </w:rPr>
        <w:t>.</w:t>
      </w:r>
      <w:r w:rsidRPr="001F6031">
        <w:rPr>
          <w:sz w:val="16"/>
        </w:rPr>
        <w:t xml:space="preserve"> “Japan fell far behind other nations in the world over the course of 10 years from the mid-1990s,” </w:t>
      </w:r>
      <w:proofErr w:type="spellStart"/>
      <w:r w:rsidRPr="001F6031">
        <w:rPr>
          <w:sz w:val="16"/>
        </w:rPr>
        <w:t>Terashima</w:t>
      </w:r>
      <w:proofErr w:type="spellEnd"/>
      <w:r w:rsidRPr="001F6031">
        <w:rPr>
          <w:sz w:val="16"/>
        </w:rPr>
        <w:t xml:space="preserve"> said. The turning point came in 2004, when Japan found China had </w:t>
      </w:r>
      <w:proofErr w:type="gramStart"/>
      <w:r w:rsidRPr="001F6031">
        <w:rPr>
          <w:sz w:val="16"/>
        </w:rPr>
        <w:t>began</w:t>
      </w:r>
      <w:proofErr w:type="gramEnd"/>
      <w:r w:rsidRPr="001F6031">
        <w:rPr>
          <w:sz w:val="16"/>
        </w:rPr>
        <w:t xml:space="preserve"> gas field development in the East China Sea. In 2009, China shook the world by imposing restrictions on its rare earth exports. Then in March 2011, the Great East Japan Earthquake and tsunami hit northeastern Japan, causing meltdowns at the Fukushima No. 1 nuclear power plant. As a result, securing cheaper energy and mineral resources has become a top priority for Japan. Japan has since become serious about working on acquiring interests related to the ocean. The Japanese government in April revised the basic plan on ocean policy, and stated in the amended scheme for the first time that it will introduce new legislation to manage the EEZ in an integrated fashion. Based on the revised plan, the government is expected to develop new comprehensive rules on fisheries and resources exploitation, so that domestic companies and other bodies can make adjustments more easily when they hope to explore surrounding waters. At issue now is how the nation will procure the enormous funds necessary to develop offshore resources. “</w:t>
      </w:r>
      <w:r w:rsidRPr="001F6031">
        <w:rPr>
          <w:rStyle w:val="StyleUnderline"/>
        </w:rPr>
        <w:t>We have to compare market prices of resources with estimated costs before mining them,</w:t>
      </w:r>
      <w:r w:rsidRPr="001F6031">
        <w:rPr>
          <w:sz w:val="16"/>
        </w:rPr>
        <w:t>” said Satoshi Abe, counselor of Cabinet Secretariat’s ocean policy division’s office. “</w:t>
      </w:r>
      <w:r w:rsidRPr="001F6031">
        <w:rPr>
          <w:rStyle w:val="StyleUnderline"/>
        </w:rPr>
        <w:t>We will not immediately start developing everywhere and anywhere in surrounding waters indiscriminately</w:t>
      </w:r>
      <w:r w:rsidRPr="001F6031">
        <w:rPr>
          <w:sz w:val="16"/>
        </w:rPr>
        <w:t xml:space="preserve">. “What is important is that we continue surveying possible development areas and maintaining necessary technology levels,” Abe said. Although the body of Japanese pride, the </w:t>
      </w:r>
      <w:proofErr w:type="spellStart"/>
      <w:r w:rsidRPr="001F6031">
        <w:rPr>
          <w:sz w:val="16"/>
        </w:rPr>
        <w:t>Hakurei</w:t>
      </w:r>
      <w:proofErr w:type="spellEnd"/>
      <w:r w:rsidRPr="001F6031">
        <w:rPr>
          <w:sz w:val="16"/>
        </w:rPr>
        <w:t>, was made by Mitsubishi Heavy Industries Ltd., 90 percent of all the seabed research devices mounted on the vessel, including the drilling equipment installed on deck and a remote-controlled unmanned exploratory robot, were made by companies in Britain, the United States and other countries. “</w:t>
      </w:r>
      <w:r w:rsidRPr="001F6031">
        <w:rPr>
          <w:rStyle w:val="StyleUnderline"/>
        </w:rPr>
        <w:t>Even though Japan hopes to be involved in oceanic development more aggressively, if it highly depends on foreign firms for the basis of its marine industry, Japan will lag behind other states,</w:t>
      </w:r>
      <w:r w:rsidRPr="001F6031">
        <w:rPr>
          <w:sz w:val="16"/>
        </w:rPr>
        <w:t xml:space="preserve">” warned Tetsuo </w:t>
      </w:r>
      <w:proofErr w:type="spellStart"/>
      <w:r w:rsidRPr="001F6031">
        <w:rPr>
          <w:sz w:val="16"/>
        </w:rPr>
        <w:t>Yuhara</w:t>
      </w:r>
      <w:proofErr w:type="spellEnd"/>
      <w:r w:rsidRPr="001F6031">
        <w:rPr>
          <w:sz w:val="16"/>
        </w:rPr>
        <w:t xml:space="preserve">, a researcher at the Canon Institute for Global Studies, who also serves as a member of the councilors' conference of the Cabinet Secretariat’s ocean policy division. Japanese technology, however, has helped international efforts to explore the seafloor. From 1985 to 2006, the Applied Geoscience and Technology Division of the Secretariat of the Pacific Community (SOPAC), an international organization based in Fiji, conducted offshore resources surveys in the South Pacific. Michael </w:t>
      </w:r>
      <w:proofErr w:type="spellStart"/>
      <w:r w:rsidRPr="001F6031">
        <w:rPr>
          <w:sz w:val="16"/>
        </w:rPr>
        <w:t>Petterson</w:t>
      </w:r>
      <w:proofErr w:type="spellEnd"/>
      <w:r w:rsidRPr="001F6031">
        <w:rPr>
          <w:sz w:val="16"/>
        </w:rPr>
        <w:t xml:space="preserve">, the body’s director, said although Japan’s technologies contributed significantly to the success of the investigation, it was other nations that have harvested the </w:t>
      </w:r>
      <w:r w:rsidRPr="001F6031">
        <w:rPr>
          <w:sz w:val="16"/>
        </w:rPr>
        <w:lastRenderedPageBreak/>
        <w:t xml:space="preserve">fruits of Japan’s endeavor. Yoshitaka Hosoi, a guest researcher of mineral resources at the Japan International Cooperation Agency, who was involved in the international surveys, said Japan's success in </w:t>
      </w:r>
      <w:r w:rsidRPr="001F6031">
        <w:rPr>
          <w:rStyle w:val="StyleUnderline"/>
        </w:rPr>
        <w:t>oceanic development hinges on whether private Japanese firms have the courage to invest adequate funds in marine development.</w:t>
      </w:r>
      <w:r w:rsidRPr="001F6031">
        <w:rPr>
          <w:sz w:val="16"/>
        </w:rPr>
        <w:t xml:space="preserve"> “We have large amounts of detailed data,” Hosoi said. “The government’s support is actually necessary, </w:t>
      </w:r>
      <w:r w:rsidRPr="001F6031">
        <w:rPr>
          <w:rStyle w:val="StyleUnderline"/>
        </w:rPr>
        <w:t>but what's more important is whether companies with a frontier spirit will appear.”</w:t>
      </w:r>
    </w:p>
    <w:p w:rsidR="009C662B" w:rsidRDefault="009C662B" w:rsidP="009C662B">
      <w:pPr>
        <w:pStyle w:val="Heading3"/>
      </w:pPr>
      <w:r>
        <w:lastRenderedPageBreak/>
        <w:t>Perm K2 Japan Soft Power</w:t>
      </w:r>
    </w:p>
    <w:p w:rsidR="009C662B" w:rsidRDefault="009C662B" w:rsidP="009C662B">
      <w:pPr>
        <w:pStyle w:val="Heading4"/>
      </w:pPr>
      <w:r>
        <w:t xml:space="preserve">Perm solves best- US-Japanese cooperation is </w:t>
      </w:r>
      <w:proofErr w:type="gramStart"/>
      <w:r>
        <w:t>k2</w:t>
      </w:r>
      <w:proofErr w:type="gramEnd"/>
      <w:r>
        <w:t xml:space="preserve"> soft and smart power- Japan can’t solve alone</w:t>
      </w:r>
    </w:p>
    <w:p w:rsidR="009C662B" w:rsidRDefault="009C662B" w:rsidP="009C662B">
      <w:pPr>
        <w:spacing w:after="0" w:line="240" w:lineRule="auto"/>
        <w:contextualSpacing/>
        <w:rPr>
          <w:color w:val="000000"/>
          <w:sz w:val="16"/>
          <w:szCs w:val="20"/>
        </w:rPr>
      </w:pPr>
      <w:r>
        <w:rPr>
          <w:b/>
          <w:color w:val="000000"/>
          <w:szCs w:val="20"/>
        </w:rPr>
        <w:t xml:space="preserve">Nye 2009 </w:t>
      </w:r>
      <w:r>
        <w:rPr>
          <w:color w:val="000000"/>
          <w:sz w:val="16"/>
          <w:szCs w:val="20"/>
        </w:rPr>
        <w:t xml:space="preserve">(Joseph Nye, Chairman of Pacific Forum CSIS on the Occasion of the Third U.S.-Japan Sea Power Dialogue with Japan, April 17, 2009. “An Alliance of Maritime Nations: The United States and Japan.” </w:t>
      </w:r>
      <w:hyperlink r:id="rId17" w:history="1">
        <w:r w:rsidRPr="00731BEE">
          <w:rPr>
            <w:rStyle w:val="Hyperlink"/>
            <w:sz w:val="16"/>
            <w:szCs w:val="20"/>
          </w:rPr>
          <w:t>http://spfusa.org/pdfs/2009/4-17-09nye.pdf)//NR</w:t>
        </w:r>
      </w:hyperlink>
    </w:p>
    <w:p w:rsidR="009C662B" w:rsidRPr="00E771D4" w:rsidRDefault="009C662B" w:rsidP="009C662B">
      <w:pPr>
        <w:spacing w:after="0" w:line="240" w:lineRule="auto"/>
        <w:contextualSpacing/>
        <w:rPr>
          <w:color w:val="000000"/>
          <w:sz w:val="16"/>
          <w:szCs w:val="20"/>
        </w:rPr>
      </w:pPr>
    </w:p>
    <w:p w:rsidR="009C662B" w:rsidRDefault="009C662B" w:rsidP="009C662B">
      <w:pPr>
        <w:spacing w:after="0" w:line="240" w:lineRule="auto"/>
        <w:contextualSpacing/>
        <w:rPr>
          <w:sz w:val="16"/>
          <w:szCs w:val="20"/>
        </w:rPr>
      </w:pPr>
      <w:r w:rsidRPr="00E771D4">
        <w:rPr>
          <w:sz w:val="16"/>
          <w:szCs w:val="20"/>
        </w:rPr>
        <w:t xml:space="preserve">Prime Minister Abe, Chairman Akiyama, distinguished participants in the Asian Voices Seminar, colleagues, and friends: I thank you for the kind invitation to address the third U.S.-Japan Sea Power Dialogue. I am sorry that I am not able to join you in person, but I very much appreciate the opportunity to share my thoughts about our bilateral relationship and the vital role that it can and does play in the maritime domain. As Richard Armitage and I noted in the second Armitage-Nye report, "With half the world's population, one-third of the global economy, and growing economic, financial, technological, and political weight in the international system, </w:t>
      </w:r>
      <w:r w:rsidRPr="00463107">
        <w:rPr>
          <w:rStyle w:val="StyleUnderline"/>
        </w:rPr>
        <w:t>Asia is key to a stable, prosperous world order that best advances American interests</w:t>
      </w:r>
      <w:r w:rsidRPr="00E771D4">
        <w:rPr>
          <w:sz w:val="16"/>
          <w:szCs w:val="20"/>
        </w:rPr>
        <w:t xml:space="preserve">." I have long believed, like all of you here today, that the future of the U.S. "requires a robust, dynamic relationship with the new Asia of 2020, and </w:t>
      </w:r>
      <w:r w:rsidRPr="00E771D4">
        <w:rPr>
          <w:rStyle w:val="Emphasis"/>
        </w:rPr>
        <w:t>the keystone of the United States' position in Asia remains the U.S.-Japan alliance</w:t>
      </w:r>
      <w:r w:rsidRPr="00E771D4">
        <w:rPr>
          <w:sz w:val="16"/>
          <w:szCs w:val="20"/>
        </w:rPr>
        <w:t xml:space="preserve">." Indeed, important as our alliance has been throughout the last 60 years in bringing peace, stability, and prosperity to the Asia Pacific region, </w:t>
      </w:r>
      <w:r w:rsidRPr="00E771D4">
        <w:rPr>
          <w:rStyle w:val="StyleUnderline"/>
        </w:rPr>
        <w:t>this alliance will only become more important in the future.</w:t>
      </w:r>
      <w:r w:rsidRPr="00E771D4">
        <w:rPr>
          <w:sz w:val="16"/>
          <w:szCs w:val="20"/>
        </w:rPr>
        <w:t xml:space="preserve"> Today, many of the most significant threats to peace and prosperity do not emanate from traditional sources; the risk of interstate conflict is small. Rather, our </w:t>
      </w:r>
      <w:r w:rsidRPr="00E771D4">
        <w:rPr>
          <w:rStyle w:val="StyleUnderline"/>
        </w:rPr>
        <w:t xml:space="preserve">chief concerns include transnational threats posed by </w:t>
      </w:r>
      <w:proofErr w:type="spellStart"/>
      <w:r w:rsidRPr="00E771D4">
        <w:rPr>
          <w:rStyle w:val="StyleUnderline"/>
        </w:rPr>
        <w:t>nonstate</w:t>
      </w:r>
      <w:proofErr w:type="spellEnd"/>
      <w:r w:rsidRPr="00E771D4">
        <w:rPr>
          <w:rStyle w:val="StyleUnderline"/>
        </w:rPr>
        <w:t xml:space="preserve"> actors, or the prospect of environmental degradation, or the diminished capacity to govern that results from corruption, or </w:t>
      </w:r>
      <w:r w:rsidRPr="00E771D4">
        <w:rPr>
          <w:sz w:val="16"/>
        </w:rPr>
        <w:t>weak and</w:t>
      </w:r>
      <w:r w:rsidRPr="00E771D4">
        <w:rPr>
          <w:rStyle w:val="StyleUnderline"/>
        </w:rPr>
        <w:t xml:space="preserve"> failing states</w:t>
      </w:r>
      <w:r w:rsidRPr="00E771D4">
        <w:rPr>
          <w:sz w:val="16"/>
          <w:szCs w:val="20"/>
        </w:rPr>
        <w:t xml:space="preserve">. </w:t>
      </w:r>
      <w:r w:rsidRPr="00E771D4">
        <w:rPr>
          <w:rStyle w:val="StyleUnderline"/>
        </w:rPr>
        <w:t>These new challenges require us to find and create new solutions</w:t>
      </w:r>
      <w:r w:rsidRPr="00E771D4">
        <w:rPr>
          <w:sz w:val="16"/>
          <w:szCs w:val="20"/>
        </w:rPr>
        <w:t xml:space="preserve">. </w:t>
      </w:r>
      <w:r w:rsidRPr="00E771D4">
        <w:rPr>
          <w:rStyle w:val="Emphasis"/>
        </w:rPr>
        <w:t>To do this most effectively, we need "smart power."</w:t>
      </w:r>
      <w:r w:rsidRPr="00E771D4">
        <w:rPr>
          <w:sz w:val="16"/>
          <w:szCs w:val="20"/>
        </w:rPr>
        <w:t xml:space="preserve"> By "smart power," I mean we need to better apply the full complement of the instruments of national power – political, military, economic, diplomatic, and cultural tools; we need to use our hard and soft power together in a smart way. The nature of the new challenges we collectively face obliges us to find cooperative approaches to problem solving. </w:t>
      </w:r>
      <w:r w:rsidRPr="00E771D4">
        <w:rPr>
          <w:rStyle w:val="Emphasis"/>
        </w:rPr>
        <w:t>Single nations cannot tackle these issues on their own</w:t>
      </w:r>
      <w:r w:rsidRPr="00E771D4">
        <w:rPr>
          <w:sz w:val="16"/>
          <w:szCs w:val="20"/>
        </w:rPr>
        <w:t xml:space="preserve">; nor should they have to. These are shared concerns in which all nations have a stake. Working together allows us to better utilize the resources we have, gives each nation a stake in positive outcomes, and begins the cooperation and confidence building that can be stepping stones to future collaboration on even more pressing challenges. </w:t>
      </w:r>
      <w:r w:rsidRPr="00E771D4">
        <w:rPr>
          <w:rStyle w:val="StyleUnderline"/>
        </w:rPr>
        <w:t xml:space="preserve">The concept of smart power is especially important for the </w:t>
      </w:r>
      <w:r w:rsidRPr="00E771D4">
        <w:rPr>
          <w:rStyle w:val="Emphasis"/>
        </w:rPr>
        <w:t>maritime domain</w:t>
      </w:r>
      <w:r w:rsidRPr="00E771D4">
        <w:rPr>
          <w:sz w:val="16"/>
          <w:szCs w:val="20"/>
        </w:rPr>
        <w:t>. Every nation benefits from freedom of navigation and the rights of safe passage on the high seas, and enjoys the fruits of the seas themselves. It is critically important that each nation identify how it can contribute to the protection of this public good. I applaud the efforts of the Ocean Policy Research Foundation and the Sea Power Dialogue to better understand the importance of the seas and to work out ways that governments can help secure and protect the maritime domain. While our two nations have a special role to play in dealing with such problems, the Sea Power Dialogue is on the right track as it pursues the creation of a consortium of seafaring nations, a group bound by shared values such as freedom, democracy, good governance, and the rule of law. I again thank you for the opportunity to share my thoughts about this important and timely initiative and encourage you all to keep up the good work.</w:t>
      </w:r>
    </w:p>
    <w:p w:rsidR="009C662B" w:rsidRPr="005A7E5A" w:rsidRDefault="009C662B" w:rsidP="009C662B">
      <w:pPr>
        <w:pStyle w:val="Heading3"/>
        <w:rPr>
          <w:rFonts w:cs="Times New Roman"/>
        </w:rPr>
      </w:pPr>
      <w:r>
        <w:rPr>
          <w:rFonts w:cs="Times New Roman"/>
        </w:rPr>
        <w:lastRenderedPageBreak/>
        <w:t>Permutation Turns NB</w:t>
      </w:r>
    </w:p>
    <w:p w:rsidR="009C662B" w:rsidRPr="000663E7" w:rsidRDefault="009C662B" w:rsidP="009C662B">
      <w:pPr>
        <w:pStyle w:val="Heading4"/>
        <w:rPr>
          <w:rStyle w:val="Style13ptBold"/>
          <w:b/>
        </w:rPr>
      </w:pPr>
      <w:r>
        <w:rPr>
          <w:rStyle w:val="Style13ptBold"/>
          <w:b/>
        </w:rPr>
        <w:t>Only the permutation allows strengthens the US-Japanese relationship that solve an East china war—turns the impact to the net benefit</w:t>
      </w:r>
    </w:p>
    <w:p w:rsidR="009C662B" w:rsidRPr="000663E7" w:rsidRDefault="009C662B" w:rsidP="009C662B">
      <w:pPr>
        <w:rPr>
          <w:rStyle w:val="Style13ptBold"/>
          <w:b w:val="0"/>
          <w:sz w:val="16"/>
        </w:rPr>
      </w:pPr>
      <w:r w:rsidRPr="000663E7">
        <w:rPr>
          <w:rStyle w:val="Style13ptBold"/>
        </w:rPr>
        <w:t>Giacomo, 04/20/2014</w:t>
      </w:r>
      <w:r w:rsidRPr="000663E7">
        <w:rPr>
          <w:rStyle w:val="Style13ptBold"/>
          <w:sz w:val="16"/>
        </w:rPr>
        <w:t xml:space="preserve"> </w:t>
      </w:r>
      <w:r w:rsidRPr="000663E7">
        <w:rPr>
          <w:rStyle w:val="Style13ptBold"/>
          <w:b w:val="0"/>
          <w:sz w:val="16"/>
        </w:rPr>
        <w:t>(Carol Giacomo, NYT writer, “Focusing America’s Attention on Asia”, The New York Times, 04/20/2014, http://www.nytimes.com/2014/04/21/opinion/focusing-americas-attention-on-asia.html?_r=0&amp;module=ArrowsNav&amp;contentCollection=Opinion&amp;action=keypress&amp;</w:t>
      </w:r>
      <w:r>
        <w:rPr>
          <w:rStyle w:val="Style13ptBold"/>
          <w:b w:val="0"/>
          <w:sz w:val="16"/>
        </w:rPr>
        <w:t>region=FixedLeft&amp;pgtype=article/)</w:t>
      </w:r>
    </w:p>
    <w:p w:rsidR="009C662B" w:rsidRPr="000663E7" w:rsidRDefault="009C662B" w:rsidP="009C662B">
      <w:pPr>
        <w:rPr>
          <w:rStyle w:val="Emphasis"/>
        </w:rPr>
      </w:pPr>
      <w:r w:rsidRPr="000663E7">
        <w:rPr>
          <w:sz w:val="16"/>
        </w:rPr>
        <w:t xml:space="preserve">With the slowdown in Pentagon spending, and dysfunction in Congress, will the United States really put 60 percent of its defense assets in the Asia-Pacific region by 2020, as promised? Can Mr. Obama afford to invest more time in Asia when he is bogged down with crises in Ukraine and Syria? </w:t>
      </w:r>
      <w:r w:rsidRPr="000663E7">
        <w:rPr>
          <w:rStyle w:val="StyleUnderline"/>
        </w:rPr>
        <w:t>Can the United States be counted on to defend its allies if China becomes a real threat? What does Mr. Obama’s idea to “rebalance” America’s Asia policy,</w:t>
      </w:r>
      <w:r w:rsidRPr="000663E7">
        <w:rPr>
          <w:sz w:val="16"/>
        </w:rPr>
        <w:t xml:space="preserve"> announced in 2011, really mean? </w:t>
      </w:r>
      <w:r w:rsidRPr="000663E7">
        <w:rPr>
          <w:rStyle w:val="StyleUnderline"/>
        </w:rPr>
        <w:t>It’s important that</w:t>
      </w:r>
      <w:r w:rsidRPr="000663E7">
        <w:rPr>
          <w:sz w:val="16"/>
        </w:rPr>
        <w:t xml:space="preserve"> Mr. </w:t>
      </w:r>
      <w:r w:rsidRPr="000663E7">
        <w:rPr>
          <w:rStyle w:val="StyleUnderline"/>
        </w:rPr>
        <w:t>Obama’s trip to Japan,</w:t>
      </w:r>
      <w:r w:rsidRPr="000663E7">
        <w:rPr>
          <w:sz w:val="16"/>
        </w:rPr>
        <w:t xml:space="preserve"> South Korea, the Philippines and Malaysia this week </w:t>
      </w:r>
      <w:r w:rsidRPr="000663E7">
        <w:rPr>
          <w:rStyle w:val="StyleUnderline"/>
        </w:rPr>
        <w:t>clarify his plans for greater engagement with Asia</w:t>
      </w:r>
      <w:r w:rsidRPr="000663E7">
        <w:rPr>
          <w:sz w:val="16"/>
        </w:rPr>
        <w:t xml:space="preserve">. The policy was initially oversold by the White House and, as a result, is often misunderstood in the region as a zero-sum shift rather than a more nuanced calibration. The United States, a longstanding power in the Asia-Pacific region, cannot plausibly abandon its interests in the Middle East, even after withdrawing troops from Iraq and Afghanistan. And America could never disengage from Europe even if Mr. Obama is sometimes accused of being neglectful of allies there. Still, </w:t>
      </w:r>
      <w:r w:rsidRPr="000663E7">
        <w:rPr>
          <w:rStyle w:val="StyleUnderline"/>
        </w:rPr>
        <w:t>focusing more attention on Asia has long made sense</w:t>
      </w:r>
      <w:r w:rsidRPr="000663E7">
        <w:rPr>
          <w:sz w:val="16"/>
        </w:rPr>
        <w:t xml:space="preserve">, </w:t>
      </w:r>
      <w:r w:rsidRPr="000663E7">
        <w:rPr>
          <w:rStyle w:val="StyleUnderline"/>
        </w:rPr>
        <w:t>given the region’s growing economic importance and the rise of a more assertive China, which has propelled many Asian nations to seek closer cooperation with America.</w:t>
      </w:r>
      <w:r w:rsidRPr="000663E7">
        <w:rPr>
          <w:sz w:val="16"/>
        </w:rPr>
        <w:t xml:space="preserve"> Mr. Obama’s approach has been criticized by many experts, in Asia and at home, who see the rebalance as over-militarized. Examples include the promised shift of more American defense assets to the region; a new base-sharing agreement with the Philippines; rotating deployments of United States marines in Darwin, Australia; a reassertion of America’s alliance with Japan in the context of Japan’s maritime dispute with China; and expanding arms purchases by the United States’ regional allies and partners. </w:t>
      </w:r>
      <w:r w:rsidRPr="000663E7">
        <w:rPr>
          <w:rStyle w:val="StyleUnderline"/>
        </w:rPr>
        <w:t>Security among Asian nations is a top concern</w:t>
      </w:r>
      <w:r w:rsidRPr="000663E7">
        <w:rPr>
          <w:sz w:val="16"/>
        </w:rPr>
        <w:t xml:space="preserve">. </w:t>
      </w:r>
      <w:r w:rsidRPr="000663E7">
        <w:rPr>
          <w:rStyle w:val="StyleUnderline"/>
        </w:rPr>
        <w:t>The Ukraine crisis</w:t>
      </w:r>
      <w:r w:rsidRPr="000663E7">
        <w:rPr>
          <w:sz w:val="16"/>
        </w:rPr>
        <w:t xml:space="preserve"> — </w:t>
      </w:r>
      <w:r w:rsidRPr="000663E7">
        <w:rPr>
          <w:rStyle w:val="StyleUnderline"/>
        </w:rPr>
        <w:t>and</w:t>
      </w:r>
      <w:r w:rsidRPr="000663E7">
        <w:rPr>
          <w:sz w:val="16"/>
        </w:rPr>
        <w:t xml:space="preserve"> Mr. </w:t>
      </w:r>
      <w:r w:rsidRPr="000663E7">
        <w:rPr>
          <w:rStyle w:val="StyleUnderline"/>
        </w:rPr>
        <w:t>Obama’s response to it</w:t>
      </w:r>
      <w:r w:rsidRPr="000663E7">
        <w:rPr>
          <w:sz w:val="16"/>
        </w:rPr>
        <w:t xml:space="preserve"> — </w:t>
      </w:r>
      <w:r w:rsidRPr="000663E7">
        <w:rPr>
          <w:rStyle w:val="StyleUnderline"/>
        </w:rPr>
        <w:t>is being watched closely in Asia</w:t>
      </w:r>
      <w:r w:rsidRPr="000663E7">
        <w:rPr>
          <w:sz w:val="16"/>
        </w:rPr>
        <w:t xml:space="preserve">. </w:t>
      </w:r>
      <w:r w:rsidRPr="000663E7">
        <w:rPr>
          <w:rStyle w:val="StyleUnderline"/>
        </w:rPr>
        <w:t>The Japanese</w:t>
      </w:r>
      <w:r w:rsidRPr="000663E7">
        <w:rPr>
          <w:sz w:val="16"/>
        </w:rPr>
        <w:t xml:space="preserve">, </w:t>
      </w:r>
      <w:r w:rsidRPr="000663E7">
        <w:rPr>
          <w:rStyle w:val="StyleUnderline"/>
        </w:rPr>
        <w:t xml:space="preserve">particularly, are nervous that the United States is under congressional pressure </w:t>
      </w:r>
      <w:r w:rsidRPr="000663E7">
        <w:rPr>
          <w:sz w:val="16"/>
        </w:rPr>
        <w:t>to slow military spending,</w:t>
      </w:r>
      <w:r w:rsidRPr="000663E7">
        <w:rPr>
          <w:rStyle w:val="StyleUnderline"/>
        </w:rPr>
        <w:t xml:space="preserve"> and have questioned whether America will deploy its forces should there be conflict with China</w:t>
      </w:r>
      <w:r w:rsidRPr="000663E7">
        <w:rPr>
          <w:sz w:val="16"/>
        </w:rPr>
        <w:t xml:space="preserve">. </w:t>
      </w:r>
      <w:r w:rsidRPr="000663E7">
        <w:rPr>
          <w:rStyle w:val="StyleUnderline"/>
        </w:rPr>
        <w:t>A challenge for</w:t>
      </w:r>
      <w:r w:rsidRPr="000663E7">
        <w:rPr>
          <w:sz w:val="16"/>
        </w:rPr>
        <w:t xml:space="preserve"> Mr. </w:t>
      </w:r>
      <w:r w:rsidRPr="000663E7">
        <w:rPr>
          <w:rStyle w:val="StyleUnderline"/>
        </w:rPr>
        <w:t>Obama is managing the deepening relationships with Asian allies to enhance stability</w:t>
      </w:r>
      <w:r w:rsidRPr="000663E7">
        <w:rPr>
          <w:sz w:val="16"/>
        </w:rPr>
        <w:t xml:space="preserve"> and freedom of the seas in their region </w:t>
      </w:r>
      <w:r w:rsidRPr="000663E7">
        <w:rPr>
          <w:rStyle w:val="StyleUnderline"/>
        </w:rPr>
        <w:t>without exacerbating tensions with China</w:t>
      </w:r>
      <w:r w:rsidRPr="000663E7">
        <w:rPr>
          <w:sz w:val="16"/>
        </w:rPr>
        <w:t xml:space="preserve">. For example, </w:t>
      </w:r>
      <w:r w:rsidRPr="000663E7">
        <w:rPr>
          <w:rStyle w:val="StyleUnderline"/>
        </w:rPr>
        <w:t>China’s defense minister asserted “indisputable sovereignty” over</w:t>
      </w:r>
      <w:r w:rsidRPr="000663E7">
        <w:rPr>
          <w:sz w:val="16"/>
        </w:rPr>
        <w:t xml:space="preserve"> disputed </w:t>
      </w:r>
      <w:r w:rsidRPr="000663E7">
        <w:rPr>
          <w:rStyle w:val="StyleUnderline"/>
        </w:rPr>
        <w:t xml:space="preserve">islands in </w:t>
      </w:r>
      <w:r w:rsidRPr="000663E7">
        <w:rPr>
          <w:rStyle w:val="Emphasis"/>
        </w:rPr>
        <w:t>the East China Sea</w:t>
      </w:r>
      <w:r w:rsidRPr="000663E7">
        <w:rPr>
          <w:sz w:val="16"/>
        </w:rPr>
        <w:t xml:space="preserve">, in an exchange with Defense Secretary Chuck Hagel, who was in China earlier this month. Yet there were also signs of cooperation when Mr. Hagel was invited to tour the country’s lone aircraft carrier and the two sides agreed to hold regular high-level talks on regional security and their armies. </w:t>
      </w:r>
      <w:r w:rsidRPr="000663E7">
        <w:rPr>
          <w:rStyle w:val="Emphasis"/>
        </w:rPr>
        <w:t>But the rebalance has to be broader than defense</w:t>
      </w:r>
      <w:r w:rsidRPr="000663E7">
        <w:rPr>
          <w:sz w:val="16"/>
        </w:rPr>
        <w:t xml:space="preserve">, </w:t>
      </w:r>
      <w:r w:rsidRPr="000663E7">
        <w:rPr>
          <w:rStyle w:val="StyleUnderline"/>
        </w:rPr>
        <w:t>starting with a robust economic component</w:t>
      </w:r>
      <w:r w:rsidRPr="000663E7">
        <w:rPr>
          <w:sz w:val="16"/>
        </w:rPr>
        <w:t xml:space="preserve">. The one recurring theme was the importance of achieving the Trans-Pacific Partnership trade pact being negotiated among the United States, Japan and 10 other nations. The Japanese and Americans have been working to resolve differences on agricultural issues so a breakthrough could be announced when Mr. Obama is in Tokyo. Gaps are said to be narrowing, but the outcome is in doubt. Beyond that are </w:t>
      </w:r>
      <w:r w:rsidRPr="000663E7">
        <w:rPr>
          <w:rStyle w:val="StyleUnderline"/>
        </w:rPr>
        <w:t xml:space="preserve">other steps that the administration is pursuing to bind countries in ways that are intended to </w:t>
      </w:r>
      <w:r w:rsidRPr="000663E7">
        <w:rPr>
          <w:rStyle w:val="Emphasis"/>
        </w:rPr>
        <w:t>make conflict less likely</w:t>
      </w:r>
      <w:r w:rsidRPr="000663E7">
        <w:rPr>
          <w:sz w:val="16"/>
        </w:rPr>
        <w:t xml:space="preserve"> and improve economic growth. These </w:t>
      </w:r>
      <w:r w:rsidRPr="000663E7">
        <w:rPr>
          <w:rStyle w:val="StyleUnderline"/>
        </w:rPr>
        <w:t>include</w:t>
      </w:r>
      <w:r w:rsidRPr="000663E7">
        <w:rPr>
          <w:sz w:val="16"/>
        </w:rPr>
        <w:t xml:space="preserve"> strengthening regional institutions like the Association of Southeast Asian Nations (</w:t>
      </w:r>
      <w:proofErr w:type="spellStart"/>
      <w:r w:rsidRPr="000663E7">
        <w:rPr>
          <w:sz w:val="16"/>
        </w:rPr>
        <w:t>Asean</w:t>
      </w:r>
      <w:proofErr w:type="spellEnd"/>
      <w:r w:rsidRPr="000663E7">
        <w:rPr>
          <w:sz w:val="16"/>
        </w:rPr>
        <w:t xml:space="preserve">) and the East Asian Summit meeting, which Mr. Obama will attend later this year; </w:t>
      </w:r>
      <w:r w:rsidRPr="000663E7">
        <w:rPr>
          <w:rStyle w:val="Emphasis"/>
        </w:rPr>
        <w:t>developing partnerships on energy, oceans and climate change</w:t>
      </w:r>
      <w:r w:rsidRPr="000663E7">
        <w:rPr>
          <w:sz w:val="16"/>
        </w:rPr>
        <w:t xml:space="preserve"> with nations like India and Vietnam; and being the host of the first ever meeting of </w:t>
      </w:r>
      <w:proofErr w:type="spellStart"/>
      <w:r w:rsidRPr="000663E7">
        <w:rPr>
          <w:sz w:val="16"/>
        </w:rPr>
        <w:t>Asean</w:t>
      </w:r>
      <w:proofErr w:type="spellEnd"/>
      <w:r w:rsidRPr="000663E7">
        <w:rPr>
          <w:sz w:val="16"/>
        </w:rPr>
        <w:t xml:space="preserve"> defense ministers earlier this month in Hawaii to discuss humanitarian assistance and disaster relief procedures. </w:t>
      </w:r>
      <w:r w:rsidRPr="000663E7">
        <w:rPr>
          <w:rStyle w:val="StyleUnderline"/>
        </w:rPr>
        <w:t>The administration has also been more active in nudging Japan</w:t>
      </w:r>
      <w:r w:rsidRPr="000663E7">
        <w:rPr>
          <w:sz w:val="16"/>
        </w:rPr>
        <w:t xml:space="preserve"> and South Korea, the two nations </w:t>
      </w:r>
      <w:r w:rsidRPr="000663E7">
        <w:rPr>
          <w:rStyle w:val="StyleUnderline"/>
        </w:rPr>
        <w:t>that are integral to</w:t>
      </w:r>
      <w:r w:rsidRPr="000663E7">
        <w:rPr>
          <w:sz w:val="16"/>
        </w:rPr>
        <w:t xml:space="preserve"> Mr. </w:t>
      </w:r>
      <w:r w:rsidRPr="000663E7">
        <w:rPr>
          <w:rStyle w:val="StyleUnderline"/>
        </w:rPr>
        <w:t>Obama’s Asia policy</w:t>
      </w:r>
      <w:r w:rsidRPr="000663E7">
        <w:rPr>
          <w:sz w:val="16"/>
        </w:rPr>
        <w:t xml:space="preserve">, to ease their corrosive animosity, including over Japan’s use of South Korean women as sex slaves for the Japanese Army during World War II. </w:t>
      </w:r>
      <w:r w:rsidRPr="000663E7">
        <w:rPr>
          <w:rStyle w:val="StyleUnderline"/>
        </w:rPr>
        <w:t xml:space="preserve">Asia is a major engine of </w:t>
      </w:r>
      <w:r w:rsidRPr="000663E7">
        <w:rPr>
          <w:sz w:val="16"/>
        </w:rPr>
        <w:t xml:space="preserve">world economic growth, and </w:t>
      </w:r>
      <w:r w:rsidRPr="000663E7">
        <w:rPr>
          <w:rStyle w:val="StyleUnderline"/>
        </w:rPr>
        <w:t>rising tensions</w:t>
      </w:r>
      <w:r w:rsidRPr="000663E7">
        <w:rPr>
          <w:sz w:val="16"/>
        </w:rPr>
        <w:t xml:space="preserve"> — </w:t>
      </w:r>
      <w:r w:rsidRPr="000663E7">
        <w:rPr>
          <w:rStyle w:val="StyleUnderline"/>
        </w:rPr>
        <w:t xml:space="preserve">between Japan and China, </w:t>
      </w:r>
      <w:r w:rsidRPr="000663E7">
        <w:rPr>
          <w:sz w:val="16"/>
        </w:rPr>
        <w:t xml:space="preserve">Japan </w:t>
      </w:r>
      <w:r w:rsidRPr="000663E7">
        <w:rPr>
          <w:rStyle w:val="StyleUnderline"/>
        </w:rPr>
        <w:t>and South Korea</w:t>
      </w:r>
      <w:r w:rsidRPr="000663E7">
        <w:rPr>
          <w:sz w:val="16"/>
        </w:rPr>
        <w:t>, China and some of the smaller maritime countries — could put that at risk</w:t>
      </w:r>
      <w:r w:rsidRPr="000663E7">
        <w:rPr>
          <w:rStyle w:val="Emphasis"/>
        </w:rPr>
        <w:t>. A volatile and chaotic world will continue to demand America’s attention, but Asia is the future and warrants being a top priority</w:t>
      </w:r>
    </w:p>
    <w:p w:rsidR="009C662B" w:rsidRDefault="009C662B" w:rsidP="009C662B">
      <w:pPr>
        <w:pStyle w:val="Heading2"/>
      </w:pPr>
      <w:r>
        <w:lastRenderedPageBreak/>
        <w:t>AT: Japan NB</w:t>
      </w:r>
    </w:p>
    <w:p w:rsidR="009C662B" w:rsidRDefault="009C662B" w:rsidP="009C662B">
      <w:pPr>
        <w:pStyle w:val="Heading3"/>
      </w:pPr>
      <w:r>
        <w:lastRenderedPageBreak/>
        <w:t>Alt Causes to Soft Power</w:t>
      </w:r>
    </w:p>
    <w:p w:rsidR="009C662B" w:rsidRDefault="009C662B" w:rsidP="009C662B">
      <w:pPr>
        <w:spacing w:after="0" w:line="240" w:lineRule="auto"/>
        <w:rPr>
          <w:b/>
        </w:rPr>
      </w:pPr>
    </w:p>
    <w:p w:rsidR="009C662B" w:rsidRDefault="009C662B" w:rsidP="009C662B">
      <w:pPr>
        <w:pStyle w:val="Heading4"/>
      </w:pPr>
      <w:r>
        <w:t>Japan can’t access soft power- territorial disputes and historical constraints</w:t>
      </w:r>
    </w:p>
    <w:p w:rsidR="009C662B" w:rsidRPr="0002715C" w:rsidRDefault="009C662B" w:rsidP="009C662B">
      <w:pPr>
        <w:spacing w:after="0" w:line="240" w:lineRule="auto"/>
        <w:rPr>
          <w:sz w:val="16"/>
        </w:rPr>
      </w:pPr>
      <w:proofErr w:type="spellStart"/>
      <w:r>
        <w:rPr>
          <w:b/>
        </w:rPr>
        <w:t>Thi</w:t>
      </w:r>
      <w:proofErr w:type="spellEnd"/>
      <w:r>
        <w:rPr>
          <w:b/>
        </w:rPr>
        <w:t xml:space="preserve"> Thu 2013 </w:t>
      </w:r>
      <w:r>
        <w:rPr>
          <w:sz w:val="16"/>
        </w:rPr>
        <w:t xml:space="preserve">(Duong </w:t>
      </w:r>
      <w:proofErr w:type="spellStart"/>
      <w:r>
        <w:rPr>
          <w:sz w:val="16"/>
        </w:rPr>
        <w:t>Thi</w:t>
      </w:r>
      <w:proofErr w:type="spellEnd"/>
      <w:r>
        <w:rPr>
          <w:sz w:val="16"/>
        </w:rPr>
        <w:t xml:space="preserve"> Thu, Thesis submitted to the Victorian University of Wellington in Partial Fulfilment of the Requirements for the Degree of Master of International Relations, 2013. “</w:t>
      </w:r>
      <w:r w:rsidRPr="0002715C">
        <w:rPr>
          <w:sz w:val="16"/>
        </w:rPr>
        <w:t>Japan’s Public Diplomacy as an Effective Tool in Enhancing its Soft Power in</w:t>
      </w:r>
      <w:r>
        <w:rPr>
          <w:sz w:val="16"/>
        </w:rPr>
        <w:t xml:space="preserve"> </w:t>
      </w:r>
      <w:r w:rsidRPr="0002715C">
        <w:rPr>
          <w:sz w:val="16"/>
        </w:rPr>
        <w:t>Vietnam - A Case-study of the Ship for Southeast Asian Youth Exchange Program</w:t>
      </w:r>
      <w:r>
        <w:rPr>
          <w:sz w:val="16"/>
        </w:rPr>
        <w:t xml:space="preserve">.” </w:t>
      </w:r>
      <w:r w:rsidRPr="0002715C">
        <w:rPr>
          <w:sz w:val="16"/>
        </w:rPr>
        <w:t>http://researcharchive.vuw.ac.nz/xmlui/bitstream/handle/10063/3288/thesis.pdf?sequence=2</w:t>
      </w:r>
      <w:r>
        <w:rPr>
          <w:sz w:val="16"/>
        </w:rPr>
        <w:t>)</w:t>
      </w:r>
    </w:p>
    <w:p w:rsidR="009C662B" w:rsidRPr="0002715C" w:rsidRDefault="009C662B" w:rsidP="009C662B">
      <w:pPr>
        <w:spacing w:after="0" w:line="240" w:lineRule="auto"/>
        <w:rPr>
          <w:sz w:val="16"/>
        </w:rPr>
      </w:pPr>
      <w:r w:rsidRPr="0002715C">
        <w:rPr>
          <w:sz w:val="16"/>
        </w:rPr>
        <w:t xml:space="preserve">However, </w:t>
      </w:r>
      <w:r w:rsidRPr="0002715C">
        <w:rPr>
          <w:rStyle w:val="StyleUnderline"/>
        </w:rPr>
        <w:t>Japan</w:t>
      </w:r>
      <w:r w:rsidRPr="0002715C">
        <w:rPr>
          <w:sz w:val="16"/>
        </w:rPr>
        <w:t xml:space="preserve"> still </w:t>
      </w:r>
      <w:r w:rsidRPr="0002715C">
        <w:rPr>
          <w:rStyle w:val="StyleUnderline"/>
        </w:rPr>
        <w:t>faces a number of obstacles in maintaining and enhancing its soft power</w:t>
      </w:r>
      <w:r w:rsidRPr="0002715C">
        <w:rPr>
          <w:sz w:val="16"/>
        </w:rPr>
        <w:t xml:space="preserve">. First of all, </w:t>
      </w:r>
      <w:r w:rsidRPr="0002715C">
        <w:rPr>
          <w:rStyle w:val="StyleUnderline"/>
        </w:rPr>
        <w:t>because of constitutional restriction</w:t>
      </w:r>
      <w:r w:rsidRPr="0002715C">
        <w:rPr>
          <w:sz w:val="16"/>
        </w:rPr>
        <w:t xml:space="preserve"> (as stated in Article 9 in </w:t>
      </w:r>
      <w:proofErr w:type="spellStart"/>
      <w:r w:rsidRPr="0002715C">
        <w:rPr>
          <w:sz w:val="16"/>
        </w:rPr>
        <w:t>Japan</w:t>
      </w:r>
      <w:r w:rsidRPr="0002715C">
        <w:rPr>
          <w:rFonts w:ascii="Times New Roman" w:hAnsi="Times New Roman" w:cs="Times New Roman"/>
          <w:sz w:val="16"/>
        </w:rPr>
        <w:t>‟</w:t>
      </w:r>
      <w:r w:rsidRPr="0002715C">
        <w:rPr>
          <w:sz w:val="16"/>
        </w:rPr>
        <w:t>s</w:t>
      </w:r>
      <w:proofErr w:type="spellEnd"/>
      <w:r w:rsidRPr="0002715C">
        <w:rPr>
          <w:sz w:val="16"/>
        </w:rPr>
        <w:t xml:space="preserve"> constitution which prohibits Japan to wage war), </w:t>
      </w:r>
      <w:r w:rsidRPr="0002715C">
        <w:rPr>
          <w:rStyle w:val="StyleUnderline"/>
        </w:rPr>
        <w:t>Japan has no other option than resorting to the expansion of its soft power</w:t>
      </w:r>
      <w:r w:rsidRPr="0002715C">
        <w:rPr>
          <w:sz w:val="16"/>
        </w:rPr>
        <w:t xml:space="preserve">. Therefore, as noted by </w:t>
      </w:r>
      <w:proofErr w:type="spellStart"/>
      <w:r w:rsidRPr="0002715C">
        <w:rPr>
          <w:sz w:val="16"/>
        </w:rPr>
        <w:t>Utpal</w:t>
      </w:r>
      <w:proofErr w:type="spellEnd"/>
      <w:r w:rsidRPr="0002715C">
        <w:rPr>
          <w:sz w:val="16"/>
        </w:rPr>
        <w:t xml:space="preserve"> Vyas, Japan is experienced in using softer forms of power due to externally imposed constitutional restrictions on its use of military force in international affairs89. Simply put, while hard power is restricted, soft power plays a crucial role in </w:t>
      </w:r>
      <w:proofErr w:type="spellStart"/>
      <w:r w:rsidRPr="0002715C">
        <w:rPr>
          <w:sz w:val="16"/>
        </w:rPr>
        <w:t>Japan</w:t>
      </w:r>
      <w:r w:rsidRPr="0002715C">
        <w:rPr>
          <w:rFonts w:ascii="Times New Roman" w:hAnsi="Times New Roman" w:cs="Times New Roman"/>
          <w:sz w:val="16"/>
        </w:rPr>
        <w:t>‟</w:t>
      </w:r>
      <w:r w:rsidRPr="0002715C">
        <w:rPr>
          <w:sz w:val="16"/>
        </w:rPr>
        <w:t>s</w:t>
      </w:r>
      <w:proofErr w:type="spellEnd"/>
      <w:r w:rsidRPr="0002715C">
        <w:rPr>
          <w:sz w:val="16"/>
        </w:rPr>
        <w:t xml:space="preserve"> national power. However, according to Lam, </w:t>
      </w:r>
      <w:r w:rsidRPr="0002715C">
        <w:rPr>
          <w:rStyle w:val="StyleUnderline"/>
        </w:rPr>
        <w:t xml:space="preserve">there are several limits of </w:t>
      </w:r>
      <w:proofErr w:type="spellStart"/>
      <w:r w:rsidRPr="0002715C">
        <w:rPr>
          <w:rStyle w:val="StyleUnderline"/>
        </w:rPr>
        <w:t>Japan</w:t>
      </w:r>
      <w:r w:rsidRPr="0002715C">
        <w:rPr>
          <w:rStyle w:val="StyleUnderline"/>
          <w:rFonts w:ascii="Times New Roman" w:hAnsi="Times New Roman" w:cs="Times New Roman"/>
        </w:rPr>
        <w:t>‟</w:t>
      </w:r>
      <w:r w:rsidRPr="0002715C">
        <w:rPr>
          <w:rStyle w:val="StyleUnderline"/>
        </w:rPr>
        <w:t>s</w:t>
      </w:r>
      <w:proofErr w:type="spellEnd"/>
      <w:r w:rsidRPr="0002715C">
        <w:rPr>
          <w:rStyle w:val="StyleUnderline"/>
        </w:rPr>
        <w:t xml:space="preserve"> soft power including historical constraints</w:t>
      </w:r>
      <w:r w:rsidRPr="0002715C">
        <w:rPr>
          <w:sz w:val="16"/>
        </w:rPr>
        <w:t xml:space="preserve">, </w:t>
      </w:r>
      <w:r w:rsidRPr="0002715C">
        <w:rPr>
          <w:rStyle w:val="StyleUnderline"/>
        </w:rPr>
        <w:t>lack of</w:t>
      </w:r>
      <w:r w:rsidRPr="0002715C">
        <w:rPr>
          <w:sz w:val="16"/>
        </w:rPr>
        <w:t xml:space="preserve"> CNN or BBC-like </w:t>
      </w:r>
      <w:r w:rsidRPr="0002715C">
        <w:rPr>
          <w:rStyle w:val="StyleUnderline"/>
        </w:rPr>
        <w:t>institution</w:t>
      </w:r>
      <w:r w:rsidRPr="0002715C">
        <w:rPr>
          <w:sz w:val="16"/>
        </w:rPr>
        <w:t xml:space="preserve"> </w:t>
      </w:r>
      <w:r w:rsidRPr="0002715C">
        <w:rPr>
          <w:rStyle w:val="StyleUnderline"/>
        </w:rPr>
        <w:t>or its unpopular language</w:t>
      </w:r>
      <w:r w:rsidRPr="0002715C">
        <w:rPr>
          <w:sz w:val="16"/>
        </w:rPr>
        <w:t xml:space="preserve">90. </w:t>
      </w:r>
      <w:r w:rsidRPr="0002715C">
        <w:rPr>
          <w:rStyle w:val="StyleUnderline"/>
        </w:rPr>
        <w:t>Historical constraints include</w:t>
      </w:r>
      <w:r w:rsidRPr="0002715C">
        <w:rPr>
          <w:sz w:val="16"/>
        </w:rPr>
        <w:t xml:space="preserve"> </w:t>
      </w:r>
      <w:r w:rsidRPr="0002715C">
        <w:rPr>
          <w:rStyle w:val="StyleUnderline"/>
        </w:rPr>
        <w:t>historical issues</w:t>
      </w:r>
      <w:r w:rsidRPr="0002715C">
        <w:rPr>
          <w:sz w:val="16"/>
        </w:rPr>
        <w:t xml:space="preserve"> during the previous war (the well-known case is wartime comfort women mainly from the Philippines, Republic of Korea, China and Taiwan) </w:t>
      </w:r>
      <w:r w:rsidRPr="0002715C">
        <w:rPr>
          <w:rStyle w:val="StyleUnderline"/>
        </w:rPr>
        <w:t>and recent disputes</w:t>
      </w:r>
      <w:r w:rsidRPr="0002715C">
        <w:rPr>
          <w:sz w:val="16"/>
        </w:rPr>
        <w:t xml:space="preserve"> (for example, the visit of Prime Minister Koizumi to </w:t>
      </w:r>
      <w:proofErr w:type="spellStart"/>
      <w:r w:rsidRPr="0002715C">
        <w:rPr>
          <w:sz w:val="16"/>
        </w:rPr>
        <w:t>Yasukuni</w:t>
      </w:r>
      <w:proofErr w:type="spellEnd"/>
      <w:r w:rsidRPr="0002715C">
        <w:rPr>
          <w:sz w:val="16"/>
        </w:rPr>
        <w:t xml:space="preserve"> Shrine or the history textbook). </w:t>
      </w:r>
      <w:r w:rsidRPr="0002715C">
        <w:rPr>
          <w:rStyle w:val="StyleUnderline"/>
        </w:rPr>
        <w:t xml:space="preserve">Another limit of </w:t>
      </w:r>
      <w:proofErr w:type="spellStart"/>
      <w:r w:rsidRPr="0002715C">
        <w:rPr>
          <w:rStyle w:val="StyleUnderline"/>
        </w:rPr>
        <w:t>Japan</w:t>
      </w:r>
      <w:r w:rsidRPr="0002715C">
        <w:rPr>
          <w:rStyle w:val="StyleUnderline"/>
          <w:rFonts w:ascii="Times New Roman" w:hAnsi="Times New Roman" w:cs="Times New Roman"/>
        </w:rPr>
        <w:t>‟</w:t>
      </w:r>
      <w:r w:rsidRPr="0002715C">
        <w:rPr>
          <w:rStyle w:val="StyleUnderline"/>
        </w:rPr>
        <w:t>s</w:t>
      </w:r>
      <w:proofErr w:type="spellEnd"/>
      <w:r w:rsidRPr="0002715C">
        <w:rPr>
          <w:rStyle w:val="StyleUnderline"/>
        </w:rPr>
        <w:t xml:space="preserve"> soft power is that the country is still distrusted by many East Asian states</w:t>
      </w:r>
      <w:r w:rsidRPr="0002715C">
        <w:rPr>
          <w:sz w:val="16"/>
        </w:rPr>
        <w:t xml:space="preserve"> </w:t>
      </w:r>
      <w:r w:rsidRPr="0002715C">
        <w:rPr>
          <w:rStyle w:val="StyleUnderline"/>
        </w:rPr>
        <w:t>and involved in territorial and resources disputes</w:t>
      </w:r>
      <w:r w:rsidRPr="0002715C">
        <w:rPr>
          <w:sz w:val="16"/>
        </w:rPr>
        <w:t xml:space="preserve"> with China and South Korea over the </w:t>
      </w:r>
      <w:proofErr w:type="spellStart"/>
      <w:r w:rsidRPr="0002715C">
        <w:rPr>
          <w:sz w:val="16"/>
        </w:rPr>
        <w:t>Senkaku</w:t>
      </w:r>
      <w:proofErr w:type="spellEnd"/>
      <w:r w:rsidRPr="0002715C">
        <w:rPr>
          <w:sz w:val="16"/>
        </w:rPr>
        <w:t xml:space="preserve"> (</w:t>
      </w:r>
      <w:proofErr w:type="spellStart"/>
      <w:r w:rsidRPr="0002715C">
        <w:rPr>
          <w:sz w:val="16"/>
        </w:rPr>
        <w:t>Diaoyu</w:t>
      </w:r>
      <w:proofErr w:type="spellEnd"/>
      <w:r w:rsidRPr="0002715C">
        <w:rPr>
          <w:sz w:val="16"/>
        </w:rPr>
        <w:t xml:space="preserve"> in Chinese) and </w:t>
      </w:r>
      <w:proofErr w:type="spellStart"/>
      <w:r w:rsidRPr="0002715C">
        <w:rPr>
          <w:sz w:val="16"/>
        </w:rPr>
        <w:t>Takeshima</w:t>
      </w:r>
      <w:proofErr w:type="spellEnd"/>
      <w:r w:rsidRPr="0002715C">
        <w:rPr>
          <w:sz w:val="16"/>
        </w:rPr>
        <w:t xml:space="preserve"> (</w:t>
      </w:r>
      <w:proofErr w:type="spellStart"/>
      <w:r w:rsidRPr="0002715C">
        <w:rPr>
          <w:sz w:val="16"/>
        </w:rPr>
        <w:t>Tok</w:t>
      </w:r>
      <w:proofErr w:type="spellEnd"/>
      <w:r w:rsidRPr="0002715C">
        <w:rPr>
          <w:sz w:val="16"/>
        </w:rPr>
        <w:t xml:space="preserve">-do in Korean) islands respectively91. Therefore, while the factors like the establishment of universal institutions or the popularization of Japanese language to the world take time or seem to be difficult, there is an urgent need for Japan to settle historical issues with its neighboring countries; otherwise, </w:t>
      </w:r>
      <w:r w:rsidRPr="0002715C">
        <w:rPr>
          <w:rStyle w:val="Emphasis"/>
        </w:rPr>
        <w:t>Japan cannot exert its soft power efficiently</w:t>
      </w:r>
      <w:r w:rsidRPr="0002715C">
        <w:rPr>
          <w:sz w:val="16"/>
        </w:rPr>
        <w:t xml:space="preserve"> in these countries.</w:t>
      </w:r>
    </w:p>
    <w:p w:rsidR="009C662B" w:rsidRDefault="009C662B" w:rsidP="009C662B">
      <w:pPr>
        <w:pStyle w:val="Heading3"/>
      </w:pPr>
      <w:r w:rsidRPr="009C662B">
        <w:lastRenderedPageBreak/>
        <w:t>Not</w:t>
      </w:r>
      <w:r>
        <w:t xml:space="preserve"> Zero-Sum</w:t>
      </w:r>
    </w:p>
    <w:p w:rsidR="009C662B" w:rsidRPr="00C6260A" w:rsidRDefault="009C662B" w:rsidP="009C662B">
      <w:pPr>
        <w:pStyle w:val="Heading4"/>
      </w:pPr>
      <w:r>
        <w:t xml:space="preserve">US-Japan cooperation is </w:t>
      </w:r>
      <w:proofErr w:type="gramStart"/>
      <w:r>
        <w:t>k2</w:t>
      </w:r>
      <w:proofErr w:type="gramEnd"/>
      <w:r>
        <w:t xml:space="preserve"> US ocean leadership- working together is key</w:t>
      </w:r>
    </w:p>
    <w:p w:rsidR="009C662B" w:rsidRPr="00C6260A" w:rsidRDefault="009C662B" w:rsidP="009C662B">
      <w:pPr>
        <w:spacing w:after="0" w:line="240" w:lineRule="auto"/>
        <w:contextualSpacing/>
      </w:pPr>
      <w:r w:rsidRPr="00C6260A">
        <w:rPr>
          <w:rStyle w:val="Style13ptBold"/>
        </w:rPr>
        <w:t xml:space="preserve">CSIS </w:t>
      </w:r>
      <w:r>
        <w:rPr>
          <w:rStyle w:val="Style13ptBold"/>
        </w:rPr>
        <w:t>20</w:t>
      </w:r>
      <w:r w:rsidRPr="00C6260A">
        <w:rPr>
          <w:rStyle w:val="Style13ptBold"/>
        </w:rPr>
        <w:t>09</w:t>
      </w:r>
      <w:r>
        <w:t xml:space="preserve"> </w:t>
      </w:r>
      <w:r w:rsidRPr="00F45283">
        <w:rPr>
          <w:sz w:val="16"/>
        </w:rPr>
        <w:t xml:space="preserve">(Center for Strategic and International Studies, June 2009. “Relations at Sea: The U.S.-Japan Alliance on the Oceans”, Pacific Forum CSIS, Issues &amp; Insights Vol. 9-No. 9, </w:t>
      </w:r>
      <w:hyperlink r:id="rId18" w:history="1">
        <w:r w:rsidRPr="00F45283">
          <w:rPr>
            <w:rStyle w:val="Hyperlink"/>
            <w:sz w:val="16"/>
          </w:rPr>
          <w:t>http://csis.org/files/publication/issuesinsights_v09n09.pdf</w:t>
        </w:r>
      </w:hyperlink>
      <w:r w:rsidRPr="00F45283">
        <w:rPr>
          <w:sz w:val="16"/>
        </w:rPr>
        <w:t>)</w:t>
      </w:r>
    </w:p>
    <w:p w:rsidR="009C662B" w:rsidRPr="00C6260A" w:rsidRDefault="009C662B" w:rsidP="009C662B">
      <w:pPr>
        <w:spacing w:after="0" w:line="240" w:lineRule="auto"/>
        <w:contextualSpacing/>
        <w:rPr>
          <w:rStyle w:val="Emphasis"/>
        </w:rPr>
      </w:pPr>
      <w:r w:rsidRPr="0002715C">
        <w:rPr>
          <w:sz w:val="16"/>
        </w:rPr>
        <w:t xml:space="preserve">The </w:t>
      </w:r>
      <w:r w:rsidRPr="00C6260A">
        <w:rPr>
          <w:rStyle w:val="Emphasis"/>
        </w:rPr>
        <w:t>core components of the U.S.-Japan security alliance</w:t>
      </w:r>
      <w:r w:rsidRPr="00C6260A">
        <w:rPr>
          <w:rStyle w:val="StyleUnderline"/>
        </w:rPr>
        <w:t xml:space="preserve"> – power projection, control of the seas, and deterrence – </w:t>
      </w:r>
      <w:r w:rsidRPr="00C6260A">
        <w:rPr>
          <w:rStyle w:val="Emphasis"/>
        </w:rPr>
        <w:t>are intrinsically related to sea power</w:t>
      </w:r>
      <w:r w:rsidRPr="0002715C">
        <w:rPr>
          <w:sz w:val="16"/>
        </w:rPr>
        <w:t xml:space="preserve">. Yet even though </w:t>
      </w:r>
      <w:r w:rsidRPr="00C6260A">
        <w:rPr>
          <w:rStyle w:val="StyleUnderline"/>
        </w:rPr>
        <w:t>maritime cooperation is part of a larger framework of security collaboration, there is little spillover from the two countries’ joint efforts on nontraditional security issues to conventional security concerns</w:t>
      </w:r>
      <w:r w:rsidRPr="0002715C">
        <w:rPr>
          <w:sz w:val="16"/>
        </w:rPr>
        <w:t xml:space="preserve">. This could change as two new traditionally land-based powers – China and Russia – begin to turn their attention to the seas. The </w:t>
      </w:r>
      <w:r w:rsidRPr="00C6260A">
        <w:rPr>
          <w:rStyle w:val="StyleUnderline"/>
        </w:rPr>
        <w:t>prospect</w:t>
      </w:r>
      <w:r w:rsidRPr="0002715C">
        <w:rPr>
          <w:sz w:val="16"/>
        </w:rPr>
        <w:t xml:space="preserve"> </w:t>
      </w:r>
      <w:r w:rsidRPr="00C6260A">
        <w:rPr>
          <w:rStyle w:val="StyleUnderline"/>
        </w:rPr>
        <w:t>of a melting Arctic Ocean, creating new sea routes, makes such efforts even more compelling</w:t>
      </w:r>
      <w:r w:rsidRPr="0002715C">
        <w:rPr>
          <w:sz w:val="16"/>
        </w:rPr>
        <w:t xml:space="preserve">. It is unclear how some countries, China in particular, will act as they move to the maritime domain. For some, it is a hegemon in waiting, preparing to supplant the U.S. as the leading power in the western Pacific. For others, </w:t>
      </w:r>
      <w:r w:rsidRPr="00C6260A">
        <w:rPr>
          <w:rStyle w:val="StyleUnderline"/>
        </w:rPr>
        <w:t>China is focused on development and will not risk upsetting the status quo</w:t>
      </w:r>
      <w:r w:rsidRPr="0002715C">
        <w:rPr>
          <w:sz w:val="16"/>
        </w:rPr>
        <w:t xml:space="preserve">. No matter what Chinese intentions are, </w:t>
      </w:r>
      <w:r w:rsidRPr="00C6260A">
        <w:rPr>
          <w:rStyle w:val="StyleUnderline"/>
        </w:rPr>
        <w:t>this is an important moment for Japan</w:t>
      </w:r>
      <w:r w:rsidRPr="0002715C">
        <w:rPr>
          <w:sz w:val="16"/>
        </w:rPr>
        <w:t xml:space="preserve">. Not only are new powers beginning to encroach on the seas, historically Japan’s domain, but </w:t>
      </w:r>
      <w:r w:rsidRPr="00C6260A">
        <w:rPr>
          <w:rStyle w:val="StyleUnderline"/>
        </w:rPr>
        <w:t>new</w:t>
      </w:r>
      <w:r w:rsidRPr="0002715C">
        <w:rPr>
          <w:sz w:val="16"/>
        </w:rPr>
        <w:t xml:space="preserve"> </w:t>
      </w:r>
      <w:r w:rsidRPr="00C6260A">
        <w:rPr>
          <w:rStyle w:val="StyleUnderline"/>
        </w:rPr>
        <w:t>maritime opportunities</w:t>
      </w:r>
      <w:r w:rsidRPr="0002715C">
        <w:rPr>
          <w:sz w:val="16"/>
        </w:rPr>
        <w:t xml:space="preserve"> – </w:t>
      </w:r>
      <w:r w:rsidRPr="00C6260A">
        <w:rPr>
          <w:rStyle w:val="StyleUnderline"/>
        </w:rPr>
        <w:t>such as the opening of Arctic trade routes – are presenting themselves</w:t>
      </w:r>
      <w:r w:rsidRPr="0002715C">
        <w:rPr>
          <w:sz w:val="16"/>
        </w:rPr>
        <w:t xml:space="preserve">. </w:t>
      </w:r>
      <w:r w:rsidRPr="00C6260A">
        <w:rPr>
          <w:rStyle w:val="StyleUnderline"/>
        </w:rPr>
        <w:t>Japan should reach out to other partners to help secure sea lanes</w:t>
      </w:r>
      <w:r w:rsidRPr="0002715C">
        <w:rPr>
          <w:sz w:val="16"/>
        </w:rPr>
        <w:t xml:space="preserve">. A </w:t>
      </w:r>
      <w:r w:rsidRPr="00C6260A">
        <w:rPr>
          <w:rStyle w:val="StyleUnderline"/>
        </w:rPr>
        <w:t>critical need is institutionalizing cooperation</w:t>
      </w:r>
      <w:r w:rsidRPr="0002715C">
        <w:rPr>
          <w:sz w:val="16"/>
        </w:rPr>
        <w:t xml:space="preserve">. Various </w:t>
      </w:r>
      <w:r w:rsidRPr="00C6260A">
        <w:rPr>
          <w:rStyle w:val="StyleUnderline"/>
        </w:rPr>
        <w:t>forums</w:t>
      </w:r>
      <w:r w:rsidRPr="0002715C">
        <w:rPr>
          <w:sz w:val="16"/>
        </w:rPr>
        <w:t xml:space="preserve"> for this </w:t>
      </w:r>
      <w:r w:rsidRPr="00C6260A">
        <w:rPr>
          <w:rStyle w:val="StyleUnderline"/>
        </w:rPr>
        <w:t>exist</w:t>
      </w:r>
      <w:r w:rsidRPr="0002715C">
        <w:rPr>
          <w:sz w:val="16"/>
        </w:rPr>
        <w:t xml:space="preserve">, but </w:t>
      </w:r>
      <w:r w:rsidRPr="00C6260A">
        <w:rPr>
          <w:rStyle w:val="StyleUnderline"/>
        </w:rPr>
        <w:t>these should be expanded and strengthened</w:t>
      </w:r>
      <w:r w:rsidRPr="0002715C">
        <w:rPr>
          <w:sz w:val="16"/>
        </w:rPr>
        <w:t xml:space="preserve">. They are laying a foundation for cooperation that is key to regional and global security and prosperity. Coast guards will play a key role in protecting the oceans. This poses new challenges since coast guards are very different from navies, both in how they act and how they are structured. </w:t>
      </w:r>
      <w:r w:rsidRPr="00C6260A">
        <w:rPr>
          <w:rStyle w:val="StyleUnderline"/>
        </w:rPr>
        <w:t xml:space="preserve">Ensuring cooperation between countries and between services requires ongoing effort. </w:t>
      </w:r>
      <w:r w:rsidRPr="00C6260A">
        <w:rPr>
          <w:rStyle w:val="Emphasis"/>
        </w:rPr>
        <w:t>A “whole of government” approach is needed.</w:t>
      </w:r>
      <w:r w:rsidRPr="0002715C">
        <w:rPr>
          <w:sz w:val="16"/>
        </w:rPr>
        <w:t xml:space="preserve"> While </w:t>
      </w:r>
      <w:r w:rsidRPr="00C6260A">
        <w:rPr>
          <w:rStyle w:val="StyleUnderline"/>
        </w:rPr>
        <w:t>multilateral cooperation is vital</w:t>
      </w:r>
      <w:r w:rsidRPr="0002715C">
        <w:rPr>
          <w:sz w:val="16"/>
        </w:rPr>
        <w:t xml:space="preserve">, </w:t>
      </w:r>
      <w:r w:rsidRPr="00C6260A">
        <w:rPr>
          <w:rStyle w:val="Emphasis"/>
        </w:rPr>
        <w:t>U.S-Japan maritime cooperation should remain the cornerstone of both countries’ efforts</w:t>
      </w:r>
      <w:r w:rsidRPr="0002715C">
        <w:rPr>
          <w:sz w:val="16"/>
        </w:rPr>
        <w:t xml:space="preserve">. </w:t>
      </w:r>
      <w:r w:rsidRPr="00C6260A">
        <w:rPr>
          <w:rStyle w:val="StyleUnderline"/>
        </w:rPr>
        <w:t>It is an indispensable element of U.S. national security strategies and has helped provide Japan with a platform for its own international ambitions</w:t>
      </w:r>
      <w:r w:rsidRPr="0002715C">
        <w:rPr>
          <w:sz w:val="16"/>
        </w:rPr>
        <w:t xml:space="preserve">. Bilateral cooperation was much in need and very successful in the response to the December 2004 tsunami that hit Indonesia. Considerably </w:t>
      </w:r>
      <w:r w:rsidRPr="00C6260A">
        <w:rPr>
          <w:rStyle w:val="StyleUnderline"/>
        </w:rPr>
        <w:t>more can be done</w:t>
      </w:r>
      <w:r w:rsidRPr="0002715C">
        <w:rPr>
          <w:sz w:val="16"/>
        </w:rPr>
        <w:t xml:space="preserve">, however. </w:t>
      </w:r>
      <w:r w:rsidRPr="00C6260A">
        <w:rPr>
          <w:rStyle w:val="StyleUnderline"/>
        </w:rPr>
        <w:t>Equally important are national strategies to ensure safe and environmental smart exploitation of the oceans</w:t>
      </w:r>
      <w:r w:rsidRPr="0002715C">
        <w:rPr>
          <w:sz w:val="16"/>
        </w:rPr>
        <w:t xml:space="preserve">. All </w:t>
      </w:r>
      <w:r w:rsidRPr="00C6260A">
        <w:rPr>
          <w:rStyle w:val="StyleUnderline"/>
        </w:rPr>
        <w:t>nations need a better grasp of the harmful effects of environmental degradation on the seas and marine resources</w:t>
      </w:r>
      <w:r w:rsidRPr="0002715C">
        <w:rPr>
          <w:sz w:val="16"/>
        </w:rPr>
        <w:t xml:space="preserve">. Better protection against piracy is needed. </w:t>
      </w:r>
      <w:r w:rsidRPr="00C6260A">
        <w:rPr>
          <w:rStyle w:val="StyleUnderline"/>
        </w:rPr>
        <w:t>All governments need to be alert to and prepared to resolve tensions created by national efforts to protect ocean resources and international rights of navigation and free passage</w:t>
      </w:r>
      <w:r w:rsidRPr="0002715C">
        <w:rPr>
          <w:sz w:val="16"/>
        </w:rPr>
        <w:t xml:space="preserve">. </w:t>
      </w:r>
      <w:r w:rsidRPr="00C6260A">
        <w:rPr>
          <w:rStyle w:val="StyleUnderline"/>
        </w:rPr>
        <w:t>Japan and the U.S. must establish a genuine partnership on the high seas, one that responds to new and traditional security threats</w:t>
      </w:r>
      <w:r w:rsidRPr="0002715C">
        <w:rPr>
          <w:sz w:val="16"/>
        </w:rPr>
        <w:t xml:space="preserve">. The </w:t>
      </w:r>
      <w:r w:rsidRPr="00C6260A">
        <w:rPr>
          <w:rStyle w:val="Emphasis"/>
        </w:rPr>
        <w:t>U.S. must have faith in and be ready to rely on Japanese maritime assets</w:t>
      </w:r>
      <w:r w:rsidRPr="0002715C">
        <w:rPr>
          <w:sz w:val="16"/>
        </w:rPr>
        <w:t xml:space="preserve">. The Maritime Self-Defense Forces will be at the center of that effort, but </w:t>
      </w:r>
      <w:r w:rsidRPr="00C6260A">
        <w:rPr>
          <w:rStyle w:val="StyleUnderline"/>
        </w:rPr>
        <w:t>this strategy will rely on all of Japan’s maritime related agencies and assets</w:t>
      </w:r>
      <w:r w:rsidRPr="0002715C">
        <w:rPr>
          <w:sz w:val="16"/>
        </w:rPr>
        <w:t xml:space="preserve">. This </w:t>
      </w:r>
      <w:r w:rsidRPr="00C6260A">
        <w:rPr>
          <w:rStyle w:val="StyleUnderline"/>
        </w:rPr>
        <w:t>strategy should “maintain and strengthen the existing infrastructure of Japan-U.S. security cooperation in the western Pacific” and develop a “new infrastructure for cooperation in the</w:t>
      </w:r>
      <w:r w:rsidRPr="0002715C">
        <w:rPr>
          <w:sz w:val="16"/>
        </w:rPr>
        <w:t xml:space="preserve"> Indian Ocean and Arabian Sea. Japanese experience and knowhow can be applied to future SLOCs in the </w:t>
      </w:r>
      <w:r w:rsidRPr="00C6260A">
        <w:rPr>
          <w:rStyle w:val="StyleUnderline"/>
        </w:rPr>
        <w:t>Arctic Ocean</w:t>
      </w:r>
      <w:r w:rsidRPr="0002715C">
        <w:rPr>
          <w:sz w:val="16"/>
        </w:rPr>
        <w:t xml:space="preserve">. </w:t>
      </w:r>
      <w:r w:rsidRPr="00C6260A">
        <w:rPr>
          <w:rStyle w:val="Emphasis"/>
        </w:rPr>
        <w:t xml:space="preserve">Japan must assume key roles and missions in theaters to which Japan can apply its capabilities, resources, and expertise. </w:t>
      </w:r>
    </w:p>
    <w:p w:rsidR="009C662B" w:rsidRPr="0002715C" w:rsidRDefault="009C662B" w:rsidP="009C662B"/>
    <w:p w:rsidR="009C662B" w:rsidRDefault="009C662B" w:rsidP="009C662B">
      <w:pPr>
        <w:pStyle w:val="Heading3"/>
      </w:pPr>
      <w:r>
        <w:lastRenderedPageBreak/>
        <w:t xml:space="preserve">AT: Proliferation </w:t>
      </w:r>
    </w:p>
    <w:p w:rsidR="009C662B" w:rsidRPr="006D7E7D" w:rsidRDefault="009C662B" w:rsidP="009C662B">
      <w:pPr>
        <w:pStyle w:val="Heading4"/>
      </w:pPr>
      <w:r w:rsidRPr="006D7E7D">
        <w:t xml:space="preserve">Prolif won’t happen </w:t>
      </w:r>
    </w:p>
    <w:p w:rsidR="009C662B" w:rsidRPr="00077294" w:rsidRDefault="009C662B" w:rsidP="009C662B">
      <w:pPr>
        <w:spacing w:after="0" w:line="240" w:lineRule="auto"/>
      </w:pPr>
      <w:r w:rsidRPr="006D7E7D">
        <w:rPr>
          <w:rStyle w:val="Style13ptBold"/>
          <w:sz w:val="22"/>
        </w:rPr>
        <w:t>Hymans 2012</w:t>
      </w:r>
      <w:r w:rsidRPr="00077294">
        <w:t xml:space="preserve"> </w:t>
      </w:r>
      <w:r w:rsidRPr="006D7E7D">
        <w:rPr>
          <w:sz w:val="16"/>
        </w:rPr>
        <w:t>(Jacques, Associate Professor of International Relations – USC, North Korea's Lessons for (Not) Building an Atomic Bomb, Foreign Affairs, 4-16, www.foreignaffairs.com/articles/137408/jacques-e-c-hymans/north-koreas-lessons-for-not-building-an-atomic-bomb?page=show)</w:t>
      </w:r>
    </w:p>
    <w:p w:rsidR="009C662B" w:rsidRPr="006D7E7D" w:rsidRDefault="009C662B" w:rsidP="009C662B">
      <w:pPr>
        <w:spacing w:after="0" w:line="240" w:lineRule="auto"/>
        <w:rPr>
          <w:sz w:val="16"/>
        </w:rPr>
      </w:pPr>
      <w:r w:rsidRPr="006D7E7D">
        <w:rPr>
          <w:sz w:val="16"/>
        </w:rPr>
        <w:t xml:space="preserve">Washington's miscalculation is not just a product of the difficulties of seeing inside the Hermit Kingdom. It is also a result of </w:t>
      </w:r>
      <w:r w:rsidRPr="006D7E7D">
        <w:rPr>
          <w:u w:val="single"/>
        </w:rPr>
        <w:t>the broader tendency to overestimate the pace of global proliferation</w:t>
      </w:r>
      <w:r w:rsidRPr="006D7E7D">
        <w:rPr>
          <w:sz w:val="16"/>
        </w:rPr>
        <w:t xml:space="preserve">. </w:t>
      </w:r>
      <w:r w:rsidRPr="006D7E7D">
        <w:rPr>
          <w:u w:val="single"/>
        </w:rPr>
        <w:t>For decades</w:t>
      </w:r>
      <w:r w:rsidRPr="006D7E7D">
        <w:rPr>
          <w:sz w:val="16"/>
        </w:rPr>
        <w:t xml:space="preserve">, Very </w:t>
      </w:r>
      <w:r w:rsidRPr="006D7E7D">
        <w:rPr>
          <w:u w:val="single"/>
        </w:rPr>
        <w:t>Serious People have predicted</w:t>
      </w:r>
      <w:r w:rsidRPr="006D7E7D">
        <w:rPr>
          <w:sz w:val="16"/>
        </w:rPr>
        <w:t xml:space="preserve"> that strategic </w:t>
      </w:r>
      <w:r w:rsidRPr="006D7E7D">
        <w:rPr>
          <w:u w:val="single"/>
        </w:rPr>
        <w:t>weapons are about to spread to every corner of the earth</w:t>
      </w:r>
      <w:r w:rsidRPr="006D7E7D">
        <w:rPr>
          <w:sz w:val="16"/>
        </w:rPr>
        <w:t xml:space="preserve">. </w:t>
      </w:r>
      <w:r w:rsidRPr="006D7E7D">
        <w:rPr>
          <w:b/>
          <w:u w:val="single"/>
          <w:bdr w:val="single" w:sz="4" w:space="0" w:color="auto"/>
        </w:rPr>
        <w:t>Such warnings have routinely proved wrong</w:t>
      </w:r>
      <w:r w:rsidRPr="006D7E7D">
        <w:rPr>
          <w:sz w:val="16"/>
        </w:rPr>
        <w:t xml:space="preserve"> - </w:t>
      </w:r>
      <w:r w:rsidRPr="006D7E7D">
        <w:rPr>
          <w:u w:val="single"/>
        </w:rPr>
        <w:t>for instance</w:t>
      </w:r>
      <w:r w:rsidRPr="006D7E7D">
        <w:rPr>
          <w:sz w:val="16"/>
        </w:rPr>
        <w:t xml:space="preserve">, </w:t>
      </w:r>
      <w:r w:rsidRPr="006D7E7D">
        <w:rPr>
          <w:u w:val="single"/>
        </w:rPr>
        <w:t>the</w:t>
      </w:r>
      <w:r w:rsidRPr="006D7E7D">
        <w:rPr>
          <w:sz w:val="16"/>
        </w:rPr>
        <w:t xml:space="preserve"> intelligence </w:t>
      </w:r>
      <w:r w:rsidRPr="006D7E7D">
        <w:rPr>
          <w:u w:val="single"/>
        </w:rPr>
        <w:t>assessments that led to</w:t>
      </w:r>
      <w:r w:rsidRPr="006D7E7D">
        <w:rPr>
          <w:sz w:val="16"/>
        </w:rPr>
        <w:t xml:space="preserve"> the 2003 invasion of </w:t>
      </w:r>
      <w:r w:rsidRPr="006D7E7D">
        <w:rPr>
          <w:u w:val="single"/>
        </w:rPr>
        <w:t>Iraq</w:t>
      </w:r>
      <w:r w:rsidRPr="006D7E7D">
        <w:rPr>
          <w:sz w:val="16"/>
        </w:rPr>
        <w:t xml:space="preserve"> - </w:t>
      </w:r>
      <w:r w:rsidRPr="006D7E7D">
        <w:rPr>
          <w:u w:val="single"/>
        </w:rPr>
        <w:t>but they continue to be issued</w:t>
      </w:r>
      <w:r w:rsidRPr="006D7E7D">
        <w:rPr>
          <w:sz w:val="16"/>
        </w:rPr>
        <w:t xml:space="preserve">. In reality, </w:t>
      </w:r>
      <w:r w:rsidRPr="006D7E7D">
        <w:rPr>
          <w:u w:val="single"/>
        </w:rPr>
        <w:t>despite the diffusion of</w:t>
      </w:r>
      <w:r w:rsidRPr="006D7E7D">
        <w:rPr>
          <w:sz w:val="16"/>
        </w:rPr>
        <w:t xml:space="preserve"> the relevant </w:t>
      </w:r>
      <w:r w:rsidRPr="006D7E7D">
        <w:rPr>
          <w:u w:val="single"/>
        </w:rPr>
        <w:t>tech</w:t>
      </w:r>
      <w:r w:rsidRPr="006D7E7D">
        <w:rPr>
          <w:sz w:val="16"/>
        </w:rPr>
        <w:t xml:space="preserve">nology </w:t>
      </w:r>
      <w:r w:rsidRPr="006D7E7D">
        <w:rPr>
          <w:u w:val="single"/>
        </w:rPr>
        <w:t>and</w:t>
      </w:r>
      <w:r w:rsidRPr="006D7E7D">
        <w:rPr>
          <w:sz w:val="16"/>
        </w:rPr>
        <w:t xml:space="preserve"> the </w:t>
      </w:r>
      <w:r w:rsidRPr="006D7E7D">
        <w:rPr>
          <w:u w:val="single"/>
        </w:rPr>
        <w:t>knowledge</w:t>
      </w:r>
      <w:r w:rsidRPr="006D7E7D">
        <w:rPr>
          <w:sz w:val="16"/>
        </w:rPr>
        <w:t xml:space="preserve"> for building nuclear weapons, </w:t>
      </w:r>
      <w:r w:rsidRPr="006D7E7D">
        <w:rPr>
          <w:u w:val="single"/>
        </w:rPr>
        <w:t>the world has been experiencing a great proliferation slowdown</w:t>
      </w:r>
      <w:r w:rsidRPr="006D7E7D">
        <w:rPr>
          <w:sz w:val="16"/>
        </w:rPr>
        <w:t xml:space="preserve">. </w:t>
      </w:r>
      <w:r w:rsidRPr="006D7E7D">
        <w:rPr>
          <w:u w:val="single"/>
        </w:rPr>
        <w:t>Nuclear weapons programs around the world are taking much longer to get off the ground</w:t>
      </w:r>
      <w:r w:rsidRPr="006D7E7D">
        <w:rPr>
          <w:sz w:val="16"/>
        </w:rPr>
        <w:t xml:space="preserve"> - </w:t>
      </w:r>
      <w:r w:rsidRPr="006D7E7D">
        <w:rPr>
          <w:u w:val="single"/>
        </w:rPr>
        <w:t>and their failure rate is much higher</w:t>
      </w:r>
      <w:r w:rsidRPr="006D7E7D">
        <w:rPr>
          <w:sz w:val="16"/>
        </w:rPr>
        <w:t xml:space="preserve"> - </w:t>
      </w:r>
      <w:r w:rsidRPr="006D7E7D">
        <w:rPr>
          <w:u w:val="single"/>
        </w:rPr>
        <w:t>than they did during the first 25 years of the nuclear age</w:t>
      </w:r>
      <w:r w:rsidRPr="006D7E7D">
        <w:rPr>
          <w:sz w:val="16"/>
        </w:rPr>
        <w:t xml:space="preserve">. As I explain in my article "Botching the Bomb" in the upcoming issue of Foreign Affairs, </w:t>
      </w:r>
      <w:r w:rsidRPr="006D7E7D">
        <w:rPr>
          <w:u w:val="single"/>
        </w:rPr>
        <w:t>the key reason for the great proliferation slowdown is the absence of strong cultures of scientific professionalism</w:t>
      </w:r>
      <w:r w:rsidRPr="006D7E7D">
        <w:rPr>
          <w:sz w:val="16"/>
        </w:rPr>
        <w:t xml:space="preserve"> in most of the recent crop of would-be nuclear states, </w:t>
      </w:r>
      <w:r w:rsidRPr="006D7E7D">
        <w:rPr>
          <w:u w:val="single"/>
        </w:rPr>
        <w:t>which in turn is a consequence of their poorly built political institution</w:t>
      </w:r>
      <w:r w:rsidRPr="006D7E7D">
        <w:rPr>
          <w:sz w:val="16"/>
        </w:rPr>
        <w:t xml:space="preserve">s. </w:t>
      </w:r>
      <w:r w:rsidRPr="006D7E7D">
        <w:rPr>
          <w:u w:val="single"/>
        </w:rPr>
        <w:t>In such dysfunctional states, the quality of technical workmanship is low, there is little coordination across different technical teams</w:t>
      </w:r>
      <w:r w:rsidRPr="006D7E7D">
        <w:rPr>
          <w:sz w:val="16"/>
        </w:rPr>
        <w:t xml:space="preserve">, and </w:t>
      </w:r>
      <w:r w:rsidRPr="006D7E7D">
        <w:rPr>
          <w:u w:val="single"/>
        </w:rPr>
        <w:t>technical mistakes</w:t>
      </w:r>
      <w:r w:rsidRPr="006D7E7D">
        <w:rPr>
          <w:sz w:val="16"/>
        </w:rPr>
        <w:t xml:space="preserve"> </w:t>
      </w:r>
      <w:r w:rsidRPr="006D7E7D">
        <w:rPr>
          <w:u w:val="single"/>
        </w:rPr>
        <w:t>lead</w:t>
      </w:r>
      <w:r w:rsidRPr="006D7E7D">
        <w:rPr>
          <w:sz w:val="16"/>
        </w:rPr>
        <w:t xml:space="preserve"> not to productive learning but instead </w:t>
      </w:r>
      <w:r w:rsidRPr="006D7E7D">
        <w:rPr>
          <w:u w:val="single"/>
        </w:rPr>
        <w:t>to finger-pointing and recrimination</w:t>
      </w:r>
      <w:r w:rsidRPr="006D7E7D">
        <w:rPr>
          <w:sz w:val="16"/>
        </w:rPr>
        <w:t xml:space="preserve">. </w:t>
      </w:r>
      <w:r w:rsidRPr="006D7E7D">
        <w:rPr>
          <w:b/>
          <w:u w:val="single"/>
          <w:bdr w:val="single" w:sz="4" w:space="0" w:color="auto"/>
        </w:rPr>
        <w:t>These problems are debilitating</w:t>
      </w:r>
      <w:r w:rsidRPr="006D7E7D">
        <w:rPr>
          <w:sz w:val="16"/>
        </w:rPr>
        <w:t xml:space="preserve">, and </w:t>
      </w:r>
      <w:r w:rsidRPr="006D7E7D">
        <w:rPr>
          <w:b/>
          <w:u w:val="single"/>
          <w:bdr w:val="single" w:sz="4" w:space="0" w:color="auto"/>
        </w:rPr>
        <w:t>they cannot be fixed</w:t>
      </w:r>
      <w:r w:rsidRPr="006D7E7D">
        <w:rPr>
          <w:sz w:val="16"/>
        </w:rPr>
        <w:t xml:space="preserve"> simply by bringing in more imported parts through illicit supply networks. In short, as a struggling proliferator, North Korea has a lot of company.</w:t>
      </w:r>
    </w:p>
    <w:p w:rsidR="009C662B" w:rsidRDefault="009C662B" w:rsidP="009C662B"/>
    <w:p w:rsidR="009C662B" w:rsidRPr="006D7E7D" w:rsidRDefault="009C662B" w:rsidP="009C662B">
      <w:pPr>
        <w:pStyle w:val="Heading4"/>
      </w:pPr>
      <w:r w:rsidRPr="006D7E7D">
        <w:t xml:space="preserve">Doesn’t cause war </w:t>
      </w:r>
    </w:p>
    <w:p w:rsidR="009C662B" w:rsidRPr="006D7E7D" w:rsidRDefault="009C662B" w:rsidP="009C662B">
      <w:pPr>
        <w:widowControl w:val="0"/>
        <w:spacing w:after="0" w:line="240" w:lineRule="auto"/>
        <w:rPr>
          <w:rFonts w:eastAsia="Times New Roman"/>
          <w:sz w:val="16"/>
          <w:szCs w:val="20"/>
        </w:rPr>
      </w:pPr>
      <w:proofErr w:type="spellStart"/>
      <w:r>
        <w:rPr>
          <w:rStyle w:val="Style13ptBold"/>
        </w:rPr>
        <w:t>Alagappa</w:t>
      </w:r>
      <w:proofErr w:type="spellEnd"/>
      <w:r>
        <w:rPr>
          <w:rStyle w:val="Style13ptBold"/>
        </w:rPr>
        <w:t xml:space="preserve"> </w:t>
      </w:r>
      <w:r w:rsidRPr="006D7E7D">
        <w:rPr>
          <w:rStyle w:val="Style13ptBold"/>
        </w:rPr>
        <w:t>2008</w:t>
      </w:r>
      <w:r w:rsidRPr="006D7E7D">
        <w:rPr>
          <w:rFonts w:eastAsia="Times New Roman"/>
          <w:szCs w:val="20"/>
        </w:rPr>
        <w:t xml:space="preserve"> </w:t>
      </w:r>
      <w:r w:rsidRPr="006D7E7D">
        <w:rPr>
          <w:rFonts w:eastAsia="Times New Roman"/>
          <w:sz w:val="16"/>
          <w:szCs w:val="20"/>
        </w:rPr>
        <w:t>(</w:t>
      </w:r>
      <w:proofErr w:type="spellStart"/>
      <w:r w:rsidRPr="006D7E7D">
        <w:rPr>
          <w:rFonts w:eastAsia="Times New Roman"/>
          <w:sz w:val="16"/>
          <w:szCs w:val="20"/>
        </w:rPr>
        <w:t>Muthiah</w:t>
      </w:r>
      <w:proofErr w:type="spellEnd"/>
      <w:r w:rsidRPr="006D7E7D">
        <w:rPr>
          <w:rFonts w:eastAsia="Times New Roman"/>
          <w:sz w:val="16"/>
          <w:szCs w:val="20"/>
        </w:rPr>
        <w:t xml:space="preserve"> </w:t>
      </w:r>
      <w:proofErr w:type="spellStart"/>
      <w:r w:rsidRPr="006D7E7D">
        <w:rPr>
          <w:rFonts w:eastAsia="Times New Roman"/>
          <w:sz w:val="16"/>
          <w:szCs w:val="20"/>
        </w:rPr>
        <w:t>Alagappa</w:t>
      </w:r>
      <w:proofErr w:type="spellEnd"/>
      <w:r w:rsidRPr="006D7E7D">
        <w:rPr>
          <w:rFonts w:eastAsia="Times New Roman"/>
          <w:sz w:val="16"/>
          <w:szCs w:val="20"/>
        </w:rPr>
        <w:t>, distinguished senior fellow at the East-West Center, The Long Shadow, p. 508-509)</w:t>
      </w:r>
    </w:p>
    <w:p w:rsidR="009C662B" w:rsidRPr="00AD456F" w:rsidRDefault="009C662B" w:rsidP="009C662B">
      <w:pPr>
        <w:widowControl w:val="0"/>
        <w:spacing w:after="0" w:line="240" w:lineRule="auto"/>
        <w:rPr>
          <w:rFonts w:eastAsia="Times New Roman"/>
          <w:sz w:val="16"/>
          <w:szCs w:val="20"/>
        </w:rPr>
      </w:pPr>
      <w:r w:rsidRPr="006D7E7D">
        <w:rPr>
          <w:rFonts w:eastAsia="Times New Roman"/>
          <w:sz w:val="16"/>
          <w:szCs w:val="20"/>
        </w:rPr>
        <w:t>Another major conclusion of this study is that</w:t>
      </w:r>
      <w:r w:rsidRPr="006D7E7D">
        <w:rPr>
          <w:rFonts w:eastAsia="Times New Roman"/>
          <w:szCs w:val="20"/>
        </w:rPr>
        <w:t xml:space="preserve"> </w:t>
      </w:r>
      <w:r w:rsidRPr="006D7E7D">
        <w:rPr>
          <w:rFonts w:eastAsia="Times New Roman"/>
          <w:szCs w:val="20"/>
          <w:u w:val="single"/>
        </w:rPr>
        <w:t xml:space="preserve">although nuclear weapons could have destabilizing consequences in certain situations, on net they have </w:t>
      </w:r>
      <w:r w:rsidRPr="006D7E7D">
        <w:rPr>
          <w:rFonts w:eastAsia="Times New Roman"/>
          <w:b/>
          <w:szCs w:val="20"/>
          <w:u w:val="single"/>
        </w:rPr>
        <w:t>reinforced national security and</w:t>
      </w:r>
      <w:r w:rsidRPr="006D7E7D">
        <w:rPr>
          <w:rFonts w:eastAsia="Times New Roman"/>
          <w:szCs w:val="20"/>
          <w:u w:val="single"/>
        </w:rPr>
        <w:t xml:space="preserve"> regional </w:t>
      </w:r>
      <w:r w:rsidRPr="006D7E7D">
        <w:rPr>
          <w:rFonts w:eastAsia="Times New Roman"/>
          <w:b/>
          <w:szCs w:val="20"/>
          <w:u w:val="single"/>
        </w:rPr>
        <w:t>stability</w:t>
      </w:r>
      <w:r w:rsidRPr="006D7E7D">
        <w:rPr>
          <w:rFonts w:eastAsia="Times New Roman"/>
          <w:szCs w:val="20"/>
        </w:rPr>
        <w:t xml:space="preserve"> </w:t>
      </w:r>
      <w:r w:rsidRPr="006D7E7D">
        <w:rPr>
          <w:rFonts w:eastAsia="Times New Roman"/>
          <w:sz w:val="16"/>
          <w:szCs w:val="20"/>
        </w:rPr>
        <w:t xml:space="preserve">in Asia. It is possible to argue that fledgling and small nuclear arsenals would be more vulnerable to preventive attacks; that the related strategic compulsion for early use may lead to early launch postures and crisis situations; that limited war under nuclear conditions to alter or restore the political status quo can intensify tensions and carry the risk of escalation to major war; that inadequate command, control, and safety measures could result in accidents; and that nuclear facilities and material may be vulnerable to terrorist attacks. These are legitimate concerns, but thus far </w:t>
      </w:r>
      <w:r w:rsidRPr="006D7E7D">
        <w:rPr>
          <w:rFonts w:eastAsia="Times New Roman"/>
          <w:szCs w:val="20"/>
          <w:u w:val="single"/>
        </w:rPr>
        <w:t xml:space="preserve">nuclear weapons have not undermined national security and regional stability in Asia. Instead, they have </w:t>
      </w:r>
      <w:r w:rsidRPr="006D7E7D">
        <w:rPr>
          <w:rFonts w:eastAsia="Times New Roman"/>
          <w:b/>
          <w:szCs w:val="20"/>
          <w:u w:val="single"/>
        </w:rPr>
        <w:t>ameliorated national security concerns</w:t>
      </w:r>
      <w:r w:rsidRPr="006D7E7D">
        <w:rPr>
          <w:rFonts w:eastAsia="Times New Roman"/>
          <w:szCs w:val="20"/>
          <w:u w:val="single"/>
        </w:rPr>
        <w:t xml:space="preserve">, strengthened the status quo, </w:t>
      </w:r>
      <w:r w:rsidRPr="006D7E7D">
        <w:rPr>
          <w:rFonts w:eastAsia="Times New Roman"/>
          <w:b/>
          <w:szCs w:val="20"/>
          <w:u w:val="single"/>
        </w:rPr>
        <w:t>increased deterrence dominance</w:t>
      </w:r>
      <w:r w:rsidRPr="006D7E7D">
        <w:rPr>
          <w:rFonts w:eastAsia="Times New Roman"/>
          <w:szCs w:val="20"/>
          <w:u w:val="single"/>
        </w:rPr>
        <w:t>, prevented the outbreak of major wars, and reinforced the regional trend to reduce the salience of force</w:t>
      </w:r>
      <w:r w:rsidRPr="006D7E7D">
        <w:rPr>
          <w:rFonts w:eastAsia="Times New Roman"/>
          <w:szCs w:val="20"/>
        </w:rPr>
        <w:t xml:space="preserve"> </w:t>
      </w:r>
      <w:r w:rsidRPr="006D7E7D">
        <w:rPr>
          <w:rFonts w:eastAsia="Times New Roman"/>
          <w:sz w:val="16"/>
          <w:szCs w:val="20"/>
        </w:rPr>
        <w:t xml:space="preserve">in international politics. Nor have nuclear weapons had the predicted domino effect. These consequences have strengthened regional security and stability that rest on multiple pillars. </w:t>
      </w:r>
      <w:r w:rsidRPr="006D7E7D">
        <w:rPr>
          <w:rFonts w:eastAsia="Times New Roman"/>
          <w:szCs w:val="20"/>
          <w:u w:val="single"/>
        </w:rPr>
        <w:t>The grim scenarios</w:t>
      </w:r>
      <w:r w:rsidRPr="006D7E7D">
        <w:rPr>
          <w:rFonts w:eastAsia="Times New Roman"/>
          <w:szCs w:val="20"/>
        </w:rPr>
        <w:t xml:space="preserve"> </w:t>
      </w:r>
      <w:r w:rsidRPr="006D7E7D">
        <w:rPr>
          <w:rFonts w:eastAsia="Times New Roman"/>
          <w:sz w:val="16"/>
          <w:szCs w:val="20"/>
        </w:rPr>
        <w:t xml:space="preserve">associated with nuclear weapons in Asia frequently rely on worst-case political and military situations; often they </w:t>
      </w:r>
      <w:r w:rsidRPr="006D7E7D">
        <w:rPr>
          <w:rFonts w:eastAsia="Times New Roman"/>
          <w:szCs w:val="20"/>
          <w:u w:val="single"/>
        </w:rPr>
        <w:t xml:space="preserve">are seen in isolation from the national priorities of regional states that </w:t>
      </w:r>
      <w:r w:rsidRPr="006D7E7D">
        <w:rPr>
          <w:rFonts w:eastAsia="Times New Roman"/>
          <w:b/>
          <w:szCs w:val="20"/>
          <w:u w:val="single"/>
        </w:rPr>
        <w:t>emphasize economic development</w:t>
      </w:r>
      <w:r w:rsidRPr="006D7E7D">
        <w:rPr>
          <w:rFonts w:eastAsia="Times New Roman"/>
          <w:szCs w:val="20"/>
          <w:u w:val="single"/>
        </w:rPr>
        <w:t xml:space="preserve"> and modernization through participation in regional and global economies</w:t>
      </w:r>
      <w:r w:rsidRPr="006D7E7D">
        <w:rPr>
          <w:rFonts w:eastAsia="Times New Roman"/>
          <w:szCs w:val="20"/>
        </w:rPr>
        <w:t xml:space="preserve"> </w:t>
      </w:r>
      <w:r w:rsidRPr="006D7E7D">
        <w:rPr>
          <w:rFonts w:eastAsia="Times New Roman"/>
          <w:sz w:val="16"/>
          <w:szCs w:val="20"/>
        </w:rPr>
        <w:t xml:space="preserve">and the high priority accorded to stability in domestic and international affairs. </w:t>
      </w:r>
      <w:r w:rsidRPr="006D7E7D">
        <w:rPr>
          <w:rFonts w:eastAsia="Times New Roman"/>
          <w:szCs w:val="20"/>
          <w:u w:val="single"/>
        </w:rPr>
        <w:t xml:space="preserve">The primary goal of regional states is </w:t>
      </w:r>
      <w:r w:rsidRPr="006D7E7D">
        <w:rPr>
          <w:rFonts w:eastAsia="Times New Roman"/>
          <w:b/>
          <w:szCs w:val="20"/>
          <w:u w:val="single"/>
          <w:bdr w:val="single" w:sz="4" w:space="0" w:color="auto" w:frame="1"/>
        </w:rPr>
        <w:t>not</w:t>
      </w:r>
      <w:r w:rsidRPr="006D7E7D">
        <w:rPr>
          <w:rFonts w:eastAsia="Times New Roman"/>
          <w:szCs w:val="20"/>
          <w:u w:val="single"/>
        </w:rPr>
        <w:t xml:space="preserve"> aggrandizement through </w:t>
      </w:r>
      <w:r w:rsidRPr="006D7E7D">
        <w:rPr>
          <w:rFonts w:eastAsia="Times New Roman"/>
          <w:b/>
          <w:szCs w:val="20"/>
          <w:u w:val="single"/>
          <w:bdr w:val="single" w:sz="4" w:space="0" w:color="auto" w:frame="1"/>
        </w:rPr>
        <w:t>military aggression</w:t>
      </w:r>
      <w:r w:rsidRPr="006D7E7D">
        <w:rPr>
          <w:rFonts w:eastAsia="Times New Roman"/>
          <w:szCs w:val="20"/>
          <w:u w:val="single"/>
        </w:rPr>
        <w:t xml:space="preserve"> but preservation of national integrity, state or regime survival, economic growth</w:t>
      </w:r>
      <w:r w:rsidRPr="006D7E7D">
        <w:rPr>
          <w:rFonts w:eastAsia="Times New Roman"/>
          <w:szCs w:val="20"/>
        </w:rPr>
        <w:t xml:space="preserve"> </w:t>
      </w:r>
      <w:r w:rsidRPr="006D7E7D">
        <w:rPr>
          <w:rFonts w:eastAsia="Times New Roman"/>
          <w:sz w:val="16"/>
          <w:szCs w:val="20"/>
        </w:rPr>
        <w:t xml:space="preserve">and prosperity, increase in national power and </w:t>
      </w:r>
      <w:r w:rsidRPr="006D7E7D">
        <w:rPr>
          <w:rFonts w:eastAsia="Times New Roman"/>
          <w:szCs w:val="20"/>
          <w:u w:val="single"/>
        </w:rPr>
        <w:t>international influence</w:t>
      </w:r>
      <w:r w:rsidRPr="006D7E7D">
        <w:rPr>
          <w:rFonts w:eastAsia="Times New Roman"/>
          <w:sz w:val="16"/>
          <w:szCs w:val="20"/>
        </w:rPr>
        <w:t xml:space="preserve">, preservation or incremental change in the status quo, </w:t>
      </w:r>
      <w:r w:rsidRPr="006D7E7D">
        <w:rPr>
          <w:rFonts w:eastAsia="Times New Roman"/>
          <w:szCs w:val="20"/>
          <w:u w:val="single"/>
        </w:rPr>
        <w:t>and</w:t>
      </w:r>
      <w:r w:rsidRPr="006D7E7D">
        <w:rPr>
          <w:rFonts w:eastAsia="Times New Roman"/>
          <w:szCs w:val="20"/>
        </w:rPr>
        <w:t xml:space="preserve"> </w:t>
      </w:r>
      <w:r w:rsidRPr="006D7E7D">
        <w:rPr>
          <w:rFonts w:eastAsia="Times New Roman"/>
          <w:sz w:val="16"/>
          <w:szCs w:val="20"/>
        </w:rPr>
        <w:t>the construction of regional and</w:t>
      </w:r>
      <w:r w:rsidRPr="006D7E7D">
        <w:rPr>
          <w:rFonts w:eastAsia="Times New Roman"/>
          <w:szCs w:val="20"/>
        </w:rPr>
        <w:t xml:space="preserve"> </w:t>
      </w:r>
      <w:r w:rsidRPr="006D7E7D">
        <w:rPr>
          <w:rFonts w:eastAsia="Times New Roman"/>
          <w:szCs w:val="20"/>
          <w:u w:val="single"/>
        </w:rPr>
        <w:t>global orders</w:t>
      </w:r>
      <w:r w:rsidRPr="006D7E7D">
        <w:rPr>
          <w:rFonts w:eastAsia="Times New Roman"/>
          <w:szCs w:val="20"/>
        </w:rPr>
        <w:t xml:space="preserve"> </w:t>
      </w:r>
      <w:r w:rsidRPr="006D7E7D">
        <w:rPr>
          <w:rFonts w:eastAsia="Times New Roman"/>
          <w:sz w:val="16"/>
          <w:szCs w:val="20"/>
        </w:rPr>
        <w:t xml:space="preserve">in which they are subjects rather than objects. Seen in this broader perspective, </w:t>
      </w:r>
      <w:r w:rsidRPr="006D7E7D">
        <w:rPr>
          <w:rFonts w:eastAsia="Times New Roman"/>
          <w:szCs w:val="20"/>
          <w:u w:val="single"/>
        </w:rPr>
        <w:t xml:space="preserve">nuclear weapons and more generally military force are of </w:t>
      </w:r>
      <w:r w:rsidRPr="006D7E7D">
        <w:rPr>
          <w:rFonts w:eastAsia="Times New Roman"/>
          <w:b/>
          <w:szCs w:val="20"/>
          <w:u w:val="single"/>
        </w:rPr>
        <w:t>greater relevance in the defense, deterrence, and assurance roles than offensive ones</w:t>
      </w:r>
      <w:r w:rsidRPr="006D7E7D">
        <w:rPr>
          <w:rFonts w:eastAsia="Times New Roman"/>
          <w:sz w:val="16"/>
          <w:szCs w:val="20"/>
        </w:rPr>
        <w:t>. This does not imply that offensive use of force or military clashes will not occur; only that force is not the first option, that military clashes will be infrequent, and that when they do occur they will be limited in scope and intensity. Security interaction in Asia increasingly approximates behavior associated with defensive realism.</w:t>
      </w:r>
      <w:r w:rsidRPr="00451332">
        <w:rPr>
          <w:rFonts w:eastAsia="Times New Roman"/>
          <w:sz w:val="16"/>
          <w:szCs w:val="20"/>
        </w:rPr>
        <w:t xml:space="preserve"> </w:t>
      </w:r>
    </w:p>
    <w:p w:rsidR="009C662B" w:rsidRDefault="009C662B" w:rsidP="009C662B">
      <w:pPr>
        <w:pStyle w:val="Heading3"/>
      </w:pPr>
      <w:r>
        <w:lastRenderedPageBreak/>
        <w:t>AT: Disease</w:t>
      </w:r>
    </w:p>
    <w:p w:rsidR="009C662B" w:rsidRPr="009E38C3" w:rsidRDefault="009C662B" w:rsidP="009C662B">
      <w:pPr>
        <w:pStyle w:val="Heading4"/>
        <w:rPr>
          <w:rFonts w:eastAsia="Times New Roman"/>
        </w:rPr>
      </w:pPr>
      <w:r w:rsidRPr="009E38C3">
        <w:rPr>
          <w:rFonts w:eastAsia="Times New Roman"/>
        </w:rPr>
        <w:t>No impact to disease</w:t>
      </w:r>
    </w:p>
    <w:p w:rsidR="009C662B" w:rsidRPr="009E38C3" w:rsidRDefault="009C662B" w:rsidP="009C662B">
      <w:pPr>
        <w:spacing w:after="0" w:line="240" w:lineRule="auto"/>
        <w:rPr>
          <w:rFonts w:eastAsia="Calibri" w:cs="Times New Roman"/>
        </w:rPr>
      </w:pPr>
      <w:r w:rsidRPr="009E38C3">
        <w:rPr>
          <w:rFonts w:eastAsia="Calibri" w:cs="Times New Roman"/>
          <w:b/>
          <w:bCs/>
        </w:rPr>
        <w:t>Brooks 2012</w:t>
      </w:r>
      <w:r w:rsidRPr="009E38C3">
        <w:rPr>
          <w:rFonts w:eastAsia="Calibri" w:cs="Times New Roman"/>
          <w:sz w:val="18"/>
        </w:rPr>
        <w:t xml:space="preserve"> </w:t>
      </w:r>
      <w:r w:rsidRPr="009E38C3">
        <w:rPr>
          <w:rFonts w:eastAsia="Calibri" w:cs="Times New Roman"/>
          <w:sz w:val="16"/>
        </w:rPr>
        <w:t>(Michael Brooks, Consultant for New Scientist, “Deep future: Why we'll still be here,” New Scientist, Volume 213, Issue 2854, March, p. 36–37, Science Direct)//NR</w:t>
      </w:r>
    </w:p>
    <w:p w:rsidR="009C662B" w:rsidRPr="009E38C3" w:rsidRDefault="009C662B" w:rsidP="009C662B">
      <w:pPr>
        <w:spacing w:after="0" w:line="240" w:lineRule="auto"/>
        <w:rPr>
          <w:rFonts w:eastAsia="Calibri" w:cs="Times New Roman"/>
        </w:rPr>
      </w:pPr>
      <w:r w:rsidRPr="009E38C3">
        <w:rPr>
          <w:rFonts w:eastAsia="Calibri" w:cs="Times New Roman"/>
          <w:u w:val="single"/>
        </w:rPr>
        <w:t>We are also unlikely to be extinguished by a killer virus pandemic</w:t>
      </w:r>
      <w:r w:rsidRPr="009E38C3">
        <w:rPr>
          <w:rFonts w:eastAsia="Calibri" w:cs="Times New Roman"/>
        </w:rPr>
        <w:t xml:space="preserve">. </w:t>
      </w:r>
      <w:r w:rsidRPr="009E38C3">
        <w:rPr>
          <w:rFonts w:eastAsia="Calibri" w:cs="Times New Roman"/>
          <w:u w:val="single"/>
        </w:rPr>
        <w:t>The worst pandemics occur when a new strain of flu</w:t>
      </w:r>
      <w:r w:rsidRPr="009E38C3">
        <w:rPr>
          <w:rFonts w:eastAsia="Calibri" w:cs="Times New Roman"/>
        </w:rPr>
        <w:t xml:space="preserve"> virus </w:t>
      </w:r>
      <w:r w:rsidRPr="009E38C3">
        <w:rPr>
          <w:rFonts w:eastAsia="Calibri" w:cs="Times New Roman"/>
          <w:u w:val="single"/>
        </w:rPr>
        <w:t>spreads</w:t>
      </w:r>
      <w:r w:rsidRPr="009E38C3">
        <w:rPr>
          <w:rFonts w:eastAsia="Calibri" w:cs="Times New Roman"/>
        </w:rPr>
        <w:t xml:space="preserve"> across the globe. </w:t>
      </w:r>
      <w:r w:rsidRPr="009E38C3">
        <w:rPr>
          <w:rFonts w:eastAsia="Calibri" w:cs="Times New Roman"/>
          <w:u w:val="single"/>
        </w:rPr>
        <w:t>In this scenario people have no immunity</w:t>
      </w:r>
      <w:r w:rsidRPr="009E38C3">
        <w:rPr>
          <w:rFonts w:eastAsia="Calibri" w:cs="Times New Roman"/>
        </w:rPr>
        <w:t xml:space="preserve">, </w:t>
      </w:r>
      <w:r w:rsidRPr="009E38C3">
        <w:rPr>
          <w:rFonts w:eastAsia="Calibri" w:cs="Times New Roman"/>
          <w:u w:val="single"/>
        </w:rPr>
        <w:t>leaving</w:t>
      </w:r>
      <w:r w:rsidRPr="009E38C3">
        <w:rPr>
          <w:rFonts w:eastAsia="Calibri" w:cs="Times New Roman"/>
        </w:rPr>
        <w:t xml:space="preserve"> large </w:t>
      </w:r>
      <w:r w:rsidRPr="009E38C3">
        <w:rPr>
          <w:rFonts w:eastAsia="Calibri" w:cs="Times New Roman"/>
          <w:u w:val="single"/>
        </w:rPr>
        <w:t>populations exposed</w:t>
      </w:r>
      <w:r w:rsidRPr="009E38C3">
        <w:rPr>
          <w:rFonts w:eastAsia="Calibri" w:cs="Times New Roman"/>
        </w:rPr>
        <w:t xml:space="preserve">. </w:t>
      </w:r>
      <w:r w:rsidRPr="009E38C3">
        <w:rPr>
          <w:rFonts w:eastAsia="Calibri" w:cs="Times New Roman"/>
          <w:u w:val="single"/>
        </w:rPr>
        <w:t>Four such events have occurred</w:t>
      </w:r>
      <w:r w:rsidRPr="009E38C3">
        <w:rPr>
          <w:rFonts w:eastAsia="Calibri" w:cs="Times New Roman"/>
        </w:rPr>
        <w:t xml:space="preserve"> in the last 100 years – </w:t>
      </w:r>
      <w:r w:rsidRPr="009E38C3">
        <w:rPr>
          <w:rFonts w:eastAsia="Calibri" w:cs="Times New Roman"/>
          <w:u w:val="single"/>
        </w:rPr>
        <w:t>the worst</w:t>
      </w:r>
      <w:r w:rsidRPr="009E38C3">
        <w:rPr>
          <w:rFonts w:eastAsia="Calibri" w:cs="Times New Roman"/>
        </w:rPr>
        <w:t xml:space="preserve">, the 1918 flu pandemic, </w:t>
      </w:r>
      <w:r w:rsidRPr="009E38C3">
        <w:rPr>
          <w:rFonts w:eastAsia="Calibri" w:cs="Times New Roman"/>
          <w:u w:val="single"/>
        </w:rPr>
        <w:t>killed</w:t>
      </w:r>
      <w:r w:rsidRPr="009E38C3">
        <w:rPr>
          <w:rFonts w:eastAsia="Calibri" w:cs="Times New Roman"/>
          <w:b/>
          <w:u w:val="single"/>
        </w:rPr>
        <w:t xml:space="preserve"> </w:t>
      </w:r>
      <w:r w:rsidRPr="009E38C3">
        <w:rPr>
          <w:rFonts w:eastAsia="Calibri" w:cs="Times New Roman"/>
          <w:b/>
          <w:iCs/>
          <w:u w:val="single"/>
          <w:bdr w:val="single" w:sz="18" w:space="0" w:color="auto"/>
        </w:rPr>
        <w:t>less than 6 per cent of the world's population</w:t>
      </w:r>
      <w:r w:rsidRPr="009E38C3">
        <w:rPr>
          <w:rFonts w:eastAsia="Calibri" w:cs="Times New Roman"/>
        </w:rPr>
        <w:t xml:space="preserve">. </w:t>
      </w:r>
      <w:r w:rsidRPr="009E38C3">
        <w:rPr>
          <w:rFonts w:eastAsia="Calibri" w:cs="Times New Roman"/>
          <w:u w:val="single"/>
        </w:rPr>
        <w:t>More will come</w:t>
      </w:r>
      <w:r w:rsidRPr="009E38C3">
        <w:rPr>
          <w:rFonts w:eastAsia="Calibri" w:cs="Times New Roman"/>
        </w:rPr>
        <w:t xml:space="preserve">, </w:t>
      </w:r>
      <w:r w:rsidRPr="009E38C3">
        <w:rPr>
          <w:rFonts w:eastAsia="Calibri" w:cs="Times New Roman"/>
          <w:u w:val="single"/>
        </w:rPr>
        <w:t>but disease-led extinctions of an entire species only occur when the population is confined to a small area, such as an island</w:t>
      </w:r>
      <w:r w:rsidRPr="009E38C3">
        <w:rPr>
          <w:rFonts w:eastAsia="Calibri" w:cs="Times New Roman"/>
        </w:rPr>
        <w:t xml:space="preserve">. A severe outbreak will kill many millions but </w:t>
      </w:r>
      <w:r w:rsidRPr="009E38C3">
        <w:rPr>
          <w:rFonts w:eastAsia="Calibri" w:cs="Times New Roman"/>
          <w:b/>
          <w:iCs/>
          <w:u w:val="single"/>
          <w:bdr w:val="single" w:sz="18" w:space="0" w:color="auto"/>
        </w:rPr>
        <w:t>there is no compelling reason to think any future virus mutations will trigger our total demise</w:t>
      </w:r>
      <w:r w:rsidRPr="009E38C3">
        <w:rPr>
          <w:rFonts w:eastAsia="Calibri" w:cs="Times New Roman"/>
        </w:rPr>
        <w:t>.</w:t>
      </w:r>
    </w:p>
    <w:p w:rsidR="009C662B" w:rsidRPr="009E38C3" w:rsidRDefault="009C662B" w:rsidP="009C662B">
      <w:pPr>
        <w:spacing w:after="0" w:line="240" w:lineRule="auto"/>
        <w:rPr>
          <w:rFonts w:eastAsia="Calibri" w:cs="Times New Roman"/>
        </w:rPr>
      </w:pPr>
    </w:p>
    <w:p w:rsidR="009C662B" w:rsidRPr="009E38C3" w:rsidRDefault="009C662B" w:rsidP="009C662B">
      <w:pPr>
        <w:pStyle w:val="Heading4"/>
        <w:rPr>
          <w:rFonts w:eastAsia="Times New Roman"/>
        </w:rPr>
      </w:pPr>
      <w:r w:rsidRPr="009E38C3">
        <w:rPr>
          <w:rFonts w:eastAsia="Times New Roman"/>
        </w:rPr>
        <w:t>No extinction- disease would have to be extremely durable, stealthy, and contagious- that doesn’t happen</w:t>
      </w:r>
    </w:p>
    <w:p w:rsidR="009C662B" w:rsidRPr="009E38C3" w:rsidRDefault="009C662B" w:rsidP="009C662B">
      <w:pPr>
        <w:spacing w:after="0" w:line="240" w:lineRule="auto"/>
        <w:rPr>
          <w:rFonts w:eastAsia="Calibri" w:cs="Times New Roman"/>
        </w:rPr>
      </w:pPr>
      <w:r w:rsidRPr="009E38C3">
        <w:rPr>
          <w:rFonts w:eastAsia="Calibri" w:cs="Times New Roman"/>
          <w:b/>
          <w:bCs/>
        </w:rPr>
        <w:t>Gladwell 1999</w:t>
      </w:r>
      <w:r w:rsidRPr="009E38C3">
        <w:rPr>
          <w:rFonts w:eastAsia="Calibri" w:cs="Times New Roman"/>
          <w:sz w:val="18"/>
        </w:rPr>
        <w:t xml:space="preserve"> </w:t>
      </w:r>
      <w:r w:rsidRPr="009E38C3">
        <w:rPr>
          <w:rFonts w:eastAsia="Calibri" w:cs="Times New Roman"/>
          <w:sz w:val="16"/>
        </w:rPr>
        <w:t>(Malcolm Gladwell, The New Republic, July 17 and 24, 1995, excerpted in “Epidemics: Opposing Viewpoints”, p. 31-32)//NR</w:t>
      </w:r>
    </w:p>
    <w:p w:rsidR="009C662B" w:rsidRPr="009E38C3" w:rsidRDefault="009C662B" w:rsidP="009C662B">
      <w:pPr>
        <w:spacing w:after="0" w:line="240" w:lineRule="auto"/>
        <w:rPr>
          <w:rFonts w:eastAsia="Calibri" w:cs="Times New Roman"/>
          <w:sz w:val="20"/>
          <w:u w:val="single"/>
        </w:rPr>
      </w:pPr>
      <w:r w:rsidRPr="009E38C3">
        <w:rPr>
          <w:rFonts w:eastAsia="Calibri" w:cs="Times New Roman"/>
          <w:sz w:val="16"/>
        </w:rPr>
        <w:t xml:space="preserve">Every infectious agent that has ever plagued humanity has had to adapt a specific strategy but </w:t>
      </w:r>
      <w:r w:rsidRPr="009E38C3">
        <w:rPr>
          <w:rFonts w:eastAsia="Calibri" w:cs="Times New Roman"/>
          <w:sz w:val="20"/>
          <w:u w:val="single"/>
        </w:rPr>
        <w:t>every strategy carries a corresponding cost</w:t>
      </w:r>
      <w:r w:rsidRPr="009E38C3">
        <w:rPr>
          <w:rFonts w:eastAsia="Calibri" w:cs="Times New Roman"/>
          <w:sz w:val="16"/>
        </w:rPr>
        <w:t xml:space="preserve"> and </w:t>
      </w:r>
      <w:r w:rsidRPr="009E38C3">
        <w:rPr>
          <w:rFonts w:eastAsia="Calibri" w:cs="Times New Roman"/>
          <w:sz w:val="20"/>
          <w:u w:val="single"/>
        </w:rPr>
        <w:t>this makes human counterattack possible</w:t>
      </w:r>
      <w:r w:rsidRPr="009E38C3">
        <w:rPr>
          <w:rFonts w:eastAsia="Calibri" w:cs="Times New Roman"/>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w:t>
      </w:r>
      <w:proofErr w:type="spellStart"/>
      <w:r w:rsidRPr="009E38C3">
        <w:rPr>
          <w:rFonts w:eastAsia="Calibri" w:cs="Times New Roman"/>
          <w:sz w:val="16"/>
        </w:rPr>
        <w:t>uninfectious</w:t>
      </w:r>
      <w:proofErr w:type="spellEnd"/>
      <w:r w:rsidRPr="009E38C3">
        <w:rPr>
          <w:rFonts w:eastAsia="Calibri" w:cs="Times New Roman"/>
          <w:sz w:val="16"/>
        </w:rPr>
        <w:t xml:space="preserve">. Viruses are not superhuman. I could go on, but the point is obvious. </w:t>
      </w:r>
      <w:r w:rsidRPr="009E38C3">
        <w:rPr>
          <w:rFonts w:eastAsia="Calibri" w:cs="Times New Roman"/>
          <w:bCs/>
          <w:sz w:val="20"/>
          <w:u w:val="single"/>
        </w:rPr>
        <w:t>Any microbe capable of wiping us all out would have to be everything at once</w:t>
      </w:r>
      <w:r w:rsidRPr="009E38C3">
        <w:rPr>
          <w:rFonts w:eastAsia="Calibri" w:cs="Times New Roman"/>
          <w:sz w:val="20"/>
          <w:u w:val="single"/>
        </w:rPr>
        <w:t xml:space="preserve">: as contagious as flue, as durable as the cold, as lethal as Ebola, as stealthy as HIV and so doggedly resistant to mutation that it would stay deadly over the course of a long epidemic. </w:t>
      </w:r>
      <w:r w:rsidRPr="009E38C3">
        <w:rPr>
          <w:rFonts w:eastAsia="Calibri" w:cs="Times New Roman"/>
          <w:bCs/>
          <w:sz w:val="20"/>
          <w:u w:val="single"/>
        </w:rPr>
        <w:t>But viruses are not</w:t>
      </w:r>
      <w:r w:rsidRPr="009E38C3">
        <w:rPr>
          <w:rFonts w:eastAsia="Calibri" w:cs="Times New Roman"/>
          <w:sz w:val="16"/>
        </w:rPr>
        <w:t xml:space="preserve">, well, </w:t>
      </w:r>
      <w:r w:rsidRPr="009E38C3">
        <w:rPr>
          <w:rFonts w:eastAsia="Calibri" w:cs="Times New Roman"/>
          <w:bCs/>
          <w:sz w:val="20"/>
          <w:u w:val="single"/>
        </w:rPr>
        <w:t>superhuman. They cannot do</w:t>
      </w:r>
      <w:r w:rsidRPr="009E38C3">
        <w:rPr>
          <w:rFonts w:eastAsia="Calibri" w:cs="Times New Roman"/>
          <w:sz w:val="20"/>
          <w:u w:val="single"/>
        </w:rPr>
        <w:t xml:space="preserve"> </w:t>
      </w:r>
      <w:r w:rsidRPr="009E38C3">
        <w:rPr>
          <w:rFonts w:eastAsia="Calibri" w:cs="Times New Roman"/>
          <w:bCs/>
          <w:sz w:val="20"/>
          <w:u w:val="single"/>
        </w:rPr>
        <w:t>everything at once</w:t>
      </w:r>
      <w:r w:rsidRPr="009E38C3">
        <w:rPr>
          <w:rFonts w:eastAsia="Calibri" w:cs="Times New Roman"/>
          <w:sz w:val="16"/>
        </w:rPr>
        <w:t xml:space="preserve">. It is one of the ironies of the analysis of </w:t>
      </w:r>
      <w:r w:rsidRPr="009E38C3">
        <w:rPr>
          <w:rFonts w:eastAsia="Calibri" w:cs="Times New Roman"/>
          <w:bCs/>
          <w:sz w:val="20"/>
          <w:u w:val="single"/>
        </w:rPr>
        <w:t>alarmists</w:t>
      </w:r>
      <w:r w:rsidRPr="009E38C3">
        <w:rPr>
          <w:rFonts w:eastAsia="Calibri" w:cs="Times New Roman"/>
          <w:sz w:val="16"/>
        </w:rPr>
        <w:t xml:space="preserve"> such as Preston that they are all too willing to point out the limitations of human beings, but they </w:t>
      </w:r>
      <w:r w:rsidRPr="009E38C3">
        <w:rPr>
          <w:rFonts w:eastAsia="Calibri" w:cs="Times New Roman"/>
          <w:bCs/>
          <w:sz w:val="20"/>
          <w:u w:val="single"/>
        </w:rPr>
        <w:t>neglect</w:t>
      </w:r>
      <w:r w:rsidRPr="009E38C3">
        <w:rPr>
          <w:rFonts w:eastAsia="Calibri" w:cs="Times New Roman"/>
          <w:sz w:val="20"/>
          <w:u w:val="single"/>
        </w:rPr>
        <w:t xml:space="preserve"> to point out </w:t>
      </w:r>
      <w:r w:rsidRPr="009E38C3">
        <w:rPr>
          <w:rFonts w:eastAsia="Calibri" w:cs="Times New Roman"/>
          <w:bCs/>
          <w:sz w:val="20"/>
          <w:u w:val="single"/>
        </w:rPr>
        <w:t xml:space="preserve">the </w:t>
      </w:r>
      <w:r w:rsidRPr="009E38C3">
        <w:rPr>
          <w:rFonts w:eastAsia="Calibri" w:cs="Times New Roman"/>
          <w:b/>
          <w:bCs/>
          <w:sz w:val="20"/>
          <w:u w:val="single"/>
        </w:rPr>
        <w:t>limitations</w:t>
      </w:r>
      <w:r w:rsidRPr="009E38C3">
        <w:rPr>
          <w:rFonts w:eastAsia="Calibri" w:cs="Times New Roman"/>
          <w:bCs/>
          <w:sz w:val="20"/>
          <w:u w:val="single"/>
        </w:rPr>
        <w:t xml:space="preserve"> of microscopic life forms</w:t>
      </w:r>
      <w:r w:rsidRPr="009E38C3">
        <w:rPr>
          <w:rFonts w:eastAsia="Calibri" w:cs="Times New Roman"/>
          <w:sz w:val="20"/>
          <w:u w:val="single"/>
        </w:rPr>
        <w:t>.</w:t>
      </w:r>
    </w:p>
    <w:p w:rsidR="009C662B" w:rsidRPr="009E38C3" w:rsidRDefault="009C662B" w:rsidP="009C662B"/>
    <w:p w:rsidR="009C662B" w:rsidRPr="009E38C3" w:rsidRDefault="009C662B" w:rsidP="009C662B">
      <w:pPr>
        <w:keepNext/>
        <w:keepLines/>
        <w:spacing w:before="40" w:after="0"/>
        <w:outlineLvl w:val="3"/>
        <w:rPr>
          <w:rFonts w:eastAsia="Times New Roman" w:cs="Times New Roman"/>
          <w:b/>
          <w:iCs/>
          <w:sz w:val="26"/>
        </w:rPr>
      </w:pPr>
      <w:r w:rsidRPr="009E38C3">
        <w:rPr>
          <w:rFonts w:eastAsia="Times New Roman" w:cs="Times New Roman"/>
          <w:b/>
          <w:iCs/>
          <w:sz w:val="26"/>
        </w:rPr>
        <w:t>No specie has ever died from disease</w:t>
      </w:r>
    </w:p>
    <w:p w:rsidR="009C662B" w:rsidRPr="009E38C3" w:rsidRDefault="009C662B" w:rsidP="009C662B">
      <w:pPr>
        <w:spacing w:after="0" w:line="240" w:lineRule="auto"/>
        <w:rPr>
          <w:rFonts w:eastAsia="Calibri" w:cs="Times New Roman"/>
        </w:rPr>
      </w:pPr>
      <w:r w:rsidRPr="009E38C3">
        <w:rPr>
          <w:rFonts w:eastAsia="Calibri" w:cs="Times New Roman"/>
          <w:b/>
          <w:bCs/>
        </w:rPr>
        <w:t>Regis 1997</w:t>
      </w:r>
      <w:r w:rsidRPr="009E38C3">
        <w:rPr>
          <w:rFonts w:eastAsia="Calibri" w:cs="Times New Roman"/>
          <w:sz w:val="18"/>
        </w:rPr>
        <w:t xml:space="preserve"> </w:t>
      </w:r>
      <w:r w:rsidRPr="009E38C3">
        <w:rPr>
          <w:rFonts w:eastAsia="Calibri" w:cs="Times New Roman"/>
        </w:rPr>
        <w:t>(Ed Regis, author, 1997. “Pathogens of Glory”, New York Times, 5-18, Lexis)//NR</w:t>
      </w:r>
    </w:p>
    <w:p w:rsidR="009C662B" w:rsidRPr="009E38C3" w:rsidRDefault="009C662B" w:rsidP="009C662B">
      <w:pPr>
        <w:spacing w:after="0" w:line="240" w:lineRule="auto"/>
        <w:rPr>
          <w:rFonts w:eastAsia="Calibri" w:cs="Times New Roman"/>
          <w:sz w:val="16"/>
        </w:rPr>
      </w:pPr>
      <w:r w:rsidRPr="009E38C3">
        <w:rPr>
          <w:rFonts w:eastAsia="Calibri" w:cs="Times New Roman"/>
          <w:sz w:val="16"/>
        </w:rPr>
        <w:t xml:space="preserve">Despite such horrific effects, Dr. </w:t>
      </w:r>
      <w:r w:rsidRPr="009E38C3">
        <w:rPr>
          <w:rFonts w:eastAsia="Calibri" w:cs="Times New Roman"/>
          <w:szCs w:val="24"/>
          <w:u w:val="single"/>
        </w:rPr>
        <w:t xml:space="preserve">Peters </w:t>
      </w:r>
      <w:r w:rsidRPr="009E38C3">
        <w:rPr>
          <w:rFonts w:eastAsia="Calibri" w:cs="Times New Roman"/>
          <w:sz w:val="16"/>
        </w:rPr>
        <w:t xml:space="preserve">is fairly anti-apocalyptic when it comes to the ultimate import of viruses. </w:t>
      </w:r>
      <w:r w:rsidRPr="009E38C3">
        <w:rPr>
          <w:rFonts w:eastAsia="Calibri" w:cs="Times New Roman"/>
          <w:szCs w:val="24"/>
          <w:u w:val="single"/>
        </w:rPr>
        <w:t>Challenging the widespread perception that exotic viruses are doomsday agents bent on wiping out the human species</w:t>
      </w:r>
      <w:r w:rsidRPr="009E38C3">
        <w:rPr>
          <w:rFonts w:eastAsia="Calibri" w:cs="Times New Roman"/>
          <w:sz w:val="16"/>
        </w:rPr>
        <w:t xml:space="preserve">, he </w:t>
      </w:r>
      <w:proofErr w:type="gramStart"/>
      <w:r w:rsidRPr="009E38C3">
        <w:rPr>
          <w:rFonts w:eastAsia="Calibri" w:cs="Times New Roman"/>
          <w:szCs w:val="24"/>
          <w:u w:val="single"/>
        </w:rPr>
        <w:t>notes that</w:t>
      </w:r>
      <w:proofErr w:type="gramEnd"/>
      <w:r w:rsidRPr="009E38C3">
        <w:rPr>
          <w:rFonts w:eastAsia="Calibri" w:cs="Times New Roman"/>
          <w:szCs w:val="24"/>
          <w:u w:val="single"/>
        </w:rPr>
        <w:t xml:space="preserve"> "we have not documented that viruses have wiped out </w:t>
      </w:r>
      <w:r w:rsidRPr="009E38C3">
        <w:rPr>
          <w:rFonts w:eastAsia="Calibri" w:cs="Times New Roman"/>
          <w:b/>
          <w:szCs w:val="24"/>
          <w:u w:val="single"/>
          <w:bdr w:val="single" w:sz="4" w:space="0" w:color="auto"/>
        </w:rPr>
        <w:t>any</w:t>
      </w:r>
      <w:r w:rsidRPr="009E38C3">
        <w:rPr>
          <w:rFonts w:eastAsia="Calibri" w:cs="Times New Roman"/>
          <w:szCs w:val="24"/>
          <w:u w:val="single"/>
        </w:rPr>
        <w:t xml:space="preserve"> species." As for the notion that we're surrounded by "new" diseases that never before existed, he claims that "most new diseases turn out to be old diseases</w:t>
      </w:r>
      <w:r w:rsidRPr="009E38C3">
        <w:rPr>
          <w:rFonts w:eastAsia="Calibri" w:cs="Times New Roman"/>
          <w:sz w:val="16"/>
        </w:rPr>
        <w:t xml:space="preserve">"; one type of hantavirus infection, he suggests, goes back to A.D. 960. And in contrast to the popular belief that viral epidemics result from mankind's destruction of the environment, Dr. Peters shows how the elimination of a viral host's habitat can eradicate a killer virus and prevent future epidemics. This is what happened when the Aswan Dam, completed in 1971, destroyed the floodwater habitat of the </w:t>
      </w:r>
      <w:proofErr w:type="spellStart"/>
      <w:r w:rsidRPr="009E38C3">
        <w:rPr>
          <w:rFonts w:eastAsia="Calibri" w:cs="Times New Roman"/>
          <w:sz w:val="16"/>
        </w:rPr>
        <w:t>Aedes</w:t>
      </w:r>
      <w:proofErr w:type="spellEnd"/>
      <w:r w:rsidRPr="009E38C3">
        <w:rPr>
          <w:rFonts w:eastAsia="Calibri" w:cs="Times New Roman"/>
          <w:sz w:val="16"/>
        </w:rPr>
        <w:t xml:space="preserve"> </w:t>
      </w:r>
      <w:proofErr w:type="spellStart"/>
      <w:r w:rsidRPr="009E38C3">
        <w:rPr>
          <w:rFonts w:eastAsia="Calibri" w:cs="Times New Roman"/>
          <w:sz w:val="16"/>
        </w:rPr>
        <w:t>aegypti</w:t>
      </w:r>
      <w:proofErr w:type="spellEnd"/>
      <w:r w:rsidRPr="009E38C3">
        <w:rPr>
          <w:rFonts w:eastAsia="Calibri" w:cs="Times New Roman"/>
          <w:sz w:val="16"/>
        </w:rPr>
        <w:t xml:space="preserve"> mosquitoes, carriers of Rift Valley fever virus: "After the Aswan Dam was constructed, there was no more alluvial flooding. . . . Without a floodwater mosquito, the virus can't maintain itself over the long haul. . . . By 1980, Rift Valley fever had essentially disappeared in Egypt." Still, Dr. Peters isn't totally averse to doomsday thinking, and in his final chapter he lays out his own fictional disease scenario, in which a mystery virus from Australia suddenly breaks out in a Bangkok slum. Throw in Malthus, chaos theory and the high mutation rates of RNA viruses, and soon he's got the world teetering on the brink of viral holocaust in the finest Hollywood tradition. But he doesn't know quite what to make of his own scenario. He offers "one valid, simplified equation to describe what we can expect from viruses in the future": mutating viruses plus a changing ecology plus increasing human mobility add up to more and worse infectious diseases. Two pages later, though, he says that "it is impossible to gauge how the actions of man will impact on emerging infectious diseases." If that is true, it discredits the very equation he's given us. In the end, he presents no clear or consistent picture of the overall threat posed by the viruses he discusses. </w:t>
      </w:r>
      <w:r w:rsidRPr="009E38C3">
        <w:rPr>
          <w:rFonts w:eastAsia="Calibri" w:cs="Times New Roman"/>
          <w:szCs w:val="24"/>
          <w:u w:val="single"/>
        </w:rPr>
        <w:t xml:space="preserve">The empirical fact of the matter is that today's most glamorous viruses -- Marburg and Ebola -- have killed </w:t>
      </w:r>
      <w:r w:rsidRPr="009E38C3">
        <w:rPr>
          <w:rFonts w:eastAsia="Calibri" w:cs="Times New Roman"/>
          <w:b/>
          <w:szCs w:val="24"/>
          <w:u w:val="single"/>
        </w:rPr>
        <w:t>minuscule numbers</w:t>
      </w:r>
      <w:r w:rsidRPr="009E38C3">
        <w:rPr>
          <w:rFonts w:eastAsia="Calibri" w:cs="Times New Roman"/>
          <w:szCs w:val="24"/>
          <w:u w:val="single"/>
        </w:rPr>
        <w:t xml:space="preserve"> of people compared with the staggering death rates of pathogens that go back to disease antiquity</w:t>
      </w:r>
      <w:r w:rsidRPr="009E38C3">
        <w:rPr>
          <w:rFonts w:eastAsia="Calibri" w:cs="Times New Roman"/>
          <w:sz w:val="16"/>
        </w:rPr>
        <w:t xml:space="preserve">. Marburg virus, discovered in 1967, has been known to kill just 10 people in its 30-year history; Ebola has killed approximately 800 in the 20 years since it appeared in 1976. By contrast, malaria, an ancient illness, still kills a worldwide average of one </w:t>
      </w:r>
      <w:r w:rsidRPr="009E38C3">
        <w:rPr>
          <w:rFonts w:eastAsia="Calibri" w:cs="Times New Roman"/>
          <w:sz w:val="16"/>
        </w:rPr>
        <w:lastRenderedPageBreak/>
        <w:t xml:space="preserve">million people annually -- more than 2,700 per day. </w:t>
      </w:r>
      <w:r w:rsidRPr="009E38C3">
        <w:rPr>
          <w:rFonts w:eastAsia="Calibri" w:cs="Times New Roman"/>
          <w:szCs w:val="24"/>
          <w:u w:val="single"/>
        </w:rPr>
        <w:t>More than three times as many people die of malaria every day than have been killed by Ebola virus in all of history. Yet it's Ebola that people find "scary</w:t>
      </w:r>
      <w:r w:rsidRPr="009E38C3">
        <w:rPr>
          <w:rFonts w:eastAsia="Calibri" w:cs="Times New Roman"/>
          <w:sz w:val="16"/>
        </w:rPr>
        <w:t>"!</w:t>
      </w:r>
    </w:p>
    <w:p w:rsidR="009C662B" w:rsidRPr="009E38C3" w:rsidRDefault="009C662B" w:rsidP="009C662B">
      <w:pPr>
        <w:rPr>
          <w:rFonts w:eastAsia="Calibri" w:cs="Times New Roman"/>
        </w:rPr>
      </w:pPr>
    </w:p>
    <w:p w:rsidR="009C662B" w:rsidRPr="009E38C3" w:rsidRDefault="009C662B" w:rsidP="009C662B">
      <w:pPr>
        <w:keepNext/>
        <w:keepLines/>
        <w:spacing w:before="40" w:after="0"/>
        <w:outlineLvl w:val="3"/>
        <w:rPr>
          <w:rFonts w:eastAsia="Times New Roman" w:cs="Times New Roman"/>
          <w:b/>
          <w:iCs/>
          <w:sz w:val="26"/>
        </w:rPr>
      </w:pPr>
      <w:r w:rsidRPr="009E38C3">
        <w:rPr>
          <w:rFonts w:eastAsia="Times New Roman" w:cs="Times New Roman"/>
          <w:b/>
          <w:iCs/>
          <w:sz w:val="26"/>
        </w:rPr>
        <w:t>Humans will adapt</w:t>
      </w:r>
    </w:p>
    <w:p w:rsidR="009C662B" w:rsidRPr="009E38C3" w:rsidRDefault="009C662B" w:rsidP="009C662B">
      <w:pPr>
        <w:spacing w:after="0" w:line="240" w:lineRule="auto"/>
        <w:rPr>
          <w:rFonts w:eastAsia="Calibri" w:cs="Times New Roman"/>
          <w:sz w:val="16"/>
        </w:rPr>
      </w:pPr>
      <w:r w:rsidRPr="009E38C3">
        <w:rPr>
          <w:rFonts w:eastAsia="Calibri" w:cs="Times New Roman"/>
          <w:b/>
          <w:bCs/>
        </w:rPr>
        <w:t>Gladwell 1995</w:t>
      </w:r>
      <w:r w:rsidRPr="009E38C3">
        <w:rPr>
          <w:rFonts w:eastAsia="Calibri" w:cs="Times New Roman"/>
          <w:sz w:val="18"/>
        </w:rPr>
        <w:t xml:space="preserve"> </w:t>
      </w:r>
      <w:r w:rsidRPr="009E38C3">
        <w:rPr>
          <w:rFonts w:eastAsia="Calibri" w:cs="Times New Roman"/>
          <w:sz w:val="16"/>
        </w:rPr>
        <w:t>(Malcolm Gladwell, The New Republic, July 17. “Excerpted in Epidemics: Opposing Viewpoints”, p. 29)//NR</w:t>
      </w:r>
    </w:p>
    <w:p w:rsidR="009C662B" w:rsidRPr="009E38C3" w:rsidRDefault="009C662B" w:rsidP="009C662B">
      <w:pPr>
        <w:spacing w:after="0" w:line="240" w:lineRule="auto"/>
        <w:rPr>
          <w:rFonts w:eastAsia="Calibri" w:cs="Times New Roman"/>
          <w:u w:val="single"/>
        </w:rPr>
      </w:pPr>
      <w:r w:rsidRPr="009E38C3">
        <w:rPr>
          <w:rFonts w:eastAsia="Calibri" w:cs="Times New Roman"/>
          <w:sz w:val="16"/>
        </w:rPr>
        <w:t xml:space="preserve">In Plagues and Peoples, which appeared in 1977. William </w:t>
      </w:r>
      <w:proofErr w:type="spellStart"/>
      <w:r w:rsidRPr="009E38C3">
        <w:rPr>
          <w:rFonts w:eastAsia="Calibri" w:cs="Times New Roman"/>
          <w:sz w:val="16"/>
        </w:rPr>
        <w:t>MeNeill</w:t>
      </w:r>
      <w:proofErr w:type="spellEnd"/>
      <w:r w:rsidRPr="009E38C3">
        <w:rPr>
          <w:rFonts w:eastAsia="Calibri" w:cs="Times New Roman"/>
          <w:sz w:val="16"/>
        </w:rPr>
        <w:t xml:space="preserve"> pointed out that…while man’s efforts to “remodel” his environment are sometimes a source of new disease. They are seldom a source of serious epidemic disease. </w:t>
      </w:r>
      <w:proofErr w:type="gramStart"/>
      <w:r w:rsidRPr="009E38C3">
        <w:rPr>
          <w:rFonts w:eastAsia="Calibri" w:cs="Times New Roman"/>
          <w:sz w:val="16"/>
        </w:rPr>
        <w:t>Quite the opposite.</w:t>
      </w:r>
      <w:proofErr w:type="gramEnd"/>
      <w:r w:rsidRPr="009E38C3">
        <w:rPr>
          <w:rFonts w:eastAsia="Calibri" w:cs="Times New Roman"/>
          <w:sz w:val="16"/>
        </w:rPr>
        <w:t xml:space="preserve"> </w:t>
      </w:r>
      <w:r w:rsidRPr="009E38C3">
        <w:rPr>
          <w:rFonts w:eastAsia="Calibri" w:cs="Times New Roman"/>
          <w:u w:val="single"/>
        </w:rPr>
        <w:t>As humans and new microorganisms interact, they</w:t>
      </w:r>
      <w:r w:rsidRPr="009E38C3">
        <w:rPr>
          <w:rFonts w:eastAsia="Calibri" w:cs="Times New Roman"/>
          <w:sz w:val="16"/>
        </w:rPr>
        <w:t xml:space="preserve"> begin to </w:t>
      </w:r>
      <w:r w:rsidRPr="009E38C3">
        <w:rPr>
          <w:rFonts w:eastAsia="Calibri" w:cs="Times New Roman"/>
          <w:u w:val="single"/>
        </w:rPr>
        <w:t>accommodate each other.</w:t>
      </w:r>
      <w:r w:rsidRPr="009E38C3">
        <w:rPr>
          <w:rFonts w:eastAsia="Calibri" w:cs="Times New Roman"/>
          <w:sz w:val="16"/>
        </w:rPr>
        <w:t xml:space="preserve"> </w:t>
      </w:r>
      <w:r w:rsidRPr="009E38C3">
        <w:rPr>
          <w:rFonts w:eastAsia="Calibri" w:cs="Times New Roman"/>
          <w:bCs/>
          <w:szCs w:val="26"/>
          <w:u w:val="single"/>
        </w:rPr>
        <w:t>Human populations</w:t>
      </w:r>
      <w:r w:rsidRPr="009E38C3">
        <w:rPr>
          <w:rFonts w:eastAsia="Calibri" w:cs="Times New Roman"/>
          <w:sz w:val="16"/>
        </w:rPr>
        <w:t xml:space="preserve"> slowly </w:t>
      </w:r>
      <w:r w:rsidRPr="009E38C3">
        <w:rPr>
          <w:rFonts w:eastAsia="Calibri" w:cs="Times New Roman"/>
          <w:u w:val="single"/>
        </w:rPr>
        <w:t>build</w:t>
      </w:r>
      <w:r w:rsidRPr="009E38C3">
        <w:rPr>
          <w:rFonts w:eastAsia="Calibri" w:cs="Times New Roman"/>
          <w:sz w:val="16"/>
        </w:rPr>
        <w:t xml:space="preserve"> up </w:t>
      </w:r>
      <w:r w:rsidRPr="009E38C3">
        <w:rPr>
          <w:rFonts w:eastAsia="Calibri" w:cs="Times New Roman"/>
          <w:u w:val="single"/>
        </w:rPr>
        <w:t>resistance to</w:t>
      </w:r>
      <w:r w:rsidRPr="009E38C3">
        <w:rPr>
          <w:rFonts w:eastAsia="Calibri" w:cs="Times New Roman"/>
          <w:sz w:val="16"/>
        </w:rPr>
        <w:t xml:space="preserve"> circulating </w:t>
      </w:r>
      <w:r w:rsidRPr="009E38C3">
        <w:rPr>
          <w:rFonts w:eastAsia="Calibri" w:cs="Times New Roman"/>
          <w:u w:val="single"/>
        </w:rPr>
        <w:t>infections. What were once virulent infections</w:t>
      </w:r>
      <w:r w:rsidRPr="009E38C3">
        <w:rPr>
          <w:rFonts w:eastAsia="Calibri" w:cs="Times New Roman"/>
          <w:sz w:val="16"/>
        </w:rPr>
        <w:t xml:space="preserve">, such as syphilis </w:t>
      </w:r>
      <w:r w:rsidRPr="009E38C3">
        <w:rPr>
          <w:rFonts w:eastAsia="Calibri" w:cs="Times New Roman"/>
          <w:u w:val="single"/>
        </w:rPr>
        <w:t xml:space="preserve">become attenuated. Over time, diseases of adults, </w:t>
      </w:r>
      <w:r w:rsidRPr="009E38C3">
        <w:rPr>
          <w:rFonts w:eastAsia="Calibri" w:cs="Times New Roman"/>
          <w:sz w:val="16"/>
        </w:rPr>
        <w:t xml:space="preserve">such as measles and chicken pox, </w:t>
      </w:r>
      <w:r w:rsidRPr="009E38C3">
        <w:rPr>
          <w:rFonts w:eastAsia="Calibri" w:cs="Times New Roman"/>
          <w:u w:val="single"/>
        </w:rPr>
        <w:t>become limited to children, whose immune systems are still naïve.</w:t>
      </w:r>
    </w:p>
    <w:p w:rsidR="009C662B" w:rsidRDefault="009C662B" w:rsidP="009C662B">
      <w:pPr>
        <w:pStyle w:val="Heading3"/>
      </w:pPr>
      <w:r>
        <w:lastRenderedPageBreak/>
        <w:t>AT: ASEAN</w:t>
      </w:r>
    </w:p>
    <w:p w:rsidR="009C662B" w:rsidRPr="009E38C3" w:rsidRDefault="009C662B" w:rsidP="009C662B">
      <w:pPr>
        <w:pStyle w:val="Heading4"/>
      </w:pPr>
      <w:r w:rsidRPr="009E38C3">
        <w:t>Asian war is unlikely - regional initiatives check</w:t>
      </w:r>
    </w:p>
    <w:p w:rsidR="009C662B" w:rsidRPr="009E38C3" w:rsidRDefault="009C662B" w:rsidP="009C662B">
      <w:pPr>
        <w:rPr>
          <w:sz w:val="16"/>
        </w:rPr>
      </w:pPr>
      <w:proofErr w:type="spellStart"/>
      <w:r w:rsidRPr="009E38C3">
        <w:rPr>
          <w:rStyle w:val="Style13ptBold"/>
          <w:sz w:val="22"/>
        </w:rPr>
        <w:t>Bitzinger</w:t>
      </w:r>
      <w:proofErr w:type="spellEnd"/>
      <w:r w:rsidRPr="009E38C3">
        <w:rPr>
          <w:rStyle w:val="Style13ptBold"/>
          <w:sz w:val="22"/>
        </w:rPr>
        <w:t xml:space="preserve"> and </w:t>
      </w:r>
      <w:proofErr w:type="spellStart"/>
      <w:r w:rsidRPr="009E38C3">
        <w:rPr>
          <w:rStyle w:val="Style13ptBold"/>
          <w:sz w:val="22"/>
        </w:rPr>
        <w:t>Desker</w:t>
      </w:r>
      <w:proofErr w:type="spellEnd"/>
      <w:r w:rsidRPr="009E38C3">
        <w:rPr>
          <w:rStyle w:val="Style13ptBold"/>
          <w:sz w:val="22"/>
        </w:rPr>
        <w:t xml:space="preserve"> 2008</w:t>
      </w:r>
      <w:r>
        <w:rPr>
          <w:sz w:val="16"/>
        </w:rPr>
        <w:t xml:space="preserve"> (S</w:t>
      </w:r>
      <w:r w:rsidRPr="00077294">
        <w:rPr>
          <w:sz w:val="16"/>
        </w:rPr>
        <w:t xml:space="preserve">enior fellow and dean of S. </w:t>
      </w:r>
      <w:proofErr w:type="spellStart"/>
      <w:r w:rsidRPr="00077294">
        <w:rPr>
          <w:sz w:val="16"/>
        </w:rPr>
        <w:t>Rajaratnam</w:t>
      </w:r>
      <w:proofErr w:type="spellEnd"/>
      <w:r w:rsidRPr="00077294">
        <w:rPr>
          <w:sz w:val="16"/>
        </w:rPr>
        <w:t xml:space="preserve"> School of International Studies respectively (Richard A. </w:t>
      </w:r>
      <w:proofErr w:type="spellStart"/>
      <w:r w:rsidRPr="00077294">
        <w:rPr>
          <w:sz w:val="16"/>
        </w:rPr>
        <w:t>Bitzinger</w:t>
      </w:r>
      <w:proofErr w:type="spellEnd"/>
      <w:r w:rsidRPr="00077294">
        <w:rPr>
          <w:sz w:val="16"/>
        </w:rPr>
        <w:t xml:space="preserve">, Barry </w:t>
      </w:r>
      <w:proofErr w:type="spellStart"/>
      <w:r w:rsidRPr="00077294">
        <w:rPr>
          <w:sz w:val="16"/>
        </w:rPr>
        <w:t>Desker</w:t>
      </w:r>
      <w:proofErr w:type="spellEnd"/>
      <w:r w:rsidRPr="00077294">
        <w:rPr>
          <w:sz w:val="16"/>
        </w:rPr>
        <w:t>, “Why East Asian War is Unlikely,” Survival, December 2008,</w:t>
      </w:r>
      <w:r w:rsidRPr="00077294">
        <w:rPr>
          <w:sz w:val="16"/>
          <w:szCs w:val="24"/>
        </w:rPr>
        <w:t xml:space="preserve"> </w:t>
      </w:r>
      <w:r w:rsidRPr="00077294">
        <w:rPr>
          <w:sz w:val="16"/>
        </w:rPr>
        <w:t>http://pdfserve.informaworld.com-/678328_731200556_906256449.pdf)</w:t>
      </w:r>
    </w:p>
    <w:p w:rsidR="009C662B" w:rsidRPr="009E38C3" w:rsidRDefault="009C662B" w:rsidP="009C662B">
      <w:pPr>
        <w:rPr>
          <w:rFonts w:eastAsia="Times New Roman"/>
          <w:sz w:val="14"/>
          <w:szCs w:val="24"/>
        </w:rPr>
      </w:pPr>
      <w:r w:rsidRPr="009E38C3">
        <w:rPr>
          <w:rFonts w:eastAsia="Times New Roman"/>
          <w:szCs w:val="20"/>
          <w:u w:val="single"/>
        </w:rPr>
        <w:t>The Asia-Pacific region can be regarded as a zone of both relative insecurity and strategic stability. It contains some of the world’s most significant flashpoints</w:t>
      </w:r>
      <w:r w:rsidRPr="009E38C3">
        <w:rPr>
          <w:rFonts w:eastAsia="Times New Roman"/>
          <w:sz w:val="14"/>
          <w:szCs w:val="20"/>
        </w:rPr>
        <w:t xml:space="preserve"> – the Korean peninsula, the Taiwan Strait, the </w:t>
      </w:r>
      <w:proofErr w:type="spellStart"/>
      <w:r w:rsidRPr="009E38C3">
        <w:rPr>
          <w:rFonts w:eastAsia="Times New Roman"/>
          <w:sz w:val="14"/>
          <w:szCs w:val="20"/>
        </w:rPr>
        <w:t>Siachen</w:t>
      </w:r>
      <w:proofErr w:type="spellEnd"/>
      <w:r w:rsidRPr="009E38C3">
        <w:rPr>
          <w:rFonts w:eastAsia="Times New Roman"/>
          <w:sz w:val="14"/>
          <w:szCs w:val="20"/>
        </w:rPr>
        <w:t xml:space="preserve"> Glacier – where tensions between nations could escalate to the point of major war. It is replete with unresolved border issues; is a breeding ground for </w:t>
      </w:r>
      <w:proofErr w:type="spellStart"/>
      <w:r w:rsidRPr="009E38C3">
        <w:rPr>
          <w:rFonts w:eastAsia="Times New Roman"/>
          <w:sz w:val="14"/>
          <w:szCs w:val="20"/>
        </w:rPr>
        <w:t>transnationa</w:t>
      </w:r>
      <w:proofErr w:type="spellEnd"/>
      <w:r w:rsidRPr="009E38C3">
        <w:rPr>
          <w:rFonts w:eastAsia="Times New Roman"/>
          <w:sz w:val="14"/>
          <w:szCs w:val="20"/>
        </w:rPr>
        <w:t xml:space="preserve"> terrorism and the site of many terrorist activities (the Bali bombings, the Manila </w:t>
      </w:r>
      <w:proofErr w:type="spellStart"/>
      <w:r w:rsidRPr="009E38C3">
        <w:rPr>
          <w:rFonts w:eastAsia="Times New Roman"/>
          <w:sz w:val="14"/>
          <w:szCs w:val="20"/>
        </w:rPr>
        <w:t>superferry</w:t>
      </w:r>
      <w:proofErr w:type="spellEnd"/>
      <w:r w:rsidRPr="009E38C3">
        <w:rPr>
          <w:rFonts w:eastAsia="Times New Roman"/>
          <w:sz w:val="14"/>
          <w:szCs w:val="20"/>
        </w:rPr>
        <w:t xml:space="preserve"> bombing); </w:t>
      </w:r>
      <w:r w:rsidRPr="009E38C3">
        <w:rPr>
          <w:rFonts w:eastAsia="Times New Roman"/>
          <w:szCs w:val="20"/>
          <w:u w:val="single"/>
        </w:rPr>
        <w:t>and contains overlapping claims for maritime territories</w:t>
      </w:r>
      <w:r w:rsidRPr="009E38C3">
        <w:rPr>
          <w:rFonts w:eastAsia="Times New Roman"/>
          <w:sz w:val="14"/>
          <w:szCs w:val="20"/>
        </w:rPr>
        <w:t xml:space="preserve"> (the Spratly Islands, the </w:t>
      </w:r>
      <w:proofErr w:type="spellStart"/>
      <w:r w:rsidRPr="009E38C3">
        <w:rPr>
          <w:rFonts w:eastAsia="Times New Roman"/>
          <w:sz w:val="14"/>
          <w:szCs w:val="20"/>
        </w:rPr>
        <w:t>Senkaku</w:t>
      </w:r>
      <w:proofErr w:type="spellEnd"/>
      <w:r w:rsidRPr="009E38C3">
        <w:rPr>
          <w:rFonts w:eastAsia="Times New Roman"/>
          <w:sz w:val="14"/>
          <w:szCs w:val="20"/>
        </w:rPr>
        <w:t>/</w:t>
      </w:r>
      <w:proofErr w:type="spellStart"/>
      <w:r w:rsidRPr="009E38C3">
        <w:rPr>
          <w:rFonts w:eastAsia="Times New Roman"/>
          <w:sz w:val="14"/>
          <w:szCs w:val="20"/>
        </w:rPr>
        <w:t>Diaoyu</w:t>
      </w:r>
      <w:proofErr w:type="spellEnd"/>
      <w:r w:rsidRPr="009E38C3">
        <w:rPr>
          <w:rFonts w:eastAsia="Times New Roman"/>
          <w:sz w:val="14"/>
          <w:szCs w:val="20"/>
        </w:rPr>
        <w:t xml:space="preserve"> Islands) </w:t>
      </w:r>
      <w:r w:rsidRPr="009E38C3">
        <w:rPr>
          <w:rFonts w:eastAsia="Times New Roman"/>
          <w:szCs w:val="20"/>
          <w:u w:val="single"/>
        </w:rPr>
        <w:t>with considerable actual or potential wealth in resources such as oil, gas and fisheries. Finally, the Asia-Pacific is an area of strategic significance with many key sea lines of communication and important chokepoints</w:t>
      </w:r>
      <w:r w:rsidRPr="009E38C3">
        <w:rPr>
          <w:rFonts w:eastAsia="Times New Roman"/>
          <w:b/>
          <w:szCs w:val="20"/>
          <w:u w:val="single"/>
        </w:rPr>
        <w:t>. Yet despite all these potential crucibles of conflict, the Asia-Pacific, if not an area of serenity and calm, is certainly more stable than one might expect</w:t>
      </w:r>
      <w:r w:rsidRPr="009E38C3">
        <w:rPr>
          <w:rFonts w:eastAsia="Times New Roman"/>
          <w:sz w:val="14"/>
          <w:szCs w:val="20"/>
        </w:rPr>
        <w:t xml:space="preserve">. To be sure, there are separatist movements and internal struggles, particularly with insurgencies, as in Thailand, the Philippines and Tibet. </w:t>
      </w:r>
      <w:r w:rsidRPr="009E38C3">
        <w:rPr>
          <w:sz w:val="14"/>
        </w:rPr>
        <w:t xml:space="preserve">Since the resolution of the East Timor crisis, however, 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w:t>
      </w:r>
      <w:proofErr w:type="spellStart"/>
      <w:r w:rsidRPr="009E38C3">
        <w:rPr>
          <w:sz w:val="14"/>
        </w:rPr>
        <w:t>denuclearisation</w:t>
      </w:r>
      <w:proofErr w:type="spellEnd"/>
      <w:r w:rsidRPr="009E38C3">
        <w:rPr>
          <w:sz w:val="14"/>
        </w:rPr>
        <w:t xml:space="preserve"> of the peninsula. Tensions between China and Taiwan, while always just beneath the surface, seem unlikely to erupt in open conflict any time soon, especially given recent Kuomintang Party victories in Taiwan and efforts by Taiwan and China to re-open informal channels of consultation as well as institutional relationships between </w:t>
      </w:r>
      <w:proofErr w:type="spellStart"/>
      <w:r w:rsidRPr="009E38C3">
        <w:rPr>
          <w:sz w:val="14"/>
        </w:rPr>
        <w:t>organisations</w:t>
      </w:r>
      <w:proofErr w:type="spellEnd"/>
      <w:r w:rsidRPr="009E38C3">
        <w:rPr>
          <w:sz w:val="14"/>
        </w:rPr>
        <w:t xml:space="preserve"> responsible for cross-strait relations. And while in Asia there is no strong supranational political entity like the European Union, there are many multilateral </w:t>
      </w:r>
      <w:proofErr w:type="spellStart"/>
      <w:r w:rsidRPr="009E38C3">
        <w:rPr>
          <w:sz w:val="14"/>
        </w:rPr>
        <w:t>organisations</w:t>
      </w:r>
      <w:proofErr w:type="spellEnd"/>
      <w:r w:rsidRPr="009E38C3">
        <w:rPr>
          <w:sz w:val="14"/>
        </w:rPr>
        <w:t xml:space="preserve"> and international initiatives dedicated to enhancing peace and stability, including the Asia-Pacific Economic Cooperation (APEC) forum, the Proliferation Security Initiative and the Shanghai Co-operation </w:t>
      </w:r>
      <w:proofErr w:type="spellStart"/>
      <w:r w:rsidRPr="009E38C3">
        <w:rPr>
          <w:sz w:val="14"/>
        </w:rPr>
        <w:t>Organisation</w:t>
      </w:r>
      <w:proofErr w:type="spellEnd"/>
      <w:r w:rsidRPr="009E38C3">
        <w:rPr>
          <w:sz w:val="14"/>
        </w:rPr>
        <w:t xml:space="preserve">. In Southeast Asia, countries are united in a common </w:t>
      </w:r>
      <w:proofErr w:type="spellStart"/>
      <w:r w:rsidRPr="009E38C3">
        <w:rPr>
          <w:sz w:val="14"/>
        </w:rPr>
        <w:t>eopolitical</w:t>
      </w:r>
      <w:proofErr w:type="spellEnd"/>
      <w:r w:rsidRPr="009E38C3">
        <w:rPr>
          <w:sz w:val="14"/>
        </w:rPr>
        <w:t xml:space="preserve"> and economic </w:t>
      </w:r>
      <w:proofErr w:type="spellStart"/>
      <w:r w:rsidRPr="009E38C3">
        <w:rPr>
          <w:sz w:val="14"/>
        </w:rPr>
        <w:t>organisation</w:t>
      </w:r>
      <w:proofErr w:type="spellEnd"/>
      <w:r w:rsidRPr="009E38C3">
        <w:rPr>
          <w:sz w:val="14"/>
        </w:rPr>
        <w:t xml:space="preserve"> – the Association of Southeast Asian Nations (ASEAN) – which is dedicated to peaceful economic, social and cultural development, and to the promotion of regional peace and stability. ASEAN has played a key role in conceiving and establishing broader regional institutions such as the East Asian Summit</w:t>
      </w:r>
      <w:r w:rsidRPr="009E38C3">
        <w:rPr>
          <w:rFonts w:eastAsia="Times New Roman"/>
          <w:szCs w:val="20"/>
          <w:u w:val="single"/>
        </w:rPr>
        <w:t>,</w:t>
      </w:r>
      <w:r w:rsidRPr="009E38C3">
        <w:rPr>
          <w:rFonts w:eastAsia="Times New Roman"/>
          <w:sz w:val="14"/>
          <w:szCs w:val="20"/>
        </w:rPr>
        <w:t xml:space="preserve"> ASEAN+3 (China, Japan and South Korea) and the ASEAN Regional Forum.</w:t>
      </w:r>
      <w:r w:rsidRPr="009E38C3">
        <w:rPr>
          <w:rFonts w:eastAsia="Times New Roman"/>
          <w:szCs w:val="20"/>
          <w:u w:val="single"/>
        </w:rPr>
        <w:t xml:space="preserve"> </w:t>
      </w:r>
      <w:r w:rsidRPr="009E38C3">
        <w:rPr>
          <w:rFonts w:eastAsia="Times New Roman"/>
          <w:b/>
          <w:szCs w:val="20"/>
          <w:u w:val="single"/>
        </w:rPr>
        <w:t>All this suggests that war in Asia – while not inconceivable – is unlikely.</w:t>
      </w:r>
      <w:r w:rsidRPr="009E38C3">
        <w:rPr>
          <w:rFonts w:eastAsia="Times New Roman"/>
          <w:sz w:val="14"/>
          <w:szCs w:val="24"/>
        </w:rPr>
        <w:t xml:space="preserve"> </w:t>
      </w:r>
    </w:p>
    <w:p w:rsidR="009C662B" w:rsidRPr="009E38C3" w:rsidRDefault="009C662B" w:rsidP="009C662B">
      <w:pPr>
        <w:pStyle w:val="Heading4"/>
      </w:pPr>
      <w:r w:rsidRPr="009E38C3">
        <w:t>ASEAN inevitable and resilient</w:t>
      </w:r>
    </w:p>
    <w:p w:rsidR="009C662B" w:rsidRPr="00077294" w:rsidRDefault="009C662B" w:rsidP="009C662B">
      <w:pPr>
        <w:spacing w:after="0" w:line="240" w:lineRule="auto"/>
      </w:pPr>
      <w:proofErr w:type="spellStart"/>
      <w:r w:rsidRPr="009E38C3">
        <w:rPr>
          <w:rStyle w:val="Style13ptBold"/>
          <w:sz w:val="22"/>
        </w:rPr>
        <w:t>Rajaratnam</w:t>
      </w:r>
      <w:proofErr w:type="spellEnd"/>
      <w:r w:rsidRPr="009E38C3">
        <w:rPr>
          <w:rStyle w:val="Style13ptBold"/>
          <w:sz w:val="22"/>
        </w:rPr>
        <w:t xml:space="preserve"> 1992</w:t>
      </w:r>
      <w:r w:rsidRPr="00077294">
        <w:t xml:space="preserve"> </w:t>
      </w:r>
      <w:r w:rsidRPr="009E38C3">
        <w:rPr>
          <w:sz w:val="16"/>
        </w:rPr>
        <w:t>(S. Former Deputy Prime Minister – Singapore, “ASEAN: The Way Ahead”, 9-1, http://www.aseansec.org/13991.htm)</w:t>
      </w:r>
    </w:p>
    <w:p w:rsidR="009C662B" w:rsidRPr="009E38C3" w:rsidRDefault="009C662B" w:rsidP="009C662B">
      <w:pPr>
        <w:spacing w:after="0" w:line="240" w:lineRule="auto"/>
        <w:rPr>
          <w:sz w:val="16"/>
        </w:rPr>
      </w:pPr>
      <w:r w:rsidRPr="009E38C3">
        <w:rPr>
          <w:sz w:val="16"/>
        </w:rPr>
        <w:t>As a student of history, I believe that it is not common ideals but common fears that generally hold groups and nations together. The moment the common fear disappears, the brotherhood becomes an arena for dissension, conflict and even bloodshed. Two world wars and what is going on in Africa, Asia and Central Europe provide ample proof that we live in dangerous times today. However, I believe ther</w:t>
      </w:r>
      <w:r w:rsidRPr="009E38C3">
        <w:rPr>
          <w:rStyle w:val="Heading3CharCharChar1"/>
          <w:rFonts w:cs="Times New Roman"/>
        </w:rPr>
        <w:t>e is evidence suggesting that ASEAN is an exception to the rule</w:t>
      </w:r>
      <w:r w:rsidRPr="009E38C3">
        <w:rPr>
          <w:sz w:val="16"/>
        </w:rPr>
        <w:t xml:space="preserve">. </w:t>
      </w:r>
      <w:r w:rsidRPr="009E38C3">
        <w:rPr>
          <w:rStyle w:val="Heading3CharCharChar1"/>
          <w:rFonts w:cs="Times New Roman"/>
        </w:rPr>
        <w:t>ASEAN was born</w:t>
      </w:r>
      <w:r w:rsidRPr="009E38C3">
        <w:rPr>
          <w:sz w:val="16"/>
        </w:rPr>
        <w:t xml:space="preserve"> on 8 August 1967 </w:t>
      </w:r>
      <w:r w:rsidRPr="009E38C3">
        <w:rPr>
          <w:rStyle w:val="Heading3CharCharChar1"/>
          <w:rFonts w:cs="Times New Roman"/>
        </w:rPr>
        <w:t>out of fear rather than idealistic convictions</w:t>
      </w:r>
      <w:r w:rsidRPr="009E38C3">
        <w:rPr>
          <w:sz w:val="16"/>
        </w:rPr>
        <w:t xml:space="preserve"> about regionalism. As one of the two still surviving founder members of ASEAN (the other being </w:t>
      </w:r>
      <w:proofErr w:type="spellStart"/>
      <w:r w:rsidRPr="009E38C3">
        <w:rPr>
          <w:sz w:val="16"/>
        </w:rPr>
        <w:t>Dr</w:t>
      </w:r>
      <w:proofErr w:type="spellEnd"/>
      <w:r w:rsidRPr="009E38C3">
        <w:rPr>
          <w:sz w:val="16"/>
        </w:rPr>
        <w:t xml:space="preserve"> </w:t>
      </w:r>
      <w:proofErr w:type="spellStart"/>
      <w:r w:rsidRPr="009E38C3">
        <w:rPr>
          <w:sz w:val="16"/>
        </w:rPr>
        <w:t>Thanat</w:t>
      </w:r>
      <w:proofErr w:type="spellEnd"/>
      <w:r w:rsidRPr="009E38C3">
        <w:rPr>
          <w:sz w:val="16"/>
        </w:rPr>
        <w:t xml:space="preserve"> </w:t>
      </w:r>
      <w:proofErr w:type="spellStart"/>
      <w:r w:rsidRPr="009E38C3">
        <w:rPr>
          <w:sz w:val="16"/>
        </w:rPr>
        <w:t>Khoman</w:t>
      </w:r>
      <w:proofErr w:type="spellEnd"/>
      <w:r w:rsidRPr="009E38C3">
        <w:rPr>
          <w:sz w:val="16"/>
        </w:rPr>
        <w:t xml:space="preserve">) I can attest to the triumph of fear over ideals. The anticipated military withdrawal of the Americans from Vietnam in the eighties raised the </w:t>
      </w:r>
      <w:proofErr w:type="spellStart"/>
      <w:r w:rsidRPr="009E38C3">
        <w:rPr>
          <w:sz w:val="16"/>
        </w:rPr>
        <w:t>spectre</w:t>
      </w:r>
      <w:proofErr w:type="spellEnd"/>
      <w:r w:rsidRPr="009E38C3">
        <w:rPr>
          <w:sz w:val="16"/>
        </w:rPr>
        <w:t xml:space="preserve"> of falling non-communist dominoes in Southeast Asia. It appeared then that both the East and West winds of communism had joined forces to sweep over Southeast Asia. </w:t>
      </w:r>
      <w:proofErr w:type="gramStart"/>
      <w:r w:rsidRPr="009E38C3">
        <w:rPr>
          <w:sz w:val="16"/>
        </w:rPr>
        <w:t>Fortunately, Adam Smith’s Invisible Hand carne to ASEAN’s rescue.</w:t>
      </w:r>
      <w:proofErr w:type="gramEnd"/>
      <w:r w:rsidRPr="009E38C3">
        <w:rPr>
          <w:sz w:val="16"/>
        </w:rPr>
        <w:t xml:space="preserve"> The Sino-Soviet split started. The East and West communist winds were suddenly blowing in contrary directions. The second outburst of ASEAN fear was in December-January 1980 when Vietnam with the backing of the Soviet Union proclaimed the liberation of not only its Indochina Empire but also of the whole of Southeast Asia. Fortunately for the first time in the history of an Asian regionalism, ASEAN, instead of trembling with fear, dug its toes in and decided to stand up against a Vietnam that had never ceased to boast that it had defeated two great Western powers in Vietnam - first the French and then the Americans. So in the case of Vietnam, it was not belief in regionalism but resolution, born out of common fear, that eventually brought about the collapse of communist Vietnam. </w:t>
      </w:r>
      <w:r w:rsidRPr="009E38C3">
        <w:rPr>
          <w:rStyle w:val="Heading3CharCharChar1"/>
          <w:rFonts w:cs="Times New Roman"/>
        </w:rPr>
        <w:t>Today a new fear haunts</w:t>
      </w:r>
      <w:r w:rsidRPr="009E38C3">
        <w:rPr>
          <w:sz w:val="16"/>
        </w:rPr>
        <w:t xml:space="preserve"> ASEAN and </w:t>
      </w:r>
      <w:r w:rsidRPr="009E38C3">
        <w:rPr>
          <w:rStyle w:val="Heading3CharCharChar1"/>
          <w:rFonts w:cs="Times New Roman"/>
        </w:rPr>
        <w:t>which</w:t>
      </w:r>
      <w:r w:rsidRPr="009E38C3">
        <w:rPr>
          <w:sz w:val="16"/>
        </w:rPr>
        <w:t xml:space="preserve">, I believe, </w:t>
      </w:r>
      <w:r w:rsidRPr="009E38C3">
        <w:rPr>
          <w:rStyle w:val="Heading3CharCharChar1"/>
          <w:rFonts w:cs="Times New Roman"/>
        </w:rPr>
        <w:t>now</w:t>
      </w:r>
      <w:r w:rsidRPr="009E38C3">
        <w:rPr>
          <w:sz w:val="16"/>
        </w:rPr>
        <w:t xml:space="preserve"> </w:t>
      </w:r>
      <w:r w:rsidRPr="009E38C3">
        <w:rPr>
          <w:rStyle w:val="Heading3CharCharChar1"/>
          <w:rFonts w:cs="Times New Roman"/>
        </w:rPr>
        <w:t>makes inevitable</w:t>
      </w:r>
      <w:r w:rsidRPr="009E38C3">
        <w:rPr>
          <w:sz w:val="16"/>
        </w:rPr>
        <w:t xml:space="preserve"> </w:t>
      </w:r>
      <w:r w:rsidRPr="009E38C3">
        <w:rPr>
          <w:rStyle w:val="Heading3CharCharChar1"/>
          <w:rFonts w:cs="Times New Roman"/>
        </w:rPr>
        <w:t>the emergence of ASEAN regional solidarity</w:t>
      </w:r>
      <w:r w:rsidRPr="009E38C3">
        <w:rPr>
          <w:sz w:val="16"/>
        </w:rPr>
        <w:t>, and, no less important, the actualization of the ASEAN Free Trade Area or AFTA. I also believe this solidarity will manifest itself politically and militarily so long as a common fear persists.</w:t>
      </w:r>
    </w:p>
    <w:p w:rsidR="009C662B" w:rsidRDefault="009C662B" w:rsidP="009C662B"/>
    <w:p w:rsidR="009C662B" w:rsidRDefault="009C662B" w:rsidP="009C662B">
      <w:pPr>
        <w:pStyle w:val="Heading3"/>
      </w:pPr>
      <w:r>
        <w:lastRenderedPageBreak/>
        <w:t>AT: Warming</w:t>
      </w:r>
    </w:p>
    <w:p w:rsidR="009C662B" w:rsidRPr="003E2CB0" w:rsidRDefault="009C662B" w:rsidP="009C662B">
      <w:pPr>
        <w:pStyle w:val="Heading4"/>
      </w:pPr>
      <w:r w:rsidRPr="003E2CB0">
        <w:t>Long timeframe and adaptation solves</w:t>
      </w:r>
    </w:p>
    <w:p w:rsidR="009C662B" w:rsidRPr="00077294" w:rsidRDefault="009C662B" w:rsidP="009C662B">
      <w:r w:rsidRPr="003E2CB0">
        <w:rPr>
          <w:rStyle w:val="Style13ptBold"/>
          <w:sz w:val="22"/>
        </w:rPr>
        <w:t>Mendelsohn 2009</w:t>
      </w:r>
      <w:r>
        <w:t xml:space="preserve"> </w:t>
      </w:r>
      <w:r w:rsidRPr="003E2CB0">
        <w:rPr>
          <w:sz w:val="16"/>
        </w:rPr>
        <w:t>(Robert Mendelsohn, the Edwin Weyerhaeuser Davis Professor, Yale School of Forestry and Environmental Studies, Yale University, June 2009, “Climate Change and Economic Growth,” online: http://www.growthcommission.org/storage/cgdev/documents/gcwp060web.pdf)</w:t>
      </w:r>
    </w:p>
    <w:p w:rsidR="009C662B" w:rsidRPr="00077294" w:rsidRDefault="009C662B" w:rsidP="009C662B">
      <w:r>
        <w:rPr>
          <w:rStyle w:val="underline"/>
        </w:rPr>
        <w:t>T</w:t>
      </w:r>
      <w:r w:rsidRPr="003E2CB0">
        <w:rPr>
          <w:rStyle w:val="underline"/>
        </w:rPr>
        <w:t>he</w:t>
      </w:r>
      <w:r w:rsidRPr="003E2CB0">
        <w:rPr>
          <w:sz w:val="16"/>
        </w:rPr>
        <w:t xml:space="preserve"> heart of the </w:t>
      </w:r>
      <w:r w:rsidRPr="003E2CB0">
        <w:rPr>
          <w:rStyle w:val="underline"/>
        </w:rPr>
        <w:t>debate about climate change</w:t>
      </w:r>
      <w:r w:rsidRPr="003E2CB0">
        <w:rPr>
          <w:sz w:val="16"/>
        </w:rPr>
        <w:t xml:space="preserve"> comes from a number of warnings from scientists and others that </w:t>
      </w:r>
      <w:r w:rsidRPr="003E2CB0">
        <w:rPr>
          <w:rStyle w:val="underline"/>
        </w:rPr>
        <w:t>give the impression that human-induced climate change is an immediate threat to society</w:t>
      </w:r>
      <w:r w:rsidRPr="003E2CB0">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w:t>
      </w:r>
      <w:proofErr w:type="gramStart"/>
      <w:r w:rsidRPr="003E2CB0">
        <w:rPr>
          <w:sz w:val="16"/>
        </w:rPr>
        <w:t>extreme events will grow exponentially (Stern 2006), and between 20–30 percent of species will risk extinction</w:t>
      </w:r>
      <w:proofErr w:type="gramEnd"/>
      <w:r w:rsidRPr="003E2CB0">
        <w:rPr>
          <w:sz w:val="16"/>
        </w:rPr>
        <w:t xml:space="preserve"> (IPCC 2007b). Even worse, there may be catastrophic events such as the melting of Greenland or Antarctic ice sheets causing severe sea level rise, which would inundate hundreds of millions of people (</w:t>
      </w:r>
      <w:proofErr w:type="spellStart"/>
      <w:r w:rsidRPr="003E2CB0">
        <w:rPr>
          <w:sz w:val="16"/>
        </w:rPr>
        <w:t>Dasgupta</w:t>
      </w:r>
      <w:proofErr w:type="spellEnd"/>
      <w:r w:rsidRPr="003E2CB0">
        <w:rPr>
          <w:sz w:val="16"/>
        </w:rPr>
        <w:t xml:space="preserve"> et al. 2009). Proponents argue there is no time to waste. Unless greenhouse gases are cut dramatically today, economic growth and well</w:t>
      </w:r>
      <w:r w:rsidRPr="003E2CB0">
        <w:rPr>
          <w:rFonts w:ascii="Cambria Math" w:hAnsi="Cambria Math" w:cs="Cambria Math"/>
          <w:sz w:val="16"/>
        </w:rPr>
        <w:t>‐</w:t>
      </w:r>
      <w:r w:rsidRPr="003E2CB0">
        <w:rPr>
          <w:sz w:val="16"/>
        </w:rPr>
        <w:t>being may be at risk (Stern 2006).</w:t>
      </w:r>
      <w:r>
        <w:rPr>
          <w:sz w:val="16"/>
        </w:rPr>
        <w:t xml:space="preserve"> </w:t>
      </w:r>
      <w:r w:rsidRPr="003E2CB0">
        <w:rPr>
          <w:rStyle w:val="underline"/>
        </w:rPr>
        <w:t>These statements are</w:t>
      </w:r>
      <w:r w:rsidRPr="003E2CB0">
        <w:t xml:space="preserve"> largely </w:t>
      </w:r>
      <w:r w:rsidRPr="003E2CB0">
        <w:rPr>
          <w:rStyle w:val="Emphasis"/>
        </w:rPr>
        <w:t>alarmist and misleading</w:t>
      </w:r>
      <w:r w:rsidRPr="003E2CB0">
        <w:t xml:space="preserve">. Although climate change is a serious problem that deserves attention, </w:t>
      </w:r>
      <w:r w:rsidRPr="003E2CB0">
        <w:rPr>
          <w:rStyle w:val="underline"/>
        </w:rPr>
        <w:t>society’s immediate behavior has an</w:t>
      </w:r>
      <w:r w:rsidRPr="003E2CB0">
        <w:t xml:space="preserve"> </w:t>
      </w:r>
      <w:r w:rsidRPr="003E2CB0">
        <w:rPr>
          <w:rStyle w:val="Emphasis"/>
        </w:rPr>
        <w:t>extremely low probability</w:t>
      </w:r>
      <w:r w:rsidRPr="003E2CB0">
        <w:t xml:space="preserve"> </w:t>
      </w:r>
      <w:r w:rsidRPr="003E2CB0">
        <w:rPr>
          <w:rStyle w:val="underline"/>
        </w:rPr>
        <w:t>of leading to</w:t>
      </w:r>
      <w:r w:rsidRPr="003E2CB0">
        <w:t xml:space="preserve"> </w:t>
      </w:r>
      <w:r w:rsidRPr="003E2CB0">
        <w:rPr>
          <w:rStyle w:val="Emphasis"/>
        </w:rPr>
        <w:t>catastrophic consequences</w:t>
      </w:r>
      <w:r w:rsidRPr="003E2CB0">
        <w:t xml:space="preserve">. The </w:t>
      </w:r>
      <w:r w:rsidRPr="003E2CB0">
        <w:rPr>
          <w:rStyle w:val="underline"/>
        </w:rPr>
        <w:t>science and economics</w:t>
      </w:r>
      <w:r w:rsidRPr="003E2CB0">
        <w:t xml:space="preserve"> of climate change </w:t>
      </w:r>
      <w:r w:rsidRPr="003E2CB0">
        <w:rPr>
          <w:rStyle w:val="underline"/>
        </w:rPr>
        <w:t>is quite clear that emissions over the next few decades will lead to only</w:t>
      </w:r>
      <w:r w:rsidRPr="003E2CB0">
        <w:t xml:space="preserve"> </w:t>
      </w:r>
      <w:r w:rsidRPr="003E2CB0">
        <w:rPr>
          <w:rStyle w:val="Emphasis"/>
        </w:rPr>
        <w:t>mild consequences</w:t>
      </w:r>
      <w:r w:rsidRPr="003E2CB0">
        <w:t xml:space="preserve">. The </w:t>
      </w:r>
      <w:r w:rsidRPr="003E2CB0">
        <w:rPr>
          <w:rStyle w:val="Emphasis"/>
        </w:rPr>
        <w:t>severe impacts</w:t>
      </w:r>
      <w:r w:rsidRPr="003E2CB0">
        <w:t xml:space="preserve"> predicted by alarmists </w:t>
      </w:r>
      <w:r w:rsidRPr="003E2CB0">
        <w:rPr>
          <w:rStyle w:val="Emphasis"/>
        </w:rPr>
        <w:t>require a century (or two</w:t>
      </w:r>
      <w:r w:rsidRPr="003E2CB0">
        <w:t xml:space="preserve"> in the case of Stern 2006) </w:t>
      </w:r>
      <w:r w:rsidRPr="003E2CB0">
        <w:rPr>
          <w:rStyle w:val="Emphasis"/>
        </w:rPr>
        <w:t>of no mitigation</w:t>
      </w:r>
      <w:r w:rsidRPr="003E2CB0">
        <w:t xml:space="preserve">. Many of the </w:t>
      </w:r>
      <w:r w:rsidRPr="003E2CB0">
        <w:rPr>
          <w:rStyle w:val="underline"/>
        </w:rPr>
        <w:t>predicted impacts assume there will be no or little adaptation</w:t>
      </w:r>
      <w:r w:rsidRPr="003E2CB0">
        <w:t xml:space="preserve">. The net economic impacts from climate change over the next 50 years will be small regardless. Most of </w:t>
      </w:r>
      <w:r w:rsidRPr="003E2CB0">
        <w:rPr>
          <w:rStyle w:val="underline"/>
        </w:rPr>
        <w:t>the more severe impacts will take more than a century or even a millennium to unfold and many of these</w:t>
      </w:r>
      <w:r w:rsidRPr="003E2CB0">
        <w:t xml:space="preserve"> “</w:t>
      </w:r>
      <w:r w:rsidRPr="003E2CB0">
        <w:rPr>
          <w:rStyle w:val="underline"/>
        </w:rPr>
        <w:t>potential” impacts</w:t>
      </w:r>
      <w:r w:rsidRPr="003E2CB0">
        <w:t xml:space="preserve"> </w:t>
      </w:r>
      <w:r w:rsidRPr="003E2CB0">
        <w:rPr>
          <w:rStyle w:val="Emphasis"/>
        </w:rPr>
        <w:t>will never occur because people will adapt</w:t>
      </w:r>
      <w:r w:rsidRPr="003E2CB0">
        <w:t xml:space="preserve">. </w:t>
      </w:r>
      <w:r w:rsidRPr="003E2CB0">
        <w:rPr>
          <w:rStyle w:val="underline"/>
        </w:rPr>
        <w:t>It is not at all apparent that immediate and dramatic policies need to be developed to thwart long</w:t>
      </w:r>
      <w:r w:rsidRPr="003E2CB0">
        <w:rPr>
          <w:rStyle w:val="underline"/>
          <w:rFonts w:ascii="Cambria Math" w:hAnsi="Cambria Math" w:cs="Cambria Math"/>
        </w:rPr>
        <w:t>‐</w:t>
      </w:r>
      <w:r w:rsidRPr="003E2CB0">
        <w:rPr>
          <w:rStyle w:val="underline"/>
        </w:rPr>
        <w:t>range climate risks</w:t>
      </w:r>
      <w:r w:rsidRPr="003E2CB0">
        <w:t>. What is needed are long</w:t>
      </w:r>
      <w:r w:rsidRPr="003E2CB0">
        <w:rPr>
          <w:rFonts w:ascii="Cambria Math" w:hAnsi="Cambria Math" w:cs="Cambria Math"/>
        </w:rPr>
        <w:t>‐</w:t>
      </w:r>
      <w:r w:rsidRPr="003E2CB0">
        <w:t>run balanced responses.</w:t>
      </w:r>
    </w:p>
    <w:p w:rsidR="009C662B" w:rsidRPr="009E38C3" w:rsidRDefault="009C662B" w:rsidP="009C662B"/>
    <w:sectPr w:rsidR="009C662B" w:rsidRPr="009E3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MS Gothic">
    <w:altName w:val="ＭＳ ゴシック"/>
    <w:charset w:val="80"/>
    <w:family w:val="modern"/>
    <w:pitch w:val="fixed"/>
    <w:sig w:usb0="E00002FF" w:usb1="6AC7FDFB" w:usb2="00000012" w:usb3="00000000" w:csb0="000200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6613276"/>
  </w:docVars>
  <w:rsids>
    <w:rsidRoot w:val="000C3B6A"/>
    <w:rsid w:val="000139A3"/>
    <w:rsid w:val="000663E7"/>
    <w:rsid w:val="00067381"/>
    <w:rsid w:val="000C3B6A"/>
    <w:rsid w:val="000D5690"/>
    <w:rsid w:val="000E575C"/>
    <w:rsid w:val="000F2BCD"/>
    <w:rsid w:val="00100833"/>
    <w:rsid w:val="00104529"/>
    <w:rsid w:val="001226F8"/>
    <w:rsid w:val="0016344C"/>
    <w:rsid w:val="00177B7D"/>
    <w:rsid w:val="0018322D"/>
    <w:rsid w:val="001B5776"/>
    <w:rsid w:val="001E34CF"/>
    <w:rsid w:val="00201BC5"/>
    <w:rsid w:val="00244B34"/>
    <w:rsid w:val="00251FC7"/>
    <w:rsid w:val="002660A8"/>
    <w:rsid w:val="002855A7"/>
    <w:rsid w:val="00287AAA"/>
    <w:rsid w:val="00315690"/>
    <w:rsid w:val="0032072C"/>
    <w:rsid w:val="00325646"/>
    <w:rsid w:val="00337460"/>
    <w:rsid w:val="003902BA"/>
    <w:rsid w:val="003A09E2"/>
    <w:rsid w:val="003C1C34"/>
    <w:rsid w:val="00407037"/>
    <w:rsid w:val="00410DCE"/>
    <w:rsid w:val="004605D6"/>
    <w:rsid w:val="004A7823"/>
    <w:rsid w:val="004C60E8"/>
    <w:rsid w:val="004C74FD"/>
    <w:rsid w:val="004C7B58"/>
    <w:rsid w:val="004D3D78"/>
    <w:rsid w:val="004D5202"/>
    <w:rsid w:val="004E3579"/>
    <w:rsid w:val="004F39E0"/>
    <w:rsid w:val="00534EA5"/>
    <w:rsid w:val="00537389"/>
    <w:rsid w:val="00537BD5"/>
    <w:rsid w:val="00590537"/>
    <w:rsid w:val="00592611"/>
    <w:rsid w:val="005A7E5A"/>
    <w:rsid w:val="005E7A4B"/>
    <w:rsid w:val="006065BD"/>
    <w:rsid w:val="006345AC"/>
    <w:rsid w:val="00656E41"/>
    <w:rsid w:val="00665003"/>
    <w:rsid w:val="0066736B"/>
    <w:rsid w:val="006873FD"/>
    <w:rsid w:val="006B2A2C"/>
    <w:rsid w:val="006D51D3"/>
    <w:rsid w:val="006E46A2"/>
    <w:rsid w:val="006F65DC"/>
    <w:rsid w:val="00725F76"/>
    <w:rsid w:val="007F5B66"/>
    <w:rsid w:val="00812289"/>
    <w:rsid w:val="00816B16"/>
    <w:rsid w:val="00823A1C"/>
    <w:rsid w:val="00845B9D"/>
    <w:rsid w:val="00860984"/>
    <w:rsid w:val="008734D4"/>
    <w:rsid w:val="00874118"/>
    <w:rsid w:val="008760CD"/>
    <w:rsid w:val="00883E26"/>
    <w:rsid w:val="00891F5A"/>
    <w:rsid w:val="008B3ECB"/>
    <w:rsid w:val="008C1B2E"/>
    <w:rsid w:val="009019A9"/>
    <w:rsid w:val="0091627E"/>
    <w:rsid w:val="0099465F"/>
    <w:rsid w:val="009B55C0"/>
    <w:rsid w:val="009C1B68"/>
    <w:rsid w:val="009C662B"/>
    <w:rsid w:val="009C7142"/>
    <w:rsid w:val="009D21D5"/>
    <w:rsid w:val="009E1922"/>
    <w:rsid w:val="00A04E50"/>
    <w:rsid w:val="00A45489"/>
    <w:rsid w:val="00A93661"/>
    <w:rsid w:val="00A95652"/>
    <w:rsid w:val="00AF5710"/>
    <w:rsid w:val="00B33C6D"/>
    <w:rsid w:val="00B4508F"/>
    <w:rsid w:val="00B555AD"/>
    <w:rsid w:val="00B8057C"/>
    <w:rsid w:val="00B8508F"/>
    <w:rsid w:val="00BF593B"/>
    <w:rsid w:val="00C61F12"/>
    <w:rsid w:val="00C74A89"/>
    <w:rsid w:val="00C83417"/>
    <w:rsid w:val="00C863E2"/>
    <w:rsid w:val="00CD71AE"/>
    <w:rsid w:val="00CD736E"/>
    <w:rsid w:val="00CE161E"/>
    <w:rsid w:val="00CF59A8"/>
    <w:rsid w:val="00D07C07"/>
    <w:rsid w:val="00D325A9"/>
    <w:rsid w:val="00D354F9"/>
    <w:rsid w:val="00D36A8A"/>
    <w:rsid w:val="00D71170"/>
    <w:rsid w:val="00D93261"/>
    <w:rsid w:val="00D95371"/>
    <w:rsid w:val="00DA6538"/>
    <w:rsid w:val="00DC6D4E"/>
    <w:rsid w:val="00DE3771"/>
    <w:rsid w:val="00DF08D4"/>
    <w:rsid w:val="00E2212C"/>
    <w:rsid w:val="00E43467"/>
    <w:rsid w:val="00E47137"/>
    <w:rsid w:val="00E63379"/>
    <w:rsid w:val="00E93670"/>
    <w:rsid w:val="00EC22B0"/>
    <w:rsid w:val="00EC4FF5"/>
    <w:rsid w:val="00ED30CF"/>
    <w:rsid w:val="00EF66A0"/>
    <w:rsid w:val="00F022A3"/>
    <w:rsid w:val="00F154CA"/>
    <w:rsid w:val="00F176EF"/>
    <w:rsid w:val="00FC6F72"/>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6736B"/>
  </w:style>
  <w:style w:type="paragraph" w:styleId="Heading1">
    <w:name w:val="heading 1"/>
    <w:aliases w:val="Pocket"/>
    <w:basedOn w:val="Normal"/>
    <w:next w:val="Normal"/>
    <w:link w:val="Heading1Char"/>
    <w:autoRedefine/>
    <w:qFormat/>
    <w:rsid w:val="00667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7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Heading 3 Char Char,unread card,Block Writing,Index Headers, Char Char Char Char Char Char Char Char, Char Char Char Char Char Char Char,Char Char Char Char Char Char Char Char,Char Char Char Char Char Char Char,Tags v 2"/>
    <w:basedOn w:val="Normal"/>
    <w:next w:val="Normal"/>
    <w:link w:val="Heading3Char"/>
    <w:autoRedefine/>
    <w:uiPriority w:val="2"/>
    <w:unhideWhenUsed/>
    <w:qFormat/>
    <w:rsid w:val="00667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C66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6736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6736B"/>
    <w:rPr>
      <w:rFonts w:eastAsiaTheme="majorEastAsia" w:cstheme="majorBidi"/>
      <w:b/>
      <w:sz w:val="44"/>
      <w:szCs w:val="26"/>
      <w:u w:val="double"/>
    </w:rPr>
  </w:style>
  <w:style w:type="character" w:customStyle="1" w:styleId="Heading3Char">
    <w:name w:val="Heading 3 Char"/>
    <w:aliases w:val="Block Char,Heading 3 Char1 Char,Heading 3 Char Char Char,unread card Char,Block Writing Char,Index Headers Char, Char Char Char Char Char Char Char Char Char, Char Char Char Char Char Char Char Char1,Tags v 2 Char"/>
    <w:basedOn w:val="DefaultParagraphFont"/>
    <w:link w:val="Heading3"/>
    <w:uiPriority w:val="2"/>
    <w:rsid w:val="0066736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C662B"/>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66736B"/>
    <w:rPr>
      <w:b/>
      <w:i w:val="0"/>
      <w:iCs/>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66736B"/>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Minimized Char"/>
    <w:basedOn w:val="DefaultParagraphFont"/>
    <w:uiPriority w:val="6"/>
    <w:qFormat/>
    <w:rsid w:val="0066736B"/>
    <w:rPr>
      <w:b/>
      <w:u w:val="single"/>
    </w:rPr>
  </w:style>
  <w:style w:type="character" w:styleId="Hyperlink">
    <w:name w:val="Hyperlink"/>
    <w:aliases w:val="heading 1 (block title),Card Text,Important,Read,Internet Link,Analytic Text"/>
    <w:basedOn w:val="DefaultParagraphFont"/>
    <w:uiPriority w:val="99"/>
    <w:unhideWhenUsed/>
    <w:rsid w:val="0066736B"/>
    <w:rPr>
      <w:color w:val="auto"/>
      <w:u w:val="none"/>
    </w:rPr>
  </w:style>
  <w:style w:type="character" w:styleId="FollowedHyperlink">
    <w:name w:val="FollowedHyperlink"/>
    <w:basedOn w:val="DefaultParagraphFont"/>
    <w:uiPriority w:val="99"/>
    <w:semiHidden/>
    <w:unhideWhenUsed/>
    <w:rsid w:val="0066736B"/>
    <w:rPr>
      <w:color w:val="auto"/>
      <w:u w:val="none"/>
    </w:rPr>
  </w:style>
  <w:style w:type="character" w:customStyle="1" w:styleId="CardsChar1">
    <w:name w:val="Cards Char1"/>
    <w:link w:val="Cards"/>
    <w:locked/>
    <w:rsid w:val="009C7142"/>
    <w:rPr>
      <w:rFonts w:ascii="Times New Roman" w:eastAsia="Times New Roman" w:hAnsi="Times New Roman" w:cs="Times New Roman"/>
      <w:sz w:val="20"/>
      <w:szCs w:val="20"/>
    </w:rPr>
  </w:style>
  <w:style w:type="paragraph" w:customStyle="1" w:styleId="Cards">
    <w:name w:val="Cards"/>
    <w:basedOn w:val="Normal"/>
    <w:link w:val="CardsChar1"/>
    <w:qFormat/>
    <w:rsid w:val="009C7142"/>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DebateUnderline">
    <w:name w:val="Debate Underline"/>
    <w:rsid w:val="009C7142"/>
    <w:rPr>
      <w:rFonts w:ascii="Times New Roman" w:hAnsi="Times New Roman"/>
      <w:sz w:val="24"/>
      <w:u w:val="thick"/>
    </w:rPr>
  </w:style>
  <w:style w:type="paragraph" w:styleId="NormalWeb">
    <w:name w:val="Normal (Web)"/>
    <w:basedOn w:val="Normal"/>
    <w:uiPriority w:val="99"/>
    <w:semiHidden/>
    <w:unhideWhenUsed/>
    <w:rsid w:val="009C66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C662B"/>
  </w:style>
  <w:style w:type="paragraph" w:customStyle="1" w:styleId="card">
    <w:name w:val="card"/>
    <w:basedOn w:val="Normal"/>
    <w:next w:val="Normal"/>
    <w:uiPriority w:val="6"/>
    <w:qFormat/>
    <w:rsid w:val="009C662B"/>
    <w:pPr>
      <w:ind w:left="288" w:right="288"/>
    </w:pPr>
    <w:rPr>
      <w:b/>
      <w:u w:val="single"/>
      <w:lang w:val="fr-FR"/>
    </w:rPr>
  </w:style>
  <w:style w:type="paragraph" w:styleId="Header">
    <w:name w:val="header"/>
    <w:basedOn w:val="Normal"/>
    <w:link w:val="HeaderChar"/>
    <w:uiPriority w:val="99"/>
    <w:unhideWhenUsed/>
    <w:rsid w:val="009C6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62B"/>
  </w:style>
  <w:style w:type="paragraph" w:styleId="Footer">
    <w:name w:val="footer"/>
    <w:basedOn w:val="Normal"/>
    <w:link w:val="FooterChar"/>
    <w:uiPriority w:val="99"/>
    <w:unhideWhenUsed/>
    <w:rsid w:val="009C6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62B"/>
  </w:style>
  <w:style w:type="paragraph" w:styleId="HTMLPreformatted">
    <w:name w:val="HTML Preformatted"/>
    <w:basedOn w:val="Normal"/>
    <w:link w:val="HTMLPreformattedChar"/>
    <w:uiPriority w:val="99"/>
    <w:semiHidden/>
    <w:unhideWhenUsed/>
    <w:rsid w:val="009C6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662B"/>
    <w:rPr>
      <w:rFonts w:ascii="Courier New" w:eastAsia="Times New Roman" w:hAnsi="Courier New" w:cs="Courier New"/>
      <w:sz w:val="20"/>
      <w:szCs w:val="20"/>
    </w:rPr>
  </w:style>
  <w:style w:type="character" w:customStyle="1" w:styleId="Heading3CharCharChar1">
    <w:name w:val="Heading 3 Char Char Char1"/>
    <w:aliases w:val=" Char Char, Char Char Char1"/>
    <w:rsid w:val="009C662B"/>
    <w:rPr>
      <w:rFonts w:cs="Arial"/>
      <w:bCs/>
      <w:szCs w:val="26"/>
      <w:u w:val="single"/>
      <w:lang w:val="en-US" w:eastAsia="en-US" w:bidi="ar-SA"/>
    </w:rPr>
  </w:style>
  <w:style w:type="character" w:customStyle="1" w:styleId="underline">
    <w:name w:val="underline"/>
    <w:link w:val="textbold"/>
    <w:qFormat/>
    <w:rsid w:val="009C662B"/>
    <w:rPr>
      <w:sz w:val="20"/>
      <w:u w:val="single"/>
    </w:rPr>
  </w:style>
  <w:style w:type="paragraph" w:customStyle="1" w:styleId="textbold">
    <w:name w:val="text bold"/>
    <w:basedOn w:val="Normal"/>
    <w:link w:val="underline"/>
    <w:rsid w:val="009C662B"/>
    <w:pPr>
      <w:ind w:left="720"/>
      <w:jc w:val="both"/>
    </w:pPr>
    <w:rPr>
      <w:sz w:val="20"/>
      <w:u w:val="single"/>
    </w:rPr>
  </w:style>
  <w:style w:type="paragraph" w:styleId="DocumentMap">
    <w:name w:val="Document Map"/>
    <w:basedOn w:val="Normal"/>
    <w:link w:val="DocumentMapChar"/>
    <w:uiPriority w:val="99"/>
    <w:semiHidden/>
    <w:unhideWhenUsed/>
    <w:rsid w:val="00D9537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95371"/>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66736B"/>
  </w:style>
  <w:style w:type="paragraph" w:styleId="Heading1">
    <w:name w:val="heading 1"/>
    <w:aliases w:val="Pocket"/>
    <w:basedOn w:val="Normal"/>
    <w:next w:val="Normal"/>
    <w:link w:val="Heading1Char"/>
    <w:autoRedefine/>
    <w:qFormat/>
    <w:rsid w:val="006673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673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Heading 3 Char Char,unread card,Block Writing,Index Headers, Char Char Char Char Char Char Char Char, Char Char Char Char Char Char Char,Char Char Char Char Char Char Char Char,Char Char Char Char Char Char Char,Tags v 2"/>
    <w:basedOn w:val="Normal"/>
    <w:next w:val="Normal"/>
    <w:link w:val="Heading3Char"/>
    <w:autoRedefine/>
    <w:uiPriority w:val="2"/>
    <w:unhideWhenUsed/>
    <w:qFormat/>
    <w:rsid w:val="006673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C66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6736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66736B"/>
    <w:rPr>
      <w:rFonts w:eastAsiaTheme="majorEastAsia" w:cstheme="majorBidi"/>
      <w:b/>
      <w:sz w:val="44"/>
      <w:szCs w:val="26"/>
      <w:u w:val="double"/>
    </w:rPr>
  </w:style>
  <w:style w:type="character" w:customStyle="1" w:styleId="Heading3Char">
    <w:name w:val="Heading 3 Char"/>
    <w:aliases w:val="Block Char,Heading 3 Char1 Char,Heading 3 Char Char Char,unread card Char,Block Writing Char,Index Headers Char, Char Char Char Char Char Char Char Char Char, Char Char Char Char Char Char Char Char1,Tags v 2 Char"/>
    <w:basedOn w:val="DefaultParagraphFont"/>
    <w:link w:val="Heading3"/>
    <w:uiPriority w:val="2"/>
    <w:rsid w:val="0066736B"/>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C662B"/>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66736B"/>
    <w:rPr>
      <w:b/>
      <w:i w:val="0"/>
      <w:iCs/>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66736B"/>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Minimized Char"/>
    <w:basedOn w:val="DefaultParagraphFont"/>
    <w:uiPriority w:val="6"/>
    <w:qFormat/>
    <w:rsid w:val="0066736B"/>
    <w:rPr>
      <w:b/>
      <w:u w:val="single"/>
    </w:rPr>
  </w:style>
  <w:style w:type="character" w:styleId="Hyperlink">
    <w:name w:val="Hyperlink"/>
    <w:aliases w:val="heading 1 (block title),Card Text,Important,Read,Internet Link,Analytic Text"/>
    <w:basedOn w:val="DefaultParagraphFont"/>
    <w:uiPriority w:val="99"/>
    <w:unhideWhenUsed/>
    <w:rsid w:val="0066736B"/>
    <w:rPr>
      <w:color w:val="auto"/>
      <w:u w:val="none"/>
    </w:rPr>
  </w:style>
  <w:style w:type="character" w:styleId="FollowedHyperlink">
    <w:name w:val="FollowedHyperlink"/>
    <w:basedOn w:val="DefaultParagraphFont"/>
    <w:uiPriority w:val="99"/>
    <w:semiHidden/>
    <w:unhideWhenUsed/>
    <w:rsid w:val="0066736B"/>
    <w:rPr>
      <w:color w:val="auto"/>
      <w:u w:val="none"/>
    </w:rPr>
  </w:style>
  <w:style w:type="character" w:customStyle="1" w:styleId="CardsChar1">
    <w:name w:val="Cards Char1"/>
    <w:link w:val="Cards"/>
    <w:locked/>
    <w:rsid w:val="009C7142"/>
    <w:rPr>
      <w:rFonts w:ascii="Times New Roman" w:eastAsia="Times New Roman" w:hAnsi="Times New Roman" w:cs="Times New Roman"/>
      <w:sz w:val="20"/>
      <w:szCs w:val="20"/>
    </w:rPr>
  </w:style>
  <w:style w:type="paragraph" w:customStyle="1" w:styleId="Cards">
    <w:name w:val="Cards"/>
    <w:basedOn w:val="Normal"/>
    <w:link w:val="CardsChar1"/>
    <w:qFormat/>
    <w:rsid w:val="009C7142"/>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DebateUnderline">
    <w:name w:val="Debate Underline"/>
    <w:rsid w:val="009C7142"/>
    <w:rPr>
      <w:rFonts w:ascii="Times New Roman" w:hAnsi="Times New Roman"/>
      <w:sz w:val="24"/>
      <w:u w:val="thick"/>
    </w:rPr>
  </w:style>
  <w:style w:type="paragraph" w:styleId="NormalWeb">
    <w:name w:val="Normal (Web)"/>
    <w:basedOn w:val="Normal"/>
    <w:uiPriority w:val="99"/>
    <w:semiHidden/>
    <w:unhideWhenUsed/>
    <w:rsid w:val="009C66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C662B"/>
  </w:style>
  <w:style w:type="paragraph" w:customStyle="1" w:styleId="card">
    <w:name w:val="card"/>
    <w:basedOn w:val="Normal"/>
    <w:next w:val="Normal"/>
    <w:uiPriority w:val="6"/>
    <w:qFormat/>
    <w:rsid w:val="009C662B"/>
    <w:pPr>
      <w:ind w:left="288" w:right="288"/>
    </w:pPr>
    <w:rPr>
      <w:b/>
      <w:u w:val="single"/>
      <w:lang w:val="fr-FR"/>
    </w:rPr>
  </w:style>
  <w:style w:type="paragraph" w:styleId="Header">
    <w:name w:val="header"/>
    <w:basedOn w:val="Normal"/>
    <w:link w:val="HeaderChar"/>
    <w:uiPriority w:val="99"/>
    <w:unhideWhenUsed/>
    <w:rsid w:val="009C6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662B"/>
  </w:style>
  <w:style w:type="paragraph" w:styleId="Footer">
    <w:name w:val="footer"/>
    <w:basedOn w:val="Normal"/>
    <w:link w:val="FooterChar"/>
    <w:uiPriority w:val="99"/>
    <w:unhideWhenUsed/>
    <w:rsid w:val="009C6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662B"/>
  </w:style>
  <w:style w:type="paragraph" w:styleId="HTMLPreformatted">
    <w:name w:val="HTML Preformatted"/>
    <w:basedOn w:val="Normal"/>
    <w:link w:val="HTMLPreformattedChar"/>
    <w:uiPriority w:val="99"/>
    <w:semiHidden/>
    <w:unhideWhenUsed/>
    <w:rsid w:val="009C6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C662B"/>
    <w:rPr>
      <w:rFonts w:ascii="Courier New" w:eastAsia="Times New Roman" w:hAnsi="Courier New" w:cs="Courier New"/>
      <w:sz w:val="20"/>
      <w:szCs w:val="20"/>
    </w:rPr>
  </w:style>
  <w:style w:type="character" w:customStyle="1" w:styleId="Heading3CharCharChar1">
    <w:name w:val="Heading 3 Char Char Char1"/>
    <w:aliases w:val=" Char Char, Char Char Char1"/>
    <w:rsid w:val="009C662B"/>
    <w:rPr>
      <w:rFonts w:cs="Arial"/>
      <w:bCs/>
      <w:szCs w:val="26"/>
      <w:u w:val="single"/>
      <w:lang w:val="en-US" w:eastAsia="en-US" w:bidi="ar-SA"/>
    </w:rPr>
  </w:style>
  <w:style w:type="character" w:customStyle="1" w:styleId="underline">
    <w:name w:val="underline"/>
    <w:link w:val="textbold"/>
    <w:qFormat/>
    <w:rsid w:val="009C662B"/>
    <w:rPr>
      <w:sz w:val="20"/>
      <w:u w:val="single"/>
    </w:rPr>
  </w:style>
  <w:style w:type="paragraph" w:customStyle="1" w:styleId="textbold">
    <w:name w:val="text bold"/>
    <w:basedOn w:val="Normal"/>
    <w:link w:val="underline"/>
    <w:rsid w:val="009C662B"/>
    <w:pPr>
      <w:ind w:left="720"/>
      <w:jc w:val="both"/>
    </w:pPr>
    <w:rPr>
      <w:sz w:val="20"/>
      <w:u w:val="single"/>
    </w:rPr>
  </w:style>
  <w:style w:type="paragraph" w:styleId="DocumentMap">
    <w:name w:val="Document Map"/>
    <w:basedOn w:val="Normal"/>
    <w:link w:val="DocumentMapChar"/>
    <w:uiPriority w:val="99"/>
    <w:semiHidden/>
    <w:unhideWhenUsed/>
    <w:rsid w:val="00D95371"/>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D95371"/>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268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nti.org/c_press/Deterrence_in_the_Age_of_Nuclear_Proliferation.pdf" TargetMode="External"/><Relationship Id="rId20" Type="http://schemas.openxmlformats.org/officeDocument/2006/relationships/theme" Target="theme/theme1.xml"/><Relationship Id="rId10" Type="http://schemas.openxmlformats.org/officeDocument/2006/relationships/hyperlink" Target="http://web-japan.org/atlas/technology/tec03.html" TargetMode="External"/><Relationship Id="rId11" Type="http://schemas.openxmlformats.org/officeDocument/2006/relationships/hyperlink" Target="http://www.foreignpolicy.com/articles/2014/04/25/a_song_of_ice_and_fire_and_methane_hydrates" TargetMode="External"/><Relationship Id="rId12" Type="http://schemas.openxmlformats.org/officeDocument/2006/relationships/hyperlink" Target="http://www.zerohedge.com/contributed/2013-10-30/fukushima-amplifies-japanese-energy-import-dependence" TargetMode="External"/><Relationship Id="rId13" Type="http://schemas.openxmlformats.org/officeDocument/2006/relationships/hyperlink" Target="http://online.wsj.com/article/SB123483257056995903.html" TargetMode="External"/><Relationship Id="rId14" Type="http://schemas.openxmlformats.org/officeDocument/2006/relationships/hyperlink" Target="http://online.wsj.com/news/articles/SB10001424127887324694904578600073042194096" TargetMode="External"/><Relationship Id="rId15" Type="http://schemas.openxmlformats.org/officeDocument/2006/relationships/hyperlink" Target="http://download.springer.com/static/pdf/760/chp%253A10.1007%252F978-3-319-02508-7_6.pdf?auth66=1405009459_e105112ca2e5e2501764c04c4bb61a85&amp;ext=.pdf" TargetMode="External"/><Relationship Id="rId16" Type="http://schemas.openxmlformats.org/officeDocument/2006/relationships/hyperlink" Target="http://truthatlas.com/scientists-develop-offshore-solar-farms/" TargetMode="External"/><Relationship Id="rId17" Type="http://schemas.openxmlformats.org/officeDocument/2006/relationships/hyperlink" Target="http://spfusa.org/pdfs/2009/4-17-09nye.pdf)//NR" TargetMode="External"/><Relationship Id="rId18" Type="http://schemas.openxmlformats.org/officeDocument/2006/relationships/hyperlink" Target="http://csis.org/files/publication/issuesinsights_v09n09.pdf"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ro.uow.edu.au/cgi/viewcontent.cgi?article=4567&amp;context=theses" TargetMode="External"/><Relationship Id="rId7" Type="http://schemas.openxmlformats.org/officeDocument/2006/relationships/hyperlink" Target="http://thediplomat.com/2013/12/soft-power-and-china-japan-relations/)//NR" TargetMode="External"/><Relationship Id="rId8" Type="http://schemas.openxmlformats.org/officeDocument/2006/relationships/hyperlink" Target="http://www.policymic.com/articles/2279/maritime-disputes-a-likely-source-of-future-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106</Pages>
  <Words>44254</Words>
  <Characters>252251</Characters>
  <Application>Microsoft Macintosh Word</Application>
  <DocSecurity>0</DocSecurity>
  <Lines>2102</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dc:creator>
  <cp:keywords>5.0</cp:keywords>
  <cp:lastModifiedBy>Garrett Abelkop</cp:lastModifiedBy>
  <cp:revision>2</cp:revision>
  <dcterms:created xsi:type="dcterms:W3CDTF">2014-07-16T02:44:00Z</dcterms:created>
  <dcterms:modified xsi:type="dcterms:W3CDTF">2014-07-16T02:44:00Z</dcterms:modified>
</cp:coreProperties>
</file>